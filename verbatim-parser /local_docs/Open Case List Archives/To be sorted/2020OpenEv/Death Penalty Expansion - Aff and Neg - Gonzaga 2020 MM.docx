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263584" w14:textId="47C7B18B" w:rsidR="00C9159D" w:rsidRDefault="00C9159D" w:rsidP="005C7234">
      <w:pPr>
        <w:pStyle w:val="Heading1"/>
      </w:pPr>
      <w:r>
        <w:t xml:space="preserve">Strategy notes </w:t>
      </w:r>
    </w:p>
    <w:p w14:paraId="1754A58E" w14:textId="6AAED5DE" w:rsidR="007C54C6" w:rsidRDefault="00A43987" w:rsidP="007C54C6">
      <w:pPr>
        <w:pStyle w:val="Heading2"/>
      </w:pPr>
      <w:r>
        <w:lastRenderedPageBreak/>
        <w:t xml:space="preserve">Explanation of file </w:t>
      </w:r>
    </w:p>
    <w:p w14:paraId="63133DA9" w14:textId="2F1B5095" w:rsidR="00DE18AA" w:rsidRDefault="00A43987" w:rsidP="00A43987">
      <w:r>
        <w:t xml:space="preserve">This file is an expansion of the pre-institute death penalty file.  There are two different versions of the </w:t>
      </w:r>
      <w:r w:rsidR="00D6113C">
        <w:t>1ac – a racism only version and a version with racism (shorter) and federalism advantages.  Both versions still use the SCOTUS as  the plan</w:t>
      </w:r>
      <w:r w:rsidR="00D45C12">
        <w:t>’s</w:t>
      </w:r>
      <w:r w:rsidR="00D6113C">
        <w:t xml:space="preserve"> actor.</w:t>
      </w:r>
      <w:r w:rsidR="00D45C12">
        <w:t xml:space="preserve">  The race only may seem</w:t>
      </w:r>
      <w:r w:rsidR="00DE18AA">
        <w:t xml:space="preserve"> short – but the warrants in the evidenc</w:t>
      </w:r>
      <w:r w:rsidR="00D45C12">
        <w:t>e</w:t>
      </w:r>
      <w:r w:rsidR="00DE18AA">
        <w:t xml:space="preserve"> bear reading in a debate – so don’t think you should highlight them down a bunch! </w:t>
      </w:r>
    </w:p>
    <w:p w14:paraId="38D9FCB8" w14:textId="79C48A51" w:rsidR="00D6113C" w:rsidRPr="00A43987" w:rsidRDefault="00D6113C" w:rsidP="00A43987">
      <w:r>
        <w:t>In our wave 2 evidence, we will produce some additional racism impacts and answers.  Our Abolitions CJS K will also have death penalty links.  We have not developed an alternative solvency mechanism t</w:t>
      </w:r>
      <w:r w:rsidR="00D45C12">
        <w:t>o SCOTUS but did include a few C</w:t>
      </w:r>
      <w:r>
        <w:t xml:space="preserve">ongress cards that could either be a solvency mechanism or a CP (with courts DA we will hopefully produce in wave 2 as a net benefit).  There are several reform CPs that could be used with Politics DA as a net benefit </w:t>
      </w:r>
    </w:p>
    <w:p w14:paraId="6D8DE0DC" w14:textId="03FB3573" w:rsidR="007C54C6" w:rsidRDefault="00576A59" w:rsidP="007C54C6">
      <w:r>
        <w:t>Race Only 1ac identifies multiple levels of racial bias in the death penalty process.  Racial bias exists based on the defendant (more Black defendant</w:t>
      </w:r>
      <w:r w:rsidR="00D45C12">
        <w:t>s</w:t>
      </w:r>
      <w:r>
        <w:t xml:space="preserve"> are given the death penalty) and the victim (if the victim is white more likely to have the death penalty pursued).  The more significant internal link is the implicit bias evidence which cites multiple studies that show death penalty cases and juries not only suffer from implicit bias but death penalty actually </w:t>
      </w:r>
      <w:r w:rsidRPr="00576A59">
        <w:rPr>
          <w:b/>
        </w:rPr>
        <w:t>activates</w:t>
      </w:r>
      <w:r>
        <w:t xml:space="preserve"> the implicit bias in ways that aren’t present in other criminal cases.  </w:t>
      </w:r>
    </w:p>
    <w:p w14:paraId="4BD9491D" w14:textId="4C1DD3DC" w:rsidR="007C54C6" w:rsidRDefault="00576A59" w:rsidP="007C54C6">
      <w:r>
        <w:t xml:space="preserve">Federalism argument is that </w:t>
      </w:r>
      <w:r w:rsidR="005003B8">
        <w:t xml:space="preserve">the current policies of the federal government allow them to supercede the wishes of the states that have abolished the death penalty by using the interstate commerce clause and other federal power justifications to force the state to comply/allow them to use another state’s execution protocols to execute someone convicted in the abolitionist state.  This cuts to the core of police powers, a term used in the constitution to describe basic powers like policing, education, health and welfare of a state’s citizens.  </w:t>
      </w:r>
      <w:bookmarkStart w:id="0" w:name="_GoBack"/>
      <w:bookmarkEnd w:id="0"/>
    </w:p>
    <w:p w14:paraId="0D6E9AF8" w14:textId="575F0206" w:rsidR="009D7FE1" w:rsidRDefault="009D7FE1" w:rsidP="009D7FE1">
      <w:pPr>
        <w:pStyle w:val="Heading2"/>
      </w:pPr>
      <w:r>
        <w:lastRenderedPageBreak/>
        <w:t>Acronyms +</w:t>
      </w:r>
      <w:r w:rsidR="00D45C12">
        <w:t xml:space="preserve"> </w:t>
      </w:r>
      <w:r>
        <w:t>Vocab</w:t>
      </w:r>
      <w:r w:rsidR="00D45C12">
        <w:t xml:space="preserve"> + other things you should know </w:t>
      </w:r>
    </w:p>
    <w:p w14:paraId="573E1F2B" w14:textId="3FD28E7B" w:rsidR="00D45C12" w:rsidRDefault="00D45C12" w:rsidP="009D7FE1">
      <w:r>
        <w:t xml:space="preserve">Death penalty protocols – the federal government as a result of Federal Death Penalty Act of 1994 follows the protocal of the state where the person on death row was convicted (even though the federal death row is in Indiana; if that state doesn’t have the death penalty, the fed follows a nearby state that does).  Because of changes internationally banning the sales of certain drugs for executions in 2011, there is a shortage of the 3 drug cocktail that typically is used in lethal injections.  When Bara announced in July 2019 that the fed would resume executions, he announced BOP would follow the single drug cocktail that uses pentobartital.  That was the basis for the recent cases that SCOTUS just denied appeal to – which is why July 13-19 5 people are scheduled to be executed.  </w:t>
      </w:r>
    </w:p>
    <w:p w14:paraId="0BB0CD84" w14:textId="187EBF9D" w:rsidR="00D45C12" w:rsidRDefault="00D45C12" w:rsidP="009D7FE1">
      <w:r>
        <w:t xml:space="preserve">August of 2019 there was Abolish the Federal Death Penalty Act of 2019 was introduced – but so far no more discussion about it has occurred in Congress.  That may change as we get closer to an actual execution in the next week.  Passage of that act would also be a topical action.  </w:t>
      </w:r>
    </w:p>
    <w:p w14:paraId="701026EE" w14:textId="7D79C753" w:rsidR="00D45C12" w:rsidRDefault="00146ED7" w:rsidP="009D7FE1">
      <w:r>
        <w:t xml:space="preserve">Voire dire – the process of asking potential jurors questions that help determine the final jury seated in a case </w:t>
      </w:r>
    </w:p>
    <w:p w14:paraId="330CF339" w14:textId="665C2939" w:rsidR="009D7FE1" w:rsidRDefault="009D7FE1" w:rsidP="009D7FE1">
      <w:r>
        <w:t xml:space="preserve">LWOP – life without parole – alternative to death penalty  </w:t>
      </w:r>
    </w:p>
    <w:p w14:paraId="5B2C0158" w14:textId="3C42F42D" w:rsidR="005C13CC" w:rsidRDefault="005C13CC" w:rsidP="005C13CC">
      <w:r>
        <w:t xml:space="preserve">Capital crime </w:t>
      </w:r>
      <w:r w:rsidR="00576A59">
        <w:t xml:space="preserve">– a crime for which a prosecutor could pursue the death penalty </w:t>
      </w:r>
    </w:p>
    <w:p w14:paraId="188229E0" w14:textId="02A3A1EE" w:rsidR="005C13CC" w:rsidRDefault="005C13CC" w:rsidP="005C13CC">
      <w:r>
        <w:t xml:space="preserve">Capital juries </w:t>
      </w:r>
      <w:r w:rsidR="00576A59">
        <w:t xml:space="preserve">– juries in capital cases </w:t>
      </w:r>
    </w:p>
    <w:p w14:paraId="0369886E" w14:textId="21A0EF16" w:rsidR="00576A59" w:rsidRPr="005C13CC" w:rsidRDefault="00576A59" w:rsidP="005C13CC">
      <w:r>
        <w:t xml:space="preserve">Death qualifying juror or jury – one where potential jurors agree to entertain the death penalty </w:t>
      </w:r>
    </w:p>
    <w:p w14:paraId="035B9105" w14:textId="5B40A06F" w:rsidR="00330C2A" w:rsidRDefault="00330C2A" w:rsidP="00330C2A">
      <w:pPr>
        <w:pStyle w:val="Heading1"/>
      </w:pPr>
      <w:r>
        <w:lastRenderedPageBreak/>
        <w:t xml:space="preserve">1acs </w:t>
      </w:r>
    </w:p>
    <w:p w14:paraId="6AD728AF" w14:textId="10D54B85" w:rsidR="00330C2A" w:rsidRDefault="00330C2A" w:rsidP="00330C2A">
      <w:pPr>
        <w:pStyle w:val="Heading2"/>
      </w:pPr>
      <w:r>
        <w:lastRenderedPageBreak/>
        <w:t xml:space="preserve">Racism Only 1AC </w:t>
      </w:r>
    </w:p>
    <w:p w14:paraId="1078140A" w14:textId="44B26C15" w:rsidR="009D7FE1" w:rsidRDefault="009D7FE1" w:rsidP="009D7FE1">
      <w:pPr>
        <w:pStyle w:val="Heading4"/>
      </w:pPr>
      <w:r>
        <w:t xml:space="preserve">Contention 1 – </w:t>
      </w:r>
      <w:r w:rsidR="00D45C12">
        <w:t>S</w:t>
      </w:r>
      <w:r>
        <w:t xml:space="preserve">tatus quo resumption of the </w:t>
      </w:r>
      <w:r w:rsidR="00D45C12">
        <w:t xml:space="preserve">federal </w:t>
      </w:r>
      <w:r>
        <w:t xml:space="preserve">death penalty </w:t>
      </w:r>
    </w:p>
    <w:p w14:paraId="5189B111" w14:textId="77777777" w:rsidR="00D45C12" w:rsidRPr="00D45C12" w:rsidRDefault="00D45C12" w:rsidP="00D45C12"/>
    <w:p w14:paraId="676B8295" w14:textId="1E616875" w:rsidR="009D7FE1" w:rsidRDefault="009D7FE1" w:rsidP="009D7FE1">
      <w:pPr>
        <w:pStyle w:val="Heading4"/>
      </w:pPr>
      <w:r>
        <w:t xml:space="preserve">Barr’s announcement, and SCOTUS confirmation in late June, of resumption of the federal death penalty reflects racist policies of the Trump administration and </w:t>
      </w:r>
      <w:r w:rsidR="00D45C12">
        <w:t>the racial disparities in state-based death penalty cases</w:t>
      </w:r>
    </w:p>
    <w:p w14:paraId="227D8F28" w14:textId="77777777" w:rsidR="009D7FE1" w:rsidRPr="00A13C32" w:rsidRDefault="009D7FE1" w:rsidP="009D7FE1">
      <w:pPr>
        <w:rPr>
          <w:color w:val="000000"/>
        </w:rPr>
      </w:pPr>
      <w:r w:rsidRPr="00FB492B">
        <w:rPr>
          <w:rFonts w:ascii="Arial" w:hAnsi="Arial" w:cs="Arial"/>
          <w:b/>
          <w:bCs/>
          <w:color w:val="000000"/>
        </w:rPr>
        <w:t>Cohen</w:t>
      </w:r>
      <w:r w:rsidRPr="00A13C32">
        <w:rPr>
          <w:rFonts w:ascii="Arial" w:hAnsi="Arial" w:cs="Arial"/>
          <w:b/>
          <w:bCs/>
          <w:color w:val="000000"/>
        </w:rPr>
        <w:t xml:space="preserve">, </w:t>
      </w:r>
      <w:r>
        <w:rPr>
          <w:rFonts w:ascii="Arial" w:hAnsi="Arial" w:cs="Arial"/>
          <w:b/>
          <w:bCs/>
          <w:color w:val="000000"/>
        </w:rPr>
        <w:t>2019</w:t>
      </w:r>
    </w:p>
    <w:p w14:paraId="33EF9B69" w14:textId="3D5159B4" w:rsidR="009D7FE1" w:rsidRPr="009D7FE1" w:rsidRDefault="009D7FE1" w:rsidP="009D7FE1">
      <w:pPr>
        <w:rPr>
          <w:color w:val="000000"/>
        </w:rPr>
      </w:pPr>
      <w:r w:rsidRPr="00A13C32">
        <w:rPr>
          <w:rFonts w:ascii="Arial" w:hAnsi="Arial" w:cs="Arial"/>
          <w:color w:val="000000"/>
        </w:rPr>
        <w:t>(</w:t>
      </w:r>
      <w:r>
        <w:rPr>
          <w:rFonts w:ascii="Arial" w:hAnsi="Arial" w:cs="Arial"/>
          <w:color w:val="000000"/>
        </w:rPr>
        <w:t>Andrew</w:t>
      </w:r>
      <w:r w:rsidRPr="00A13C32">
        <w:rPr>
          <w:rFonts w:ascii="Arial" w:hAnsi="Arial" w:cs="Arial"/>
          <w:color w:val="000000"/>
        </w:rPr>
        <w:t xml:space="preserve">, </w:t>
      </w:r>
      <w:r w:rsidRPr="00FB492B">
        <w:rPr>
          <w:rFonts w:ascii="Arial" w:hAnsi="Arial" w:cs="Arial"/>
          <w:color w:val="000000"/>
        </w:rPr>
        <w:t>fellow at the Brennan Center for Justice. He is also senior editor at the Marshall Project</w:t>
      </w:r>
      <w:r>
        <w:rPr>
          <w:rFonts w:ascii="Arial" w:hAnsi="Arial" w:cs="Arial"/>
          <w:color w:val="000000"/>
        </w:rPr>
        <w:t>,”</w:t>
      </w:r>
      <w:r w:rsidRPr="00A13C32">
        <w:t xml:space="preserve"> </w:t>
      </w:r>
      <w:r w:rsidRPr="00FB492B">
        <w:rPr>
          <w:rFonts w:ascii="Arial" w:hAnsi="Arial" w:cs="Arial"/>
          <w:color w:val="000000"/>
        </w:rPr>
        <w:t>Trump Cranks Up America’s ‘Machinery of Death’ To No One’s Surprise</w:t>
      </w:r>
      <w:r>
        <w:rPr>
          <w:rFonts w:ascii="Arial" w:hAnsi="Arial" w:cs="Arial"/>
          <w:color w:val="000000"/>
        </w:rPr>
        <w:t>”</w:t>
      </w:r>
      <w:r w:rsidRPr="00A13C32">
        <w:rPr>
          <w:rFonts w:ascii="Arial" w:hAnsi="Arial" w:cs="Arial"/>
          <w:color w:val="000000"/>
        </w:rPr>
        <w:t xml:space="preserve">, </w:t>
      </w:r>
      <w:r>
        <w:rPr>
          <w:rFonts w:ascii="Arial" w:hAnsi="Arial" w:cs="Arial"/>
          <w:color w:val="000000"/>
        </w:rPr>
        <w:t>Brennan Center</w:t>
      </w:r>
      <w:r w:rsidRPr="00A13C32">
        <w:rPr>
          <w:rFonts w:ascii="Arial" w:hAnsi="Arial" w:cs="Arial"/>
          <w:color w:val="000000"/>
        </w:rPr>
        <w:t xml:space="preserve">, </w:t>
      </w:r>
      <w:r>
        <w:rPr>
          <w:rFonts w:ascii="Arial" w:hAnsi="Arial" w:cs="Arial"/>
          <w:color w:val="000000"/>
        </w:rPr>
        <w:t>July 25th</w:t>
      </w:r>
      <w:r w:rsidRPr="00A13C32">
        <w:rPr>
          <w:rFonts w:ascii="Arial" w:hAnsi="Arial" w:cs="Arial"/>
          <w:color w:val="000000"/>
        </w:rPr>
        <w:t xml:space="preserve">, </w:t>
      </w:r>
      <w:r w:rsidRPr="00FB492B">
        <w:rPr>
          <w:rFonts w:ascii="Arial" w:hAnsi="Arial" w:cs="Arial"/>
          <w:color w:val="000000"/>
        </w:rPr>
        <w:t>https://www.brennancenter.org/our-work/analysis-opinion/trump-cranks-americas-machinery-death-no-ones-surprise</w:t>
      </w:r>
      <w:r>
        <w:rPr>
          <w:rFonts w:ascii="Arial" w:hAnsi="Arial" w:cs="Arial"/>
          <w:color w:val="000000"/>
        </w:rPr>
        <w:t xml:space="preserve">, </w:t>
      </w:r>
      <w:r w:rsidRPr="00A13C32">
        <w:rPr>
          <w:rFonts w:ascii="Arial" w:hAnsi="Arial" w:cs="Arial"/>
          <w:color w:val="000000"/>
        </w:rPr>
        <w:t xml:space="preserve"> accessed</w:t>
      </w:r>
      <w:r>
        <w:rPr>
          <w:rFonts w:ascii="Arial" w:hAnsi="Arial" w:cs="Arial"/>
          <w:color w:val="000000"/>
        </w:rPr>
        <w:t xml:space="preserve"> on 7/2/20</w:t>
      </w:r>
      <w:r w:rsidRPr="00A13C32">
        <w:rPr>
          <w:rFonts w:ascii="Arial" w:hAnsi="Arial" w:cs="Arial"/>
          <w:color w:val="000000"/>
        </w:rPr>
        <w:t xml:space="preserve"> GDI - </w:t>
      </w:r>
      <w:r>
        <w:rPr>
          <w:rFonts w:ascii="Arial" w:hAnsi="Arial" w:cs="Arial"/>
          <w:color w:val="000000"/>
        </w:rPr>
        <w:t>AJ</w:t>
      </w:r>
      <w:r w:rsidRPr="00A13C32">
        <w:rPr>
          <w:rFonts w:ascii="Arial" w:hAnsi="Arial" w:cs="Arial"/>
          <w:color w:val="000000"/>
        </w:rPr>
        <w:t>).</w:t>
      </w:r>
    </w:p>
    <w:p w14:paraId="37F783E5" w14:textId="78723C7D" w:rsidR="009D7FE1" w:rsidRDefault="009D7FE1" w:rsidP="009D7FE1">
      <w:pPr>
        <w:rPr>
          <w:rStyle w:val="StyleUnderline"/>
        </w:rPr>
      </w:pPr>
      <w:r w:rsidRPr="00A85EF2">
        <w:rPr>
          <w:rStyle w:val="StyleUnderline"/>
        </w:rPr>
        <w:t>The only surprising part of the Trump administration’s choice to restart federal executions is that it took the president this long to make it</w:t>
      </w:r>
      <w:r w:rsidRPr="009D7FE1">
        <w:rPr>
          <w:color w:val="000000"/>
          <w:sz w:val="16"/>
        </w:rPr>
        <w:t xml:space="preserve">. As a matter of pure politics, Donald Trump would probably like nothing more than to have a national debate over the next year about what sort of justice ought to be meted out to convicted murderers. Such a dialogue during the primary season will likely rile his base, track his “American carnage” motif, and distract reporters away from coverage of the administration’s malfeasance and the president’s own legal troubles. </w:t>
      </w:r>
      <w:r w:rsidRPr="002F1ABA">
        <w:rPr>
          <w:rStyle w:val="StyleUnderline"/>
        </w:rPr>
        <w:t>The Trump administration quietly until now has been increasing the rate of federal capital cases</w:t>
      </w:r>
      <w:r w:rsidRPr="009D7FE1">
        <w:rPr>
          <w:color w:val="000000"/>
          <w:sz w:val="16"/>
        </w:rPr>
        <w:t xml:space="preserve">, a policy entirely consistent both with Trump’s own odious views of the death penalty and the views of both of the attorneys general who have served in this administration. </w:t>
      </w:r>
      <w:r w:rsidRPr="009D7FE1">
        <w:rPr>
          <w:sz w:val="16"/>
        </w:rPr>
        <w:t>Like Trump, Jeff Sessions pushed to begin killing federal death row inmates again last year</w:t>
      </w:r>
      <w:r w:rsidRPr="009D7FE1">
        <w:rPr>
          <w:color w:val="000000"/>
          <w:sz w:val="16"/>
        </w:rPr>
        <w:t xml:space="preserve"> and famously suggested that capital punishment was applied too restrictively; that drug dealers, too, should be executed. </w:t>
      </w:r>
      <w:r w:rsidRPr="009D7FE1">
        <w:rPr>
          <w:sz w:val="16"/>
        </w:rPr>
        <w:t>William</w:t>
      </w:r>
      <w:r w:rsidRPr="00A85EF2">
        <w:rPr>
          <w:rStyle w:val="StyleUnderline"/>
        </w:rPr>
        <w:t xml:space="preserve"> Barr</w:t>
      </w:r>
      <w:r w:rsidRPr="009D7FE1">
        <w:rPr>
          <w:sz w:val="16"/>
        </w:rPr>
        <w:t>, the current attorney general</w:t>
      </w:r>
      <w:r w:rsidRPr="00A85EF2">
        <w:rPr>
          <w:rStyle w:val="StyleUnderline"/>
        </w:rPr>
        <w:t xml:space="preserve">, now simply is implementing what Sessions started. The feds say they will not fight in court, as so many capital states have, over the efficacy of a three-drug lethal injection cocktail or other deadly brew. </w:t>
      </w:r>
      <w:r w:rsidRPr="009D7FE1">
        <w:rPr>
          <w:sz w:val="16"/>
        </w:rPr>
        <w:t>Instead, following the lead of capital punishment states like Missouri</w:t>
      </w:r>
      <w:r w:rsidRPr="00A85EF2">
        <w:rPr>
          <w:rStyle w:val="StyleUnderline"/>
        </w:rPr>
        <w:t>, the Bureau of Prisons will try to kill condemned prisoners using a single drug: pentobarbital. And so the feds announced Thursday that five federal inmates at the death chamber</w:t>
      </w:r>
      <w:r w:rsidRPr="009D7FE1">
        <w:rPr>
          <w:color w:val="000000"/>
          <w:sz w:val="16"/>
        </w:rPr>
        <w:t xml:space="preserve"> in Terre Haute, Indiana, already have been issued their death warrants. It doesn’t matter to Trump, or to Barr, that </w:t>
      </w:r>
      <w:r w:rsidRPr="002F1ABA">
        <w:rPr>
          <w:rStyle w:val="StyleUnderline"/>
        </w:rPr>
        <w:t>violent crime rates are down in America and at generational lows in many jurisdictions.</w:t>
      </w:r>
      <w:r w:rsidRPr="009D7FE1">
        <w:rPr>
          <w:color w:val="000000"/>
          <w:sz w:val="16"/>
        </w:rPr>
        <w:t xml:space="preserve"> It doesn’t matter that, </w:t>
      </w:r>
      <w:r w:rsidRPr="002F1ABA">
        <w:rPr>
          <w:rStyle w:val="StyleUnderline"/>
        </w:rPr>
        <w:t>as more states abolish the death penalty, executions are down across the country and that the imposition of death sentences in murder cases also is waning for good and practical reasons</w:t>
      </w:r>
      <w:r w:rsidRPr="009D7FE1">
        <w:rPr>
          <w:color w:val="000000"/>
          <w:sz w:val="16"/>
        </w:rPr>
        <w:t xml:space="preserve">. It does not matter to this administration that </w:t>
      </w:r>
      <w:r w:rsidRPr="002F1ABA">
        <w:rPr>
          <w:rStyle w:val="StyleUnderline"/>
        </w:rPr>
        <w:t>conservative opposition to capital punishment has grown significantly over the past decade or so</w:t>
      </w:r>
      <w:r w:rsidRPr="009D7FE1">
        <w:rPr>
          <w:color w:val="000000"/>
          <w:sz w:val="16"/>
        </w:rPr>
        <w:t xml:space="preserve">. Or that the American people, slowly but surely, are turning away from it as well, with less than half of Americans saying that the death penalty is applied fairly. And it surely does not matter, to Trump or to Barr, that the Justice Department under Attorney General Eric Holder once undertook a study of the federal death penalty at the request of President Obama because of concerns they both had about the fairness and accuracy of capital punishment. </w:t>
      </w:r>
      <w:r w:rsidRPr="002F1ABA">
        <w:rPr>
          <w:rStyle w:val="StyleUnderline"/>
        </w:rPr>
        <w:t>Federal death sentences obviously haven’t just become more fair or accurate in the past few years. They’ve just become politically expedient to this administration</w:t>
      </w:r>
      <w:r w:rsidRPr="009D7FE1">
        <w:rPr>
          <w:color w:val="000000"/>
          <w:sz w:val="16"/>
        </w:rPr>
        <w:t xml:space="preserve">. (Incidentally, what a disappointment Obama and Holder turned out to be when it came to capital punishment. The internal DOJ study Holder was working on never was completed, or at least never was made public, and Obama in the end failed to use his broad clemency powers to make a dent on federal death row). </w:t>
      </w:r>
      <w:r w:rsidRPr="002F1ABA">
        <w:rPr>
          <w:rStyle w:val="StyleUnderline"/>
        </w:rPr>
        <w:t>Virtually all of the problems inherent in capital regimes at the state level are evident at the federal level. There are racial and geographical disparities,</w:t>
      </w:r>
      <w:r w:rsidRPr="009D7FE1">
        <w:rPr>
          <w:color w:val="000000"/>
          <w:sz w:val="16"/>
        </w:rPr>
        <w:t xml:space="preserve"> for example, all chronicled by the experts at the Federal Capital Habeas Project. Three states — Virginia, Texas, and Missouri — account for nearly half of all current federal capital sentences. </w:t>
      </w:r>
      <w:r w:rsidRPr="002F1ABA">
        <w:rPr>
          <w:rStyle w:val="StyleUnderline"/>
        </w:rPr>
        <w:t>And just three federal appeals courts — the 4th, 5th, and 8th Circuits — have upheld two-thirds of all federal death penalty convictions and sentences.</w:t>
      </w:r>
    </w:p>
    <w:p w14:paraId="7393C3D2" w14:textId="77777777" w:rsidR="009D7FE1" w:rsidRPr="009D7FE1" w:rsidRDefault="009D7FE1" w:rsidP="009D7FE1"/>
    <w:p w14:paraId="518788BC" w14:textId="17D3AD19" w:rsidR="009D7FE1" w:rsidRDefault="009D7FE1" w:rsidP="00330C2A">
      <w:pPr>
        <w:pStyle w:val="Heading4"/>
      </w:pPr>
      <w:r>
        <w:lastRenderedPageBreak/>
        <w:t xml:space="preserve">Contention 2 – Racial Bias </w:t>
      </w:r>
    </w:p>
    <w:p w14:paraId="19F1075B" w14:textId="77777777" w:rsidR="00D45C12" w:rsidRPr="00D45C12" w:rsidRDefault="00D45C12" w:rsidP="00D45C12"/>
    <w:p w14:paraId="346167B0" w14:textId="65A69907" w:rsidR="009D7FE1" w:rsidRDefault="00DE18AA" w:rsidP="00DE18AA">
      <w:pPr>
        <w:pStyle w:val="Heading4"/>
      </w:pPr>
      <w:r>
        <w:t>Capital cases contain complex interconnections of racial bias.  We identify multiple internal links</w:t>
      </w:r>
      <w:r w:rsidR="00D45C12">
        <w:t>:</w:t>
      </w:r>
    </w:p>
    <w:p w14:paraId="4EB3E009" w14:textId="77777777" w:rsidR="00D45C12" w:rsidRPr="00D45C12" w:rsidRDefault="00D45C12" w:rsidP="00D45C12"/>
    <w:p w14:paraId="4B8A9ACC" w14:textId="06DF5701" w:rsidR="00DE18AA" w:rsidRDefault="00DE18AA" w:rsidP="00DE18AA">
      <w:pPr>
        <w:pStyle w:val="Heading4"/>
      </w:pPr>
      <w:r>
        <w:t>First, race of the victim influences pursuit of the death penalty by prosecutors and sentencing by juries - studies prove</w:t>
      </w:r>
    </w:p>
    <w:p w14:paraId="1F616691" w14:textId="17D7DC13" w:rsidR="00DE18AA" w:rsidRPr="003F2C63" w:rsidRDefault="00D45C12" w:rsidP="00DE18AA">
      <w:r>
        <w:rPr>
          <w:rFonts w:ascii="Arial" w:hAnsi="Arial" w:cs="Arial"/>
          <w:b/>
          <w:bCs/>
          <w:color w:val="000000"/>
        </w:rPr>
        <w:t>The Sentencing P</w:t>
      </w:r>
      <w:r w:rsidR="00DE18AA">
        <w:rPr>
          <w:rFonts w:ascii="Arial" w:hAnsi="Arial" w:cs="Arial"/>
          <w:b/>
          <w:bCs/>
          <w:color w:val="000000"/>
        </w:rPr>
        <w:t>roject</w:t>
      </w:r>
      <w:r w:rsidR="00DE18AA" w:rsidRPr="003F2C63">
        <w:rPr>
          <w:rFonts w:ascii="Arial" w:hAnsi="Arial" w:cs="Arial"/>
          <w:b/>
          <w:bCs/>
          <w:color w:val="000000"/>
        </w:rPr>
        <w:t>, 20</w:t>
      </w:r>
      <w:r w:rsidR="00DE18AA">
        <w:rPr>
          <w:rFonts w:ascii="Arial" w:hAnsi="Arial" w:cs="Arial"/>
          <w:b/>
          <w:bCs/>
          <w:color w:val="000000"/>
        </w:rPr>
        <w:t>18</w:t>
      </w:r>
    </w:p>
    <w:p w14:paraId="76A89613" w14:textId="77777777" w:rsidR="00DE18AA" w:rsidRPr="005141C2" w:rsidRDefault="00DE18AA" w:rsidP="00DE18AA">
      <w:r w:rsidRPr="003F2C63">
        <w:rPr>
          <w:rFonts w:ascii="Arial" w:hAnsi="Arial" w:cs="Arial"/>
          <w:color w:val="000000"/>
        </w:rPr>
        <w:t>(</w:t>
      </w:r>
      <w:r>
        <w:rPr>
          <w:rFonts w:ascii="Arial" w:hAnsi="Arial" w:cs="Arial"/>
          <w:color w:val="000000"/>
        </w:rPr>
        <w:t>The sentencing project staff</w:t>
      </w:r>
      <w:r w:rsidRPr="003F2C63">
        <w:rPr>
          <w:rFonts w:ascii="Arial" w:hAnsi="Arial" w:cs="Arial"/>
          <w:b/>
          <w:bCs/>
          <w:color w:val="000000"/>
        </w:rPr>
        <w:t>,</w:t>
      </w:r>
      <w:r>
        <w:rPr>
          <w:rFonts w:ascii="Arial" w:hAnsi="Arial" w:cs="Arial"/>
          <w:b/>
          <w:bCs/>
          <w:color w:val="000000"/>
        </w:rPr>
        <w:t xml:space="preserve"> </w:t>
      </w:r>
      <w:r>
        <w:rPr>
          <w:rFonts w:ascii="Arial" w:hAnsi="Arial" w:cs="Arial"/>
          <w:color w:val="000000"/>
        </w:rPr>
        <w:t>Race &amp; Justice News: Homicide Clearance Disparities Contribute to Capital Punishment Disparities</w:t>
      </w:r>
      <w:r w:rsidRPr="003F2C63">
        <w:rPr>
          <w:rFonts w:ascii="Arial" w:hAnsi="Arial" w:cs="Arial"/>
          <w:b/>
          <w:bCs/>
          <w:color w:val="000000"/>
        </w:rPr>
        <w:t xml:space="preserve">, </w:t>
      </w:r>
      <w:r>
        <w:rPr>
          <w:rFonts w:ascii="Arial" w:hAnsi="Arial" w:cs="Arial"/>
          <w:color w:val="000000"/>
        </w:rPr>
        <w:t>The sentencing project</w:t>
      </w:r>
      <w:r w:rsidRPr="003F2C63">
        <w:rPr>
          <w:rFonts w:ascii="Arial" w:hAnsi="Arial" w:cs="Arial"/>
          <w:color w:val="000000"/>
        </w:rPr>
        <w:t>,</w:t>
      </w:r>
      <w:r>
        <w:rPr>
          <w:rFonts w:ascii="Arial" w:hAnsi="Arial" w:cs="Arial"/>
          <w:color w:val="000000"/>
        </w:rPr>
        <w:t xml:space="preserve"> August 7</w:t>
      </w:r>
      <w:r w:rsidRPr="003F2C63">
        <w:rPr>
          <w:rFonts w:ascii="Arial" w:hAnsi="Arial" w:cs="Arial"/>
          <w:color w:val="000000"/>
        </w:rPr>
        <w:t>, 20</w:t>
      </w:r>
      <w:r>
        <w:rPr>
          <w:rFonts w:ascii="Arial" w:hAnsi="Arial" w:cs="Arial"/>
          <w:color w:val="000000"/>
        </w:rPr>
        <w:t>18</w:t>
      </w:r>
      <w:r w:rsidRPr="003F2C63">
        <w:rPr>
          <w:rFonts w:ascii="Arial" w:hAnsi="Arial" w:cs="Arial"/>
          <w:color w:val="000000"/>
        </w:rPr>
        <w:t>,</w:t>
      </w:r>
      <w:r w:rsidRPr="006F37A0">
        <w:t xml:space="preserve"> </w:t>
      </w:r>
      <w:hyperlink r:id="rId8" w:history="1">
        <w:r w:rsidRPr="006F37A0">
          <w:rPr>
            <w:color w:val="0000FF"/>
            <w:u w:val="single"/>
          </w:rPr>
          <w:t>https://www.sentencingproject.org/news/race-justice-news-homicide-clearance-disparities-contribute-capital-punishment-disparities/</w:t>
        </w:r>
      </w:hyperlink>
      <w:r w:rsidRPr="003F2C63">
        <w:rPr>
          <w:rFonts w:ascii="Arial" w:hAnsi="Arial" w:cs="Arial"/>
          <w:color w:val="000000"/>
        </w:rPr>
        <w:t>7/2/20 GDI - KH)</w:t>
      </w:r>
    </w:p>
    <w:p w14:paraId="3C924918" w14:textId="77777777" w:rsidR="00DE18AA" w:rsidRPr="005141C2" w:rsidRDefault="00DE18AA" w:rsidP="00DE18AA">
      <w:pPr>
        <w:rPr>
          <w:rStyle w:val="StyleUnderline"/>
        </w:rPr>
      </w:pPr>
      <w:r w:rsidRPr="005141C2">
        <w:rPr>
          <w:rStyle w:val="StyleUnderline"/>
        </w:rPr>
        <w:t>Homicides involving white victims are significantly more likely to be “cleared” by the arrest of a suspect than homicides involving victims of color, causing racial disparities in capital sentencing to begin as early as police investigations.</w:t>
      </w:r>
      <w:r>
        <w:t xml:space="preserve"> In a working paper, “Police, Race, and the Production of Capital Homicides,” Jeffrey Fagan of Columbia Law School and Amanda Geller of the New York University Department of Sociology examined national homicide data from 1976 to 2009. </w:t>
      </w:r>
      <w:r w:rsidRPr="005141C2">
        <w:rPr>
          <w:rStyle w:val="StyleUnderline"/>
        </w:rPr>
        <w:t>Researchers have previously shown that black defendants are more likely than their white counterparts to be charged with crimes eligible for capital punishment, to be convicted, and to be sentenced to death—and that racial disparities are largest for the small number of cases involving black defendants and white victims.</w:t>
      </w:r>
    </w:p>
    <w:p w14:paraId="530AF0AA" w14:textId="77777777" w:rsidR="00DE18AA" w:rsidRPr="005141C2" w:rsidRDefault="00DE18AA" w:rsidP="00DE18AA">
      <w:pPr>
        <w:rPr>
          <w:rStyle w:val="StyleUnderline"/>
        </w:rPr>
      </w:pPr>
      <w:r w:rsidRPr="005141C2">
        <w:rPr>
          <w:rStyle w:val="StyleUnderline"/>
        </w:rPr>
        <w:t>Fagan and Geller’s</w:t>
      </w:r>
      <w:r>
        <w:t xml:space="preserve"> analysis </w:t>
      </w:r>
      <w:r w:rsidRPr="005141C2">
        <w:rPr>
          <w:rStyle w:val="StyleUnderline"/>
        </w:rPr>
        <w:t>concludes that compared to homicides involving white victims, those involving black victims are 23% less likely to be cleared and those involving other victims, mostly Latinos, are 17% less likely.</w:t>
      </w:r>
      <w:r>
        <w:t xml:space="preserve"> In a Washington Post story exploring similar findings, police pointed to urban residents’ concerns about retaliatory violence while civil rights leader Rev. William Barber stated</w:t>
      </w:r>
      <w:r w:rsidRPr="005141C2">
        <w:rPr>
          <w:rStyle w:val="StyleUnderline"/>
        </w:rPr>
        <w:t>: “There’s no big rush to solve a case when it’s considered ‘black on black.’ But if it is a black-on-white killing, then everything is done to make an arrest.”</w:t>
      </w:r>
    </w:p>
    <w:p w14:paraId="0ED9A6C9" w14:textId="069E889D" w:rsidR="00DE18AA" w:rsidRPr="00D47044" w:rsidRDefault="00DE18AA" w:rsidP="00DE18AA">
      <w:pPr>
        <w:pStyle w:val="Heading4"/>
      </w:pPr>
      <w:r>
        <w:t xml:space="preserve">Second, jury selection and </w:t>
      </w:r>
      <w:r w:rsidRPr="00D47044">
        <w:t xml:space="preserve">trial proceedings in the death penalty cases enforce a system of structural racism – </w:t>
      </w:r>
      <w:r>
        <w:t>juror exclusion proves</w:t>
      </w:r>
    </w:p>
    <w:p w14:paraId="4F228FD4" w14:textId="77777777" w:rsidR="00D45C12" w:rsidRDefault="00DE18AA" w:rsidP="00DE18AA">
      <w:pPr>
        <w:rPr>
          <w:rStyle w:val="Style13ptBold"/>
        </w:rPr>
      </w:pPr>
      <w:r w:rsidRPr="00137AA2">
        <w:rPr>
          <w:rStyle w:val="Style13ptBold"/>
        </w:rPr>
        <w:t xml:space="preserve">Vitiello 18 </w:t>
      </w:r>
    </w:p>
    <w:p w14:paraId="4EE031F4" w14:textId="7BF4AA6E" w:rsidR="00DE18AA" w:rsidRPr="00137AA2" w:rsidRDefault="00DE18AA" w:rsidP="00DE18AA">
      <w:pPr>
        <w:rPr>
          <w:rStyle w:val="Style13ptBold"/>
        </w:rPr>
      </w:pPr>
      <w:r w:rsidRPr="00137AA2">
        <w:rPr>
          <w:rStyle w:val="Style13ptBold"/>
          <w:sz w:val="16"/>
          <w:szCs w:val="16"/>
        </w:rPr>
        <w:t>(Michael, Distinguished Professor of Law, the University of Pacific McGeorge School of Law, “A HEALTHY DOSE OF AGNOSTICISM ABOUT THE DEATH PENALTY,” Texas Tech Law Review [Vol. 51:57 2018], Hein Online, accessed 6-29-20, GDI – KN)</w:t>
      </w:r>
    </w:p>
    <w:p w14:paraId="09E93BAE" w14:textId="77777777" w:rsidR="00DE18AA" w:rsidRPr="0032135A" w:rsidRDefault="00DE18AA" w:rsidP="00DE18AA">
      <w:pPr>
        <w:rPr>
          <w:sz w:val="16"/>
        </w:rPr>
      </w:pPr>
      <w:r w:rsidRPr="00137AA2">
        <w:rPr>
          <w:sz w:val="16"/>
        </w:rPr>
        <w:t xml:space="preserve">Again, for the sake of argument, assume that the death penalty saves innocent lives more effectively than any alternative punishment. Assume also that governments can put in place effective protections against executing innocent defendants. Can they also assure that the death penalty will be administered in a non-racially discriminatory manner? </w:t>
      </w:r>
      <w:r w:rsidRPr="00137AA2">
        <w:rPr>
          <w:rStyle w:val="StyleUnderline"/>
        </w:rPr>
        <w:t xml:space="preserve">Few, if any, </w:t>
      </w:r>
      <w:r w:rsidRPr="00137AA2">
        <w:rPr>
          <w:rStyle w:val="StyleUnderline"/>
          <w:highlight w:val="green"/>
        </w:rPr>
        <w:t>death penalty proponents</w:t>
      </w:r>
      <w:r w:rsidRPr="00137AA2">
        <w:rPr>
          <w:rStyle w:val="StyleUnderline"/>
        </w:rPr>
        <w:t xml:space="preserve"> would openly avow a system of</w:t>
      </w:r>
      <w:r>
        <w:rPr>
          <w:rStyle w:val="StyleUnderline"/>
        </w:rPr>
        <w:t xml:space="preserve"> </w:t>
      </w:r>
      <w:r w:rsidRPr="00137AA2">
        <w:rPr>
          <w:rStyle w:val="StyleUnderline"/>
        </w:rPr>
        <w:t xml:space="preserve">executions that is racially discriminatory. </w:t>
      </w:r>
      <w:r w:rsidRPr="00137AA2">
        <w:rPr>
          <w:rStyle w:val="Emphasis"/>
        </w:rPr>
        <w:t xml:space="preserve">Some commentators </w:t>
      </w:r>
      <w:r w:rsidRPr="00137AA2">
        <w:rPr>
          <w:rStyle w:val="Emphasis"/>
          <w:highlight w:val="green"/>
        </w:rPr>
        <w:t>attempt to</w:t>
      </w:r>
      <w:r>
        <w:rPr>
          <w:rStyle w:val="Emphasis"/>
        </w:rPr>
        <w:t xml:space="preserve"> </w:t>
      </w:r>
      <w:r w:rsidRPr="00137AA2">
        <w:rPr>
          <w:sz w:val="16"/>
        </w:rPr>
        <w:t xml:space="preserve">95 </w:t>
      </w:r>
      <w:r w:rsidRPr="00137AA2">
        <w:rPr>
          <w:rStyle w:val="Emphasis"/>
          <w:highlight w:val="green"/>
        </w:rPr>
        <w:t xml:space="preserve">downplay the role of race in </w:t>
      </w:r>
      <w:r w:rsidRPr="00137AA2">
        <w:rPr>
          <w:rStyle w:val="Emphasis"/>
        </w:rPr>
        <w:t xml:space="preserve">how </w:t>
      </w:r>
      <w:r w:rsidRPr="00137AA2">
        <w:rPr>
          <w:rStyle w:val="Emphasis"/>
          <w:highlight w:val="green"/>
        </w:rPr>
        <w:t xml:space="preserve">the death penalty </w:t>
      </w:r>
      <w:r w:rsidRPr="00137AA2">
        <w:rPr>
          <w:rStyle w:val="Emphasis"/>
        </w:rPr>
        <w:t>is administered.</w:t>
      </w:r>
      <w:r>
        <w:rPr>
          <w:rStyle w:val="Emphasis"/>
        </w:rPr>
        <w:t xml:space="preserve"> </w:t>
      </w:r>
      <w:r w:rsidRPr="00137AA2">
        <w:rPr>
          <w:rStyle w:val="Emphasis"/>
          <w:highlight w:val="green"/>
        </w:rPr>
        <w:t>But</w:t>
      </w:r>
      <w:r>
        <w:rPr>
          <w:rStyle w:val="Emphasis"/>
        </w:rPr>
        <w:t xml:space="preserve"> </w:t>
      </w:r>
      <w:r w:rsidRPr="00137AA2">
        <w:rPr>
          <w:rStyle w:val="Emphasis"/>
        </w:rPr>
        <w:t xml:space="preserve">racial </w:t>
      </w:r>
      <w:r w:rsidRPr="00137AA2">
        <w:rPr>
          <w:rStyle w:val="Emphasis"/>
          <w:highlight w:val="green"/>
        </w:rPr>
        <w:t>discrimination persists</w:t>
      </w:r>
      <w:r w:rsidRPr="00137AA2">
        <w:rPr>
          <w:rStyle w:val="Emphasis"/>
        </w:rPr>
        <w:t xml:space="preserve"> in how the system is administered.</w:t>
      </w:r>
      <w:r>
        <w:rPr>
          <w:rStyle w:val="Emphasis"/>
        </w:rPr>
        <w:t xml:space="preserve"> </w:t>
      </w:r>
      <w:r w:rsidRPr="00137AA2">
        <w:rPr>
          <w:sz w:val="16"/>
        </w:rPr>
        <w:t xml:space="preserve">96 </w:t>
      </w:r>
      <w:r w:rsidRPr="00137AA2">
        <w:rPr>
          <w:rStyle w:val="StyleUnderline"/>
        </w:rPr>
        <w:t>Some death penalty supporters point to changes that have occurred since</w:t>
      </w:r>
      <w:r>
        <w:rPr>
          <w:rStyle w:val="StyleUnderline"/>
        </w:rPr>
        <w:t xml:space="preserve"> </w:t>
      </w:r>
      <w:r w:rsidRPr="00137AA2">
        <w:rPr>
          <w:rStyle w:val="StyleUnderline"/>
        </w:rPr>
        <w:t>the Baldus study, published in 1983, which demonstrated racial bias in the</w:t>
      </w:r>
      <w:r>
        <w:rPr>
          <w:rStyle w:val="StyleUnderline"/>
        </w:rPr>
        <w:t xml:space="preserve"> </w:t>
      </w:r>
      <w:r w:rsidRPr="00137AA2">
        <w:rPr>
          <w:rStyle w:val="StyleUnderline"/>
        </w:rPr>
        <w:t>administration of the death penalty.97 They ignore numerous studies since</w:t>
      </w:r>
      <w:r>
        <w:rPr>
          <w:rStyle w:val="StyleUnderline"/>
        </w:rPr>
        <w:t xml:space="preserve"> </w:t>
      </w:r>
      <w:r w:rsidRPr="00137AA2">
        <w:rPr>
          <w:rStyle w:val="StyleUnderline"/>
        </w:rPr>
        <w:t>98</w:t>
      </w:r>
      <w:r>
        <w:rPr>
          <w:rStyle w:val="StyleUnderline"/>
        </w:rPr>
        <w:t xml:space="preserve"> </w:t>
      </w:r>
      <w:r w:rsidRPr="00137AA2">
        <w:rPr>
          <w:rStyle w:val="StyleUnderline"/>
        </w:rPr>
        <w:t>that 80% of death penalty studies found some racial disparity.</w:t>
      </w:r>
      <w:r>
        <w:rPr>
          <w:rStyle w:val="StyleUnderline"/>
        </w:rPr>
        <w:t xml:space="preserve"> </w:t>
      </w:r>
      <w:r w:rsidRPr="00137AA2">
        <w:rPr>
          <w:sz w:val="16"/>
        </w:rPr>
        <w:t xml:space="preserve">In response to a Senate inquiry, the General Accounting Office found then. Bar Association report, published in 2013, found racial </w:t>
      </w:r>
      <w:r w:rsidRPr="00137AA2">
        <w:rPr>
          <w:sz w:val="16"/>
        </w:rPr>
        <w:lastRenderedPageBreak/>
        <w:t xml:space="preserve">disparity in every 99 major death penalty state. 100 </w:t>
      </w:r>
      <w:r w:rsidRPr="00137AA2">
        <w:rPr>
          <w:rStyle w:val="Emphasis"/>
          <w:highlight w:val="green"/>
        </w:rPr>
        <w:t>One would be naive to deny that</w:t>
      </w:r>
      <w:r w:rsidRPr="00137AA2">
        <w:rPr>
          <w:rStyle w:val="Emphasis"/>
        </w:rPr>
        <w:t xml:space="preserve"> some </w:t>
      </w:r>
      <w:r w:rsidRPr="00137AA2">
        <w:rPr>
          <w:rStyle w:val="Emphasis"/>
          <w:highlight w:val="green"/>
        </w:rPr>
        <w:t>prosecutors and jurors are</w:t>
      </w:r>
      <w:r>
        <w:rPr>
          <w:rStyle w:val="Emphasis"/>
        </w:rPr>
        <w:t xml:space="preserve"> </w:t>
      </w:r>
      <w:r w:rsidRPr="00137AA2">
        <w:rPr>
          <w:rStyle w:val="Emphasis"/>
          <w:highlight w:val="green"/>
        </w:rPr>
        <w:t>consciously and unconsciously</w:t>
      </w:r>
      <w:r w:rsidRPr="00137AA2">
        <w:rPr>
          <w:rStyle w:val="Emphasis"/>
        </w:rPr>
        <w:t xml:space="preserve"> racially </w:t>
      </w:r>
      <w:r w:rsidRPr="00137AA2">
        <w:rPr>
          <w:rStyle w:val="Emphasis"/>
          <w:highlight w:val="green"/>
        </w:rPr>
        <w:t>biased</w:t>
      </w:r>
      <w:r w:rsidRPr="00137AA2">
        <w:rPr>
          <w:sz w:val="16"/>
        </w:rPr>
        <w:t xml:space="preserve">."0 ' </w:t>
      </w:r>
      <w:r w:rsidRPr="00137AA2">
        <w:rPr>
          <w:rStyle w:val="Emphasis"/>
        </w:rPr>
        <w:t xml:space="preserve">One could say that with confidence even before </w:t>
      </w:r>
      <w:r w:rsidRPr="00137AA2">
        <w:rPr>
          <w:rStyle w:val="Emphasis"/>
          <w:highlight w:val="green"/>
        </w:rPr>
        <w:t>the</w:t>
      </w:r>
      <w:r w:rsidRPr="00137AA2">
        <w:rPr>
          <w:rStyle w:val="Emphasis"/>
        </w:rPr>
        <w:t xml:space="preserve"> recent resurgence of </w:t>
      </w:r>
      <w:r w:rsidRPr="00137AA2">
        <w:rPr>
          <w:rStyle w:val="Emphasis"/>
          <w:highlight w:val="green"/>
        </w:rPr>
        <w:t>racial bigotry reflected in</w:t>
      </w:r>
      <w:r>
        <w:rPr>
          <w:rStyle w:val="Emphasis"/>
        </w:rPr>
        <w:t xml:space="preserve"> </w:t>
      </w:r>
      <w:r w:rsidRPr="00137AA2">
        <w:rPr>
          <w:rStyle w:val="Emphasis"/>
        </w:rPr>
        <w:t xml:space="preserve">Donald </w:t>
      </w:r>
      <w:r w:rsidRPr="00137AA2">
        <w:rPr>
          <w:rStyle w:val="Emphasis"/>
          <w:highlight w:val="green"/>
        </w:rPr>
        <w:t>Trump</w:t>
      </w:r>
      <w:r w:rsidRPr="00137AA2">
        <w:rPr>
          <w:rStyle w:val="Emphasis"/>
        </w:rPr>
        <w:t xml:space="preserve">'s </w:t>
      </w:r>
      <w:r w:rsidRPr="00137AA2">
        <w:rPr>
          <w:rStyle w:val="Emphasis"/>
          <w:highlight w:val="green"/>
        </w:rPr>
        <w:t>appeal to</w:t>
      </w:r>
      <w:r w:rsidRPr="00137AA2">
        <w:rPr>
          <w:rStyle w:val="Emphasis"/>
        </w:rPr>
        <w:t xml:space="preserve"> that segment of </w:t>
      </w:r>
      <w:r w:rsidRPr="00137AA2">
        <w:rPr>
          <w:rStyle w:val="Emphasis"/>
          <w:highlight w:val="green"/>
        </w:rPr>
        <w:t>his base</w:t>
      </w:r>
      <w:r w:rsidRPr="00137AA2">
        <w:rPr>
          <w:rStyle w:val="Emphasis"/>
        </w:rPr>
        <w:t>.</w:t>
      </w:r>
      <w:r w:rsidRPr="00137AA2">
        <w:rPr>
          <w:sz w:val="16"/>
        </w:rPr>
        <w:t xml:space="preserve"> 102 Apart from that kind of bigotry, some </w:t>
      </w:r>
      <w:r w:rsidRPr="00137AA2">
        <w:rPr>
          <w:rStyle w:val="StyleUnderline"/>
        </w:rPr>
        <w:t>Supreme Court cases tolerate or encourage racial bias in the</w:t>
      </w:r>
      <w:r>
        <w:rPr>
          <w:rStyle w:val="StyleUnderline"/>
        </w:rPr>
        <w:t xml:space="preserve"> </w:t>
      </w:r>
      <w:r w:rsidRPr="00137AA2">
        <w:rPr>
          <w:rStyle w:val="StyleUnderline"/>
        </w:rPr>
        <w:t>system.</w:t>
      </w:r>
      <w:r w:rsidRPr="00137AA2">
        <w:rPr>
          <w:sz w:val="16"/>
        </w:rPr>
        <w:t xml:space="preserve"> 103 Nominally, </w:t>
      </w:r>
      <w:r w:rsidRPr="00137AA2">
        <w:rPr>
          <w:rStyle w:val="StyleUnderline"/>
        </w:rPr>
        <w:t>Batson v. Kentucky limited prosecutors' racially motivated</w:t>
      </w:r>
      <w:r>
        <w:rPr>
          <w:rStyle w:val="StyleUnderline"/>
        </w:rPr>
        <w:t xml:space="preserve"> </w:t>
      </w:r>
      <w:r w:rsidRPr="00137AA2">
        <w:rPr>
          <w:rStyle w:val="StyleUnderline"/>
        </w:rPr>
        <w:t>use of peremptory challenges.</w:t>
      </w:r>
      <w:r w:rsidRPr="00137AA2">
        <w:rPr>
          <w:sz w:val="16"/>
        </w:rPr>
        <w:t xml:space="preserve">'04 In that case, the Court found in favor of Batson, </w:t>
      </w:r>
      <w:r w:rsidRPr="00137AA2">
        <w:rPr>
          <w:rStyle w:val="StyleUnderline"/>
        </w:rPr>
        <w:t>an African-American criminal defendant who objected to the prosecutor's use of peremptory challenges to exclude African-Americans from his</w:t>
      </w:r>
      <w:r>
        <w:rPr>
          <w:rStyle w:val="StyleUnderline"/>
        </w:rPr>
        <w:t xml:space="preserve"> </w:t>
      </w:r>
      <w:r w:rsidRPr="00137AA2">
        <w:rPr>
          <w:rStyle w:val="StyleUnderline"/>
        </w:rPr>
        <w:t>jury</w:t>
      </w:r>
      <w:r w:rsidRPr="00137AA2">
        <w:rPr>
          <w:sz w:val="16"/>
        </w:rPr>
        <w:t xml:space="preserve">.'05 Even in Batsonand post-Batsoncases, </w:t>
      </w:r>
      <w:r w:rsidRPr="00137AA2">
        <w:rPr>
          <w:rStyle w:val="Emphasis"/>
          <w:highlight w:val="green"/>
        </w:rPr>
        <w:t xml:space="preserve">prosecutors </w:t>
      </w:r>
      <w:r w:rsidRPr="00137AA2">
        <w:rPr>
          <w:rStyle w:val="Emphasis"/>
        </w:rPr>
        <w:t xml:space="preserve">who are </w:t>
      </w:r>
      <w:r w:rsidRPr="00137AA2">
        <w:rPr>
          <w:rStyle w:val="Emphasis"/>
          <w:highlight w:val="green"/>
        </w:rPr>
        <w:t>capable of explaining non-racially motivated</w:t>
      </w:r>
      <w:r w:rsidRPr="00137AA2">
        <w:rPr>
          <w:rStyle w:val="Emphasis"/>
        </w:rPr>
        <w:t xml:space="preserve"> </w:t>
      </w:r>
      <w:r w:rsidRPr="00137AA2">
        <w:rPr>
          <w:rStyle w:val="Emphasis"/>
          <w:highlight w:val="green"/>
        </w:rPr>
        <w:t>reasons for excluding particular jurors achieve all-white juries</w:t>
      </w:r>
      <w:r w:rsidRPr="00137AA2">
        <w:rPr>
          <w:sz w:val="16"/>
        </w:rPr>
        <w:t>. Even though he concurred in Batson, Justice Marshall predicted that reality. 107 At times, prosecutors' comments become public. An assistant district attorney in Philadelphia explained to new attorneys the need to question black jurors at length to increase chances of finding reasons to exclude them. 109 At one point, the North Carolina Prosecutors' Association handed out a one-page document that listed reasons to disqualify a prospective juror based on non-racial factors."0 The document was entitled "BATSON Justifications: Articulating Juror Negatives.""' A judge must be willing to tell a prosecutor that she is lying about her explanation for a judge to reject the prosecutor's explanation for the use of her peremptory challenge.1 12 As a 13 result, judges seldom reject the prosecutor's challenges. Caddo Parish, Louisiana, is one of the counties where juries historically imposed the death penalty." 4</w:t>
      </w:r>
      <w:r w:rsidRPr="00137AA2">
        <w:rPr>
          <w:rStyle w:val="Emphasis"/>
        </w:rPr>
        <w:t xml:space="preserve"> </w:t>
      </w:r>
      <w:r w:rsidRPr="00137AA2">
        <w:rPr>
          <w:rStyle w:val="Emphasis"/>
          <w:highlight w:val="green"/>
        </w:rPr>
        <w:t>Data showed that prosecutors were able to strike 48% of qualified black jurors, but only 14% of qualified white jurors</w:t>
      </w:r>
      <w:r w:rsidRPr="00137AA2">
        <w:rPr>
          <w:sz w:val="16"/>
        </w:rPr>
        <w:t xml:space="preserve">." 5 Other southern states demonstrate similar disparity.' 1 6 In some counties, like Houston County, Alabama, many of the juries that imposed the death penalty were all white."'7 Former prosecutors in Dallas, Texas, admitted that their office systematically excluded black jurors, which was reflected by a manual available in their office." 8 </w:t>
      </w:r>
      <w:r w:rsidRPr="00137AA2">
        <w:rPr>
          <w:rStyle w:val="Emphasis"/>
          <w:highlight w:val="green"/>
        </w:rPr>
        <w:t>The reasons for</w:t>
      </w:r>
      <w:r w:rsidRPr="00137AA2">
        <w:rPr>
          <w:rStyle w:val="Emphasis"/>
        </w:rPr>
        <w:t xml:space="preserve"> prosecutors' </w:t>
      </w:r>
      <w:r w:rsidRPr="00137AA2">
        <w:rPr>
          <w:rStyle w:val="Emphasis"/>
          <w:highlight w:val="green"/>
        </w:rPr>
        <w:t>efforts to exclude African-American jurors</w:t>
      </w:r>
      <w:r>
        <w:rPr>
          <w:rStyle w:val="Emphasis"/>
        </w:rPr>
        <w:t xml:space="preserve"> </w:t>
      </w:r>
      <w:r w:rsidRPr="00137AA2">
        <w:rPr>
          <w:rStyle w:val="Emphasis"/>
        </w:rPr>
        <w:t>do not surprise anyone familiar with the criminal justice system."</w:t>
      </w:r>
      <w:r>
        <w:rPr>
          <w:rStyle w:val="Emphasis"/>
        </w:rPr>
        <w:t xml:space="preserve"> </w:t>
      </w:r>
      <w:r w:rsidRPr="00137AA2">
        <w:rPr>
          <w:rStyle w:val="Emphasis"/>
          <w:highlight w:val="green"/>
        </w:rPr>
        <w:t>African-Americans are more likely to be sympathetic toward African- American defendants and less</w:t>
      </w:r>
      <w:r w:rsidRPr="00137AA2">
        <w:rPr>
          <w:rStyle w:val="Emphasis"/>
        </w:rPr>
        <w:t xml:space="preserve"> sympathetic </w:t>
      </w:r>
      <w:r w:rsidRPr="00137AA2">
        <w:rPr>
          <w:rStyle w:val="Emphasis"/>
          <w:highlight w:val="green"/>
        </w:rPr>
        <w:t>to a white victim</w:t>
      </w:r>
      <w:r w:rsidRPr="00137AA2">
        <w:rPr>
          <w:rStyle w:val="Emphasis"/>
        </w:rPr>
        <w:t xml:space="preserve"> than their white</w:t>
      </w:r>
      <w:r>
        <w:rPr>
          <w:rStyle w:val="Emphasis"/>
        </w:rPr>
        <w:t xml:space="preserve"> </w:t>
      </w:r>
      <w:r w:rsidRPr="00137AA2">
        <w:rPr>
          <w:rStyle w:val="Emphasis"/>
        </w:rPr>
        <w:t>counterparts.</w:t>
      </w:r>
      <w:r w:rsidRPr="00137AA2">
        <w:rPr>
          <w:sz w:val="16"/>
        </w:rPr>
        <w:t xml:space="preserve"> 120 Policing the use of peremptory challenges may be next to impossible, short of outlawing the use of peremptory challenges.121 While that idea has some support, its implementation, especially as a matter of constitutional law, seems doubtful.122 </w:t>
      </w:r>
      <w:r w:rsidRPr="00137AA2">
        <w:rPr>
          <w:rStyle w:val="StyleUnderline"/>
        </w:rPr>
        <w:t>Witherspoon v. Illinois, a case allowing a state to disqualify prospective jurors if they have "conscientious or religious scruples" about the death penalty</w:t>
      </w:r>
      <w:r w:rsidRPr="00137AA2">
        <w:rPr>
          <w:sz w:val="16"/>
        </w:rPr>
        <w:t xml:space="preserve">, also </w:t>
      </w:r>
      <w:r w:rsidRPr="00137AA2">
        <w:rPr>
          <w:rStyle w:val="Emphasis"/>
        </w:rPr>
        <w:t>influences the racial composition of juries</w:t>
      </w:r>
      <w:r w:rsidRPr="00137AA2">
        <w:rPr>
          <w:sz w:val="16"/>
        </w:rPr>
        <w:t xml:space="preserve">.1 2 3 Indeed, it also tends to make the jury more guilt-prone because opponents of the death penalty may be more open-minded on the question of guilt or innocence.1 24 </w:t>
      </w:r>
      <w:r w:rsidRPr="00137AA2">
        <w:rPr>
          <w:rStyle w:val="Emphasis"/>
          <w:highlight w:val="green"/>
        </w:rPr>
        <w:t>Witherspoon indirectly results in putting more African-Americans on death row</w:t>
      </w:r>
      <w:r w:rsidRPr="00137AA2">
        <w:rPr>
          <w:rStyle w:val="Emphasis"/>
        </w:rPr>
        <w:t xml:space="preserve">: </w:t>
      </w:r>
      <w:r w:rsidRPr="00137AA2">
        <w:rPr>
          <w:rStyle w:val="Emphasis"/>
          <w:highlight w:val="green"/>
        </w:rPr>
        <w:t>it tends to exclude more African-American jurors</w:t>
      </w:r>
      <w:r w:rsidRPr="00137AA2">
        <w:rPr>
          <w:sz w:val="16"/>
        </w:rPr>
        <w:t xml:space="preserve"> because they tend to be more likely to oppose the death penalty than their white peers.1 2 5</w:t>
      </w:r>
    </w:p>
    <w:p w14:paraId="21852814" w14:textId="4DAFB8DD" w:rsidR="009D7FE1" w:rsidRDefault="00DE18AA" w:rsidP="009D7FE1">
      <w:pPr>
        <w:pStyle w:val="Heading4"/>
      </w:pPr>
      <w:r>
        <w:t xml:space="preserve">Third, the race of the defendant influences juries in overt and indirect ways.  </w:t>
      </w:r>
      <w:r w:rsidR="009D7FE1">
        <w:t xml:space="preserve">In fact, capital cases introduce </w:t>
      </w:r>
      <w:r>
        <w:t xml:space="preserve">opportunities for </w:t>
      </w:r>
      <w:r w:rsidR="009D7FE1">
        <w:t xml:space="preserve">more implicit bias into jurors’ decision-making, </w:t>
      </w:r>
      <w:r w:rsidR="009D7FE1" w:rsidRPr="009D7FE1">
        <w:t>the sheer possibility of capital punishment may be a self-igniting engine of discrimination</w:t>
      </w:r>
      <w:r w:rsidR="009D7FE1">
        <w:t xml:space="preserve"> – abolition of death penalty only way to stop the process  </w:t>
      </w:r>
    </w:p>
    <w:p w14:paraId="0C5F3B0B" w14:textId="77777777" w:rsidR="009D7FE1" w:rsidRPr="00387A8C" w:rsidRDefault="009D7FE1" w:rsidP="009D7FE1">
      <w:r>
        <w:t xml:space="preserve">*AT masking link to abolition </w:t>
      </w:r>
    </w:p>
    <w:p w14:paraId="3C68DC2E" w14:textId="77777777" w:rsidR="009D7FE1" w:rsidRDefault="009D7FE1" w:rsidP="009D7FE1">
      <w:pPr>
        <w:pStyle w:val="BodyText"/>
        <w:rPr>
          <w:b/>
          <w:bCs/>
          <w:sz w:val="26"/>
          <w:szCs w:val="26"/>
        </w:rPr>
      </w:pPr>
      <w:r>
        <w:rPr>
          <w:b/>
          <w:bCs/>
          <w:sz w:val="26"/>
          <w:szCs w:val="26"/>
        </w:rPr>
        <w:t>Cholbi and Madva, 20</w:t>
      </w:r>
    </w:p>
    <w:p w14:paraId="1DD3999E" w14:textId="77777777" w:rsidR="009D7FE1" w:rsidRDefault="009D7FE1" w:rsidP="009D7FE1">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59B9121F" w14:textId="77777777" w:rsidR="009D7FE1" w:rsidRPr="00387A8C" w:rsidRDefault="009D7FE1" w:rsidP="009D7FE1">
      <w:pPr>
        <w:rPr>
          <w:rStyle w:val="StyleUnderline"/>
        </w:rPr>
      </w:pPr>
      <w:r>
        <w:t xml:space="preserve">Can a case be made for the Movement for Black Lives' call for abolition on the basis of such evidence, even in the absence of proof that lawmakers, law enforcement officials, juries, etc. purposefully or </w:t>
      </w:r>
      <w:r>
        <w:lastRenderedPageBreak/>
        <w:t xml:space="preserve">intentionally discriminate against Black American defendants or victims in the capital punishment process? </w:t>
      </w:r>
      <w:r w:rsidRPr="00387A8C">
        <w:rPr>
          <w:rStyle w:val="StyleUnderline"/>
        </w:rPr>
        <w:t>There is, we contend, conceptual space between purposeful discrimination and mere randomness or unpredictability, a space occupied by implicit bias.</w:t>
      </w:r>
    </w:p>
    <w:p w14:paraId="0D65EA88" w14:textId="54A441CA" w:rsidR="009D7FE1" w:rsidRDefault="009D7FE1" w:rsidP="009D7FE1">
      <w:r>
        <w:t xml:space="preserve">Before mapping this space, </w:t>
      </w:r>
      <w:r w:rsidRPr="00387A8C">
        <w:rPr>
          <w:rStyle w:val="StyleUnderline"/>
        </w:rPr>
        <w:t>we stress that our claim is not that implicit bias alone explains the racial injustices of capital punishment. Implicit bias is just one factor among many</w:t>
      </w:r>
      <w:r>
        <w:t xml:space="preserve">. For example, some evidence suggests that due to tax cuts, local police departments have been increasingly pressured to devote greater resources to (i.e., overpolice) revenue-generating practices such as asset seizures and fines in Black American communities, which has forced them to devote fewer resources to (i.e., underpolice) preventing and solving violent crimes in those same communities (Goldstein, Sances, and You 2018). </w:t>
      </w:r>
      <w:r w:rsidRPr="00387A8C">
        <w:rPr>
          <w:rStyle w:val="StyleUnderline"/>
        </w:rPr>
        <w:t>Such structural considerations are incredibly important</w:t>
      </w:r>
      <w:r>
        <w:t xml:space="preserve">. </w:t>
      </w:r>
      <w:r w:rsidRPr="00387A8C">
        <w:rPr>
          <w:rStyle w:val="StyleUnderline"/>
        </w:rPr>
        <w:t>And we of course do not rule out the potential role of explicit bias in the devaluing and dehumanizing of Black lives</w:t>
      </w:r>
      <w:r>
        <w:t xml:space="preserve"> (implicit and explicit forms of racial bias are, we believe, complexly intertwined; Madva 2019). Consider a recent study examining mock jurors' reactions to a case inspired by the shooting of Keith Scott in Charlotte in 2016 (Cooley, Lei, Brown-Iannuzzi, and Ellerkamp 2018). </w:t>
      </w:r>
      <w:r w:rsidRPr="00387A8C">
        <w:rPr>
          <w:rStyle w:val="StyleUnderline"/>
        </w:rPr>
        <w:t>Researchers found that jurors' explicit racial prejudices negatively correlated with their willingness to attribute responsibility and guilt to an officer who fatally shot a Black (but not White) victim</w:t>
      </w:r>
      <w:r>
        <w:t>. Researchers also found that racial bias led jurors to perceive that the officer was in a "dangerous" or "threatening" situation when the victim was Black (but not White), and to deny that the officer's own racial biases could have been a factor in his decision-making.</w:t>
      </w:r>
    </w:p>
    <w:p w14:paraId="19E3256C" w14:textId="77777777" w:rsidR="009D7FE1" w:rsidRPr="00387A8C" w:rsidRDefault="009D7FE1" w:rsidP="009D7FE1">
      <w:pPr>
        <w:rPr>
          <w:rStyle w:val="StyleUnderline"/>
        </w:rPr>
      </w:pPr>
      <w:r w:rsidRPr="00387A8C">
        <w:rPr>
          <w:rStyle w:val="StyleUnderline"/>
        </w:rPr>
        <w:t>In what follows, however, we focus on implicit bias because, as we try to show, it poses unique constraints on which remedies will feasibly address the racial injustices at issue.</w:t>
      </w:r>
    </w:p>
    <w:p w14:paraId="3A1F54AF" w14:textId="77777777" w:rsidR="009D7FE1" w:rsidRDefault="009D7FE1" w:rsidP="009D7FE1">
      <w:r>
        <w:t xml:space="preserve">Cases like McCleskey unfolded at a time when overt endorsements of racial animosity were in decline yet broader patterns of racial discrimination persisted. Cleary, racism had not just vanished. </w:t>
      </w:r>
      <w:r w:rsidRPr="00387A8C">
        <w:rPr>
          <w:rStyle w:val="StyleUnderline"/>
        </w:rPr>
        <w:t>Social psychologists thus began to develop a number of tools for detecting bias in contexts where individuals were either unable or unwilling to admit that they endorsed problematic racial stereotypes.</w:t>
      </w:r>
      <w:r>
        <w:t xml:space="preserve"> Several decades on, it is clear that most Americans, including many African Americans, carry these implicit racial biases.3 </w:t>
      </w:r>
      <w:r w:rsidRPr="00387A8C">
        <w:rPr>
          <w:rStyle w:val="StyleUnderline"/>
        </w:rPr>
        <w:t xml:space="preserve">Some of the most pernicious biases directly pertain to criminal justice, and an expanding body of research speaks to the specific role these biases play-consciously or unconsciously-in the perceptions, emotions, and decisions of eyewitnesses, police, prosecutors, judges, and juries </w:t>
      </w:r>
      <w:r>
        <w:t xml:space="preserve">(Nosek et al. 2007; Behrman and Davey 2001; Correll, Hudson, Guillermo, and Ma 2014; Glaser 2014; Ogletree, Smith, and Wald 2012; Smith and Cohen 2012; Spence, Charbonneau, and Glaser 2016). </w:t>
      </w:r>
      <w:r w:rsidRPr="00387A8C">
        <w:rPr>
          <w:rStyle w:val="StyleUnderline"/>
          <w:b/>
        </w:rPr>
        <w:t xml:space="preserve">Moreover, while these biases surely exacerbate discrimination throughout the criminal justice system, they appear especially salient in capital sentencing contexts </w:t>
      </w:r>
      <w:r>
        <w:t>(Hunt 2015; Lynch and Haney 2011).</w:t>
      </w:r>
    </w:p>
    <w:p w14:paraId="5F009D1B" w14:textId="77777777" w:rsidR="009D7FE1" w:rsidRDefault="009D7FE1" w:rsidP="009D7FE1">
      <w:r>
        <w:t xml:space="preserve">For example, Whites tend to be less sensitive to the pain experienced by Black people, which suggests that Black defendants, and the families of Black victims, can expect that prosecutors, judges, and juries will be less moved by their capacity to suffer (Trawalter, Hoffman, and Waytz 2016). In this vein, </w:t>
      </w:r>
      <w:r w:rsidRPr="00387A8C">
        <w:rPr>
          <w:rStyle w:val="StyleUnderline"/>
        </w:rPr>
        <w:t xml:space="preserve">a field study found that jurors were less likely to report that the love, grief, and loss experienced by a victim's family played an important role in their decision-making when victims were Black than when White </w:t>
      </w:r>
      <w:r>
        <w:t xml:space="preserve">(Karp and Warshaw 2006). </w:t>
      </w:r>
      <w:r w:rsidRPr="00387A8C">
        <w:rPr>
          <w:rStyle w:val="StyleUnderline"/>
        </w:rPr>
        <w:t>This insensitivity to Black suffering is in turn likely explained by the tendencies to see Black people in some contexts as subhuman and primitive</w:t>
      </w:r>
      <w:r>
        <w:t xml:space="preserve"> (Goff, Eberhardt, Williams, and Jackson 2008), </w:t>
      </w:r>
      <w:r w:rsidRPr="00387A8C">
        <w:rPr>
          <w:rStyle w:val="StyleUnderline"/>
        </w:rPr>
        <w:t>and in other contexts as physically "superhuman"</w:t>
      </w:r>
      <w:r>
        <w:t xml:space="preserve"> (Levinson 2007).</w:t>
      </w:r>
    </w:p>
    <w:p w14:paraId="3598055A" w14:textId="77777777" w:rsidR="009D7FE1" w:rsidRDefault="009D7FE1" w:rsidP="009D7FE1">
      <w:r w:rsidRPr="007172F0">
        <w:rPr>
          <w:rStyle w:val="StyleUnderline"/>
          <w:b/>
        </w:rPr>
        <w:t xml:space="preserve">This dual tendency, toward the dehumanization and "superhumanization" of Black bodies, also helps to explain why Black people are likely to be perceived as more threatening and less amenable to </w:t>
      </w:r>
      <w:r w:rsidRPr="007172F0">
        <w:rPr>
          <w:rStyle w:val="StyleUnderline"/>
          <w:b/>
        </w:rPr>
        <w:lastRenderedPageBreak/>
        <w:t>rehabilitation.</w:t>
      </w:r>
      <w:r w:rsidRPr="007172F0">
        <w:rPr>
          <w:b/>
        </w:rPr>
        <w:t xml:space="preserve"> </w:t>
      </w:r>
      <w:r>
        <w:t xml:space="preserve">When defendants are Black, mock jurors are more likely to falsely remember "aggressive" details of a crime (Levinson 2007), and more likely to think that the conviction remains appropriate despite the use of inadmissible evidence (Hodson, Hooper, Dovidio, and Gaertner 2005; Johnson, Whitestone, Jackson, and Gatto 1995).4 Some studies tie these discriminatory patterns directly to implicit biases, some of which pose general problems for criminal justice, such as the automatic association of Black faces with words like "guilty" (Levinson, Cai, and Young 2010; Levinson and Young 2010), while others introduce specific problems for capital decision-making, such as the automatic association of Black people with words like "expendable" and "worthless" (Levinson, Smith, and Young 2014). </w:t>
      </w:r>
      <w:r w:rsidRPr="00387A8C">
        <w:rPr>
          <w:rStyle w:val="StyleUnderline"/>
          <w:b/>
        </w:rPr>
        <w:t>This latter association was found to be especially prominent among mock jurors who were willing to convict regardless of a potential death sentence, and even predicted these individuals' decisions to sentence a Black defendant to death rather than life in prison</w:t>
      </w:r>
      <w:r>
        <w:t xml:space="preserve">.5 </w:t>
      </w:r>
      <w:r w:rsidRPr="00387A8C">
        <w:rPr>
          <w:rStyle w:val="StyleUnderline"/>
        </w:rPr>
        <w:t>The implicit devaluation of Black defendants and victims in capital contexts may also illuminate why, when victims are White, defendants who look more stereotypically Black are also more likely to receive a death sentence</w:t>
      </w:r>
      <w:r w:rsidRPr="00387A8C">
        <w:t xml:space="preserve"> (Eberhardt, Davies, Purdie-Vaughns, and Johnson 2006).</w:t>
      </w:r>
    </w:p>
    <w:p w14:paraId="241220CB" w14:textId="77777777" w:rsidR="009D7FE1" w:rsidRPr="00387A8C" w:rsidRDefault="009D7FE1" w:rsidP="009D7FE1">
      <w:r w:rsidRPr="00387A8C">
        <w:t xml:space="preserve">In fact, </w:t>
      </w:r>
      <w:r w:rsidRPr="00387A8C">
        <w:rPr>
          <w:rStyle w:val="StyleUnderline"/>
        </w:rPr>
        <w:t xml:space="preserve">one study </w:t>
      </w:r>
      <w:r w:rsidRPr="00387A8C">
        <w:t xml:space="preserve">(Glaser, Martin, and Kahn 2015) </w:t>
      </w:r>
      <w:r w:rsidRPr="00387A8C">
        <w:rPr>
          <w:rStyle w:val="StyleUnderline"/>
        </w:rPr>
        <w:t xml:space="preserve">found that Black and White defendants were equally likely to be convicted </w:t>
      </w:r>
      <w:r w:rsidRPr="00387A8C">
        <w:t xml:space="preserve">(67.7% and 66.7% respectively) </w:t>
      </w:r>
      <w:r w:rsidRPr="00387A8C">
        <w:rPr>
          <w:rStyle w:val="StyleUnderline"/>
        </w:rPr>
        <w:t>by mock jurors when life without parole was the maximum possible sentence, yet, when a death sentence was possible, conviction rates for White defendants fell</w:t>
      </w:r>
      <w:r w:rsidRPr="00387A8C">
        <w:t xml:space="preserve"> (55.1%) </w:t>
      </w:r>
      <w:r w:rsidRPr="00387A8C">
        <w:rPr>
          <w:rStyle w:val="StyleUnderline"/>
        </w:rPr>
        <w:t xml:space="preserve">even as conviction rates for Black Americans rose </w:t>
      </w:r>
      <w:r w:rsidRPr="00387A8C">
        <w:t xml:space="preserve">(80%). </w:t>
      </w:r>
      <w:r w:rsidRPr="00387A8C">
        <w:rPr>
          <w:rStyle w:val="StyleUnderline"/>
          <w:b/>
        </w:rPr>
        <w:t xml:space="preserve">In other words, the sheer possibility of capital punishment may be a self-igniting engine of discrimination, over and above the more familiar influences of racial bias on decisions in other spheres. That capital punishment affords unique opportunities for bias to manifest is further supported by the finding that White support for the death penalty increases after White people learn about racial disparities in capital sentencing </w:t>
      </w:r>
      <w:r w:rsidRPr="00387A8C">
        <w:t>(Peffley and Hurwitz, 2007; cf. Hetey and Eberhardt, 2014).</w:t>
      </w:r>
    </w:p>
    <w:p w14:paraId="5211AA01" w14:textId="65A9A142" w:rsidR="007172F0" w:rsidRPr="007172F0" w:rsidRDefault="00A16728" w:rsidP="007172F0">
      <w:pPr>
        <w:pStyle w:val="Heading4"/>
      </w:pPr>
      <w:r>
        <w:t xml:space="preserve">And, this racial bias doesn’t simply impact those defendants who are on trial for capital crimes.  Racial bias in death penalty impacts entirety of </w:t>
      </w:r>
      <w:r w:rsidR="007172F0">
        <w:t xml:space="preserve">the </w:t>
      </w:r>
      <w:r>
        <w:t xml:space="preserve">Black community </w:t>
      </w:r>
      <w:r w:rsidR="007172F0">
        <w:t xml:space="preserve">- </w:t>
      </w:r>
      <w:r>
        <w:t>not just those</w:t>
      </w:r>
      <w:r w:rsidR="007172F0">
        <w:t xml:space="preserve"> individuals encountering </w:t>
      </w:r>
      <w:r>
        <w:t>the criminal justice system</w:t>
      </w:r>
      <w:r w:rsidR="007172F0">
        <w:t xml:space="preserve">.  Material violence results from bias based in the death penalty system </w:t>
      </w:r>
    </w:p>
    <w:p w14:paraId="768768BE" w14:textId="77777777" w:rsidR="007172F0" w:rsidRPr="007B7186" w:rsidRDefault="007172F0" w:rsidP="007172F0">
      <w:pPr>
        <w:rPr>
          <w:b/>
        </w:rPr>
      </w:pPr>
      <w:r w:rsidRPr="007B7186">
        <w:rPr>
          <w:b/>
        </w:rPr>
        <w:t>Cholbi and Madva, 2018</w:t>
      </w:r>
    </w:p>
    <w:p w14:paraId="43CA2CC5" w14:textId="77777777" w:rsidR="007172F0" w:rsidRDefault="007172F0" w:rsidP="007172F0">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9" w:history="1">
        <w:r w:rsidRPr="007B7186">
          <w:rPr>
            <w:rStyle w:val="Hyperlink"/>
          </w:rPr>
          <w:t xml:space="preserve"> https://doi.org/10.1086/695988</w:t>
        </w:r>
      </w:hyperlink>
      <w:r>
        <w:t xml:space="preserve"> GDI-LP</w:t>
      </w:r>
      <w:r w:rsidRPr="007B7186">
        <w:t xml:space="preserve">) </w:t>
      </w:r>
    </w:p>
    <w:p w14:paraId="3E246333" w14:textId="77777777" w:rsidR="007172F0" w:rsidRDefault="007172F0" w:rsidP="007172F0">
      <w:r w:rsidRPr="009066F9">
        <w:t xml:space="preserve">We contend that the </w:t>
      </w:r>
      <w:r w:rsidRPr="00996C4E">
        <w:rPr>
          <w:rStyle w:val="StyleUnderline"/>
        </w:rPr>
        <w:t xml:space="preserve">mere fact that the law does not accord blacks equal standing as either potential murderers or potential murder victims is sufficient on its own to constitute a serious racial injustice. </w:t>
      </w:r>
      <w:r w:rsidRPr="009066F9">
        <w:t xml:space="preserve">Yet </w:t>
      </w:r>
      <w:r w:rsidRPr="00996C4E">
        <w:rPr>
          <w:rStyle w:val="StyleUnderline"/>
        </w:rPr>
        <w:t>the in- justice is not exhausted by what might appear to be abstract or “formal” wrongs related to legal standing; these wrongs make concrete differences in the lives of black individuals and communities</w:t>
      </w:r>
      <w:r w:rsidRPr="009066F9">
        <w:t xml:space="preserve">. Here we observe that </w:t>
      </w:r>
      <w:r w:rsidRPr="00996C4E">
        <w:rPr>
          <w:rStyle w:val="StyleUnderline"/>
        </w:rPr>
        <w:t>law can shape the substantive normative realities under which individu- als live independently of their tangible and specific interactions with the law.</w:t>
      </w:r>
      <w:r w:rsidRPr="009066F9">
        <w:t xml:space="preserve"> </w:t>
      </w:r>
      <w:r w:rsidRPr="00996C4E">
        <w:rPr>
          <w:rStyle w:val="StyleUnderline"/>
        </w:rPr>
        <w:t>The law is a system that shapes attitudes, choices, and relationships</w:t>
      </w:r>
      <w:r w:rsidRPr="009066F9">
        <w:t xml:space="preserve">. Consider, for instance, a legal regime that criminalizes same-sex conduct or relations. Such a regime shapes the attitudes, choices, and relation- ships of those who live under it even if they never directly interact with the regime in that respect. Under such a regime, </w:t>
      </w:r>
      <w:r w:rsidRPr="009066F9">
        <w:lastRenderedPageBreak/>
        <w:t xml:space="preserve">individuals will try to pur- sue same-sex relations only in private, businesses catering to a gay clientele will take steps to conceal that fact or to evade legal scrutiny, employers who discover that their employees are gay acquire additional leverage over them, landlords may “harbor” such individuals or use the law to deny them housing, and so on. Such effects are likely to arise even among those who are never charged with violating the statutes against same-sex conduct. The law thus creates a penumbra of normative realities—a set of atti- </w:t>
      </w:r>
      <w:r>
        <w:t xml:space="preserve">tudes, expectations, and so on—that extend well beyond its tangible op- erations. Hence, </w:t>
      </w:r>
      <w:r w:rsidRPr="00996C4E">
        <w:rPr>
          <w:rStyle w:val="StyleUnderline"/>
        </w:rPr>
        <w:t>the law can create widespread substantive political injus- tices, injustices produced by but not reducible to whatever specific legal injustices the regime may commit.</w:t>
      </w:r>
    </w:p>
    <w:p w14:paraId="14FE6902" w14:textId="77777777" w:rsidR="007172F0" w:rsidRDefault="007172F0" w:rsidP="007172F0">
      <w:r>
        <w:t xml:space="preserve">In a similar vein, US blacks operate under a capital punishment re- gime that creates unjust normative realities that exist independently of their specific interactions with that regime. US blacks, even those who are neither charged with murder nor victimized by murder, are (or are certainly in a position to be) </w:t>
      </w:r>
      <w:r w:rsidRPr="00996C4E">
        <w:rPr>
          <w:rStyle w:val="StyleUnderline"/>
        </w:rPr>
        <w:t>aware of how they would be treated by the law were either of those events to occur.</w:t>
      </w:r>
      <w:r>
        <w:t xml:space="preserve"> But just as with the criminalization of same- sex relations, </w:t>
      </w:r>
      <w:r w:rsidRPr="00996C4E">
        <w:rPr>
          <w:rStyle w:val="StyleUnderline"/>
        </w:rPr>
        <w:t>blacks’ awareness of how they are treated by the capital pun- ishment regime is likely to adversely influence the attitudes and behaviors that shape their interactions with others</w:t>
      </w:r>
      <w:r>
        <w:t xml:space="preserve">. For example, </w:t>
      </w:r>
      <w:r w:rsidRPr="00996C4E">
        <w:rPr>
          <w:rStyle w:val="StyleUnderline"/>
        </w:rPr>
        <w:t>this awareness likely contributes toviolence against blacks.</w:t>
      </w:r>
      <w:r>
        <w:t xml:space="preserve"> </w:t>
      </w:r>
      <w:r w:rsidRPr="00996C4E">
        <w:rPr>
          <w:rStyle w:val="StyleUnderline"/>
        </w:rPr>
        <w:t>Given that the regime routinely pun- ishes those who kill blacks less harshly than those who kill others, killing blacks becomes commensurably less risky (especially if the killer is white). This reality is likely to negatively affect blacks’ interactions with, and will- ingness to call upon, law enforcement.</w:t>
      </w:r>
      <w:r>
        <w:t xml:space="preserve"> As phenomena such as black par- ents giving their children “the talk” about how to safely deal with police and the daughter of Philando Castile’s fiancée pleading with her mother not to scream for fear that she would “get shooted” illustrate,18 the black community lives under the shadow of American legal practices, of which capital punishment has historically been an integral part, that assign their lives lesser value. One adverse effect of this awareness is blacks’ greater an- imosity toward law enforcement, rooted in the knowledge that violence against them is less likely to be subject to the harshest sanction our legal system permits. </w:t>
      </w:r>
      <w:r w:rsidRPr="00996C4E">
        <w:rPr>
          <w:rStyle w:val="StyleUnderline"/>
        </w:rPr>
        <w:t>Blacks’ skepticism about law enforcement’s willingness to protect their lives likely contributes to greater possession or use of weap- ons, and hence higher levels of violence, among blacks. In turn, these fac- tors increase the probability of lethal violence toward blacks and of crime within black communities</w:t>
      </w:r>
      <w:r>
        <w:t xml:space="preserve">. Conversely, one might expect that discrimina- tion related to offenders’ race would counteract this effect. After all, if black offenders are more likely to be executed than others, we might expect aware- ness of that fact to discourage murders by (and to some extent, among) blacks. This may be so, but we suspect that the realities are more complex. For one, agents do not always respond so straightforwardly to the law’s in- centives.19 </w:t>
      </w:r>
      <w:r w:rsidRPr="00996C4E">
        <w:rPr>
          <w:rStyle w:val="StyleUnderline"/>
        </w:rPr>
        <w:t>Moreover, awareness of these facts regarding race of perpetra- tors may equally well contribute to a kind of nihilism, that is, faced with a legal regime that one has reason to think discriminates against blacks, blacks may respond not by calibrating their behaviors to the disincentives that regime produces but by treating that legal regime as an arbitrary and unpredictable dispenser of sanctions</w:t>
      </w:r>
      <w:r w:rsidRPr="009066F9">
        <w:t>.20</w:t>
      </w:r>
    </w:p>
    <w:p w14:paraId="7F0F1E28" w14:textId="77777777" w:rsidR="007172F0" w:rsidRPr="00996C4E" w:rsidRDefault="007172F0" w:rsidP="007172F0">
      <w:pPr>
        <w:rPr>
          <w:rStyle w:val="StyleUnderline"/>
        </w:rPr>
      </w:pPr>
      <w:r w:rsidRPr="00996C4E">
        <w:rPr>
          <w:rStyle w:val="StyleUnderline"/>
        </w:rPr>
        <w:t>No doubt the adverse normative realities we reference here are not caused exclusively by capital punishment, and the realities create attitudes and expectations that interact in nuanced ways</w:t>
      </w:r>
      <w:r w:rsidRPr="00996C4E">
        <w:t xml:space="preserve">. </w:t>
      </w:r>
      <w:r w:rsidRPr="00996C4E">
        <w:rPr>
          <w:rStyle w:val="StyleUnderline"/>
        </w:rPr>
        <w:t xml:space="preserve">But no matter. For we con- sider it probable that racial discrimination against blacks in the adminis- tration of the death penalty </w:t>
      </w:r>
      <w:r w:rsidRPr="00996C4E">
        <w:t xml:space="preserve">(both as prospective murder victims and as prospective murderers) </w:t>
      </w:r>
      <w:r w:rsidRPr="00996C4E">
        <w:rPr>
          <w:rStyle w:val="StyleUnderline"/>
        </w:rPr>
        <w:t>contributes to normative realities that motivate vi- olence, increase community tension, and exacerbate mistrust, particularly toward law enforcement.21</w:t>
      </w:r>
    </w:p>
    <w:p w14:paraId="4B3A783B" w14:textId="77777777" w:rsidR="00146ED7" w:rsidRPr="00CC1CE3" w:rsidRDefault="00146ED7" w:rsidP="00146ED7">
      <w:pPr>
        <w:pStyle w:val="Heading4"/>
      </w:pPr>
      <w:r w:rsidRPr="00CC1CE3">
        <w:lastRenderedPageBreak/>
        <w:t>Racist death sentencing should be treated as an existential risk---eliminating personhood causes psychic trauma and is the basis for literal extermination</w:t>
      </w:r>
    </w:p>
    <w:p w14:paraId="1D233C2A" w14:textId="77777777" w:rsidR="00146ED7" w:rsidRPr="00CC1CE3" w:rsidRDefault="00146ED7" w:rsidP="00146ED7">
      <w:r w:rsidRPr="00CC1CE3">
        <w:t xml:space="preserve">John </w:t>
      </w:r>
      <w:r w:rsidRPr="00CC1CE3">
        <w:rPr>
          <w:rStyle w:val="Style13ptBold"/>
        </w:rPr>
        <w:t>Preston 17</w:t>
      </w:r>
      <w:r w:rsidRPr="00CC1CE3">
        <w:t xml:space="preserve">, Professor of Education within UEL's Cass School of Education and Communities, 4/20/17, "Rethinking Existential Threats and Education", Competence Based Education and Training (CBET) and the End of Human Learning, pp 61-93, </w:t>
      </w:r>
      <w:hyperlink r:id="rId10" w:history="1">
        <w:r w:rsidRPr="00CC1CE3">
          <w:rPr>
            <w:rStyle w:val="Hyperlink"/>
          </w:rPr>
          <w:t>https://link.springer.com/chapter/10.1007/978-3-319-55110-4_3</w:t>
        </w:r>
      </w:hyperlink>
    </w:p>
    <w:p w14:paraId="6BC7CABB" w14:textId="77777777" w:rsidR="00146ED7" w:rsidRPr="00CC1CE3" w:rsidRDefault="00146ED7" w:rsidP="00146ED7">
      <w:r w:rsidRPr="00CC1CE3">
        <w:t>*BAME = Black, Asian, and Minority Ethnic</w:t>
      </w:r>
    </w:p>
    <w:p w14:paraId="6AB95FF7" w14:textId="77777777" w:rsidR="00146ED7" w:rsidRPr="00CC1CE3" w:rsidRDefault="00146ED7" w:rsidP="00146ED7">
      <w:pPr>
        <w:rPr>
          <w:sz w:val="16"/>
        </w:rPr>
      </w:pPr>
      <w:r w:rsidRPr="00CC1CE3">
        <w:rPr>
          <w:sz w:val="16"/>
        </w:rPr>
        <w:t xml:space="preserve">After Marxism, </w:t>
      </w:r>
      <w:r w:rsidRPr="00CC1CE3">
        <w:rPr>
          <w:rStyle w:val="StyleUnderline"/>
        </w:rPr>
        <w:t>the</w:t>
      </w:r>
      <w:r w:rsidRPr="00CC1CE3">
        <w:rPr>
          <w:sz w:val="16"/>
        </w:rPr>
        <w:t xml:space="preserve"> second </w:t>
      </w:r>
      <w:r w:rsidRPr="00CC1CE3">
        <w:rPr>
          <w:rStyle w:val="Emphasis"/>
        </w:rPr>
        <w:t>existential threat</w:t>
      </w:r>
      <w:r w:rsidRPr="00CC1CE3">
        <w:rPr>
          <w:sz w:val="16"/>
        </w:rPr>
        <w:t xml:space="preserve"> is one </w:t>
      </w:r>
      <w:r w:rsidRPr="00CC1CE3">
        <w:rPr>
          <w:rStyle w:val="StyleUnderline"/>
        </w:rPr>
        <w:t xml:space="preserve">of </w:t>
      </w:r>
      <w:r w:rsidRPr="00CC1CE3">
        <w:rPr>
          <w:rStyle w:val="Emphasis"/>
        </w:rPr>
        <w:t>negation</w:t>
      </w:r>
      <w:r w:rsidRPr="00CC1CE3">
        <w:rPr>
          <w:rStyle w:val="StyleUnderline"/>
        </w:rPr>
        <w:t xml:space="preserve"> and </w:t>
      </w:r>
      <w:r w:rsidRPr="00CC1CE3">
        <w:rPr>
          <w:rStyle w:val="Emphasis"/>
        </w:rPr>
        <w:t>elimination</w:t>
      </w:r>
      <w:r w:rsidRPr="00CC1CE3">
        <w:rPr>
          <w:rStyle w:val="StyleUnderline"/>
        </w:rPr>
        <w:t xml:space="preserve"> of </w:t>
      </w:r>
      <w:r w:rsidRPr="00CC1CE3">
        <w:rPr>
          <w:rStyle w:val="Emphasis"/>
        </w:rPr>
        <w:t>the subject</w:t>
      </w:r>
      <w:r w:rsidRPr="00CC1CE3">
        <w:rPr>
          <w:sz w:val="16"/>
        </w:rPr>
        <w:t xml:space="preserve"> and here I shall consider conceptions of this from CRT and black existentialism.</w:t>
      </w:r>
    </w:p>
    <w:p w14:paraId="64A386A2" w14:textId="77777777" w:rsidR="00146ED7" w:rsidRPr="00CC1CE3" w:rsidRDefault="00146ED7" w:rsidP="00146ED7">
      <w:pPr>
        <w:rPr>
          <w:rStyle w:val="StyleUnderline"/>
        </w:rPr>
      </w:pPr>
      <w:r w:rsidRPr="00CC1CE3">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denial of social justice in terms of lack of resources, recognition or access to social space can be considered to be a form of dehumanisation. However, whilst work on social justice and education might consider the lack of humanity in these systems of oppression (applying concepts such as ‘bare life’, Lewis 2006; or ‘othering’ Lebowitz 2016) they do not consider directly </w:t>
      </w:r>
      <w:r w:rsidRPr="00CC1CE3">
        <w:rPr>
          <w:sz w:val="16"/>
          <w:szCs w:val="16"/>
        </w:rPr>
        <w:t>existential threats.</w:t>
      </w:r>
      <w:r w:rsidRPr="00CC1CE3">
        <w:rPr>
          <w:rStyle w:val="StyleUnderline"/>
        </w:rPr>
        <w:t xml:space="preserve"> </w:t>
      </w:r>
      <w:r w:rsidRPr="00CC1CE3">
        <w:rPr>
          <w:rStyle w:val="Emphasis"/>
        </w:rPr>
        <w:t>Threats to humanity</w:t>
      </w:r>
      <w:r w:rsidRPr="00CC1CE3">
        <w:rPr>
          <w:rStyle w:val="StyleUnderline"/>
        </w:rPr>
        <w:t xml:space="preserve"> on the basis of </w:t>
      </w:r>
      <w:r w:rsidRPr="00CC1CE3">
        <w:rPr>
          <w:rStyle w:val="Emphasis"/>
        </w:rPr>
        <w:t>difference</w:t>
      </w:r>
      <w:r w:rsidRPr="00CC1CE3">
        <w:rPr>
          <w:rStyle w:val="StyleUnderline"/>
        </w:rPr>
        <w:t xml:space="preserve"> may arise from </w:t>
      </w:r>
      <w:r w:rsidRPr="00CC1CE3">
        <w:rPr>
          <w:rStyle w:val="Emphasis"/>
        </w:rPr>
        <w:t>totalitarianism</w:t>
      </w:r>
      <w:r w:rsidRPr="00CC1CE3">
        <w:rPr>
          <w:rStyle w:val="StyleUnderline"/>
        </w:rPr>
        <w:t xml:space="preserve"> as much as through </w:t>
      </w:r>
      <w:r w:rsidRPr="00CC1CE3">
        <w:rPr>
          <w:rStyle w:val="Emphasis"/>
        </w:rPr>
        <w:t>war</w:t>
      </w:r>
      <w:r w:rsidRPr="00CC1CE3">
        <w:rPr>
          <w:rStyle w:val="StyleUnderline"/>
        </w:rPr>
        <w:t xml:space="preserve"> and threats to </w:t>
      </w:r>
      <w:r w:rsidRPr="00CC1CE3">
        <w:rPr>
          <w:rStyle w:val="Emphasis"/>
        </w:rPr>
        <w:t>the environment</w:t>
      </w:r>
      <w:r w:rsidRPr="00CC1CE3">
        <w:rPr>
          <w:rStyle w:val="StyleUnderline"/>
        </w:rPr>
        <w:t xml:space="preserve">. The various </w:t>
      </w:r>
      <w:r w:rsidRPr="00CC1CE3">
        <w:rPr>
          <w:rStyle w:val="Emphasis"/>
        </w:rPr>
        <w:t>genocides</w:t>
      </w:r>
      <w:r w:rsidRPr="00CC1CE3">
        <w:rPr>
          <w:rStyle w:val="StyleUnderline"/>
        </w:rPr>
        <w:t xml:space="preserve"> which have taken place throughout human history have often had a </w:t>
      </w:r>
      <w:r w:rsidRPr="00CC1CE3">
        <w:rPr>
          <w:rStyle w:val="Emphasis"/>
        </w:rPr>
        <w:t>racial</w:t>
      </w:r>
      <w:r w:rsidRPr="00CC1CE3">
        <w:rPr>
          <w:rStyle w:val="StyleUnderline"/>
        </w:rPr>
        <w:t xml:space="preserve">, or ethnic, cleansing </w:t>
      </w:r>
      <w:r w:rsidRPr="00CC1CE3">
        <w:rPr>
          <w:rStyle w:val="Emphasis"/>
        </w:rPr>
        <w:t>purpose</w:t>
      </w:r>
      <w:r w:rsidRPr="00CC1CE3">
        <w:rPr>
          <w:rStyle w:val="StyleUnderline"/>
        </w:rPr>
        <w:t xml:space="preserve"> to them. They have been eugenic threats that are based upon spurious ideas of genetic and moral superiority. Writers on race from Fanon to Du Bois have considered that the threat posed to racial groups may be </w:t>
      </w:r>
      <w:r w:rsidRPr="00CC1CE3">
        <w:rPr>
          <w:rStyle w:val="Emphasis"/>
        </w:rPr>
        <w:t>existential</w:t>
      </w:r>
      <w:r w:rsidRPr="00CC1CE3">
        <w:rPr>
          <w:rStyle w:val="StyleUnderline"/>
        </w:rPr>
        <w:t xml:space="preserve"> and that </w:t>
      </w:r>
      <w:r w:rsidRPr="00CC1CE3">
        <w:rPr>
          <w:rStyle w:val="Emphasis"/>
        </w:rPr>
        <w:t>there is a short step from psychic, to real extermination</w:t>
      </w:r>
      <w:r w:rsidRPr="00CC1CE3">
        <w:rPr>
          <w:rStyle w:val="StyleUnderline"/>
        </w:rPr>
        <w:t>. The negation of individuals</w:t>
      </w:r>
      <w:r w:rsidRPr="00CC1CE3">
        <w:rPr>
          <w:sz w:val="16"/>
        </w:rPr>
        <w:t xml:space="preserve"> through economic, social and psychological processes </w:t>
      </w:r>
      <w:r w:rsidRPr="00CC1CE3">
        <w:rPr>
          <w:rStyle w:val="StyleUnderline"/>
        </w:rPr>
        <w:t>allows for their physical extermination</w:t>
      </w:r>
      <w:r w:rsidRPr="00CC1CE3">
        <w:rPr>
          <w:sz w:val="16"/>
        </w:rPr>
        <w:t xml:space="preserve">.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w:t>
      </w:r>
      <w:r w:rsidRPr="00CC1CE3">
        <w:rPr>
          <w:rStyle w:val="StyleUnderline"/>
        </w:rPr>
        <w:t>the existential threat of eugenic attitudes</w:t>
      </w:r>
      <w:r w:rsidRPr="00CC1CE3">
        <w:rPr>
          <w:sz w:val="16"/>
        </w:rPr>
        <w:t xml:space="preserve">. Building on Du Bois, in other work (Preston 2012), I have considered the ways in which </w:t>
      </w:r>
      <w:r w:rsidRPr="00CC1CE3">
        <w:rPr>
          <w:rStyle w:val="StyleUnderline"/>
        </w:rPr>
        <w:t xml:space="preserve">preparation for threats, including existential threats such as </w:t>
      </w:r>
      <w:r w:rsidRPr="00CC1CE3">
        <w:rPr>
          <w:rStyle w:val="Emphasis"/>
        </w:rPr>
        <w:t>pandemics</w:t>
      </w:r>
      <w:r w:rsidRPr="00CC1CE3">
        <w:rPr>
          <w:rStyle w:val="StyleUnderline"/>
        </w:rPr>
        <w:t xml:space="preserve"> and </w:t>
      </w:r>
      <w:r w:rsidRPr="00CC1CE3">
        <w:rPr>
          <w:rStyle w:val="Emphasis"/>
        </w:rPr>
        <w:t>nuclear war</w:t>
      </w:r>
      <w:r w:rsidRPr="00CC1CE3">
        <w:rPr>
          <w:rStyle w:val="StyleUnderline"/>
        </w:rPr>
        <w:t xml:space="preserve">, has been in many ways </w:t>
      </w:r>
      <w:r w:rsidRPr="00CC1CE3">
        <w:rPr>
          <w:rStyle w:val="Emphasis"/>
        </w:rPr>
        <w:t>eugenic</w:t>
      </w:r>
      <w:r w:rsidRPr="00CC1CE3">
        <w:rPr>
          <w:rStyle w:val="StyleUnderline"/>
        </w:rPr>
        <w:t xml:space="preserve"> in that it </w:t>
      </w:r>
      <w:r w:rsidRPr="00CC1CE3">
        <w:rPr>
          <w:rStyle w:val="Emphasis"/>
        </w:rPr>
        <w:t>prioritises</w:t>
      </w:r>
      <w:r w:rsidRPr="00CC1CE3">
        <w:rPr>
          <w:rStyle w:val="StyleUnderline"/>
        </w:rPr>
        <w:t xml:space="preserve"> the </w:t>
      </w:r>
      <w:r w:rsidRPr="00CC1CE3">
        <w:rPr>
          <w:rStyle w:val="Emphasis"/>
        </w:rPr>
        <w:t>survival of some</w:t>
      </w:r>
      <w:r w:rsidRPr="00CC1CE3">
        <w:rPr>
          <w:rStyle w:val="StyleUnderline"/>
        </w:rPr>
        <w:t xml:space="preserve"> more than others based upon criteria which include </w:t>
      </w:r>
      <w:r w:rsidRPr="00CC1CE3">
        <w:rPr>
          <w:rStyle w:val="Emphasis"/>
        </w:rPr>
        <w:t>race</w:t>
      </w:r>
      <w:r w:rsidRPr="00CC1CE3">
        <w:rPr>
          <w:rStyle w:val="StyleUnderline"/>
        </w:rPr>
        <w:t xml:space="preserve"> and ethnicity</w:t>
      </w:r>
      <w:r w:rsidRPr="00CC1CE3">
        <w:rPr>
          <w:sz w:val="16"/>
        </w:rPr>
        <w:t xml:space="preserve"> (Preston 2012). </w:t>
      </w:r>
      <w:r w:rsidRPr="00CC1CE3">
        <w:rPr>
          <w:rStyle w:val="StyleUnderline"/>
        </w:rPr>
        <w:t xml:space="preserve">Preparing for disasters and emergencies often prioritises the interests of white people above those of other ethnic minorities. One reason for this is </w:t>
      </w:r>
      <w:r w:rsidRPr="00CC1CE3">
        <w:rPr>
          <w:rStyle w:val="Emphasis"/>
        </w:rPr>
        <w:t>tacit intentionality</w:t>
      </w:r>
      <w:r w:rsidRPr="00CC1CE3">
        <w:rPr>
          <w:rStyle w:val="StyleUnderline"/>
        </w:rPr>
        <w:t xml:space="preserve"> which means that policymakers and practitioners </w:t>
      </w:r>
      <w:r w:rsidRPr="00CC1CE3">
        <w:rPr>
          <w:rStyle w:val="Emphasis"/>
        </w:rPr>
        <w:t>do not consider</w:t>
      </w:r>
      <w:r w:rsidRPr="00CC1CE3">
        <w:rPr>
          <w:rStyle w:val="StyleUnderline"/>
        </w:rPr>
        <w:t xml:space="preserve"> human </w:t>
      </w:r>
      <w:r w:rsidRPr="00CC1CE3">
        <w:rPr>
          <w:rStyle w:val="Emphasis"/>
        </w:rPr>
        <w:t>diversity</w:t>
      </w:r>
      <w:r w:rsidRPr="00CC1CE3">
        <w:rPr>
          <w:rStyle w:val="StyleUnderline"/>
        </w:rPr>
        <w:t xml:space="preserve"> in considering how people may respond to disaster. </w:t>
      </w:r>
      <w:r w:rsidRPr="00CC1CE3">
        <w:rPr>
          <w:rStyle w:val="Emphasis"/>
        </w:rPr>
        <w:t>Policy is</w:t>
      </w:r>
      <w:r w:rsidRPr="00CC1CE3">
        <w:rPr>
          <w:rStyle w:val="StyleUnderline"/>
        </w:rPr>
        <w:t xml:space="preserve"> often </w:t>
      </w:r>
      <w:r w:rsidRPr="00CC1CE3">
        <w:rPr>
          <w:rStyle w:val="Emphasis"/>
        </w:rPr>
        <w:t>biased</w:t>
      </w:r>
      <w:r w:rsidRPr="00CC1CE3">
        <w:rPr>
          <w:rStyle w:val="StyleUnderline"/>
        </w:rPr>
        <w:t xml:space="preserve"> as policymakers expect that people will be ‘like me’ which</w:t>
      </w:r>
      <w:r w:rsidRPr="00CC1CE3">
        <w:rPr>
          <w:sz w:val="16"/>
        </w:rPr>
        <w:t xml:space="preserve"> (at least </w:t>
      </w:r>
      <w:r w:rsidRPr="00CC1CE3">
        <w:rPr>
          <w:rStyle w:val="StyleUnderline"/>
        </w:rPr>
        <w:t>in the</w:t>
      </w:r>
      <w:r w:rsidRPr="00CC1CE3">
        <w:rPr>
          <w:sz w:val="16"/>
        </w:rPr>
        <w:t xml:space="preserve"> UK and </w:t>
      </w:r>
      <w:r w:rsidRPr="00CC1CE3">
        <w:rPr>
          <w:rStyle w:val="StyleUnderline"/>
        </w:rPr>
        <w:t>USA</w:t>
      </w:r>
      <w:r w:rsidRPr="00CC1CE3">
        <w:rPr>
          <w:sz w:val="16"/>
        </w:rPr>
        <w:t xml:space="preserve">) </w:t>
      </w:r>
      <w:r w:rsidRPr="00CC1CE3">
        <w:rPr>
          <w:rStyle w:val="StyleUnderline"/>
        </w:rPr>
        <w:t xml:space="preserve">means they will often be white, middle-class, educated, English-speaking men. 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w:t>
      </w:r>
      <w:r w:rsidRPr="00CC1CE3">
        <w:rPr>
          <w:rStyle w:val="Emphasis"/>
        </w:rPr>
        <w:t>less likely</w:t>
      </w:r>
      <w:r w:rsidRPr="00CC1CE3">
        <w:rPr>
          <w:rStyle w:val="StyleUnderline"/>
        </w:rPr>
        <w:t xml:space="preserve"> for BAME people to </w:t>
      </w:r>
      <w:r w:rsidRPr="00CC1CE3">
        <w:rPr>
          <w:rStyle w:val="Emphasis"/>
        </w:rPr>
        <w:t>survive</w:t>
      </w:r>
      <w:r w:rsidRPr="00CC1CE3">
        <w:rPr>
          <w:rStyle w:val="StyleUnderline"/>
        </w:rPr>
        <w:t>, or protect themselves against, the disaster.</w:t>
      </w:r>
    </w:p>
    <w:p w14:paraId="7070D103" w14:textId="77777777" w:rsidR="00146ED7" w:rsidRPr="00CC1CE3" w:rsidRDefault="00146ED7" w:rsidP="00146ED7">
      <w:pPr>
        <w:rPr>
          <w:rStyle w:val="StyleUnderline"/>
        </w:rPr>
      </w:pPr>
      <w:r w:rsidRPr="00CC1CE3">
        <w:rPr>
          <w:sz w:val="16"/>
        </w:rPr>
        <w:t xml:space="preserve">Although these biases may lead to a gradient in terms of survival by different groups in a disaster, they do not appear to relate to existential threat. However, </w:t>
      </w:r>
      <w:r w:rsidRPr="00CC1CE3">
        <w:rPr>
          <w:rStyle w:val="StyleUnderline"/>
        </w:rPr>
        <w:t>existential threat can be interpreted in a different way in perspectives from critical whiteness studies and CRT.</w:t>
      </w:r>
    </w:p>
    <w:p w14:paraId="330F49F7" w14:textId="77777777" w:rsidR="00146ED7" w:rsidRPr="00CC1CE3" w:rsidRDefault="00146ED7" w:rsidP="00146ED7">
      <w:pPr>
        <w:rPr>
          <w:sz w:val="16"/>
        </w:rPr>
      </w:pPr>
      <w:r w:rsidRPr="00CC1CE3">
        <w:rPr>
          <w:sz w:val="16"/>
        </w:rPr>
        <w:t xml:space="preserve">In critical whiteness studies, </w:t>
      </w:r>
      <w:r w:rsidRPr="00CC1CE3">
        <w:rPr>
          <w:rStyle w:val="StyleUnderline"/>
        </w:rPr>
        <w:t>whiteness is</w:t>
      </w:r>
      <w:r w:rsidRPr="00CC1CE3">
        <w:rPr>
          <w:sz w:val="16"/>
        </w:rPr>
        <w:t xml:space="preserve"> taken to be not a racial identity, but rather </w:t>
      </w:r>
      <w:r w:rsidRPr="00CC1CE3">
        <w:rPr>
          <w:rStyle w:val="StyleUnderline"/>
        </w:rPr>
        <w:t>a system of power and oppression</w:t>
      </w:r>
      <w:r w:rsidRPr="00CC1CE3">
        <w:rPr>
          <w:sz w:val="16"/>
        </w:rPr>
        <w:t xml:space="preserve"> (Leonardo 2009). Whiteness was created as an identity not simply as a mode of social classification but as a way of exploiting and controlling </w:t>
      </w:r>
      <w:r w:rsidRPr="00CC1CE3">
        <w:rPr>
          <w:sz w:val="16"/>
        </w:rPr>
        <w:lastRenderedPageBreak/>
        <w:t>others. There are obviously periods in history where this was objectively the case.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other races were categorised to be less worthy than white people and this provided the justification for colonial control, exploitation and often extermination.</w:t>
      </w:r>
    </w:p>
    <w:p w14:paraId="6C955588" w14:textId="77777777" w:rsidR="00146ED7" w:rsidRPr="00CC1CE3" w:rsidRDefault="00146ED7" w:rsidP="00146ED7">
      <w:pPr>
        <w:rPr>
          <w:rStyle w:val="StyleUnderline"/>
        </w:rPr>
      </w:pPr>
      <w:r w:rsidRPr="00CC1CE3">
        <w:rPr>
          <w:sz w:val="16"/>
        </w:rPr>
        <w:t xml:space="preserve">Advocates of whiteness studies go further than this and consider that whiteness is not merely a past system of oppression, but </w:t>
      </w:r>
      <w:r w:rsidRPr="00CC1CE3">
        <w:rPr>
          <w:rStyle w:val="StyleUnderline"/>
        </w:rPr>
        <w:t xml:space="preserve">a continuing system of </w:t>
      </w:r>
      <w:r w:rsidRPr="00CC1CE3">
        <w:rPr>
          <w:rStyle w:val="Emphasis"/>
        </w:rPr>
        <w:t>white supremacy</w:t>
      </w:r>
      <w:r w:rsidRPr="00CC1CE3">
        <w:rPr>
          <w:sz w:val="16"/>
        </w:rPr>
        <w:t xml:space="preserve"> (Leonardo 2009). </w:t>
      </w:r>
      <w:r w:rsidRPr="00CC1CE3">
        <w:rPr>
          <w:rStyle w:val="StyleUnderline"/>
        </w:rPr>
        <w:t xml:space="preserve">The economy and society is comprised in such a way that white people will usually benefit, and BAME people will usually not. This is not only an economic and social system but also a </w:t>
      </w:r>
      <w:r w:rsidRPr="00CC1CE3">
        <w:rPr>
          <w:rStyle w:val="Emphasis"/>
        </w:rPr>
        <w:t>psychological system</w:t>
      </w:r>
      <w:r w:rsidRPr="00CC1CE3">
        <w:rPr>
          <w:rStyle w:val="StyleUnderline"/>
        </w:rPr>
        <w:t xml:space="preserve"> whereby </w:t>
      </w:r>
      <w:r w:rsidRPr="00CC1CE3">
        <w:rPr>
          <w:rStyle w:val="Emphasis"/>
        </w:rPr>
        <w:t>existence</w:t>
      </w:r>
      <w:r w:rsidRPr="00CC1CE3">
        <w:rPr>
          <w:rStyle w:val="StyleUnderline"/>
        </w:rPr>
        <w:t xml:space="preserve"> as a </w:t>
      </w:r>
      <w:r w:rsidRPr="00CC1CE3">
        <w:rPr>
          <w:rStyle w:val="Emphasis"/>
        </w:rPr>
        <w:t>full human</w:t>
      </w:r>
      <w:r w:rsidRPr="00CC1CE3">
        <w:rPr>
          <w:rStyle w:val="StyleUnderline"/>
        </w:rPr>
        <w:t xml:space="preserve"> depends upon one’s </w:t>
      </w:r>
      <w:r w:rsidRPr="00CC1CE3">
        <w:rPr>
          <w:rStyle w:val="Emphasis"/>
        </w:rPr>
        <w:t>racial categorisation</w:t>
      </w:r>
      <w:r w:rsidRPr="00CC1CE3">
        <w:rPr>
          <w:sz w:val="16"/>
        </w:rPr>
        <w:t xml:space="preserve">. This idea has its roots in the work of Fanon (1986) who wrote that </w:t>
      </w:r>
      <w:r w:rsidRPr="00CC1CE3">
        <w:rPr>
          <w:rStyle w:val="StyleUnderline"/>
        </w:rPr>
        <w:t>black identity was shaped by the white gaze</w:t>
      </w:r>
      <w:r w:rsidRPr="00CC1CE3">
        <w:rPr>
          <w:sz w:val="16"/>
        </w:rPr>
        <w:t xml:space="preserve">, but also contemporary writers also consider the notion of </w:t>
      </w:r>
      <w:r w:rsidRPr="00CC1CE3">
        <w:rPr>
          <w:rStyle w:val="StyleUnderline"/>
        </w:rPr>
        <w:t>whiteness as ‘death’, a categorisation that is rooted in past oppression and extermination, whose remnants exist to this day</w:t>
      </w:r>
      <w:r w:rsidRPr="00CC1CE3">
        <w:rPr>
          <w:sz w:val="16"/>
        </w:rPr>
        <w:t xml:space="preserve">. This perspective on race and existence leads us to consider what is meant by life, and whether we are not currently living to our full potential (as Marxists would also propose) when existential threat is actually amongst us. For Marxists this would be the expansion of the ‘social universe’ of capitalism that flows between and through us, ‘capitalising humanity’. </w:t>
      </w:r>
      <w:r w:rsidRPr="00CC1CE3">
        <w:rPr>
          <w:rStyle w:val="StyleUnderline"/>
        </w:rPr>
        <w:t>For critical whiteness studies, this existential threat would be one of whiteness and the negation of existence for a racially classified group of people.</w:t>
      </w:r>
    </w:p>
    <w:p w14:paraId="37FF2337" w14:textId="77777777" w:rsidR="00146ED7" w:rsidRPr="00CC1CE3" w:rsidRDefault="00146ED7" w:rsidP="00146ED7">
      <w:pPr>
        <w:rPr>
          <w:rStyle w:val="Emphasis"/>
        </w:rPr>
      </w:pPr>
      <w:r w:rsidRPr="00CC1CE3">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CC1CE3">
        <w:rPr>
          <w:rStyle w:val="StyleUnderline"/>
        </w:rPr>
        <w:t xml:space="preserve">the existence of black people in America is categorised at a </w:t>
      </w:r>
      <w:r w:rsidRPr="00CC1CE3">
        <w:rPr>
          <w:rStyle w:val="Emphasis"/>
        </w:rPr>
        <w:t>different level of metaphysical worth</w:t>
      </w:r>
      <w:r w:rsidRPr="00CC1CE3">
        <w:rPr>
          <w:rStyle w:val="StyleUnderline"/>
        </w:rPr>
        <w:t xml:space="preserve"> to that of white people. </w:t>
      </w:r>
      <w:r w:rsidRPr="00CC1CE3">
        <w:rPr>
          <w:rStyle w:val="Emphasis"/>
        </w:rPr>
        <w:t>That life could be traded so cheaply</w:t>
      </w:r>
      <w:r w:rsidRPr="00CC1CE3">
        <w:rPr>
          <w:sz w:val="16"/>
        </w:rPr>
        <w:t xml:space="preserve">, even plausibly (in the thought experiment) </w:t>
      </w:r>
      <w:r w:rsidRPr="00CC1CE3">
        <w:rPr>
          <w:rStyle w:val="StyleUnderline"/>
        </w:rPr>
        <w:t xml:space="preserve">makes us </w:t>
      </w:r>
      <w:r w:rsidRPr="00CC1CE3">
        <w:rPr>
          <w:rStyle w:val="Emphasis"/>
        </w:rPr>
        <w:t>pause</w:t>
      </w:r>
      <w:r w:rsidRPr="00CC1CE3">
        <w:rPr>
          <w:rStyle w:val="StyleUnderline"/>
        </w:rPr>
        <w:t xml:space="preserve"> for thought in terms of how we </w:t>
      </w:r>
      <w:r w:rsidRPr="00CC1CE3">
        <w:rPr>
          <w:rStyle w:val="Emphasis"/>
        </w:rPr>
        <w:t>classify existential threat.</w:t>
      </w:r>
    </w:p>
    <w:p w14:paraId="0291B52D" w14:textId="2AE023B1" w:rsidR="00146ED7" w:rsidRPr="00146ED7" w:rsidRDefault="00146ED7" w:rsidP="00146ED7">
      <w:pPr>
        <w:rPr>
          <w:sz w:val="16"/>
        </w:rPr>
      </w:pPr>
      <w:r w:rsidRPr="00CC1CE3">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CC1CE3">
        <w:rPr>
          <w:rStyle w:val="StyleUnderline"/>
        </w:rPr>
        <w:t xml:space="preserve">What links CRT and black existentialism is a basic concern with existence and the meaning of human life under constant threat that can be thought to underpin any concern with social justice. From CRT and black existentialism, we therefore see that </w:t>
      </w:r>
      <w:r w:rsidRPr="00CC1CE3">
        <w:rPr>
          <w:rStyle w:val="Emphasis"/>
        </w:rPr>
        <w:t>existential threat</w:t>
      </w:r>
      <w:r w:rsidRPr="00CC1CE3">
        <w:rPr>
          <w:rStyle w:val="StyleUnderline"/>
        </w:rPr>
        <w:t xml:space="preserve"> is one of </w:t>
      </w:r>
      <w:r w:rsidRPr="00CC1CE3">
        <w:rPr>
          <w:rStyle w:val="Emphasis"/>
        </w:rPr>
        <w:t>negation</w:t>
      </w:r>
      <w:r w:rsidRPr="00CC1CE3">
        <w:rPr>
          <w:rStyle w:val="StyleUnderline"/>
        </w:rPr>
        <w:t xml:space="preserve"> through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political</w:t>
      </w:r>
      <w:r w:rsidRPr="00CC1CE3">
        <w:rPr>
          <w:rStyle w:val="StyleUnderline"/>
        </w:rPr>
        <w:t xml:space="preserve"> systems and there are </w:t>
      </w:r>
      <w:r w:rsidRPr="00CC1CE3">
        <w:rPr>
          <w:rStyle w:val="Emphasis"/>
        </w:rPr>
        <w:t>degrees of graduation</w:t>
      </w:r>
      <w:r w:rsidRPr="00CC1CE3">
        <w:rPr>
          <w:rStyle w:val="StyleUnderline"/>
        </w:rPr>
        <w:t xml:space="preserve"> between </w:t>
      </w:r>
      <w:r w:rsidRPr="00CC1CE3">
        <w:rPr>
          <w:rStyle w:val="Emphasis"/>
        </w:rPr>
        <w:t>these forms of existential threats</w:t>
      </w:r>
      <w:r w:rsidRPr="00CC1CE3">
        <w:rPr>
          <w:rStyle w:val="StyleUnderline"/>
        </w:rPr>
        <w:t xml:space="preserve"> and </w:t>
      </w:r>
      <w:r w:rsidRPr="00CC1CE3">
        <w:rPr>
          <w:rStyle w:val="Emphasis"/>
        </w:rPr>
        <w:t>actual</w:t>
      </w:r>
      <w:r w:rsidRPr="00CC1CE3">
        <w:rPr>
          <w:rStyle w:val="StyleUnderline"/>
        </w:rPr>
        <w:t xml:space="preserve"> genocide or </w:t>
      </w:r>
      <w:r w:rsidRPr="00CC1CE3">
        <w:rPr>
          <w:rStyle w:val="Emphasis"/>
        </w:rPr>
        <w:t>extermination</w:t>
      </w:r>
      <w:r w:rsidRPr="00CC1CE3">
        <w:rPr>
          <w:sz w:val="16"/>
        </w:rPr>
        <w:t>. The links between these points and CBET might be considered as obtuse but, as we shall see in the next chapter, systems of education can play a role in forms of negation. Obviously, there are social justice implications in the way in which people are treated in terms of race and ethnicity in education.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330CB064" w14:textId="42183752" w:rsidR="00DE18AA" w:rsidRDefault="00DE18AA" w:rsidP="00A16728"/>
    <w:p w14:paraId="23F41003" w14:textId="58D8C2B3" w:rsidR="00A16728" w:rsidRDefault="00A16728" w:rsidP="00330C2A">
      <w:pPr>
        <w:pStyle w:val="Heading4"/>
      </w:pPr>
      <w:r>
        <w:lastRenderedPageBreak/>
        <w:t>Thus the plan:</w:t>
      </w:r>
    </w:p>
    <w:p w14:paraId="4C2ABAE5" w14:textId="1E50CECA" w:rsidR="00A16728" w:rsidRPr="00A16728" w:rsidRDefault="00A16728" w:rsidP="00A16728">
      <w:pPr>
        <w:pStyle w:val="Heading4"/>
      </w:pPr>
      <w:r>
        <w:t xml:space="preserve">The federal government should abolish the death penalty in the United States.  </w:t>
      </w:r>
    </w:p>
    <w:p w14:paraId="64343CAE" w14:textId="77777777" w:rsidR="00A16728" w:rsidRDefault="00A16728" w:rsidP="00330C2A">
      <w:pPr>
        <w:pStyle w:val="Heading4"/>
      </w:pPr>
      <w:r>
        <w:t xml:space="preserve">Contention 3 – Solvency </w:t>
      </w:r>
    </w:p>
    <w:p w14:paraId="0AD17D84" w14:textId="1C635F55" w:rsidR="00A16728" w:rsidRDefault="00A16728" w:rsidP="00A16728">
      <w:pPr>
        <w:pStyle w:val="Heading4"/>
      </w:pPr>
      <w:r>
        <w:t xml:space="preserve">States lack of compliance with prior precedent on processes of death penalty, undermines rule of law while imposing in racially biased way </w:t>
      </w:r>
    </w:p>
    <w:p w14:paraId="21C8E75A" w14:textId="77777777" w:rsidR="00A16728" w:rsidRDefault="00A16728" w:rsidP="00A16728">
      <w:r w:rsidRPr="00BB72FC">
        <w:rPr>
          <w:b/>
        </w:rPr>
        <w:t>Tribe,</w:t>
      </w:r>
      <w:r>
        <w:t xml:space="preserve"> professor of Constitutional Law at Harvard University, </w:t>
      </w:r>
      <w:r w:rsidRPr="00BB72FC">
        <w:rPr>
          <w:b/>
        </w:rPr>
        <w:t>2017</w:t>
      </w:r>
      <w:r>
        <w:t xml:space="preserve"> </w:t>
      </w:r>
    </w:p>
    <w:p w14:paraId="33603C97" w14:textId="77777777" w:rsidR="00A16728" w:rsidRDefault="00A16728" w:rsidP="00A16728">
      <w:r>
        <w:t>(Laurence H. “</w:t>
      </w:r>
      <w:r w:rsidRPr="00BB72FC">
        <w:t>The Supreme Court should strike down the death penalty</w:t>
      </w:r>
      <w:r>
        <w:t xml:space="preserve">” Washington Post November 2, 2017 </w:t>
      </w:r>
      <w:hyperlink r:id="rId11" w:history="1">
        <w:r w:rsidRPr="004F4383">
          <w:rPr>
            <w:rStyle w:val="Hyperlink"/>
          </w:rPr>
          <w:t>https://www.washingtonpost.com/opinions/the-supreme-court-should-strike-down-the-death-penalty/2017/11/02/8d3c31be-bd86-11e7-8444-a0d4f04b89eb_story.html</w:t>
        </w:r>
      </w:hyperlink>
      <w:r>
        <w:t xml:space="preserve"> accessed GDI-MM)</w:t>
      </w:r>
    </w:p>
    <w:p w14:paraId="0E013EFB" w14:textId="77777777" w:rsidR="00A16728" w:rsidRPr="00BB72FC" w:rsidRDefault="00A16728" w:rsidP="00A16728">
      <w:pPr>
        <w:rPr>
          <w:rStyle w:val="StyleUnderline"/>
        </w:rPr>
      </w:pPr>
      <w:r>
        <w:t xml:space="preserve">After more than 40 years of experimenting with capital punishment, </w:t>
      </w:r>
      <w:r w:rsidRPr="00BB72FC">
        <w:rPr>
          <w:rStyle w:val="StyleUnderline"/>
        </w:rPr>
        <w:t>it is time to recognize that we have found no way to narrow the death penalty so that it applies only to the "worst of the worst." It also remains prone to terrible errors and unacceptable arbitrariness.</w:t>
      </w:r>
    </w:p>
    <w:p w14:paraId="60D9D9A8" w14:textId="77777777" w:rsidR="00A16728" w:rsidRDefault="00A16728" w:rsidP="00A16728">
      <w:r>
        <w:t>Arizona's death-penalty scheme is a prime example of how capital punishment in the United States unavoidably violates the Eighth Amendment's requirement that the death penalty not be applied arbitrarily. The Supreme Court will soon consider accepting a case challenging Arizona's statute and the death penalty nationwide, in Hidalgo v. Arizona.</w:t>
      </w:r>
    </w:p>
    <w:p w14:paraId="207FDDE5" w14:textId="77777777" w:rsidR="00A16728" w:rsidRDefault="00A16728" w:rsidP="00A16728">
      <w:r>
        <w:t>Forty-five years ago, in Furman v. Georgia, the court ruled the death penalty unconstitutional because it was administered arbitrarily. Justice Potter Stewart famously wrote that the death penalty was "cruel and unusual in the same way that being struck by lightning is cruel and unusual." As a result, Arizona and other states rewrote their death-penalty statutes in an attempt to narrow the punishment to the worst offenders. The Arizona legislature passed a law in 1973 that required prosecutors to prove at least one of six aggravating factors before the death penalty could be imposed.</w:t>
      </w:r>
    </w:p>
    <w:p w14:paraId="64706831" w14:textId="77777777" w:rsidR="00A16728" w:rsidRDefault="00A16728" w:rsidP="00A16728">
      <w:r>
        <w:t xml:space="preserve">The constitutionality of the death penalty returned to the Supreme Court </w:t>
      </w:r>
      <w:r w:rsidRPr="00BB72FC">
        <w:rPr>
          <w:rStyle w:val="StyleUnderline"/>
        </w:rPr>
        <w:t>in</w:t>
      </w:r>
      <w:r>
        <w:t xml:space="preserve"> </w:t>
      </w:r>
      <w:r w:rsidRPr="00BB72FC">
        <w:rPr>
          <w:rStyle w:val="StyleUnderline"/>
        </w:rPr>
        <w:t>Gregg v. Georgia</w:t>
      </w:r>
      <w:r>
        <w:t xml:space="preserve"> in 1976. There, </w:t>
      </w:r>
      <w:r w:rsidRPr="00BB72FC">
        <w:rPr>
          <w:rStyle w:val="StyleUnderline"/>
        </w:rPr>
        <w:t>the court concluded that state lawmakers could "minimize the risk of wholly arbitrary and capricious" executions by specifying aggravating circumstances for which the death penalty could apply</w:t>
      </w:r>
      <w:r>
        <w:t xml:space="preserve">. In the four decades since Gregg, </w:t>
      </w:r>
      <w:r w:rsidRPr="00BB72FC">
        <w:rPr>
          <w:rStyle w:val="StyleUnderline"/>
        </w:rPr>
        <w:t>Arizona and other states have expanded their list of aggravating factors</w:t>
      </w:r>
      <w:r>
        <w:t>, such as committing murders for hire or committing multiple murders. Since 1973, the Arizona legislature has more than doubled its number of aggravating factors to 14.</w:t>
      </w:r>
    </w:p>
    <w:p w14:paraId="4759FD03" w14:textId="77777777" w:rsidR="00A16728" w:rsidRDefault="00A16728" w:rsidP="00A16728">
      <w:r w:rsidRPr="00BB72FC">
        <w:rPr>
          <w:rStyle w:val="StyleUnderline"/>
        </w:rPr>
        <w:t>Scholars call this problem "aggravator creep</w:t>
      </w:r>
      <w:r>
        <w:t xml:space="preserve">." As a result of Arizona's ever-expanding list of aggravating factors, 99 percent of those convicted of first-degree murder are eligible for execution. </w:t>
      </w:r>
      <w:r w:rsidRPr="00BB72FC">
        <w:rPr>
          <w:rStyle w:val="StyleUnderline"/>
        </w:rPr>
        <w:t>This wholly fails to meet the constitutional duty to narrow the punishment to those murderers who are "most deserving" of the punishment</w:t>
      </w:r>
      <w:r>
        <w:t>.</w:t>
      </w:r>
    </w:p>
    <w:p w14:paraId="624C346E" w14:textId="77777777" w:rsidR="00A16728" w:rsidRDefault="00A16728" w:rsidP="00A16728">
      <w:r w:rsidRPr="00BB72FC">
        <w:rPr>
          <w:rStyle w:val="StyleUnderline"/>
        </w:rPr>
        <w:t>It has also opened the door to disturbing racial trends</w:t>
      </w:r>
      <w:r>
        <w:t>. Studies show that people in Arizona (and nationally) accused of murdering white victims are much more likely to receive the death penalty. There are also geographic disparities: Some counties do not pursue the death penalty, while Maricopa County, where the defendant in the Hidalgo case was tried, imposed the death penalty at a rate 2.3 times higher than the rest of the state over a five-year period.</w:t>
      </w:r>
    </w:p>
    <w:p w14:paraId="20843FB9" w14:textId="77777777" w:rsidR="00A16728" w:rsidRDefault="00A16728" w:rsidP="00A16728">
      <w:r>
        <w:t xml:space="preserve">The Hidalgo case exemplifies the problems with our current capital punishment regimes, problems that several Supreme Court justices have expressed interest in addressing. It also presents these </w:t>
      </w:r>
      <w:r>
        <w:lastRenderedPageBreak/>
        <w:t>constitutional problems cleanly, without the procedural obstacles that sometimes dissuade justices from hearing important constitutional cases.</w:t>
      </w:r>
    </w:p>
    <w:p w14:paraId="0C8D54EE" w14:textId="77777777" w:rsidR="00A16728" w:rsidRPr="00BB72FC" w:rsidRDefault="00A16728" w:rsidP="00A16728">
      <w:pPr>
        <w:rPr>
          <w:rStyle w:val="StyleUnderline"/>
        </w:rPr>
      </w:pPr>
      <w:r w:rsidRPr="00BB72FC">
        <w:rPr>
          <w:rStyle w:val="StyleUnderline"/>
        </w:rPr>
        <w:t>Instead of continuing</w:t>
      </w:r>
      <w:r>
        <w:t xml:space="preserve">, in the words of Justice Harry A. Blackmun, </w:t>
      </w:r>
      <w:r w:rsidRPr="00BB72FC">
        <w:rPr>
          <w:rStyle w:val="StyleUnderline"/>
        </w:rPr>
        <w:t>to "tinker with the machinery of death," the court should hold the death penalty unconstitutional nationwide.</w:t>
      </w:r>
    </w:p>
    <w:p w14:paraId="24FFF532" w14:textId="77777777" w:rsidR="00A16728" w:rsidRDefault="00A16728" w:rsidP="00A16728">
      <w:r w:rsidRPr="00BB72FC">
        <w:rPr>
          <w:rStyle w:val="StyleUnderline"/>
        </w:rPr>
        <w:t>In doing so, the court would be recognizing our country's movement away from capital punishment: Eleven states that have the death penalty on their books have not had an execution in the past 10 years</w:t>
      </w:r>
      <w:r>
        <w:t xml:space="preserve"> — four states have suspended the death penalty, and 19 have abolished it entirely. </w:t>
      </w:r>
      <w:r w:rsidRPr="00BB72FC">
        <w:rPr>
          <w:rStyle w:val="StyleUnderline"/>
        </w:rPr>
        <w:t>Each year, the death penalty continues to shrink as its use becomes not less but more arbitrary:</w:t>
      </w:r>
      <w:r>
        <w:t xml:space="preserve"> </w:t>
      </w:r>
      <w:r w:rsidRPr="00BB72FC">
        <w:rPr>
          <w:rStyle w:val="StyleUnderline"/>
        </w:rPr>
        <w:t>Death sentences have declined by more than half in just the past five years.</w:t>
      </w:r>
      <w:r>
        <w:t xml:space="preserve"> Executions went from a modern-era high of 98 in 1999 to 20 in 2016. A handful of counties — just 2 percent — are driving the death penalty while the rest of the nation has moved on.</w:t>
      </w:r>
    </w:p>
    <w:p w14:paraId="0A6E44A0" w14:textId="77777777" w:rsidR="00A16728" w:rsidRPr="00BB72FC" w:rsidRDefault="00A16728" w:rsidP="00A16728">
      <w:pPr>
        <w:rPr>
          <w:rStyle w:val="StyleUnderline"/>
        </w:rPr>
      </w:pPr>
      <w:r w:rsidRPr="00BB72FC">
        <w:rPr>
          <w:rStyle w:val="StyleUnderline"/>
        </w:rPr>
        <w:t>One reason jurors are increasingly uncomfortable in choosing death is the growing awareness that too many condemned people are, in fact, innocent</w:t>
      </w:r>
      <w:r>
        <w:t xml:space="preserve">. In the modern era of the death penalty, 160 people have been exonerated and freed from death row because of evidence that they were wrongly convicted. A painstaking study published in the Proceedings of the National Academy of Sciences concluded that 4 out of every 100 people sentenced to death in the United States are innocent. When even 1 in 1,000 would be unacceptable, </w:t>
      </w:r>
      <w:r w:rsidRPr="00BB72FC">
        <w:rPr>
          <w:rStyle w:val="StyleUnderline"/>
        </w:rPr>
        <w:t>the continued use of the death penalty undermines the public's confidence in the criminal-justice system.</w:t>
      </w:r>
    </w:p>
    <w:p w14:paraId="434B7036" w14:textId="77777777" w:rsidR="00A16728" w:rsidRDefault="00A16728" w:rsidP="00A16728">
      <w:r w:rsidRPr="00BB72FC">
        <w:rPr>
          <w:rStyle w:val="StyleUnderline"/>
        </w:rPr>
        <w:t>The court should acknowledge that capital punishment</w:t>
      </w:r>
      <w:r>
        <w:t xml:space="preserve"> — in Arizona and everywhere else — </w:t>
      </w:r>
      <w:r w:rsidRPr="00BB72FC">
        <w:rPr>
          <w:rStyle w:val="StyleUnderline"/>
        </w:rPr>
        <w:t>violates human dignity and constitutes cruel and unusual punishment</w:t>
      </w:r>
      <w:r>
        <w:t>. At the very least, it should enforce the requirement that the death penalty be available only in the rarest of circumstances.</w:t>
      </w:r>
    </w:p>
    <w:p w14:paraId="401CA966" w14:textId="77777777" w:rsidR="00A16728" w:rsidRPr="00CD7A86" w:rsidRDefault="00A16728" w:rsidP="00A16728"/>
    <w:p w14:paraId="2AE769C5" w14:textId="77777777" w:rsidR="00A16728" w:rsidRPr="00A16728" w:rsidRDefault="00A16728" w:rsidP="00A16728"/>
    <w:p w14:paraId="12BD5B01" w14:textId="4308C63D" w:rsidR="00330C2A" w:rsidRPr="00C0156A" w:rsidRDefault="009D7FE1" w:rsidP="00330C2A">
      <w:pPr>
        <w:pStyle w:val="Heading4"/>
      </w:pPr>
      <w:r>
        <w:t xml:space="preserve">Abolition of the death penalty implicate broader criminal justice reforms and address larger issues of racial bias in other moments within the system </w:t>
      </w:r>
    </w:p>
    <w:p w14:paraId="0558E0AD" w14:textId="77777777" w:rsidR="00330C2A" w:rsidRPr="007B7186" w:rsidRDefault="00330C2A" w:rsidP="00330C2A">
      <w:pPr>
        <w:rPr>
          <w:b/>
        </w:rPr>
      </w:pPr>
      <w:r w:rsidRPr="007B7186">
        <w:rPr>
          <w:b/>
        </w:rPr>
        <w:t>Cholbi and Madva, 2018</w:t>
      </w:r>
    </w:p>
    <w:p w14:paraId="23F8029A" w14:textId="1BC03F31" w:rsidR="00330C2A" w:rsidRDefault="00330C2A" w:rsidP="00330C2A">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12" w:history="1">
        <w:r w:rsidRPr="007B7186">
          <w:rPr>
            <w:rStyle w:val="Hyperlink"/>
          </w:rPr>
          <w:t xml:space="preserve"> https://doi.org/10.1086/695988</w:t>
        </w:r>
      </w:hyperlink>
      <w:r>
        <w:t xml:space="preserve"> GDI-LP</w:t>
      </w:r>
      <w:r w:rsidRPr="007B7186">
        <w:t xml:space="preserve">) </w:t>
      </w:r>
    </w:p>
    <w:p w14:paraId="7C8899B2" w14:textId="77777777" w:rsidR="00330C2A" w:rsidRDefault="00330C2A" w:rsidP="00330C2A">
      <w:r>
        <w:t>Two final worries about our abolitionist proposal merit attention.</w:t>
      </w:r>
    </w:p>
    <w:p w14:paraId="1F7D3402" w14:textId="77777777" w:rsidR="00330C2A" w:rsidRDefault="00330C2A" w:rsidP="00330C2A">
      <w:r w:rsidRPr="00C0156A">
        <w:rPr>
          <w:rStyle w:val="StyleUnderline"/>
        </w:rPr>
        <w:t>Some may worry that it “proves too much.” The abolition of capital punishment, one might hypothesize, will simply result in racial bias man- ifesting itself in the application of the next most severe sentence, namely, life imprisonment without parole</w:t>
      </w:r>
      <w:r>
        <w:t xml:space="preserve">. </w:t>
      </w:r>
      <w:r w:rsidRPr="00C0156A">
        <w:rPr>
          <w:rStyle w:val="StyleUnderline"/>
        </w:rPr>
        <w:t>Black defendants would be more likely to receive life imprisonment without parole for the same crimes</w:t>
      </w:r>
      <w:r>
        <w:t xml:space="preserve">, and those who commit crimes against blacks, where such crimes are eligible for life imprisonment without parole, would be less likely to be sentenced to life imprisonment without parole. But if so, then the very considerations we have adduced in favor of capital punishment would also seem to speak in favor of abolishing life imprisonment: these discriminatory </w:t>
      </w:r>
      <w:r>
        <w:lastRenderedPageBreak/>
        <w:t xml:space="preserve">patterns in life sentencing entail that blacks are neither extended the law’s equal protections nor accorded equal status, and so on. </w:t>
      </w:r>
      <w:r w:rsidRPr="00C0156A">
        <w:rPr>
          <w:rStyle w:val="StyleUnderline"/>
        </w:rPr>
        <w:t xml:space="preserve">Once life imprisonment is abolished, then racial discrimination would recur at the next most se- vere sentence, in turn calling for the abolition of that sentence. </w:t>
      </w:r>
      <w:r>
        <w:t>Taken to its logical conclusion, our proposal might seem to entail not merely the abolition of capital punishment but the more radical abolition of pun- ishment altogether.67</w:t>
      </w:r>
    </w:p>
    <w:p w14:paraId="2140EB66" w14:textId="77777777" w:rsidR="00330C2A" w:rsidRPr="00C0156A" w:rsidRDefault="00330C2A" w:rsidP="00330C2A">
      <w:r>
        <w:t xml:space="preserve">We grant that these untoward implications would be problematic for our position. However, </w:t>
      </w:r>
      <w:r w:rsidRPr="00C0156A">
        <w:rPr>
          <w:rStyle w:val="StyleUnderline"/>
        </w:rPr>
        <w:t>we very much doubt that our position has these implications. For recall that the mechanism behind racial discrimination in capital sentencing, on our view, is implicit bias.</w:t>
      </w:r>
      <w:r>
        <w:t xml:space="preserve"> And as we observed in Section II</w:t>
      </w:r>
      <w:r w:rsidRPr="00C0156A">
        <w:rPr>
          <w:rStyle w:val="StyleUnderline"/>
        </w:rPr>
        <w:t>, there are good reasons to think that the forms of implicit bias responsible for racial discrimination in capital sentencing are very closely associated with the application of death as a criminal sentence.</w:t>
      </w:r>
      <w:r>
        <w:t xml:space="preserve"> Recall that these biases include the belief that blacks are less sensitive to pain, that the family members of black murder victims are accorded lesser sym- pathy, that blacks are either “subhuman” or “superhuman,” and so on. </w:t>
      </w:r>
      <w:r w:rsidRPr="00C0156A">
        <w:rPr>
          <w:rStyle w:val="StyleUnderline"/>
        </w:rPr>
        <w:t>These specific biases suggest that antiblack biases are closely linked psy- chologically with the infliction of bodily violence, that is, that blacks are perceived to both suffer less harm from it and be more prone to inflict it</w:t>
      </w:r>
      <w:r>
        <w:t xml:space="preserve">. Although such </w:t>
      </w:r>
      <w:r w:rsidRPr="00C0156A">
        <w:rPr>
          <w:rStyle w:val="StyleUnderline"/>
        </w:rPr>
        <w:t xml:space="preserve">biases </w:t>
      </w:r>
      <w:r>
        <w:t xml:space="preserve">are apt to exert some influence across a variety of contexts, for example, in police officers’ split-second decisions to use force, or in clinicians’ deliberations about prescribing pain medication to black patients,68 they </w:t>
      </w:r>
      <w:r w:rsidRPr="00C0156A">
        <w:rPr>
          <w:rStyle w:val="StyleUnderline"/>
        </w:rPr>
        <w:t>are likely to be more salient in capital cases than in cases that do not involve murder or capital punishment</w:t>
      </w:r>
      <w:r>
        <w:t xml:space="preserve">. </w:t>
      </w:r>
      <w:r w:rsidRPr="00C0156A">
        <w:rPr>
          <w:rStyle w:val="StyleUnderline"/>
        </w:rPr>
        <w:t xml:space="preserve">Indeed, the aforementioned study conducted by Glaser et al.,69 wherein the availability of capital punishment (as opposed to life imprisonment) appears to lead mock jurors to convict black defendants at a noticeably higher rate than whites, strongly suggests that death and life imprisonment stand on oppo- site sides of a salience boundary within implicit racial bias. </w:t>
      </w:r>
      <w:r w:rsidRPr="00C0156A">
        <w:rPr>
          <w:rStyle w:val="StyleUnderline"/>
          <w:b/>
        </w:rPr>
        <w:t>Such findings introduce the possibility that capital punishment is not simply another manifestation of racial discrimination but a context that activates biases that make such discrimination more likely, with cascading effects down- ward into other aspects of the criminal justice system, such as conviction rates, police use of force, mistrust of criminal justice in black communi- ties, and so on.</w:t>
      </w:r>
      <w:r>
        <w:t xml:space="preserve"> In other words, </w:t>
      </w:r>
      <w:r w:rsidRPr="00C0156A">
        <w:rPr>
          <w:rStyle w:val="StyleUnderline"/>
          <w:b/>
        </w:rPr>
        <w:t>abolishing the death penalty may itself be one among many necessary reforms for reducing broader racial dispar- ities in criminal imprisonment.</w:t>
      </w:r>
      <w:r>
        <w:t xml:space="preserve"> Of course, these are empirical hypotheses, but so too is the speculation that racial bias will manifest no matter the most severe punishment available. Proponents of capital punishment have, how- ever, consistently treated this speculation as a truth deduced a priori. We would certainly welcome a more empirically oriented approach, such as a nationwide experiment to assess the multifarious effects of a death penalty moratorium.</w:t>
      </w:r>
    </w:p>
    <w:p w14:paraId="4965D9C3" w14:textId="77777777" w:rsidR="006F747A" w:rsidRPr="00A317B5" w:rsidRDefault="006F747A" w:rsidP="00330C2A"/>
    <w:p w14:paraId="65B83F96" w14:textId="77777777" w:rsidR="00D560A1" w:rsidRDefault="00D560A1" w:rsidP="00D560A1">
      <w:pPr>
        <w:pStyle w:val="Heading4"/>
      </w:pPr>
      <w:r>
        <w:t xml:space="preserve">Abolition necessary step to remedying other racial biases in the criminal justice system </w:t>
      </w:r>
    </w:p>
    <w:p w14:paraId="686C4EC8" w14:textId="77777777" w:rsidR="00D560A1" w:rsidRDefault="00D560A1" w:rsidP="00D560A1">
      <w:pPr>
        <w:pStyle w:val="BodyText"/>
        <w:rPr>
          <w:b/>
          <w:bCs/>
          <w:sz w:val="26"/>
          <w:szCs w:val="26"/>
        </w:rPr>
      </w:pPr>
      <w:r>
        <w:rPr>
          <w:b/>
          <w:bCs/>
          <w:sz w:val="26"/>
          <w:szCs w:val="26"/>
        </w:rPr>
        <w:t>Cholbi and Madva, 20</w:t>
      </w:r>
    </w:p>
    <w:p w14:paraId="1E174113" w14:textId="77777777" w:rsidR="00D560A1" w:rsidRDefault="00D560A1" w:rsidP="00D560A1">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lastRenderedPageBreak/>
        <w:t>https://www.researchgate.net/publication/337000076_Can_Capital_Punishment_Survive_if_Black_Lives_Matter</w:t>
      </w:r>
      <w:r>
        <w:t>acc. 7/2/20, GDI-LP]</w:t>
      </w:r>
    </w:p>
    <w:p w14:paraId="7D283763" w14:textId="77777777" w:rsidR="00D560A1" w:rsidRPr="001171F8" w:rsidRDefault="00D560A1" w:rsidP="00D560A1"/>
    <w:p w14:paraId="0AE1C7BB" w14:textId="77777777" w:rsidR="00D560A1" w:rsidRPr="001171F8" w:rsidRDefault="00D560A1" w:rsidP="00D560A1">
      <w:pPr>
        <w:rPr>
          <w:rStyle w:val="StyleUnderline"/>
        </w:rPr>
      </w:pPr>
      <w:r w:rsidRPr="001171F8">
        <w:t xml:space="preserve">We believe that </w:t>
      </w:r>
      <w:r w:rsidRPr="001171F8">
        <w:rPr>
          <w:rStyle w:val="StyleUnderline"/>
        </w:rPr>
        <w:t>it is therefore established to a high degree of probability that structural unfairness pervades the criminal justice system such that Black Americans are discriminated against in cases in which capital punishment is a possible outcome</w:t>
      </w:r>
      <w:r w:rsidRPr="001171F8">
        <w:t xml:space="preserve">, and that this discrimination is due in significant measure to implicit racial bias. </w:t>
      </w:r>
      <w:r w:rsidRPr="001171F8">
        <w:rPr>
          <w:rStyle w:val="StyleUnderline"/>
        </w:rPr>
        <w:t>Even if intentional or purposeful discrimination plays a minute role in such discrimination, this situation nevertheless cries out for reform.</w:t>
      </w:r>
      <w:r w:rsidRPr="001171F8">
        <w:t xml:space="preserve"> </w:t>
      </w:r>
      <w:r w:rsidRPr="001171F8">
        <w:rPr>
          <w:rStyle w:val="StyleUnderline"/>
        </w:rPr>
        <w:t>Failure to implement reform amounts to a reckless lack of concern for Black Americans' lives and liberties.</w:t>
      </w:r>
      <w:r w:rsidRPr="001171F8">
        <w:t xml:space="preserve"> </w:t>
      </w:r>
      <w:r w:rsidRPr="001171F8">
        <w:rPr>
          <w:rStyle w:val="StyleUnderline"/>
          <w:b/>
        </w:rPr>
        <w:t>Yet it is equally clear that mere procedural reforms are grossly insufficient for rooting out the systemic racial injustices in the capital punishment regime.</w:t>
      </w:r>
      <w:r w:rsidRPr="001171F8">
        <w:t xml:space="preserve"> Instead, </w:t>
      </w:r>
      <w:r w:rsidRPr="001171F8">
        <w:rPr>
          <w:rStyle w:val="StyleUnderline"/>
        </w:rPr>
        <w:t>given the evidence we have briefly reviewed here, it may very well be that abolishing the death penalty is itself one among several key steps necessary for reducing racial disparities in criminal justice more broadly.</w:t>
      </w:r>
    </w:p>
    <w:p w14:paraId="35025972" w14:textId="77777777" w:rsidR="003E2C90" w:rsidRDefault="003E2C90" w:rsidP="003E2C90">
      <w:pPr>
        <w:pStyle w:val="Heading4"/>
      </w:pPr>
      <w:r>
        <w:t xml:space="preserve">Reforms fail to address bias – and leave in place death as consequences of other forms of bias in the system </w:t>
      </w:r>
    </w:p>
    <w:p w14:paraId="362E3DA9" w14:textId="77777777" w:rsidR="003E2C90" w:rsidRDefault="003E2C90" w:rsidP="003E2C90">
      <w:pPr>
        <w:pStyle w:val="BodyText"/>
        <w:rPr>
          <w:b/>
          <w:bCs/>
          <w:sz w:val="26"/>
          <w:szCs w:val="26"/>
        </w:rPr>
      </w:pPr>
      <w:r>
        <w:rPr>
          <w:b/>
          <w:bCs/>
          <w:sz w:val="26"/>
          <w:szCs w:val="26"/>
        </w:rPr>
        <w:t>Cholbi and Madva, 20</w:t>
      </w:r>
    </w:p>
    <w:p w14:paraId="27004EAB" w14:textId="77777777" w:rsidR="003E2C90" w:rsidRDefault="003E2C90" w:rsidP="003E2C90">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51D6BA88" w14:textId="77777777" w:rsidR="003E2C90" w:rsidRPr="007E3EB0" w:rsidRDefault="003E2C90" w:rsidP="003E2C90">
      <w:pPr>
        <w:rPr>
          <w:rStyle w:val="StyleUnderline"/>
        </w:rPr>
      </w:pPr>
      <w:r w:rsidRPr="007E3EB0">
        <w:rPr>
          <w:rStyle w:val="StyleUnderline"/>
        </w:rPr>
        <w:t>We hypothesize that all the aforementioned implicit racial stereotypes and prejudices-the tacit devaluation of Black life, the insensitivity to Black pain and loss, and the impulses to see Black people as either superhuman threats or subhuman beings-make crimes committed by Black defendants (or against White victims) appear particularly heinous.</w:t>
      </w:r>
    </w:p>
    <w:p w14:paraId="35BEC707" w14:textId="77777777" w:rsidR="003E2C90" w:rsidRDefault="003E2C90" w:rsidP="003E2C90">
      <w:r w:rsidRPr="007E3EB0">
        <w:rPr>
          <w:rStyle w:val="StyleUnderline"/>
          <w:b/>
        </w:rPr>
        <w:t>This research also makes it clear why existing reforms have largely failed to reduce racial discrimination in capital sentencing, and why the prospects for future reforms short of abolition are similarly grim.</w:t>
      </w:r>
      <w:r>
        <w:t xml:space="preserve"> Take, for example, Matthew Kramer's recent proposal (2011, p. 245) that the death penalty be applied only in the most extreme, "defilingly evil" cases. Ordinarily, racial bias is indeed more likely to tip the scales in more ambiguous cases,6 which at first glance suggests that reserving the death penalty for the most morally unambiguous cases could bypass bias. </w:t>
      </w:r>
      <w:r w:rsidRPr="007E3EB0">
        <w:rPr>
          <w:rStyle w:val="StyleUnderline"/>
        </w:rPr>
        <w:t>But the evidence we just reviewed suggests that the ordinary rules do not apply in capital contexts: implicit biases make the murders committed by African Americans seem unambiguously grave, while the crimes committed against them seem decidedly less so</w:t>
      </w:r>
      <w:r>
        <w:t>. As a result, implementing proposals like Kramer's could well result in a disproportionate number of murders by Black Americans or murders of non-Black Americans to be classified as "defilingly evil" and so eligible for the death penalty.</w:t>
      </w:r>
    </w:p>
    <w:p w14:paraId="72E6264A" w14:textId="77777777" w:rsidR="003E2C90" w:rsidRPr="007E3EB0" w:rsidRDefault="003E2C90" w:rsidP="003E2C90">
      <w:r w:rsidRPr="007E3EB0">
        <w:rPr>
          <w:rStyle w:val="StyleUnderline"/>
        </w:rPr>
        <w:t xml:space="preserve">Even if judges and jurors could somehow evade the influence of racial bias, and consistently recommended a death sentence only in extreme cases, this would still fail to address the insidious </w:t>
      </w:r>
      <w:r w:rsidRPr="007E3EB0">
        <w:rPr>
          <w:rStyle w:val="StyleUnderline"/>
        </w:rPr>
        <w:lastRenderedPageBreak/>
        <w:t>operations of bias prior to sentencing.</w:t>
      </w:r>
      <w:r>
        <w:t xml:space="preserve"> Consider two examples. First, bias may affect the resources that detectives and prosecutors devote to gathering evidence, such that the evidence comes to seem more damning when victims are White. One study in Louisiana thus found that prosecutor case files were significantly thicker when victims were White women, and thinnest when victims were Black, which in turn correlated with severer sentences for those convicted of killing White people and women (Pierce, Radelet, Posick, and Lyman 2014). Implicit bias can, therefore, play a role in disambiguating cases. Second, consider the role of bias in voir dire.</w:t>
      </w:r>
    </w:p>
    <w:p w14:paraId="0257E16B" w14:textId="77777777" w:rsidR="003E2C90" w:rsidRPr="00D560A1" w:rsidRDefault="003E2C90" w:rsidP="003E2C90"/>
    <w:p w14:paraId="1932585F" w14:textId="77777777" w:rsidR="00330C2A" w:rsidRPr="00330C2A" w:rsidRDefault="00330C2A" w:rsidP="00330C2A"/>
    <w:p w14:paraId="61BEE609" w14:textId="7AF2493A" w:rsidR="00330C2A" w:rsidRDefault="00330C2A" w:rsidP="00330C2A">
      <w:pPr>
        <w:pStyle w:val="Heading2"/>
      </w:pPr>
      <w:r>
        <w:lastRenderedPageBreak/>
        <w:t xml:space="preserve">1ac - Federalism + Short Racism Advantage </w:t>
      </w:r>
    </w:p>
    <w:p w14:paraId="14BFD9AE" w14:textId="77777777" w:rsidR="003E2C90" w:rsidRDefault="003E2C90" w:rsidP="003E2C90">
      <w:pPr>
        <w:pStyle w:val="Heading4"/>
      </w:pPr>
      <w:r>
        <w:t xml:space="preserve">Contention 1 – Status quo resumption of the federal death penalty </w:t>
      </w:r>
    </w:p>
    <w:p w14:paraId="1F0EAC9F" w14:textId="77777777" w:rsidR="003E2C90" w:rsidRPr="00D45C12" w:rsidRDefault="003E2C90" w:rsidP="003E2C90"/>
    <w:p w14:paraId="11012363" w14:textId="77777777" w:rsidR="003E2C90" w:rsidRDefault="003E2C90" w:rsidP="003E2C90">
      <w:pPr>
        <w:pStyle w:val="Heading4"/>
      </w:pPr>
      <w:r>
        <w:t>Barr’s announcement, and SCOTUS confirmation in late June, of resumption of the federal death penalty reflects racist policies of the Trump administration and the racial disparities in state-based death penalty cases</w:t>
      </w:r>
    </w:p>
    <w:p w14:paraId="73B73559" w14:textId="77777777" w:rsidR="003E2C90" w:rsidRPr="00A13C32" w:rsidRDefault="003E2C90" w:rsidP="003E2C90">
      <w:pPr>
        <w:rPr>
          <w:color w:val="000000"/>
        </w:rPr>
      </w:pPr>
      <w:r w:rsidRPr="00FB492B">
        <w:rPr>
          <w:rFonts w:ascii="Arial" w:hAnsi="Arial" w:cs="Arial"/>
          <w:b/>
          <w:bCs/>
          <w:color w:val="000000"/>
        </w:rPr>
        <w:t>Cohen</w:t>
      </w:r>
      <w:r w:rsidRPr="00A13C32">
        <w:rPr>
          <w:rFonts w:ascii="Arial" w:hAnsi="Arial" w:cs="Arial"/>
          <w:b/>
          <w:bCs/>
          <w:color w:val="000000"/>
        </w:rPr>
        <w:t xml:space="preserve">, </w:t>
      </w:r>
      <w:r>
        <w:rPr>
          <w:rFonts w:ascii="Arial" w:hAnsi="Arial" w:cs="Arial"/>
          <w:b/>
          <w:bCs/>
          <w:color w:val="000000"/>
        </w:rPr>
        <w:t>2019</w:t>
      </w:r>
    </w:p>
    <w:p w14:paraId="568693DD" w14:textId="77777777" w:rsidR="003E2C90" w:rsidRPr="009D7FE1" w:rsidRDefault="003E2C90" w:rsidP="003E2C90">
      <w:pPr>
        <w:rPr>
          <w:color w:val="000000"/>
        </w:rPr>
      </w:pPr>
      <w:r w:rsidRPr="00A13C32">
        <w:rPr>
          <w:rFonts w:ascii="Arial" w:hAnsi="Arial" w:cs="Arial"/>
          <w:color w:val="000000"/>
        </w:rPr>
        <w:t>(</w:t>
      </w:r>
      <w:r>
        <w:rPr>
          <w:rFonts w:ascii="Arial" w:hAnsi="Arial" w:cs="Arial"/>
          <w:color w:val="000000"/>
        </w:rPr>
        <w:t>Andrew</w:t>
      </w:r>
      <w:r w:rsidRPr="00A13C32">
        <w:rPr>
          <w:rFonts w:ascii="Arial" w:hAnsi="Arial" w:cs="Arial"/>
          <w:color w:val="000000"/>
        </w:rPr>
        <w:t xml:space="preserve">, </w:t>
      </w:r>
      <w:r w:rsidRPr="00FB492B">
        <w:rPr>
          <w:rFonts w:ascii="Arial" w:hAnsi="Arial" w:cs="Arial"/>
          <w:color w:val="000000"/>
        </w:rPr>
        <w:t>fellow at the Brennan Center for Justice. He is also senior editor at the Marshall Project</w:t>
      </w:r>
      <w:r>
        <w:rPr>
          <w:rFonts w:ascii="Arial" w:hAnsi="Arial" w:cs="Arial"/>
          <w:color w:val="000000"/>
        </w:rPr>
        <w:t>,”</w:t>
      </w:r>
      <w:r w:rsidRPr="00A13C32">
        <w:t xml:space="preserve"> </w:t>
      </w:r>
      <w:r w:rsidRPr="00FB492B">
        <w:rPr>
          <w:rFonts w:ascii="Arial" w:hAnsi="Arial" w:cs="Arial"/>
          <w:color w:val="000000"/>
        </w:rPr>
        <w:t>Trump Cranks Up America’s ‘Machinery of Death’ To No One’s Surprise</w:t>
      </w:r>
      <w:r>
        <w:rPr>
          <w:rFonts w:ascii="Arial" w:hAnsi="Arial" w:cs="Arial"/>
          <w:color w:val="000000"/>
        </w:rPr>
        <w:t>”</w:t>
      </w:r>
      <w:r w:rsidRPr="00A13C32">
        <w:rPr>
          <w:rFonts w:ascii="Arial" w:hAnsi="Arial" w:cs="Arial"/>
          <w:color w:val="000000"/>
        </w:rPr>
        <w:t xml:space="preserve">, </w:t>
      </w:r>
      <w:r>
        <w:rPr>
          <w:rFonts w:ascii="Arial" w:hAnsi="Arial" w:cs="Arial"/>
          <w:color w:val="000000"/>
        </w:rPr>
        <w:t>Brennan Center</w:t>
      </w:r>
      <w:r w:rsidRPr="00A13C32">
        <w:rPr>
          <w:rFonts w:ascii="Arial" w:hAnsi="Arial" w:cs="Arial"/>
          <w:color w:val="000000"/>
        </w:rPr>
        <w:t xml:space="preserve">, </w:t>
      </w:r>
      <w:r>
        <w:rPr>
          <w:rFonts w:ascii="Arial" w:hAnsi="Arial" w:cs="Arial"/>
          <w:color w:val="000000"/>
        </w:rPr>
        <w:t>July 25th</w:t>
      </w:r>
      <w:r w:rsidRPr="00A13C32">
        <w:rPr>
          <w:rFonts w:ascii="Arial" w:hAnsi="Arial" w:cs="Arial"/>
          <w:color w:val="000000"/>
        </w:rPr>
        <w:t xml:space="preserve">, </w:t>
      </w:r>
      <w:r w:rsidRPr="00FB492B">
        <w:rPr>
          <w:rFonts w:ascii="Arial" w:hAnsi="Arial" w:cs="Arial"/>
          <w:color w:val="000000"/>
        </w:rPr>
        <w:t>https://www.brennancenter.org/our-work/analysis-opinion/trump-cranks-americas-machinery-death-no-ones-surprise</w:t>
      </w:r>
      <w:r>
        <w:rPr>
          <w:rFonts w:ascii="Arial" w:hAnsi="Arial" w:cs="Arial"/>
          <w:color w:val="000000"/>
        </w:rPr>
        <w:t xml:space="preserve">, </w:t>
      </w:r>
      <w:r w:rsidRPr="00A13C32">
        <w:rPr>
          <w:rFonts w:ascii="Arial" w:hAnsi="Arial" w:cs="Arial"/>
          <w:color w:val="000000"/>
        </w:rPr>
        <w:t xml:space="preserve"> accessed</w:t>
      </w:r>
      <w:r>
        <w:rPr>
          <w:rFonts w:ascii="Arial" w:hAnsi="Arial" w:cs="Arial"/>
          <w:color w:val="000000"/>
        </w:rPr>
        <w:t xml:space="preserve"> on 7/2/20</w:t>
      </w:r>
      <w:r w:rsidRPr="00A13C32">
        <w:rPr>
          <w:rFonts w:ascii="Arial" w:hAnsi="Arial" w:cs="Arial"/>
          <w:color w:val="000000"/>
        </w:rPr>
        <w:t xml:space="preserve"> GDI - </w:t>
      </w:r>
      <w:r>
        <w:rPr>
          <w:rFonts w:ascii="Arial" w:hAnsi="Arial" w:cs="Arial"/>
          <w:color w:val="000000"/>
        </w:rPr>
        <w:t>AJ</w:t>
      </w:r>
      <w:r w:rsidRPr="00A13C32">
        <w:rPr>
          <w:rFonts w:ascii="Arial" w:hAnsi="Arial" w:cs="Arial"/>
          <w:color w:val="000000"/>
        </w:rPr>
        <w:t>).</w:t>
      </w:r>
    </w:p>
    <w:p w14:paraId="03E35AEF" w14:textId="77777777" w:rsidR="003E2C90" w:rsidRDefault="003E2C90" w:rsidP="003E2C90">
      <w:pPr>
        <w:rPr>
          <w:rStyle w:val="StyleUnderline"/>
        </w:rPr>
      </w:pPr>
      <w:r w:rsidRPr="00A85EF2">
        <w:rPr>
          <w:rStyle w:val="StyleUnderline"/>
        </w:rPr>
        <w:t>The only surprising part of the Trump administration’s choice to restart federal executions is that it took the president this long to make it</w:t>
      </w:r>
      <w:r w:rsidRPr="009D7FE1">
        <w:rPr>
          <w:color w:val="000000"/>
          <w:sz w:val="16"/>
        </w:rPr>
        <w:t xml:space="preserve">. As a matter of pure politics, Donald Trump would probably like nothing more than to have a national debate over the next year about what sort of justice ought to be meted out to convicted murderers. Such a dialogue during the primary season will likely rile his base, track his “American carnage” motif, and distract reporters away from coverage of the administration’s malfeasance and the president’s own legal troubles. </w:t>
      </w:r>
      <w:r w:rsidRPr="002F1ABA">
        <w:rPr>
          <w:rStyle w:val="StyleUnderline"/>
        </w:rPr>
        <w:t>The Trump administration quietly until now has been increasing the rate of federal capital cases</w:t>
      </w:r>
      <w:r w:rsidRPr="009D7FE1">
        <w:rPr>
          <w:color w:val="000000"/>
          <w:sz w:val="16"/>
        </w:rPr>
        <w:t xml:space="preserve">, a policy entirely consistent both with Trump’s own odious views of the death penalty and the views of both of the attorneys general who have served in this administration. </w:t>
      </w:r>
      <w:r w:rsidRPr="009D7FE1">
        <w:rPr>
          <w:sz w:val="16"/>
        </w:rPr>
        <w:t>Like Trump, Jeff Sessions pushed to begin killing federal death row inmates again last year</w:t>
      </w:r>
      <w:r w:rsidRPr="009D7FE1">
        <w:rPr>
          <w:color w:val="000000"/>
          <w:sz w:val="16"/>
        </w:rPr>
        <w:t xml:space="preserve"> and famously suggested that capital punishment was applied too restrictively; that drug dealers, too, should be executed. </w:t>
      </w:r>
      <w:r w:rsidRPr="009D7FE1">
        <w:rPr>
          <w:sz w:val="16"/>
        </w:rPr>
        <w:t>William</w:t>
      </w:r>
      <w:r w:rsidRPr="00A85EF2">
        <w:rPr>
          <w:rStyle w:val="StyleUnderline"/>
        </w:rPr>
        <w:t xml:space="preserve"> Barr</w:t>
      </w:r>
      <w:r w:rsidRPr="009D7FE1">
        <w:rPr>
          <w:sz w:val="16"/>
        </w:rPr>
        <w:t>, the current attorney general</w:t>
      </w:r>
      <w:r w:rsidRPr="00A85EF2">
        <w:rPr>
          <w:rStyle w:val="StyleUnderline"/>
        </w:rPr>
        <w:t xml:space="preserve">, now simply is implementing what Sessions started. The feds say they will not fight in court, as so many capital states have, over the efficacy of a three-drug lethal injection cocktail or other deadly brew. </w:t>
      </w:r>
      <w:r w:rsidRPr="009D7FE1">
        <w:rPr>
          <w:sz w:val="16"/>
        </w:rPr>
        <w:t>Instead, following the lead of capital punishment states like Missouri</w:t>
      </w:r>
      <w:r w:rsidRPr="00A85EF2">
        <w:rPr>
          <w:rStyle w:val="StyleUnderline"/>
        </w:rPr>
        <w:t>, the Bureau of Prisons will try to kill condemned prisoners using a single drug: pentobarbital. And so the feds announced Thursday that five federal inmates at the death chamber</w:t>
      </w:r>
      <w:r w:rsidRPr="009D7FE1">
        <w:rPr>
          <w:color w:val="000000"/>
          <w:sz w:val="16"/>
        </w:rPr>
        <w:t xml:space="preserve"> in Terre Haute, Indiana, already have been issued their death warrants. It doesn’t matter to Trump, or to Barr, that </w:t>
      </w:r>
      <w:r w:rsidRPr="002F1ABA">
        <w:rPr>
          <w:rStyle w:val="StyleUnderline"/>
        </w:rPr>
        <w:t>violent crime rates are down in America and at generational lows in many jurisdictions.</w:t>
      </w:r>
      <w:r w:rsidRPr="009D7FE1">
        <w:rPr>
          <w:color w:val="000000"/>
          <w:sz w:val="16"/>
        </w:rPr>
        <w:t xml:space="preserve"> It doesn’t matter that, </w:t>
      </w:r>
      <w:r w:rsidRPr="002F1ABA">
        <w:rPr>
          <w:rStyle w:val="StyleUnderline"/>
        </w:rPr>
        <w:t>as more states abolish the death penalty, executions are down across the country and that the imposition of death sentences in murder cases also is waning for good and practical reasons</w:t>
      </w:r>
      <w:r w:rsidRPr="009D7FE1">
        <w:rPr>
          <w:color w:val="000000"/>
          <w:sz w:val="16"/>
        </w:rPr>
        <w:t xml:space="preserve">. It does not matter to this administration that </w:t>
      </w:r>
      <w:r w:rsidRPr="002F1ABA">
        <w:rPr>
          <w:rStyle w:val="StyleUnderline"/>
        </w:rPr>
        <w:t>conservative opposition to capital punishment has grown significantly over the past decade or so</w:t>
      </w:r>
      <w:r w:rsidRPr="009D7FE1">
        <w:rPr>
          <w:color w:val="000000"/>
          <w:sz w:val="16"/>
        </w:rPr>
        <w:t xml:space="preserve">. Or that the American people, slowly but surely, are turning away from it as well, with less than half of Americans saying that the death penalty is applied fairly. And it surely does not matter, to Trump or to Barr, that the Justice Department under Attorney General Eric Holder once undertook a study of the federal death penalty at the request of President Obama because of concerns they both had about the fairness and accuracy of capital punishment. </w:t>
      </w:r>
      <w:r w:rsidRPr="002F1ABA">
        <w:rPr>
          <w:rStyle w:val="StyleUnderline"/>
        </w:rPr>
        <w:t>Federal death sentences obviously haven’t just become more fair or accurate in the past few years. They’ve just become politically expedient to this administration</w:t>
      </w:r>
      <w:r w:rsidRPr="009D7FE1">
        <w:rPr>
          <w:color w:val="000000"/>
          <w:sz w:val="16"/>
        </w:rPr>
        <w:t xml:space="preserve">. (Incidentally, what a disappointment Obama and Holder turned out to be when it came to capital punishment. The internal DOJ study Holder was working on never was completed, or at least never was made public, and Obama in the end failed to use his broad clemency powers to make a dent on federal death row). </w:t>
      </w:r>
      <w:r w:rsidRPr="002F1ABA">
        <w:rPr>
          <w:rStyle w:val="StyleUnderline"/>
        </w:rPr>
        <w:t>Virtually all of the problems inherent in capital regimes at the state level are evident at the federal level. There are racial and geographical disparities,</w:t>
      </w:r>
      <w:r w:rsidRPr="009D7FE1">
        <w:rPr>
          <w:color w:val="000000"/>
          <w:sz w:val="16"/>
        </w:rPr>
        <w:t xml:space="preserve"> for example, all chronicled by the experts at the Federal Capital Habeas Project. Three states — Virginia, Texas, and Missouri — account for nearly half of all current federal capital sentences. </w:t>
      </w:r>
      <w:r w:rsidRPr="002F1ABA">
        <w:rPr>
          <w:rStyle w:val="StyleUnderline"/>
        </w:rPr>
        <w:t>And just three federal appeals courts — the 4th, 5th, and 8th Circuits — have upheld two-thirds of all federal death penalty convictions and sentences.</w:t>
      </w:r>
    </w:p>
    <w:p w14:paraId="4424278A" w14:textId="77777777" w:rsidR="003E2C90" w:rsidRPr="009D7FE1" w:rsidRDefault="003E2C90" w:rsidP="003E2C90"/>
    <w:p w14:paraId="3EC703D7" w14:textId="77777777" w:rsidR="003E2C90" w:rsidRDefault="003E2C90" w:rsidP="003E2C90">
      <w:pPr>
        <w:pStyle w:val="Heading4"/>
      </w:pPr>
      <w:r>
        <w:lastRenderedPageBreak/>
        <w:t>Thus the plan:</w:t>
      </w:r>
    </w:p>
    <w:p w14:paraId="73EB34DB" w14:textId="77777777" w:rsidR="003E2C90" w:rsidRDefault="003E2C90" w:rsidP="003E2C90">
      <w:pPr>
        <w:pStyle w:val="Heading4"/>
      </w:pPr>
      <w:r>
        <w:t xml:space="preserve">The federal government should abolish the death penalty in the United States.  </w:t>
      </w:r>
    </w:p>
    <w:p w14:paraId="4BAF2818" w14:textId="1C91AC44" w:rsidR="00FA6367" w:rsidRDefault="00FA6367" w:rsidP="00FA6367">
      <w:pPr>
        <w:pStyle w:val="Heading4"/>
      </w:pPr>
      <w:r>
        <w:t>Advantage 1 – Federalism</w:t>
      </w:r>
    </w:p>
    <w:p w14:paraId="3D8D8638" w14:textId="77777777" w:rsidR="005F17B5" w:rsidRPr="00C651DA" w:rsidRDefault="005F17B5" w:rsidP="005F17B5">
      <w:pPr>
        <w:pStyle w:val="Heading4"/>
      </w:pPr>
      <w:r>
        <w:t xml:space="preserve">The Supreme Court is blocking challenges to the Trump administration’s restarting of the federal death penalty – executions no longer follow or respect state norms </w:t>
      </w:r>
    </w:p>
    <w:p w14:paraId="00A7F655" w14:textId="77777777" w:rsidR="007946B6" w:rsidRDefault="005F17B5" w:rsidP="005F17B5">
      <w:r w:rsidRPr="00397D20">
        <w:rPr>
          <w:rStyle w:val="Style13ptBold"/>
        </w:rPr>
        <w:t>Barnes and Berman 20</w:t>
      </w:r>
      <w:r>
        <w:t xml:space="preserve"> </w:t>
      </w:r>
    </w:p>
    <w:p w14:paraId="7962F46C" w14:textId="46A1CB22" w:rsidR="005F17B5" w:rsidRPr="00397D20" w:rsidRDefault="005F17B5" w:rsidP="005F17B5">
      <w:r>
        <w:t xml:space="preserve">(Robert, Washington Post reporter, and Mark, national reporter for The Washington Post, “Supreme Court won’t hear challenge to new federal death penalty procedure.” Washington Post, 6/29/20, </w:t>
      </w:r>
      <w:hyperlink r:id="rId13" w:history="1">
        <w:r w:rsidRPr="00292996">
          <w:rPr>
            <w:rStyle w:val="Hyperlink"/>
          </w:rPr>
          <w:t>https://www.washingtonpost.com/politics/courts_law/supreme-court-wont-hear-challenge-to-new-federal-death-penalty-procedure/2020/06/29/896c6ac6-ba00-11ea-8cf5-9c1b8d7f84c6_story.html</w:t>
        </w:r>
      </w:hyperlink>
      <w:r>
        <w:t>, Accessed 6/30/20, GDI – JMoore)</w:t>
      </w:r>
    </w:p>
    <w:p w14:paraId="6447CA85" w14:textId="77777777" w:rsidR="005F17B5" w:rsidRPr="00397D20" w:rsidRDefault="005F17B5" w:rsidP="005F17B5">
      <w:pPr>
        <w:rPr>
          <w:u w:val="single"/>
        </w:rPr>
      </w:pPr>
      <w:r w:rsidRPr="00397D20">
        <w:rPr>
          <w:rStyle w:val="Emphasis"/>
        </w:rPr>
        <w:t>The Supreme Court</w:t>
      </w:r>
      <w:r w:rsidRPr="00636677">
        <w:rPr>
          <w:rStyle w:val="StyleUnderline"/>
        </w:rPr>
        <w:t xml:space="preserve"> </w:t>
      </w:r>
      <w:r w:rsidRPr="00397D20">
        <w:rPr>
          <w:sz w:val="16"/>
        </w:rPr>
        <w:t xml:space="preserve">on Monday </w:t>
      </w:r>
      <w:r w:rsidRPr="00397D20">
        <w:rPr>
          <w:rStyle w:val="Emphasis"/>
        </w:rPr>
        <w:t>turned down a challenge to new federal death penalty protocols</w:t>
      </w:r>
      <w:r w:rsidRPr="00397D20">
        <w:rPr>
          <w:rStyle w:val="StyleUnderline"/>
        </w:rPr>
        <w:t>, potentially</w:t>
      </w:r>
      <w:r w:rsidRPr="00636677">
        <w:rPr>
          <w:rStyle w:val="StyleUnderline"/>
        </w:rPr>
        <w:t xml:space="preserve"> clearing the way for the government to resume executions as soon as next month for the first time since 2003.</w:t>
      </w:r>
    </w:p>
    <w:p w14:paraId="313130C0" w14:textId="77777777" w:rsidR="005F17B5" w:rsidRPr="00397D20" w:rsidRDefault="005F17B5" w:rsidP="005F17B5">
      <w:pPr>
        <w:rPr>
          <w:sz w:val="16"/>
        </w:rPr>
      </w:pPr>
      <w:r w:rsidRPr="00636677">
        <w:rPr>
          <w:rStyle w:val="StyleUnderline"/>
        </w:rPr>
        <w:t>The court</w:t>
      </w:r>
      <w:r w:rsidRPr="00397D20">
        <w:rPr>
          <w:sz w:val="16"/>
        </w:rPr>
        <w:t xml:space="preserve">, without comment, </w:t>
      </w:r>
      <w:r w:rsidRPr="00636677">
        <w:rPr>
          <w:rStyle w:val="StyleUnderline"/>
        </w:rPr>
        <w:t>declined to take up the lawsuit filed by four death row inmates.</w:t>
      </w:r>
      <w:r w:rsidRPr="00397D20">
        <w:rPr>
          <w:sz w:val="16"/>
        </w:rPr>
        <w:t xml:space="preserve"> As is customary, it gave no reason. Justices Ruth Bader Ginsburg and Sonia Sotomayor indicated they would have accepted the case.</w:t>
      </w:r>
    </w:p>
    <w:p w14:paraId="472806D3" w14:textId="77777777" w:rsidR="005F17B5" w:rsidRPr="00397D20" w:rsidRDefault="005F17B5" w:rsidP="005F17B5">
      <w:pPr>
        <w:rPr>
          <w:sz w:val="16"/>
        </w:rPr>
      </w:pPr>
      <w:r w:rsidRPr="00397D20">
        <w:rPr>
          <w:sz w:val="16"/>
        </w:rPr>
        <w:t>Although this removes a significant barrier to restarting federal executions, it does not mean they will automatically proceed as scheduled. The individual inmates facing execution could file additional challenges, which could affect whether and when these sentences are carried out.</w:t>
      </w:r>
    </w:p>
    <w:p w14:paraId="659A94A8" w14:textId="77777777" w:rsidR="005F17B5" w:rsidRPr="00397D20" w:rsidRDefault="005F17B5" w:rsidP="005F17B5">
      <w:pPr>
        <w:rPr>
          <w:sz w:val="16"/>
        </w:rPr>
      </w:pPr>
      <w:r w:rsidRPr="00397D20">
        <w:rPr>
          <w:sz w:val="16"/>
        </w:rPr>
        <w:t>The Justice Department said it is pleased with the decision.</w:t>
      </w:r>
    </w:p>
    <w:p w14:paraId="7645E039" w14:textId="77777777" w:rsidR="005F17B5" w:rsidRPr="00397D20" w:rsidRDefault="005F17B5" w:rsidP="005F17B5">
      <w:pPr>
        <w:rPr>
          <w:sz w:val="16"/>
        </w:rPr>
      </w:pPr>
      <w:r w:rsidRPr="00397D20">
        <w:rPr>
          <w:sz w:val="16"/>
        </w:rPr>
        <w:t>An attorney for one of the inmates assailed the Justice Department for its push to execute the four men, linking the move to the ongoing protests nationwide against police violence and racial injustice.</w:t>
      </w:r>
    </w:p>
    <w:p w14:paraId="71B7D9D3" w14:textId="77777777" w:rsidR="005F17B5" w:rsidRPr="00397D20" w:rsidRDefault="005F17B5" w:rsidP="005F17B5">
      <w:pPr>
        <w:rPr>
          <w:sz w:val="16"/>
        </w:rPr>
      </w:pPr>
      <w:r w:rsidRPr="00397D20">
        <w:rPr>
          <w:sz w:val="16"/>
        </w:rPr>
        <w:t>“Even as people across the country are demanding that leaders rethink crime, punishment and justice, the government is barreling ahead with its plans to carry out the first federal executions in 17 years,” Ruth Friedman, the attorney, said in a statement after the court’s decision was released.</w:t>
      </w:r>
    </w:p>
    <w:p w14:paraId="352C5BE1" w14:textId="77777777" w:rsidR="005F17B5" w:rsidRPr="00397D20" w:rsidRDefault="005F17B5" w:rsidP="005F17B5">
      <w:pPr>
        <w:rPr>
          <w:sz w:val="16"/>
        </w:rPr>
      </w:pPr>
      <w:r w:rsidRPr="00397D20">
        <w:rPr>
          <w:sz w:val="16"/>
        </w:rPr>
        <w:t>“Given the unfairness built into the federal death penalty system and the many unanswered questions about both the cases of the men scheduled to die and the government’s new execution protocol, there must be appropriate court review before the government can proceed with any execution,” said Friedman, who represents Daniel Lee, the first inmate facing execution.</w:t>
      </w:r>
    </w:p>
    <w:p w14:paraId="01CD93B2" w14:textId="77777777" w:rsidR="005F17B5" w:rsidRPr="00397D20" w:rsidRDefault="005F17B5" w:rsidP="005F17B5">
      <w:pPr>
        <w:rPr>
          <w:sz w:val="16"/>
        </w:rPr>
      </w:pPr>
      <w:r w:rsidRPr="00397D20">
        <w:rPr>
          <w:sz w:val="16"/>
        </w:rPr>
        <w:t>Friedman wrote in an email that with “substantial litigation pending” in other courts, the decision Monday was disappointing but “there are important challenges yet to be ruled on.”</w:t>
      </w:r>
    </w:p>
    <w:p w14:paraId="46A7B5AE" w14:textId="77777777" w:rsidR="005F17B5" w:rsidRPr="00397D20" w:rsidRDefault="005F17B5" w:rsidP="005F17B5">
      <w:pPr>
        <w:rPr>
          <w:sz w:val="16"/>
        </w:rPr>
      </w:pPr>
      <w:r w:rsidRPr="00397D20">
        <w:rPr>
          <w:rStyle w:val="StyleUnderline"/>
        </w:rPr>
        <w:t xml:space="preserve">The </w:t>
      </w:r>
      <w:r w:rsidRPr="00C651DA">
        <w:rPr>
          <w:rStyle w:val="Emphasis"/>
        </w:rPr>
        <w:t>executions scheduled to begin in July</w:t>
      </w:r>
      <w:r w:rsidRPr="00397D20">
        <w:rPr>
          <w:rStyle w:val="StyleUnderline"/>
        </w:rPr>
        <w:t xml:space="preserve"> are part of the Trump administration’s push to resume carrying out federal death sentences</w:t>
      </w:r>
      <w:r w:rsidRPr="00397D20">
        <w:rPr>
          <w:sz w:val="16"/>
        </w:rPr>
        <w:t>, an effort that has been delayed by the courts and criticized by murder victims’ relatives, former judges and current and former law enforcement officials.</w:t>
      </w:r>
    </w:p>
    <w:p w14:paraId="2AF1BFE3" w14:textId="77777777" w:rsidR="005F17B5" w:rsidRPr="00397D20" w:rsidRDefault="005F17B5" w:rsidP="005F17B5">
      <w:pPr>
        <w:rPr>
          <w:sz w:val="16"/>
        </w:rPr>
      </w:pPr>
      <w:r w:rsidRPr="00397D20">
        <w:rPr>
          <w:sz w:val="16"/>
        </w:rPr>
        <w:t xml:space="preserve">Attorney General William P. </w:t>
      </w:r>
      <w:r w:rsidRPr="00397D20">
        <w:rPr>
          <w:rStyle w:val="StyleUnderline"/>
        </w:rPr>
        <w:t xml:space="preserve">Barr announced </w:t>
      </w:r>
      <w:r w:rsidRPr="00397D20">
        <w:rPr>
          <w:sz w:val="16"/>
        </w:rPr>
        <w:t xml:space="preserve">last summer that </w:t>
      </w:r>
      <w:r w:rsidRPr="00397D20">
        <w:rPr>
          <w:rStyle w:val="StyleUnderline"/>
        </w:rPr>
        <w:t xml:space="preserve">the department planned to resume executions using a new lethal-injection procedure </w:t>
      </w:r>
      <w:r w:rsidRPr="00397D20">
        <w:rPr>
          <w:sz w:val="16"/>
        </w:rPr>
        <w:t>that involves a single drug, pentobarbital.</w:t>
      </w:r>
    </w:p>
    <w:p w14:paraId="175B329F" w14:textId="77777777" w:rsidR="005F17B5" w:rsidRPr="00397D20" w:rsidRDefault="005F17B5" w:rsidP="005F17B5">
      <w:pPr>
        <w:rPr>
          <w:sz w:val="16"/>
        </w:rPr>
      </w:pPr>
      <w:r w:rsidRPr="00397D20">
        <w:rPr>
          <w:sz w:val="16"/>
        </w:rPr>
        <w:t xml:space="preserve">After the original timetable was scuttled by challenges to the new lethal injection procedure, </w:t>
      </w:r>
      <w:r w:rsidRPr="00397D20">
        <w:rPr>
          <w:rStyle w:val="StyleUnderline"/>
        </w:rPr>
        <w:t xml:space="preserve">the Justice Department announced plans to carry out </w:t>
      </w:r>
      <w:r w:rsidRPr="00C651DA">
        <w:rPr>
          <w:rStyle w:val="Emphasis"/>
        </w:rPr>
        <w:t>three executions in July and a fourth in August</w:t>
      </w:r>
      <w:r w:rsidRPr="00397D20">
        <w:rPr>
          <w:rStyle w:val="StyleUnderline"/>
        </w:rPr>
        <w:t>.</w:t>
      </w:r>
      <w:r w:rsidRPr="00397D20">
        <w:rPr>
          <w:sz w:val="16"/>
        </w:rPr>
        <w:t xml:space="preserve"> All involve inmates convicted of murdering children.</w:t>
      </w:r>
    </w:p>
    <w:p w14:paraId="20B1B85C" w14:textId="77777777" w:rsidR="005F17B5" w:rsidRPr="00C651DA" w:rsidRDefault="005F17B5" w:rsidP="005F17B5">
      <w:pPr>
        <w:rPr>
          <w:rStyle w:val="StyleUnderline"/>
        </w:rPr>
      </w:pPr>
      <w:r w:rsidRPr="00C651DA">
        <w:rPr>
          <w:rStyle w:val="StyleUnderline"/>
        </w:rPr>
        <w:t>A district judge</w:t>
      </w:r>
      <w:r w:rsidRPr="00397D20">
        <w:rPr>
          <w:sz w:val="16"/>
        </w:rPr>
        <w:t xml:space="preserve"> </w:t>
      </w:r>
      <w:r w:rsidRPr="00C651DA">
        <w:rPr>
          <w:rStyle w:val="StyleUnderline"/>
        </w:rPr>
        <w:t>said</w:t>
      </w:r>
      <w:r w:rsidRPr="00397D20">
        <w:rPr>
          <w:sz w:val="16"/>
        </w:rPr>
        <w:t xml:space="preserve"> last year that </w:t>
      </w:r>
      <w:r w:rsidRPr="00C651DA">
        <w:rPr>
          <w:rStyle w:val="StyleUnderline"/>
        </w:rPr>
        <w:t xml:space="preserve">the government’s new protocol was </w:t>
      </w:r>
      <w:r w:rsidRPr="00955B39">
        <w:rPr>
          <w:rStyle w:val="Emphasis"/>
        </w:rPr>
        <w:t>inconsistent with the Federal Death Penalty Act</w:t>
      </w:r>
      <w:r w:rsidRPr="00397D20">
        <w:rPr>
          <w:sz w:val="16"/>
        </w:rPr>
        <w:t xml:space="preserve">, a 1994 law </w:t>
      </w:r>
      <w:r w:rsidRPr="00955B39">
        <w:rPr>
          <w:rStyle w:val="Emphasis"/>
        </w:rPr>
        <w:t xml:space="preserve">requiring </w:t>
      </w:r>
      <w:r w:rsidRPr="00397D20">
        <w:rPr>
          <w:sz w:val="16"/>
        </w:rPr>
        <w:t xml:space="preserve">that </w:t>
      </w:r>
      <w:r w:rsidRPr="00955B39">
        <w:rPr>
          <w:rStyle w:val="Emphasis"/>
        </w:rPr>
        <w:t xml:space="preserve">federal executions be carried out “in the manner prescribed by the law of the state </w:t>
      </w:r>
      <w:r w:rsidRPr="00C651DA">
        <w:rPr>
          <w:rStyle w:val="StyleUnderline"/>
        </w:rPr>
        <w:t>in which the sentence is imposed.”</w:t>
      </w:r>
    </w:p>
    <w:p w14:paraId="5CFA568B" w14:textId="77777777" w:rsidR="005F17B5" w:rsidRPr="00397D20" w:rsidRDefault="005F17B5" w:rsidP="005F17B5">
      <w:pPr>
        <w:rPr>
          <w:rStyle w:val="StyleUnderline"/>
        </w:rPr>
      </w:pPr>
      <w:r w:rsidRPr="00397D20">
        <w:rPr>
          <w:rStyle w:val="StyleUnderline"/>
        </w:rPr>
        <w:lastRenderedPageBreak/>
        <w:t>The Justice Department had unsuccessfully appealed to the Supreme Court to let it begin carrying out executions last December, but the high court declined, letting the case play out before a lower court.</w:t>
      </w:r>
      <w:r w:rsidRPr="00397D20">
        <w:rPr>
          <w:sz w:val="16"/>
        </w:rPr>
        <w:t xml:space="preserve"> A panel of </w:t>
      </w:r>
      <w:r w:rsidRPr="00C651DA">
        <w:rPr>
          <w:rStyle w:val="Emphasis"/>
        </w:rPr>
        <w:t>the U.S. Court of Appeals for the D.C. Circuit ruled</w:t>
      </w:r>
      <w:r w:rsidRPr="00397D20">
        <w:rPr>
          <w:rStyle w:val="StyleUnderline"/>
        </w:rPr>
        <w:t xml:space="preserve"> </w:t>
      </w:r>
      <w:r w:rsidRPr="00397D20">
        <w:rPr>
          <w:sz w:val="16"/>
        </w:rPr>
        <w:t>2 to 1 this spring</w:t>
      </w:r>
      <w:r w:rsidRPr="00397D20">
        <w:rPr>
          <w:rStyle w:val="StyleUnderline"/>
        </w:rPr>
        <w:t xml:space="preserve"> </w:t>
      </w:r>
      <w:r w:rsidRPr="00C651DA">
        <w:rPr>
          <w:rStyle w:val="Emphasis"/>
        </w:rPr>
        <w:t>that the executions could move forward.</w:t>
      </w:r>
    </w:p>
    <w:p w14:paraId="0AD70A63" w14:textId="77777777" w:rsidR="005F17B5" w:rsidRPr="00C651DA" w:rsidRDefault="005F17B5" w:rsidP="005F17B5">
      <w:pPr>
        <w:rPr>
          <w:sz w:val="16"/>
        </w:rPr>
      </w:pPr>
      <w:r w:rsidRPr="00C651DA">
        <w:rPr>
          <w:sz w:val="16"/>
        </w:rPr>
        <w:t xml:space="preserve">Two </w:t>
      </w:r>
      <w:r w:rsidRPr="00C651DA">
        <w:rPr>
          <w:rStyle w:val="StyleUnderline"/>
        </w:rPr>
        <w:t>judges</w:t>
      </w:r>
      <w:r w:rsidRPr="00C651DA">
        <w:rPr>
          <w:sz w:val="16"/>
        </w:rPr>
        <w:t xml:space="preserve"> — Gregory </w:t>
      </w:r>
      <w:r w:rsidRPr="00C651DA">
        <w:rPr>
          <w:rStyle w:val="StyleUnderline"/>
        </w:rPr>
        <w:t>Katsas</w:t>
      </w:r>
      <w:r w:rsidRPr="00C651DA">
        <w:rPr>
          <w:sz w:val="16"/>
        </w:rPr>
        <w:t xml:space="preserve"> </w:t>
      </w:r>
      <w:r w:rsidRPr="00C651DA">
        <w:rPr>
          <w:rStyle w:val="StyleUnderline"/>
        </w:rPr>
        <w:t>and</w:t>
      </w:r>
      <w:r w:rsidRPr="00C651DA">
        <w:rPr>
          <w:sz w:val="16"/>
        </w:rPr>
        <w:t xml:space="preserve"> Neomi </w:t>
      </w:r>
      <w:r w:rsidRPr="00C651DA">
        <w:rPr>
          <w:rStyle w:val="StyleUnderline"/>
        </w:rPr>
        <w:t>Rao</w:t>
      </w:r>
      <w:r w:rsidRPr="00C651DA">
        <w:rPr>
          <w:sz w:val="16"/>
        </w:rPr>
        <w:t xml:space="preserve">, both recent nominees of President Trump — </w:t>
      </w:r>
      <w:r w:rsidRPr="00C651DA">
        <w:rPr>
          <w:rStyle w:val="StyleUnderline"/>
        </w:rPr>
        <w:t>lifted the district judge’s injunction.</w:t>
      </w:r>
      <w:r w:rsidRPr="00C651DA">
        <w:rPr>
          <w:sz w:val="16"/>
        </w:rPr>
        <w:t xml:space="preserve"> But the two disagreed on the legal reasoning.</w:t>
      </w:r>
    </w:p>
    <w:p w14:paraId="76B61D0D" w14:textId="77777777" w:rsidR="005F17B5" w:rsidRPr="00C651DA" w:rsidRDefault="005F17B5" w:rsidP="005F17B5">
      <w:pPr>
        <w:rPr>
          <w:sz w:val="16"/>
        </w:rPr>
      </w:pPr>
      <w:r w:rsidRPr="00C651DA">
        <w:rPr>
          <w:rStyle w:val="StyleUnderline"/>
        </w:rPr>
        <w:t>Katsas concluded that the law applies only to</w:t>
      </w:r>
      <w:r w:rsidRPr="00C651DA">
        <w:rPr>
          <w:sz w:val="16"/>
        </w:rPr>
        <w:t xml:space="preserve"> the top-line </w:t>
      </w:r>
      <w:r w:rsidRPr="00C651DA">
        <w:rPr>
          <w:rStyle w:val="StyleUnderline"/>
        </w:rPr>
        <w:t>choice among execution methods</w:t>
      </w:r>
      <w:r w:rsidRPr="00C651DA">
        <w:rPr>
          <w:sz w:val="16"/>
        </w:rPr>
        <w:t>, such as whether to use lethal injection instead of hanging or electrocution.</w:t>
      </w:r>
    </w:p>
    <w:p w14:paraId="4385788E" w14:textId="77777777" w:rsidR="005F17B5" w:rsidRDefault="005F17B5" w:rsidP="005F17B5">
      <w:pPr>
        <w:rPr>
          <w:rStyle w:val="Emphasis"/>
        </w:rPr>
      </w:pPr>
      <w:r w:rsidRPr="00C651DA">
        <w:rPr>
          <w:rStyle w:val="StyleUnderline"/>
        </w:rPr>
        <w:t>Rao</w:t>
      </w:r>
      <w:r w:rsidRPr="00C651DA">
        <w:rPr>
          <w:sz w:val="16"/>
        </w:rPr>
        <w:t xml:space="preserve">, meanwhile, </w:t>
      </w:r>
      <w:r w:rsidRPr="00C651DA">
        <w:rPr>
          <w:rStyle w:val="StyleUnderline"/>
        </w:rPr>
        <w:t>found</w:t>
      </w:r>
      <w:r w:rsidRPr="00C651DA">
        <w:rPr>
          <w:sz w:val="16"/>
        </w:rPr>
        <w:t xml:space="preserve"> that </w:t>
      </w:r>
      <w:r w:rsidRPr="00C651DA">
        <w:rPr>
          <w:rStyle w:val="StyleUnderline"/>
        </w:rPr>
        <w:t>the law</w:t>
      </w:r>
      <w:r w:rsidRPr="00C651DA">
        <w:rPr>
          <w:sz w:val="16"/>
        </w:rPr>
        <w:t xml:space="preserve"> also </w:t>
      </w:r>
      <w:r w:rsidRPr="00C651DA">
        <w:rPr>
          <w:rStyle w:val="StyleUnderline"/>
        </w:rPr>
        <w:t xml:space="preserve">requires the federal government to follow execution procedures set forth in state law, but </w:t>
      </w:r>
      <w:r w:rsidRPr="00955B39">
        <w:rPr>
          <w:rStyle w:val="Emphasis"/>
        </w:rPr>
        <w:t>not procedures set forth in less formal state execution protocols.</w:t>
      </w:r>
    </w:p>
    <w:p w14:paraId="726EAABC" w14:textId="712C35C0" w:rsidR="005F17B5" w:rsidRDefault="007946B6" w:rsidP="007946B6">
      <w:pPr>
        <w:pStyle w:val="Heading4"/>
      </w:pPr>
      <w:r>
        <w:t xml:space="preserve">The federal government will use the interstate commerce clause to carry out </w:t>
      </w:r>
      <w:r w:rsidR="005F17B5">
        <w:t xml:space="preserve">the death penalty in abolitionist </w:t>
      </w:r>
      <w:r>
        <w:t xml:space="preserve">states </w:t>
      </w:r>
    </w:p>
    <w:p w14:paraId="1A98F59F" w14:textId="77777777" w:rsidR="005F17B5" w:rsidRPr="00E8267C" w:rsidRDefault="005F17B5" w:rsidP="005F17B5">
      <w:r w:rsidRPr="004E7919">
        <w:rPr>
          <w:rStyle w:val="Style13ptBold"/>
        </w:rPr>
        <w:t>Mannheimer 17</w:t>
      </w:r>
      <w:r>
        <w:t xml:space="preserve"> (Michael J. Zydney Mannheimer, Professor of Law and Associate Dean for Faculty Development of the Salmon P. Chase College of Law at Northern Kentucky University, “The Coming Federalism Battle in the War over the Death Penalty.” Arkansas Law Review, Vol. 70, No. 2, </w:t>
      </w:r>
      <w:hyperlink r:id="rId14" w:history="1">
        <w:r w:rsidRPr="00A9171B">
          <w:rPr>
            <w:rStyle w:val="Hyperlink"/>
          </w:rPr>
          <w:t>https://scholarworks.uark.edu/cgi/viewcontent.cgi?article=1015&amp;context=alr</w:t>
        </w:r>
      </w:hyperlink>
      <w:r>
        <w:t>, Accessed 6/8/20, JMoore)</w:t>
      </w:r>
    </w:p>
    <w:p w14:paraId="79138A08" w14:textId="77777777" w:rsidR="005F17B5" w:rsidRPr="00364557" w:rsidRDefault="005F17B5" w:rsidP="005F17B5">
      <w:pPr>
        <w:rPr>
          <w:sz w:val="16"/>
        </w:rPr>
      </w:pPr>
      <w:r w:rsidRPr="00364557">
        <w:rPr>
          <w:sz w:val="16"/>
        </w:rPr>
        <w:t xml:space="preserve">Given the support for the death penalty nationally, it is unlikely that the federal government will decommission the death penalty at the national level. </w:t>
      </w:r>
      <w:r w:rsidRPr="00D82F2B">
        <w:rPr>
          <w:rStyle w:val="StyleUnderline"/>
        </w:rPr>
        <w:t>It is</w:t>
      </w:r>
      <w:r w:rsidRPr="00364557">
        <w:rPr>
          <w:sz w:val="16"/>
        </w:rPr>
        <w:t xml:space="preserve"> more </w:t>
      </w:r>
      <w:r w:rsidRPr="00D82F2B">
        <w:rPr>
          <w:rStyle w:val="StyleUnderline"/>
        </w:rPr>
        <w:t>likely that more</w:t>
      </w:r>
      <w:r w:rsidRPr="00364557">
        <w:rPr>
          <w:sz w:val="16"/>
        </w:rPr>
        <w:t xml:space="preserve"> </w:t>
      </w:r>
      <w:r w:rsidRPr="00D82F2B">
        <w:rPr>
          <w:rStyle w:val="StyleUnderline"/>
        </w:rPr>
        <w:t>states</w:t>
      </w:r>
      <w:r w:rsidRPr="00364557">
        <w:rPr>
          <w:sz w:val="16"/>
        </w:rPr>
        <w:t xml:space="preserve">, including some of the biggest, such as California, Pennsylvania, and perhaps even Texas, </w:t>
      </w:r>
      <w:r w:rsidRPr="00D82F2B">
        <w:rPr>
          <w:rStyle w:val="StyleUnderline"/>
        </w:rPr>
        <w:t>will abandon capital punishment in the coming decades.</w:t>
      </w:r>
      <w:r w:rsidRPr="00364557">
        <w:rPr>
          <w:sz w:val="16"/>
        </w:rPr>
        <w:t xml:space="preserve"> Given this, </w:t>
      </w:r>
      <w:r w:rsidRPr="00D82F2B">
        <w:rPr>
          <w:rStyle w:val="StyleUnderline"/>
        </w:rPr>
        <w:t>there is a real likelihood of the expanded use of the federal death penalty as a sort of “safety valve”: the de facto retention of the death penalty in ostensibly non-death-penalty states for the most heinous of killings.</w:t>
      </w:r>
      <w:r w:rsidRPr="00364557">
        <w:rPr>
          <w:sz w:val="16"/>
        </w:rPr>
        <w:t>142 This is what seems to have occurred in the Jacques, Pleau, and Wilson cases, discussed above.143</w:t>
      </w:r>
    </w:p>
    <w:p w14:paraId="7DA35ABA" w14:textId="77777777" w:rsidR="005F17B5" w:rsidRPr="00364557" w:rsidRDefault="005F17B5" w:rsidP="005F17B5">
      <w:pPr>
        <w:rPr>
          <w:sz w:val="16"/>
        </w:rPr>
      </w:pPr>
      <w:r w:rsidRPr="00364557">
        <w:rPr>
          <w:rStyle w:val="StyleUnderline"/>
        </w:rPr>
        <w:t>The expansion of the federal kidnapping statute in 2006 turns even the most local of kidnappings</w:t>
      </w:r>
      <w:r w:rsidRPr="00364557">
        <w:rPr>
          <w:sz w:val="16"/>
        </w:rPr>
        <w:t xml:space="preserve">, as in Jacques, </w:t>
      </w:r>
      <w:r w:rsidRPr="00364557">
        <w:rPr>
          <w:rStyle w:val="StyleUnderline"/>
        </w:rPr>
        <w:t>into a federal case.</w:t>
      </w:r>
      <w:r w:rsidRPr="00364557">
        <w:rPr>
          <w:sz w:val="16"/>
        </w:rPr>
        <w:t xml:space="preserve">144 Indeed, it is difficult to conceive of too many kidnappings that are now not federal crimes. After all, it will be the rare kidnapping that does not involve some “means, facility, or instrumentality of interstate . . . commerce in committing or in furtherance of the commission of the offense.”145 Perhaps a spur-of-the-moment kidnapping would not fall into this category. But any abduction that involves the least bit of planning would likely involve the use of a phone, text, e-mail, instant message, or social media site. In addition, even a spurof-the-moment kidnapping becomes a federal crime when the perpetrator uses one of these means to cover-up the crime, because that would be “in furtherance of the commission of the offense.”146 And </w:t>
      </w:r>
      <w:r w:rsidRPr="00364557">
        <w:rPr>
          <w:rStyle w:val="StyleUnderline"/>
        </w:rPr>
        <w:t>if federal courts continue to agree that an automobile is an instrumentality of interstate commerce</w:t>
      </w:r>
      <w:r w:rsidRPr="00364557">
        <w:rPr>
          <w:sz w:val="16"/>
        </w:rPr>
        <w:t xml:space="preserve">,147 </w:t>
      </w:r>
      <w:r w:rsidRPr="00364557">
        <w:rPr>
          <w:rStyle w:val="StyleUnderline"/>
        </w:rPr>
        <w:t>this would bring virtually every kidnapping within the ambit of the federal statute.</w:t>
      </w:r>
      <w:r w:rsidRPr="00364557">
        <w:rPr>
          <w:sz w:val="16"/>
        </w:rPr>
        <w:t>148</w:t>
      </w:r>
    </w:p>
    <w:p w14:paraId="7EDC7B4A" w14:textId="77777777" w:rsidR="005F17B5" w:rsidRPr="00364557" w:rsidRDefault="005F17B5" w:rsidP="005F17B5">
      <w:pPr>
        <w:rPr>
          <w:sz w:val="16"/>
        </w:rPr>
      </w:pPr>
      <w:r w:rsidRPr="00364557">
        <w:rPr>
          <w:rStyle w:val="StyleUnderline"/>
        </w:rPr>
        <w:t>Murders</w:t>
      </w:r>
      <w:r w:rsidRPr="00364557">
        <w:rPr>
          <w:sz w:val="16"/>
        </w:rPr>
        <w:t xml:space="preserve"> in relation to robbery, too, </w:t>
      </w:r>
      <w:r w:rsidRPr="00364557">
        <w:rPr>
          <w:rStyle w:val="StyleUnderline"/>
        </w:rPr>
        <w:t>can now be charged as federal capital crimes</w:t>
      </w:r>
      <w:r w:rsidRPr="00364557">
        <w:rPr>
          <w:sz w:val="16"/>
        </w:rPr>
        <w:t xml:space="preserve"> </w:t>
      </w:r>
      <w:r w:rsidRPr="00364557">
        <w:rPr>
          <w:rStyle w:val="StyleUnderline"/>
        </w:rPr>
        <w:t>in virtually every instance involving</w:t>
      </w:r>
      <w:r w:rsidRPr="00364557">
        <w:rPr>
          <w:sz w:val="16"/>
        </w:rPr>
        <w:t xml:space="preserve"> use of </w:t>
      </w:r>
      <w:r w:rsidRPr="00364557">
        <w:rPr>
          <w:rStyle w:val="StyleUnderline"/>
        </w:rPr>
        <w:t>a firearm.</w:t>
      </w:r>
      <w:r w:rsidRPr="00364557">
        <w:rPr>
          <w:sz w:val="16"/>
        </w:rPr>
        <w:t xml:space="preserve"> This is </w:t>
      </w:r>
      <w:r w:rsidRPr="00364557">
        <w:rPr>
          <w:rStyle w:val="StyleUnderline"/>
        </w:rPr>
        <w:t>thanks to the Hobbs Act</w:t>
      </w:r>
      <w:r w:rsidRPr="00364557">
        <w:rPr>
          <w:sz w:val="16"/>
        </w:rPr>
        <w:t xml:space="preserve"> as recently interpreted in the little-noticed case of Taylor v. United States. 149 Taylor, decided in the last month of the October 2015 Term, addressed whether robbery of a drug dealer of drugs and proceeds from the drug trade violate the Hobbs Act, even if the prosecutor could not show that the drugs ever crossed state lines.150 The Court held seven to one that the Hobbs Act was violated under those circumstances.151 It observed that the Hobbs Act includes within its ambit “‘all . . . commerce over which the United States has jurisdiction.’”152 It also noted that it had already held in Gonzalez v. Raich153 that Congress may, pursuant to the Constitution’s Commerce154 and Necessary and Proper Clauses,155 regulate even the purely intrastate sale or use of narcotics, because even a purely intrastate activity involving drugs can have a substantial effect on the interstate market for drugs if all such intrastate activities were to be aggregated.156 The Court proceeded syllogistically: if Congress may regulate purely intrastate use or sale of narcotics as commerce, and if the Hobbs Act covers robbery that affects any “commerce over which the United States has jurisdiction,” then the Hobbs Act criminalizes robbery of drugs that have never crossed state lines or the proceeds from their sale.157</w:t>
      </w:r>
    </w:p>
    <w:p w14:paraId="6B72D179" w14:textId="77777777" w:rsidR="005F17B5" w:rsidRPr="00364557" w:rsidRDefault="005F17B5" w:rsidP="005F17B5">
      <w:pPr>
        <w:rPr>
          <w:sz w:val="16"/>
        </w:rPr>
      </w:pPr>
      <w:r w:rsidRPr="00364557">
        <w:rPr>
          <w:sz w:val="16"/>
        </w:rPr>
        <w:lastRenderedPageBreak/>
        <w:t>As straightforwardly as Taylor’s holding flows from Raich, it is also deeply troubling. While Taylor itself involved robbery of ill-gotten gains—drugs and the proceeds from their sale—the Hobbs Act, of course, is not so limited. The Hobbs Act covers robbery of the proceeds of activities of any sort, licit or illicit, that affect interstate commerce.158 Taylor holds that this extends to the proceeds of even purely intrastate activities that might, in the aggregate, substantially affect interstate commerce.159 But one might justifiably wonder what types of proceeds do not fall within this description. Virtually all goods and currency represent the products of having engaged in commerce; the typical robbery victim almost invariably will have acquired the contents of her wallet from engaging in some trade or profession. The mine-run gunpoint mugging of a city denizen for ten dollars is now, according to Taylor, a federal crime.160 And if the victim is killed, in Boston or Brooklyn, Milwaukee or Minneapolis, Providence or Peoria, Detroit or Des Moines, the federal government can seek the death penalty.</w:t>
      </w:r>
    </w:p>
    <w:p w14:paraId="2EDAF815" w14:textId="77777777" w:rsidR="005F17B5" w:rsidRPr="00364557" w:rsidRDefault="005F17B5" w:rsidP="005F17B5">
      <w:pPr>
        <w:rPr>
          <w:rStyle w:val="StyleUnderline"/>
        </w:rPr>
      </w:pPr>
      <w:r w:rsidRPr="00364557">
        <w:rPr>
          <w:sz w:val="16"/>
        </w:rPr>
        <w:t xml:space="preserve">One can also imagine </w:t>
      </w:r>
      <w:r w:rsidRPr="00364557">
        <w:rPr>
          <w:rStyle w:val="StyleUnderline"/>
        </w:rPr>
        <w:t>other potential federal capital crimes in the not-too-distant future.</w:t>
      </w:r>
      <w:r w:rsidRPr="00364557">
        <w:rPr>
          <w:sz w:val="16"/>
        </w:rPr>
        <w:t xml:space="preserve"> For example, </w:t>
      </w:r>
      <w:r w:rsidRPr="00364557">
        <w:rPr>
          <w:rStyle w:val="StyleUnderline"/>
        </w:rPr>
        <w:t>in the wake of the killings of five police officers in Dallas</w:t>
      </w:r>
      <w:r w:rsidRPr="00364557">
        <w:rPr>
          <w:sz w:val="16"/>
        </w:rPr>
        <w:t xml:space="preserve">, Texas </w:t>
      </w:r>
      <w:r w:rsidRPr="00364557">
        <w:rPr>
          <w:rStyle w:val="StyleUnderline"/>
        </w:rPr>
        <w:t>in</w:t>
      </w:r>
      <w:r w:rsidRPr="00364557">
        <w:rPr>
          <w:sz w:val="16"/>
        </w:rPr>
        <w:t xml:space="preserve"> the summer of </w:t>
      </w:r>
      <w:r w:rsidRPr="00364557">
        <w:rPr>
          <w:rStyle w:val="StyleUnderline"/>
        </w:rPr>
        <w:t>2016</w:t>
      </w:r>
      <w:r w:rsidRPr="00364557">
        <w:rPr>
          <w:sz w:val="16"/>
        </w:rPr>
        <w:t xml:space="preserve">, U.S. </w:t>
      </w:r>
      <w:r w:rsidRPr="00364557">
        <w:rPr>
          <w:rStyle w:val="StyleUnderline"/>
        </w:rPr>
        <w:t>Senators from Texas</w:t>
      </w:r>
      <w:r w:rsidRPr="00364557">
        <w:rPr>
          <w:sz w:val="16"/>
        </w:rPr>
        <w:t xml:space="preserve"> John Cornyn and Ted Cruz have </w:t>
      </w:r>
      <w:r w:rsidRPr="00364557">
        <w:rPr>
          <w:rStyle w:val="StyleUnderline"/>
        </w:rPr>
        <w:t>proposed the Back the Blue Act, which would impose federal criminal liability, including the death penalty, for the killing of any federal law enforcement officer or any law enforcement officer of any agency that receives federal funding.</w:t>
      </w:r>
      <w:r w:rsidRPr="00364557">
        <w:rPr>
          <w:sz w:val="16"/>
        </w:rPr>
        <w:t xml:space="preserve">161 </w:t>
      </w:r>
      <w:r w:rsidRPr="00364557">
        <w:rPr>
          <w:rStyle w:val="StyleUnderline"/>
        </w:rPr>
        <w:t>Because federal aid to state and local law enforcement is so widespread,</w:t>
      </w:r>
      <w:r w:rsidRPr="00364557">
        <w:rPr>
          <w:sz w:val="16"/>
        </w:rPr>
        <w:t xml:space="preserve">162 </w:t>
      </w:r>
      <w:r w:rsidRPr="00364557">
        <w:rPr>
          <w:rStyle w:val="StyleUnderline"/>
        </w:rPr>
        <w:t>the</w:t>
      </w:r>
      <w:r w:rsidRPr="00364557">
        <w:rPr>
          <w:sz w:val="16"/>
        </w:rPr>
        <w:t xml:space="preserve"> Back the Blue </w:t>
      </w:r>
      <w:r w:rsidRPr="00364557">
        <w:rPr>
          <w:rStyle w:val="StyleUnderline"/>
        </w:rPr>
        <w:t>Act, if passed, could virtually capitalize the murder of any police officer in the country.</w:t>
      </w:r>
    </w:p>
    <w:p w14:paraId="216C117A" w14:textId="77777777" w:rsidR="005F17B5" w:rsidRDefault="005F17B5" w:rsidP="005F17B5">
      <w:pPr>
        <w:rPr>
          <w:sz w:val="16"/>
        </w:rPr>
      </w:pPr>
      <w:r w:rsidRPr="00364557">
        <w:rPr>
          <w:rStyle w:val="StyleUnderline"/>
        </w:rPr>
        <w:t>Even more broadly sweeping would be a federal crime prohibiting any murder that utilizes any “means, facility, or instrumentality of interstate commerce</w:t>
      </w:r>
      <w:r w:rsidRPr="00364557">
        <w:rPr>
          <w:sz w:val="16"/>
        </w:rPr>
        <w:t>” in the commission or in furtherance of the commission of the offense. In addition to federalizing most murders for the same reasons that most kidnappings are federal,163 a killing would be a federal crime so long as the murder weapon crossed state lines. Indeed, federal prohibitions on the possession of such items as guns,164 ammunition,165 and body armor166 now rest on this very tenuous connection to interstate commerce.167 In fact, the U.S. Senate in 1991 approved a provision that would have made it a federal crime, subject to the death penalty, to commit murder using a firearm that had “moved at any time in interstate or foreign commerce.”168 Though this provision never became law, this move would have dramatically increased the number of murders that violate federal law. As the amendment’s primary sponsor, Sen. Alphonse D’Amato of New York, put it, it would have applied to “most gun-related murders.”169 Sen. D’Amato said that the measure “was aimed primarily at letting federal prosecutors seek the death penalty in 14 states where capital punishment is not on the books.”170</w:t>
      </w:r>
    </w:p>
    <w:p w14:paraId="49E7329D" w14:textId="77777777" w:rsidR="005F17B5" w:rsidRDefault="005F17B5" w:rsidP="005F17B5"/>
    <w:p w14:paraId="458D7AD7" w14:textId="24F13B1F" w:rsidR="005F17B5" w:rsidRDefault="005F17B5" w:rsidP="005F17B5">
      <w:pPr>
        <w:pStyle w:val="Heading4"/>
      </w:pPr>
      <w:r>
        <w:t>Federal capital punishment in states that have abolished their death penalties upsets the balance of federali</w:t>
      </w:r>
      <w:r w:rsidR="007946B6">
        <w:t>sm – Supreme Court Intervention</w:t>
      </w:r>
      <w:r>
        <w:t xml:space="preserve"> is needed to stop federal expansion </w:t>
      </w:r>
      <w:r w:rsidR="007946B6">
        <w:t xml:space="preserve">of power </w:t>
      </w:r>
    </w:p>
    <w:p w14:paraId="5FAE60B9" w14:textId="77777777" w:rsidR="005F17B5" w:rsidRPr="00917FA3" w:rsidRDefault="005F17B5" w:rsidP="005F17B5">
      <w:r w:rsidRPr="004E7919">
        <w:rPr>
          <w:rStyle w:val="Style13ptBold"/>
        </w:rPr>
        <w:t>Mannheimer 17</w:t>
      </w:r>
      <w:r>
        <w:t xml:space="preserve"> (Michael J. Zydney Mannheimer, Professor of Law and Associate Dean for Faculty Development of the Salmon P. Chase College of Law at Northern Kentucky University, “The Coming Federalism Battle in the War over the Death Penalty.” Arkansas Law Review, Vol. 70, No. 2, </w:t>
      </w:r>
      <w:hyperlink r:id="rId15" w:history="1">
        <w:r w:rsidRPr="00A9171B">
          <w:rPr>
            <w:rStyle w:val="Hyperlink"/>
          </w:rPr>
          <w:t>https://scholarworks.uark.edu/cgi/viewcontent.cgi?article=1015&amp;context=alr</w:t>
        </w:r>
      </w:hyperlink>
      <w:r>
        <w:t>, Accessed 6/8/20, JMoore)</w:t>
      </w:r>
    </w:p>
    <w:p w14:paraId="3FC17226" w14:textId="77777777" w:rsidR="005F17B5" w:rsidRPr="00364557" w:rsidRDefault="005F17B5" w:rsidP="005F17B5">
      <w:pPr>
        <w:rPr>
          <w:rStyle w:val="StyleUnderline"/>
        </w:rPr>
      </w:pPr>
      <w:r w:rsidRPr="00364557">
        <w:rPr>
          <w:rStyle w:val="StyleUnderline"/>
        </w:rPr>
        <w:t>In both the short term and the long term, we can expect more federal capital prosecutions in non-death penalty</w:t>
      </w:r>
      <w:r w:rsidRPr="00364557">
        <w:rPr>
          <w:sz w:val="16"/>
        </w:rPr>
        <w:t xml:space="preserve"> </w:t>
      </w:r>
      <w:r w:rsidRPr="00364557">
        <w:rPr>
          <w:rStyle w:val="StyleUnderline"/>
        </w:rPr>
        <w:t>states. We can also expect more federalism based arguments by federal capital defendants against this application of the death penalty.</w:t>
      </w:r>
      <w:r w:rsidRPr="00364557">
        <w:rPr>
          <w:sz w:val="16"/>
        </w:rPr>
        <w:t xml:space="preserve"> We have already begun to see these arguments in federal district courts and at some point, federal appeals courts and perhaps </w:t>
      </w:r>
      <w:r w:rsidRPr="00364557">
        <w:rPr>
          <w:rStyle w:val="StyleUnderline"/>
        </w:rPr>
        <w:t>the Supreme Court will have to weigh in.</w:t>
      </w:r>
    </w:p>
    <w:p w14:paraId="7B44E694" w14:textId="77777777" w:rsidR="005F17B5" w:rsidRPr="00364557" w:rsidRDefault="005F17B5" w:rsidP="005F17B5">
      <w:pPr>
        <w:rPr>
          <w:rStyle w:val="StyleUnderline"/>
        </w:rPr>
      </w:pPr>
      <w:r w:rsidRPr="00364557">
        <w:rPr>
          <w:sz w:val="16"/>
        </w:rPr>
        <w:t xml:space="preserve">As discussed above, in the long-term, </w:t>
      </w:r>
      <w:r w:rsidRPr="00364557">
        <w:rPr>
          <w:rStyle w:val="StyleUnderline"/>
        </w:rPr>
        <w:t xml:space="preserve">the federal death penalty will likely grow as capital punishment recedes in the states. </w:t>
      </w:r>
      <w:r w:rsidRPr="00364557">
        <w:rPr>
          <w:sz w:val="16"/>
        </w:rPr>
        <w:t xml:space="preserve">Short-term prospects for application of the federal death penalty in non-death states appear similar. Recall that Attorneys General in the George W. Bush administration sought the death penalty in non-death states nearly four times as often as those in the Obama administration: thirty-nine versus ten. </w:t>
      </w:r>
      <w:r w:rsidRPr="00364557">
        <w:rPr>
          <w:rStyle w:val="StyleUnderline"/>
        </w:rPr>
        <w:t>The</w:t>
      </w:r>
      <w:r w:rsidRPr="00364557">
        <w:rPr>
          <w:sz w:val="16"/>
        </w:rPr>
        <w:t xml:space="preserve"> very </w:t>
      </w:r>
      <w:r w:rsidRPr="00364557">
        <w:rPr>
          <w:rStyle w:val="StyleUnderline"/>
        </w:rPr>
        <w:t>fact that the Justice Department is in Republican hands</w:t>
      </w:r>
      <w:r w:rsidRPr="00364557">
        <w:rPr>
          <w:sz w:val="16"/>
        </w:rPr>
        <w:t xml:space="preserve"> for at least the next four years </w:t>
      </w:r>
      <w:r w:rsidRPr="00364557">
        <w:rPr>
          <w:rStyle w:val="StyleUnderline"/>
        </w:rPr>
        <w:t>indicates that the numbers may again spike very soon.</w:t>
      </w:r>
    </w:p>
    <w:p w14:paraId="1D4EC69C" w14:textId="77777777" w:rsidR="005F17B5" w:rsidRPr="00364557" w:rsidRDefault="005F17B5" w:rsidP="005F17B5">
      <w:pPr>
        <w:rPr>
          <w:sz w:val="16"/>
        </w:rPr>
      </w:pPr>
      <w:r w:rsidRPr="00364557">
        <w:rPr>
          <w:sz w:val="16"/>
        </w:rPr>
        <w:lastRenderedPageBreak/>
        <w:t xml:space="preserve">Moreover, President </w:t>
      </w:r>
      <w:r w:rsidRPr="00364557">
        <w:rPr>
          <w:rStyle w:val="StyleUnderline"/>
        </w:rPr>
        <w:t>Trump famously took out full page advertisements</w:t>
      </w:r>
      <w:r w:rsidRPr="00364557">
        <w:rPr>
          <w:sz w:val="16"/>
        </w:rPr>
        <w:t xml:space="preserve"> </w:t>
      </w:r>
      <w:r w:rsidRPr="00364557">
        <w:rPr>
          <w:rStyle w:val="StyleUnderline"/>
        </w:rPr>
        <w:t>in the four major New York newspapers in 1989 calling for New York to bring back the death penalty</w:t>
      </w:r>
      <w:r w:rsidRPr="00364557">
        <w:rPr>
          <w:sz w:val="16"/>
        </w:rPr>
        <w:t xml:space="preserve"> after five teenagers were accused (and later convicted) of raping and nearly killing a woman in Central Park.171 In October 2016, despite virtually conclusive evidence that the five had been wrongly convicted,172 Trump continued to assert that they were guilty.173 Attorney General Jeff Sessions has pointed to Trump’s position in that case as evidence that he “believes in law and order.”174 </w:t>
      </w:r>
      <w:r w:rsidRPr="00E8267C">
        <w:rPr>
          <w:rStyle w:val="StyleUnderline"/>
        </w:rPr>
        <w:t>These sentiments</w:t>
      </w:r>
      <w:r w:rsidRPr="00364557">
        <w:rPr>
          <w:sz w:val="16"/>
        </w:rPr>
        <w:t xml:space="preserve"> perhaps </w:t>
      </w:r>
      <w:r w:rsidRPr="00E8267C">
        <w:rPr>
          <w:rStyle w:val="StyleUnderline"/>
        </w:rPr>
        <w:t>signal that the use</w:t>
      </w:r>
      <w:r w:rsidRPr="00364557">
        <w:rPr>
          <w:rStyle w:val="StyleUnderline"/>
        </w:rPr>
        <w:t xml:space="preserve"> of the federal death penalty will increase across the board</w:t>
      </w:r>
      <w:r w:rsidRPr="00364557">
        <w:rPr>
          <w:sz w:val="16"/>
        </w:rPr>
        <w:t xml:space="preserve"> in the next four years.</w:t>
      </w:r>
    </w:p>
    <w:p w14:paraId="72261879" w14:textId="77777777" w:rsidR="005F17B5" w:rsidRPr="00E8267C" w:rsidRDefault="005F17B5" w:rsidP="005F17B5">
      <w:pPr>
        <w:rPr>
          <w:sz w:val="16"/>
        </w:rPr>
      </w:pPr>
      <w:r w:rsidRPr="00364557">
        <w:rPr>
          <w:rStyle w:val="StyleUnderline"/>
        </w:rPr>
        <w:t>Federal capital defendants</w:t>
      </w:r>
      <w:r w:rsidRPr="00E8267C">
        <w:rPr>
          <w:sz w:val="16"/>
        </w:rPr>
        <w:t xml:space="preserve">, however, </w:t>
      </w:r>
      <w:r w:rsidRPr="00364557">
        <w:rPr>
          <w:rStyle w:val="StyleUnderline"/>
        </w:rPr>
        <w:t xml:space="preserve">have begun to raise arguments that the Constitution forbids the imposition of the federal death penalty in non-death penalty states. </w:t>
      </w:r>
      <w:r w:rsidRPr="00E8267C">
        <w:rPr>
          <w:sz w:val="16"/>
        </w:rPr>
        <w:t xml:space="preserve">Sometimes, the argument relies solely or primarily on the notion that such use of federal capital punishment constitutes “cruel and unusual punishment” in violation of the Eighth Amendment.175 </w:t>
      </w:r>
      <w:r w:rsidRPr="00E8267C">
        <w:rPr>
          <w:rStyle w:val="StyleUnderline"/>
        </w:rPr>
        <w:t>Sometimes, the defendant makes a more generalized argument based on the Tenth Amendment or general federalism principles.</w:t>
      </w:r>
      <w:r w:rsidRPr="00E8267C">
        <w:rPr>
          <w:sz w:val="16"/>
        </w:rPr>
        <w:t xml:space="preserve">176 </w:t>
      </w:r>
      <w:r w:rsidRPr="00E8267C">
        <w:rPr>
          <w:rStyle w:val="StyleUnderline"/>
        </w:rPr>
        <w:t>District courts that have addressed these arguments have thus far uniformly rejected them.</w:t>
      </w:r>
      <w:r w:rsidRPr="00E8267C">
        <w:rPr>
          <w:sz w:val="16"/>
        </w:rPr>
        <w:t>177</w:t>
      </w:r>
    </w:p>
    <w:p w14:paraId="3A85D6F0" w14:textId="77777777" w:rsidR="005F17B5" w:rsidRPr="00E8267C" w:rsidRDefault="005F17B5" w:rsidP="005F17B5">
      <w:pPr>
        <w:rPr>
          <w:sz w:val="16"/>
        </w:rPr>
      </w:pPr>
      <w:r w:rsidRPr="00E8267C">
        <w:rPr>
          <w:sz w:val="16"/>
        </w:rPr>
        <w:t xml:space="preserve">One can certainly understand the hesitancy that district courts have shown in embracing the argument that federalism principles embedded in the Constitution prohibit the federal government from imposing the death penalty in some states but not others. It is, to be sure, a novel argument. But the argument is novel precisely because the practice of seeking the federal death penalty in non-death penalty states is itself novel—at least by reference to the long sweep of American history. </w:t>
      </w:r>
      <w:r w:rsidRPr="00E8267C">
        <w:rPr>
          <w:rStyle w:val="StyleUnderline"/>
        </w:rPr>
        <w:t>One can only hope</w:t>
      </w:r>
      <w:r w:rsidRPr="00E8267C">
        <w:rPr>
          <w:sz w:val="16"/>
        </w:rPr>
        <w:t xml:space="preserve"> that, if and when the issue reaches </w:t>
      </w:r>
      <w:r w:rsidRPr="00E8267C">
        <w:rPr>
          <w:rStyle w:val="StyleUnderline"/>
        </w:rPr>
        <w:t>the Supreme Court</w:t>
      </w:r>
      <w:r w:rsidRPr="00E8267C">
        <w:rPr>
          <w:sz w:val="16"/>
        </w:rPr>
        <w:t xml:space="preserve">, the Justices </w:t>
      </w:r>
      <w:r w:rsidRPr="00E8267C">
        <w:rPr>
          <w:rStyle w:val="StyleUnderline"/>
        </w:rPr>
        <w:t xml:space="preserve">will display </w:t>
      </w:r>
      <w:r w:rsidRPr="00E8267C">
        <w:rPr>
          <w:sz w:val="16"/>
        </w:rPr>
        <w:t>the same sort of</w:t>
      </w:r>
      <w:r w:rsidRPr="00E8267C">
        <w:rPr>
          <w:rStyle w:val="StyleUnderline"/>
        </w:rPr>
        <w:t xml:space="preserve"> skepticism over the constitutionality of the practice</w:t>
      </w:r>
      <w:r w:rsidRPr="00E8267C">
        <w:rPr>
          <w:sz w:val="16"/>
        </w:rPr>
        <w:t xml:space="preserve"> that they have done in scrutinizing other unprecedented federal schemes.178</w:t>
      </w:r>
    </w:p>
    <w:p w14:paraId="3B938E21" w14:textId="77777777" w:rsidR="005F17B5" w:rsidRPr="00E8267C" w:rsidRDefault="005F17B5" w:rsidP="005F17B5">
      <w:pPr>
        <w:rPr>
          <w:sz w:val="16"/>
        </w:rPr>
      </w:pPr>
      <w:r w:rsidRPr="00E8267C">
        <w:rPr>
          <w:rStyle w:val="StyleUnderline"/>
        </w:rPr>
        <w:t>For those who would like to see a judicially enforced robust federalism in this area, there is</w:t>
      </w:r>
      <w:r w:rsidRPr="00E8267C">
        <w:rPr>
          <w:sz w:val="16"/>
        </w:rPr>
        <w:t xml:space="preserve"> </w:t>
      </w:r>
      <w:r w:rsidRPr="00E8267C">
        <w:rPr>
          <w:rStyle w:val="StyleUnderline"/>
        </w:rPr>
        <w:t>some</w:t>
      </w:r>
      <w:r w:rsidRPr="00E8267C">
        <w:rPr>
          <w:sz w:val="16"/>
        </w:rPr>
        <w:t xml:space="preserve"> glimmer of </w:t>
      </w:r>
      <w:r w:rsidRPr="00E8267C">
        <w:rPr>
          <w:rStyle w:val="StyleUnderline"/>
        </w:rPr>
        <w:t xml:space="preserve">hope. In his lone dissent in Taylor v. United States, Justice Thomas not only lamented the vast expansion of the </w:t>
      </w:r>
      <w:r w:rsidRPr="00E8267C">
        <w:rPr>
          <w:sz w:val="16"/>
        </w:rPr>
        <w:t xml:space="preserve">reach of the </w:t>
      </w:r>
      <w:r w:rsidRPr="00E8267C">
        <w:rPr>
          <w:rStyle w:val="StyleUnderline"/>
        </w:rPr>
        <w:t>Commerce Clause</w:t>
      </w:r>
      <w:r w:rsidRPr="00E8267C">
        <w:rPr>
          <w:sz w:val="16"/>
        </w:rPr>
        <w:t xml:space="preserve">,179 </w:t>
      </w:r>
      <w:r w:rsidRPr="00E8267C">
        <w:rPr>
          <w:rStyle w:val="StyleUnderline"/>
        </w:rPr>
        <w:t xml:space="preserve">but </w:t>
      </w:r>
      <w:r w:rsidRPr="00E8267C">
        <w:rPr>
          <w:sz w:val="16"/>
        </w:rPr>
        <w:t xml:space="preserve">he also went on to specifically </w:t>
      </w:r>
      <w:r w:rsidRPr="00E8267C">
        <w:rPr>
          <w:rStyle w:val="StyleUnderline"/>
        </w:rPr>
        <w:t>criticize the reflexive application of that jurisprudence beyond the economic and regulatory realm,</w:t>
      </w:r>
      <w:r w:rsidRPr="00E8267C">
        <w:rPr>
          <w:sz w:val="16"/>
        </w:rPr>
        <w:t xml:space="preserve"> where it was created, </w:t>
      </w:r>
      <w:r w:rsidRPr="00E8267C">
        <w:rPr>
          <w:rStyle w:val="StyleUnderline"/>
        </w:rPr>
        <w:t xml:space="preserve">to the criminal sphere. </w:t>
      </w:r>
      <w:r w:rsidRPr="00E8267C">
        <w:rPr>
          <w:sz w:val="16"/>
        </w:rPr>
        <w:t xml:space="preserve">He wrote: “[T]he substantial-effects test gained momentum not in the criminal context, but instead in the context in which courts most defer to the Government: the regulatory arena. Without adequate reflection, the Court later extended this approach to the criminal context.”180 Thus, it appears that </w:t>
      </w:r>
      <w:r w:rsidRPr="00E8267C">
        <w:rPr>
          <w:rStyle w:val="StyleUnderline"/>
        </w:rPr>
        <w:t>at least one sitting Justice may be willing to re-think an expansive view of federal power in the area most traditionally reserved for the states</w:t>
      </w:r>
      <w:r w:rsidRPr="00E8267C">
        <w:rPr>
          <w:sz w:val="16"/>
        </w:rPr>
        <w:t>: the definition and punishment of criminal offenses. Given the specific constitutional injunction against “cruel and unusual punishments,” a principled line could be drawn at the imposition of a type of punishment foreign to the people of a state.</w:t>
      </w:r>
    </w:p>
    <w:p w14:paraId="26C052C5" w14:textId="77777777" w:rsidR="005F17B5" w:rsidRPr="00A277CF" w:rsidRDefault="005F17B5" w:rsidP="005F17B5"/>
    <w:p w14:paraId="3B340DAF" w14:textId="77777777" w:rsidR="005F17B5" w:rsidRDefault="005F17B5" w:rsidP="005F17B5"/>
    <w:p w14:paraId="56FDBC4D" w14:textId="77777777" w:rsidR="005F17B5" w:rsidRDefault="005F17B5" w:rsidP="005F17B5">
      <w:pPr>
        <w:pStyle w:val="Heading4"/>
      </w:pPr>
      <w:r>
        <w:t xml:space="preserve">Independently, the federal death penalty contradicts state abolition efforts </w:t>
      </w:r>
    </w:p>
    <w:p w14:paraId="5F2DCBFC" w14:textId="77777777" w:rsidR="005F17B5" w:rsidRPr="00AA5A39" w:rsidRDefault="005F17B5" w:rsidP="005F17B5">
      <w:r w:rsidRPr="00AA5A39">
        <w:rPr>
          <w:rStyle w:val="Style13ptBold"/>
        </w:rPr>
        <w:t>Czajka 19</w:t>
      </w:r>
      <w:r>
        <w:t xml:space="preserve"> (Kelley, contributing writer at Pacific Standard, “How Does the Federal Death Penalty Work?” Pacific Standard, 7/25/19, </w:t>
      </w:r>
      <w:hyperlink r:id="rId16" w:history="1">
        <w:r w:rsidRPr="0076684A">
          <w:rPr>
            <w:rStyle w:val="Hyperlink"/>
          </w:rPr>
          <w:t>https://psmag.com/news/how-does-the-federal-death-penalty-work</w:t>
        </w:r>
      </w:hyperlink>
      <w:r>
        <w:t>, Accessed 7/5/20, GDI – JMoore)</w:t>
      </w:r>
    </w:p>
    <w:p w14:paraId="7AF75F9B" w14:textId="77777777" w:rsidR="005F17B5" w:rsidRPr="00AA5A39" w:rsidRDefault="005F17B5" w:rsidP="005F17B5">
      <w:pPr>
        <w:rPr>
          <w:sz w:val="16"/>
        </w:rPr>
      </w:pPr>
      <w:r w:rsidRPr="00372E06">
        <w:rPr>
          <w:rStyle w:val="StyleUnderline"/>
        </w:rPr>
        <w:t>The</w:t>
      </w:r>
      <w:r w:rsidRPr="00AA5A39">
        <w:rPr>
          <w:sz w:val="16"/>
        </w:rPr>
        <w:t xml:space="preserve"> United States </w:t>
      </w:r>
      <w:r w:rsidRPr="00372E06">
        <w:rPr>
          <w:rStyle w:val="StyleUnderline"/>
        </w:rPr>
        <w:t>Department of Justice (DOJ)</w:t>
      </w:r>
      <w:r w:rsidRPr="00AA5A39">
        <w:rPr>
          <w:sz w:val="16"/>
        </w:rPr>
        <w:t xml:space="preserve"> has </w:t>
      </w:r>
      <w:r w:rsidRPr="00372E06">
        <w:rPr>
          <w:rStyle w:val="StyleUnderline"/>
        </w:rPr>
        <w:t>directed the Federal Bureau of Prisons to allow the federal government to resume capital punishment</w:t>
      </w:r>
      <w:r w:rsidRPr="00AA5A39">
        <w:rPr>
          <w:sz w:val="16"/>
        </w:rPr>
        <w:t xml:space="preserve"> for the first time since 2003. In the announcement released Thursday, </w:t>
      </w:r>
      <w:r w:rsidRPr="00372E06">
        <w:rPr>
          <w:rStyle w:val="StyleUnderline"/>
        </w:rPr>
        <w:t>Attorney General</w:t>
      </w:r>
      <w:r w:rsidRPr="00AA5A39">
        <w:rPr>
          <w:sz w:val="16"/>
        </w:rPr>
        <w:t xml:space="preserve"> William </w:t>
      </w:r>
      <w:r w:rsidRPr="00372E06">
        <w:rPr>
          <w:rStyle w:val="StyleUnderline"/>
        </w:rPr>
        <w:t>Barr ordered the executions of five federal death row inmates</w:t>
      </w:r>
      <w:r w:rsidRPr="00AA5A39">
        <w:rPr>
          <w:sz w:val="16"/>
        </w:rPr>
        <w:t>, scheduled to take place in December of 2019 and January of 2020, with an intention to schedule additional executions at a later date.</w:t>
      </w:r>
    </w:p>
    <w:p w14:paraId="7F1BAE12" w14:textId="77777777" w:rsidR="005F17B5" w:rsidRPr="00AA5A39" w:rsidRDefault="005F17B5" w:rsidP="005F17B5">
      <w:pPr>
        <w:rPr>
          <w:sz w:val="16"/>
        </w:rPr>
      </w:pPr>
      <w:r w:rsidRPr="00AA5A39">
        <w:rPr>
          <w:sz w:val="16"/>
        </w:rPr>
        <w:t>"Under Administrations of both parties, the Department of Justice has sought the death penalty against the worst criminals, including these five murderers, each of whom was convicted by a jury of his peers after a full and fair proceeding," Barr said in a statement. "The Justice Department upholds the rule of law—and we owe it to the victims and their families to carry forward the sentence imposed by our justice system."</w:t>
      </w:r>
    </w:p>
    <w:p w14:paraId="63F1F6FA" w14:textId="77777777" w:rsidR="005F17B5" w:rsidRPr="00AA5A39" w:rsidRDefault="005F17B5" w:rsidP="005F17B5">
      <w:pPr>
        <w:rPr>
          <w:sz w:val="16"/>
        </w:rPr>
      </w:pPr>
      <w:r w:rsidRPr="00AA5A39">
        <w:rPr>
          <w:sz w:val="16"/>
        </w:rPr>
        <w:t>The statement released by the DOJ includes brief descriptions of the violent crimes committed by each of the five inmates, noting they have all exhausted their appellate and post-conviction remedies, leaving no legal impediments to the application of the death penalty.</w:t>
      </w:r>
    </w:p>
    <w:p w14:paraId="549CBA33" w14:textId="77777777" w:rsidR="005F17B5" w:rsidRPr="00AA5A39" w:rsidRDefault="005F17B5" w:rsidP="005F17B5">
      <w:pPr>
        <w:rPr>
          <w:sz w:val="16"/>
        </w:rPr>
      </w:pPr>
      <w:r w:rsidRPr="00AA5A39">
        <w:rPr>
          <w:sz w:val="16"/>
        </w:rPr>
        <w:lastRenderedPageBreak/>
        <w:t>Still, the order isn't necessarily a green light to begin executions. It will probably face challenges, particularly regarding Barr's proposed new lethal injection protocol. In case you need a refresher after 16 years, here's an explanation of the current state of the federal death penalty.</w:t>
      </w:r>
    </w:p>
    <w:p w14:paraId="1BA00727" w14:textId="77777777" w:rsidR="005F17B5" w:rsidRPr="00AA5A39" w:rsidRDefault="005F17B5" w:rsidP="005F17B5">
      <w:pPr>
        <w:rPr>
          <w:sz w:val="16"/>
        </w:rPr>
      </w:pPr>
      <w:r w:rsidRPr="00AA5A39">
        <w:rPr>
          <w:sz w:val="16"/>
        </w:rPr>
        <w:t>HOW IS THE FEDERAL DEATH PENALTY APPLIED AND EXECUTED?</w:t>
      </w:r>
    </w:p>
    <w:p w14:paraId="653F27BA" w14:textId="77777777" w:rsidR="005F17B5" w:rsidRPr="00AA5A39" w:rsidRDefault="005F17B5" w:rsidP="005F17B5">
      <w:pPr>
        <w:rPr>
          <w:sz w:val="16"/>
        </w:rPr>
      </w:pPr>
      <w:r w:rsidRPr="00AA5A39">
        <w:rPr>
          <w:rStyle w:val="StyleUnderline"/>
        </w:rPr>
        <w:t>Federal death penalty cases are authorized by the DOJ in consultation with local U.S. attorney offices</w:t>
      </w:r>
      <w:r w:rsidRPr="00AA5A39">
        <w:rPr>
          <w:sz w:val="16"/>
        </w:rPr>
        <w:t xml:space="preserve"> (U.S. attorneys represent the federal government in district courts and appeals courts). According to Capital Punishment in Context, an online resource for those studying the death penalty, a committee within the DOJ reviews all federal death-eligible cases, taking into consideration defense attorneys' reasons not to seek the death penalty, and makes recommendations to the attorney general on whether to seek the death penalty. Before seeking the death penalty, local U.S. attorneys must obtain the consent of the U.S. attorney general, who makes the final decision on whether to seek the charge.</w:t>
      </w:r>
    </w:p>
    <w:p w14:paraId="42E3EC21" w14:textId="77777777" w:rsidR="005F17B5" w:rsidRPr="00AA5A39" w:rsidRDefault="005F17B5" w:rsidP="005F17B5">
      <w:pPr>
        <w:rPr>
          <w:sz w:val="16"/>
        </w:rPr>
      </w:pPr>
      <w:r w:rsidRPr="00AA5A39">
        <w:rPr>
          <w:sz w:val="16"/>
        </w:rPr>
        <w:t>Those indicted of federal death-eligible crimes are assigned two defense attorneys and are prosecuted by U.S. attorneys. Those who are convicted and sentenced to death are allowed one appeal (except for rare occasions where they can have more), and the president alone has the power to grant clemency to a prisoner on federal death row. Federal prisoners are held in the Special Confinement Unit at U.S. Penitentiary Terre Haute in Indiana. There are currently 62 prisoners on federal death row.</w:t>
      </w:r>
    </w:p>
    <w:p w14:paraId="3CE6747F" w14:textId="77777777" w:rsidR="005F17B5" w:rsidRPr="00AA5A39" w:rsidRDefault="005F17B5" w:rsidP="005F17B5">
      <w:pPr>
        <w:rPr>
          <w:sz w:val="16"/>
        </w:rPr>
      </w:pPr>
      <w:r w:rsidRPr="00AA5A39">
        <w:rPr>
          <w:sz w:val="16"/>
        </w:rPr>
        <w:t>The lengthy list of crimes punishable with the federal death penalty includes offenses like espionage, treason, and various instances of murder. But according to the Death Penalty Information Center, the federal death penalty is frequently applied in cases where a conviction or death sentence would have been available at the state level. All current death row inmates have been convicted of crimes involving murder or death; none have been convicted of treason, espionage, or air piracy, and only one case was related to terrorism.</w:t>
      </w:r>
    </w:p>
    <w:p w14:paraId="7010030D" w14:textId="77777777" w:rsidR="005F17B5" w:rsidRPr="00AA5A39" w:rsidRDefault="005F17B5" w:rsidP="005F17B5">
      <w:pPr>
        <w:rPr>
          <w:sz w:val="16"/>
        </w:rPr>
      </w:pPr>
      <w:r w:rsidRPr="00AA5A39">
        <w:rPr>
          <w:sz w:val="16"/>
        </w:rPr>
        <w:t>STATE OPPOSITION TO THE DEATH PENALTY IS STILL ON THE RISE</w:t>
      </w:r>
    </w:p>
    <w:p w14:paraId="3151FE89" w14:textId="77777777" w:rsidR="005F17B5" w:rsidRPr="00AA5A39" w:rsidRDefault="005F17B5" w:rsidP="005F17B5">
      <w:pPr>
        <w:rPr>
          <w:sz w:val="16"/>
        </w:rPr>
      </w:pPr>
      <w:r w:rsidRPr="00AA5A39">
        <w:rPr>
          <w:rStyle w:val="StyleUnderline"/>
        </w:rPr>
        <w:t>The order comes at a time when more and more states</w:t>
      </w:r>
      <w:r w:rsidRPr="00AA5A39">
        <w:rPr>
          <w:sz w:val="16"/>
        </w:rPr>
        <w:t xml:space="preserve">, with mounting conservative support, </w:t>
      </w:r>
      <w:r w:rsidRPr="00AA5A39">
        <w:rPr>
          <w:rStyle w:val="StyleUnderline"/>
        </w:rPr>
        <w:t>are making moves to abolish the death penalty:</w:t>
      </w:r>
      <w:r w:rsidRPr="00AA5A39">
        <w:rPr>
          <w:sz w:val="16"/>
        </w:rPr>
        <w:t xml:space="preserve"> Most recently, </w:t>
      </w:r>
      <w:r w:rsidRPr="00AA5A39">
        <w:rPr>
          <w:rStyle w:val="StyleUnderline"/>
        </w:rPr>
        <w:t>New Hampshire repealed the death penalty in May of 2019, and bipartisan legislators in Wyoming, Montana, and Kentucky all introduced bills</w:t>
      </w:r>
      <w:r w:rsidRPr="00AA5A39">
        <w:rPr>
          <w:sz w:val="16"/>
        </w:rPr>
        <w:t xml:space="preserve"> </w:t>
      </w:r>
      <w:r w:rsidRPr="00AA5A39">
        <w:rPr>
          <w:rStyle w:val="StyleUnderline"/>
        </w:rPr>
        <w:t>to end capital punishment</w:t>
      </w:r>
      <w:r w:rsidRPr="00AA5A39">
        <w:rPr>
          <w:sz w:val="16"/>
        </w:rPr>
        <w:t xml:space="preserve"> in their states this year.</w:t>
      </w:r>
    </w:p>
    <w:p w14:paraId="319EAE81" w14:textId="77777777" w:rsidR="005F17B5" w:rsidRPr="00AA5A39" w:rsidRDefault="005F17B5" w:rsidP="005F17B5">
      <w:pPr>
        <w:rPr>
          <w:u w:val="single"/>
        </w:rPr>
      </w:pPr>
      <w:r w:rsidRPr="00AA5A39">
        <w:rPr>
          <w:sz w:val="16"/>
        </w:rPr>
        <w:t xml:space="preserve">However, </w:t>
      </w:r>
      <w:r w:rsidRPr="00AA5A39">
        <w:rPr>
          <w:rStyle w:val="StyleUnderline"/>
        </w:rPr>
        <w:t>state opposition does not impede the federal government from applying the death penalty to a prisoner from that state.</w:t>
      </w:r>
    </w:p>
    <w:p w14:paraId="2F995172" w14:textId="77777777" w:rsidR="005F17B5" w:rsidRPr="00AA5A39" w:rsidRDefault="005F17B5" w:rsidP="005F17B5">
      <w:pPr>
        <w:rPr>
          <w:sz w:val="16"/>
        </w:rPr>
      </w:pPr>
      <w:r w:rsidRPr="00AA5A39">
        <w:rPr>
          <w:sz w:val="16"/>
        </w:rPr>
        <w:t xml:space="preserve">As it stands, </w:t>
      </w:r>
      <w:r w:rsidRPr="00AA5A39">
        <w:rPr>
          <w:rStyle w:val="StyleUnderline"/>
        </w:rPr>
        <w:t>21 states and Washington, D.C., have outlawed the death penalty, four have a governor-imposed moratorium, and 25 allow the death penalty,</w:t>
      </w:r>
      <w:r w:rsidRPr="00AA5A39">
        <w:rPr>
          <w:sz w:val="16"/>
        </w:rPr>
        <w:t xml:space="preserve"> according to the Death Penalty Information Center. </w:t>
      </w:r>
      <w:r w:rsidRPr="00AA5A39">
        <w:rPr>
          <w:rStyle w:val="StyleUnderline"/>
        </w:rPr>
        <w:t>Although it's only legal by state law in half of the U.S., the federal death penalty applies to all 50 states</w:t>
      </w:r>
      <w:r w:rsidRPr="00AA5A39">
        <w:rPr>
          <w:sz w:val="16"/>
        </w:rPr>
        <w:t>, D.C., and other U.S. jurisdictions.</w:t>
      </w:r>
    </w:p>
    <w:p w14:paraId="27D6604D" w14:textId="77777777" w:rsidR="005F17B5" w:rsidRPr="00AA5A39" w:rsidRDefault="005F17B5" w:rsidP="005F17B5">
      <w:pPr>
        <w:rPr>
          <w:sz w:val="16"/>
        </w:rPr>
      </w:pPr>
      <w:r w:rsidRPr="00AA5A39">
        <w:rPr>
          <w:sz w:val="16"/>
        </w:rPr>
        <w:t>IS THE FEDERAL DEATH PENALTY AN OVERSTEP OF STATE POWERS?</w:t>
      </w:r>
    </w:p>
    <w:p w14:paraId="6639344D" w14:textId="77777777" w:rsidR="005F17B5" w:rsidRPr="00AA5A39" w:rsidRDefault="005F17B5" w:rsidP="005F17B5">
      <w:pPr>
        <w:rPr>
          <w:sz w:val="16"/>
        </w:rPr>
      </w:pPr>
      <w:r w:rsidRPr="00AA5A39">
        <w:rPr>
          <w:rStyle w:val="StyleUnderline"/>
        </w:rPr>
        <w:t>States traditionally have the power to define and enforce criminal law, leading to questions about the constitutionality of the federal government's right to exercise capital punishment, especially when so many states oppose it.</w:t>
      </w:r>
      <w:r w:rsidRPr="00AA5A39">
        <w:rPr>
          <w:sz w:val="16"/>
        </w:rPr>
        <w:t xml:space="preserve"> The federal death penalty was outlawed in the 1972 case Furman v. Georgia, which found that it constituted cruel and unusual punishment and was applied in an inconsistent, discriminatory manner. It was reinstated in the Anti-Drug Abuse Act of 1988 for a short list of crimes, and then lengthened to include 60 offenses in the Federal Death Penalty Act of 1994. This drew criticism from a range of scholars, anti-death penalty advocates, attorneys, and more for overriding state powers.</w:t>
      </w:r>
    </w:p>
    <w:p w14:paraId="3B984F01" w14:textId="77777777" w:rsidR="005F17B5" w:rsidRPr="00AA5A39" w:rsidRDefault="005F17B5" w:rsidP="005F17B5">
      <w:pPr>
        <w:rPr>
          <w:rStyle w:val="StyleUnderline"/>
        </w:rPr>
      </w:pPr>
      <w:r w:rsidRPr="00AA5A39">
        <w:rPr>
          <w:sz w:val="16"/>
        </w:rPr>
        <w:t>"</w:t>
      </w:r>
      <w:r w:rsidRPr="00AA5A39">
        <w:rPr>
          <w:rStyle w:val="StyleUnderline"/>
        </w:rPr>
        <w:t>Problems unique to the federal death penalty include over-federalization of traditionally state crimes and restricted judicial review</w:t>
      </w:r>
      <w:r w:rsidRPr="00AA5A39">
        <w:rPr>
          <w:sz w:val="16"/>
        </w:rPr>
        <w:t xml:space="preserve">," Ruth Friedman, director of the Federal Capital Habeas Project, told CNBC. "These and other concerns, including troubling questions about the new execution protocol, are why </w:t>
      </w:r>
      <w:r w:rsidRPr="00AA5A39">
        <w:rPr>
          <w:rStyle w:val="StyleUnderline"/>
        </w:rPr>
        <w:t>there must be additional court review before the federal government can proceed with any execution."</w:t>
      </w:r>
    </w:p>
    <w:p w14:paraId="5D1BBBD1" w14:textId="65F54941" w:rsidR="005F17B5" w:rsidRDefault="005F17B5" w:rsidP="005F17B5">
      <w:pPr>
        <w:pStyle w:val="Heading4"/>
      </w:pPr>
      <w:r>
        <w:lastRenderedPageBreak/>
        <w:t xml:space="preserve">State control over their respective death penalties rooted in </w:t>
      </w:r>
      <w:r w:rsidR="007946B6">
        <w:t xml:space="preserve">constitutional division of power between states and federal government that’s the foundation </w:t>
      </w:r>
      <w:r>
        <w:t xml:space="preserve">federalism and </w:t>
      </w:r>
      <w:r w:rsidR="007946B6">
        <w:t xml:space="preserve">states’ </w:t>
      </w:r>
      <w:r>
        <w:t xml:space="preserve">police </w:t>
      </w:r>
      <w:r w:rsidR="007946B6">
        <w:t xml:space="preserve">powers </w:t>
      </w:r>
    </w:p>
    <w:p w14:paraId="0C0134B2" w14:textId="77777777" w:rsidR="005F17B5" w:rsidRDefault="005F17B5" w:rsidP="005F17B5">
      <w:r w:rsidRPr="00A42D78">
        <w:rPr>
          <w:rStyle w:val="Style13ptBold"/>
        </w:rPr>
        <w:t>MacDougall and Williams 18</w:t>
      </w:r>
      <w:r>
        <w:t xml:space="preserve"> (Mark J. Adjunct Professor of Law at Georgetown University Law Center, and Karen D. former Editor-in-Chief of the American University Law Review, “The Federal Death Penalty Scheme is not a Model for State Reform of Capital Punishment Laws.” American University Law Review, Vol. 67, </w:t>
      </w:r>
      <w:hyperlink r:id="rId17" w:history="1">
        <w:r w:rsidRPr="0076684A">
          <w:rPr>
            <w:rStyle w:val="Hyperlink"/>
          </w:rPr>
          <w:t>http://www.aulawreview.org/au_law_review/wp-content/uploads/2018/08/675-%E2%80%93-05-MacDougall.pdf</w:t>
        </w:r>
      </w:hyperlink>
      <w:r>
        <w:t>, Accessed 7/6/20, GDI – JMoore)</w:t>
      </w:r>
    </w:p>
    <w:p w14:paraId="254F3621" w14:textId="77777777" w:rsidR="005F17B5" w:rsidRPr="005D1CBD" w:rsidRDefault="005F17B5" w:rsidP="005F17B5">
      <w:pPr>
        <w:rPr>
          <w:sz w:val="16"/>
        </w:rPr>
      </w:pPr>
      <w:r w:rsidRPr="005D1CBD">
        <w:rPr>
          <w:rStyle w:val="StyleUnderline"/>
        </w:rPr>
        <w:t>The constitutional police power vested in the states</w:t>
      </w:r>
      <w:r w:rsidRPr="005D1CBD">
        <w:rPr>
          <w:sz w:val="16"/>
        </w:rPr>
        <w:t>—</w:t>
      </w:r>
      <w:r w:rsidRPr="005D1CBD">
        <w:rPr>
          <w:rStyle w:val="StyleUnderline"/>
        </w:rPr>
        <w:t>rooted in doctrines of federalism</w:t>
      </w:r>
      <w:r w:rsidRPr="005D1CBD">
        <w:rPr>
          <w:sz w:val="16"/>
        </w:rPr>
        <w:t xml:space="preserve"> and states’ rights—</w:t>
      </w:r>
      <w:r w:rsidRPr="005D1CBD">
        <w:rPr>
          <w:rStyle w:val="StyleUnderline"/>
        </w:rPr>
        <w:t>is deep</w:t>
      </w:r>
      <w:r w:rsidRPr="005D1CBD">
        <w:rPr>
          <w:sz w:val="16"/>
        </w:rPr>
        <w:t xml:space="preserve"> and wide.40 Aside from the standards established by the Supreme Court in Furman and its progeny, </w:t>
      </w:r>
      <w:r w:rsidRPr="005D1CBD">
        <w:rPr>
          <w:rStyle w:val="StyleUnderline"/>
        </w:rPr>
        <w:t>there is no constitutional requirement for uniformity among the states as to when, how, or if the death penalty should be sought in a given case.</w:t>
      </w:r>
      <w:r w:rsidRPr="005D1CBD">
        <w:rPr>
          <w:sz w:val="16"/>
        </w:rPr>
        <w:t xml:space="preserve"> Just as there is wide variation as to what conduct states choose to criminalize, the process through which state prosecutors decide to seek the death penalty is likwise varied among those states with laws providing the opportunity for capital punishment.</w:t>
      </w:r>
    </w:p>
    <w:p w14:paraId="6ADC62EE" w14:textId="77777777" w:rsidR="005F17B5" w:rsidRPr="005D1CBD" w:rsidRDefault="005F17B5" w:rsidP="005F17B5">
      <w:pPr>
        <w:rPr>
          <w:rStyle w:val="StyleUnderline"/>
        </w:rPr>
      </w:pPr>
      <w:r w:rsidRPr="005D1CBD">
        <w:rPr>
          <w:rStyle w:val="StyleUnderline"/>
        </w:rPr>
        <w:t>While Congress has established a centralized review process intended to promote consistency and fairness, most states have no such mechanism.</w:t>
      </w:r>
      <w:r w:rsidRPr="005D1CBD">
        <w:rPr>
          <w:sz w:val="16"/>
        </w:rPr>
        <w:t xml:space="preserve"> Instead, </w:t>
      </w:r>
      <w:r w:rsidRPr="005D1CBD">
        <w:rPr>
          <w:rStyle w:val="StyleUnderline"/>
        </w:rPr>
        <w:t>death penalty regimes must only conform to the constitutional framework established after the Supreme Court found that states were imposing capital punishment in an arbitrary manner. States modified</w:t>
      </w:r>
      <w:r w:rsidRPr="005D1CBD">
        <w:rPr>
          <w:sz w:val="16"/>
        </w:rPr>
        <w:t xml:space="preserve"> their </w:t>
      </w:r>
      <w:r w:rsidRPr="005D1CBD">
        <w:rPr>
          <w:rStyle w:val="StyleUnderline"/>
        </w:rPr>
        <w:t>statutory schemes for capital punishment</w:t>
      </w:r>
      <w:r w:rsidRPr="005D1CBD">
        <w:rPr>
          <w:sz w:val="16"/>
        </w:rPr>
        <w:t xml:space="preserve"> accordingly, </w:t>
      </w:r>
      <w:r w:rsidRPr="005D1CBD">
        <w:rPr>
          <w:rStyle w:val="StyleUnderline"/>
        </w:rPr>
        <w:t xml:space="preserve">but none have adopted the kinds of procedures followed by federal prosecutors before a death sentence may be sought in any given case. </w:t>
      </w:r>
    </w:p>
    <w:p w14:paraId="23CC4796" w14:textId="77777777" w:rsidR="005F17B5" w:rsidRPr="00445326" w:rsidRDefault="005F17B5" w:rsidP="005F17B5">
      <w:pPr>
        <w:pStyle w:val="Heading4"/>
      </w:pPr>
      <w:r w:rsidRPr="00445326">
        <w:t xml:space="preserve">Encroachment on state police powers prevents effective coronavirus response – millions more could die </w:t>
      </w:r>
    </w:p>
    <w:p w14:paraId="6EE31A89" w14:textId="77777777" w:rsidR="005F17B5" w:rsidRPr="00445326" w:rsidRDefault="005F17B5" w:rsidP="005F17B5">
      <w:r w:rsidRPr="00445326">
        <w:rPr>
          <w:rStyle w:val="Style13ptBold"/>
        </w:rPr>
        <w:t>Berwick et al 20</w:t>
      </w:r>
      <w:r>
        <w:t xml:space="preserve"> (Ben, Counsel at Protect Democracy, John Langford, Erica Newland, Kristy Parker, “Trump Can’t Reopen the Country Over State Objections.” Lawfare, 3/27/20, </w:t>
      </w:r>
      <w:hyperlink r:id="rId18" w:history="1">
        <w:r w:rsidRPr="0076684A">
          <w:rPr>
            <w:rStyle w:val="Hyperlink"/>
          </w:rPr>
          <w:t>https://www.lawfareblog.com/trump-cant-reopen-country-over-state-objections</w:t>
        </w:r>
      </w:hyperlink>
      <w:r>
        <w:t>, Accessed 7/5/20, GDI – JMoore)</w:t>
      </w:r>
    </w:p>
    <w:p w14:paraId="197DD9D5" w14:textId="77777777" w:rsidR="005F17B5" w:rsidRPr="000D12A3" w:rsidRDefault="005F17B5" w:rsidP="005F17B5">
      <w:pPr>
        <w:rPr>
          <w:sz w:val="16"/>
        </w:rPr>
      </w:pPr>
      <w:r w:rsidRPr="000D12A3">
        <w:rPr>
          <w:sz w:val="16"/>
        </w:rPr>
        <w:t xml:space="preserve">In 2007, researchers published findings in the scientific journal PNAS showing how </w:t>
      </w:r>
      <w:r w:rsidRPr="000D12A3">
        <w:rPr>
          <w:rStyle w:val="StyleUnderline"/>
        </w:rPr>
        <w:t>local governments mitigated outbreaks of the 1918 flu pandemic</w:t>
      </w:r>
      <w:r w:rsidRPr="000D12A3">
        <w:rPr>
          <w:sz w:val="16"/>
        </w:rPr>
        <w:t xml:space="preserve"> by aggressively limiting public gatherings. Cities such as San Francisco and St. Louis, which introduced restrictions early in one of the “waves” of the disease, fared much better than Philadelphia, which held a World War I victory parade that attracted tens of thousands of people to its famous Broad Street. Philadelphia was soon hit hard by the flu, while San Francisco and St. Louis were relatively spared.</w:t>
      </w:r>
    </w:p>
    <w:p w14:paraId="0C1A6EC3" w14:textId="77777777" w:rsidR="005F17B5" w:rsidRPr="000D12A3" w:rsidRDefault="005F17B5" w:rsidP="005F17B5">
      <w:pPr>
        <w:rPr>
          <w:sz w:val="16"/>
        </w:rPr>
      </w:pPr>
      <w:r w:rsidRPr="000D12A3">
        <w:rPr>
          <w:sz w:val="16"/>
        </w:rPr>
        <w:t>“</w:t>
      </w:r>
      <w:r w:rsidRPr="000D12A3">
        <w:rPr>
          <w:rStyle w:val="StyleUnderline"/>
        </w:rPr>
        <w:t xml:space="preserve">When multiple interventions were introduced early, they were very effective </w:t>
      </w:r>
      <w:r w:rsidRPr="000D12A3">
        <w:rPr>
          <w:sz w:val="16"/>
        </w:rPr>
        <w:t>in 1918,” one of the researchers, Richard Hatchett, told the New York Times. “And that certainly offers hope that they would be similarly useful in an epidemic today if we didn’t have an effective vaccine.”</w:t>
      </w:r>
    </w:p>
    <w:p w14:paraId="6D17F306" w14:textId="77777777" w:rsidR="005F17B5" w:rsidRPr="000D12A3" w:rsidRDefault="005F17B5" w:rsidP="005F17B5">
      <w:pPr>
        <w:rPr>
          <w:sz w:val="16"/>
        </w:rPr>
      </w:pPr>
      <w:r w:rsidRPr="000D12A3">
        <w:rPr>
          <w:sz w:val="16"/>
        </w:rPr>
        <w:t xml:space="preserve">Thirteen years after Hatchett and his colleagues released their work, many of America’s </w:t>
      </w:r>
      <w:r w:rsidRPr="000D12A3">
        <w:rPr>
          <w:rStyle w:val="StyleUnderline"/>
        </w:rPr>
        <w:t>governors</w:t>
      </w:r>
      <w:r w:rsidRPr="000D12A3">
        <w:rPr>
          <w:sz w:val="16"/>
        </w:rPr>
        <w:t xml:space="preserve"> are counting on findings like these. The likes of Mike DeWine of Ohio, Andy Beshear of Kentucky, Larry Hogan of Maryland and J.B. Pritzker of Illinois—Republicans and Democrats alike—</w:t>
      </w:r>
      <w:r w:rsidRPr="000D12A3">
        <w:rPr>
          <w:rStyle w:val="StyleUnderline"/>
        </w:rPr>
        <w:t>have mandated strict</w:t>
      </w:r>
      <w:r w:rsidRPr="000D12A3">
        <w:rPr>
          <w:sz w:val="16"/>
        </w:rPr>
        <w:t xml:space="preserve"> social distancing </w:t>
      </w:r>
      <w:r w:rsidRPr="000D12A3">
        <w:rPr>
          <w:rStyle w:val="StyleUnderline"/>
        </w:rPr>
        <w:t>measures</w:t>
      </w:r>
      <w:r w:rsidRPr="000D12A3">
        <w:rPr>
          <w:sz w:val="16"/>
        </w:rPr>
        <w:t xml:space="preserve"> in an attempt </w:t>
      </w:r>
      <w:r w:rsidRPr="000D12A3">
        <w:rPr>
          <w:rStyle w:val="StyleUnderline"/>
        </w:rPr>
        <w:t>to curb the spread of COVID-19,</w:t>
      </w:r>
      <w:r w:rsidRPr="000D12A3">
        <w:rPr>
          <w:sz w:val="16"/>
        </w:rPr>
        <w:t xml:space="preserve"> the disease caused by the novel coronavirus, before it overruns their states’ health systems. Other governors, such as Andrew Cuomo of New York and Jay Inslee of Washington, have ordered particularly far-reaching limits on congregating in response to the advanced threat confronting their constituents.</w:t>
      </w:r>
    </w:p>
    <w:p w14:paraId="4AD31242" w14:textId="77777777" w:rsidR="005F17B5" w:rsidRPr="000D12A3" w:rsidRDefault="005F17B5" w:rsidP="005F17B5">
      <w:pPr>
        <w:rPr>
          <w:u w:val="single"/>
        </w:rPr>
      </w:pPr>
      <w:r w:rsidRPr="000D12A3">
        <w:rPr>
          <w:sz w:val="16"/>
        </w:rPr>
        <w:t xml:space="preserve">But President </w:t>
      </w:r>
      <w:r w:rsidRPr="000D12A3">
        <w:rPr>
          <w:rStyle w:val="StyleUnderline"/>
        </w:rPr>
        <w:t>Trump is threatening to undermine the state responses</w:t>
      </w:r>
      <w:r w:rsidRPr="000D12A3">
        <w:rPr>
          <w:sz w:val="16"/>
        </w:rPr>
        <w:t xml:space="preserve"> to this unfolding crisis. Although the White House rolled out its “15 Days to Slow the Spread” guidelines on March 16, </w:t>
      </w:r>
      <w:r w:rsidRPr="000D12A3">
        <w:rPr>
          <w:rStyle w:val="StyleUnderline"/>
        </w:rPr>
        <w:t>Trump</w:t>
      </w:r>
      <w:r w:rsidRPr="000D12A3">
        <w:rPr>
          <w:sz w:val="16"/>
        </w:rPr>
        <w:t xml:space="preserve"> </w:t>
      </w:r>
      <w:r w:rsidRPr="000D12A3">
        <w:rPr>
          <w:rStyle w:val="StyleUnderline"/>
        </w:rPr>
        <w:t>has</w:t>
      </w:r>
      <w:r w:rsidRPr="000D12A3">
        <w:rPr>
          <w:sz w:val="16"/>
        </w:rPr>
        <w:t xml:space="preserve"> since reversed course and </w:t>
      </w:r>
      <w:r w:rsidRPr="000D12A3">
        <w:rPr>
          <w:rStyle w:val="StyleUnderline"/>
        </w:rPr>
        <w:t>proposed</w:t>
      </w:r>
      <w:r w:rsidRPr="000D12A3">
        <w:rPr>
          <w:sz w:val="16"/>
        </w:rPr>
        <w:t xml:space="preserve">, for example, </w:t>
      </w:r>
      <w:r w:rsidRPr="000D12A3">
        <w:rPr>
          <w:rStyle w:val="StyleUnderline"/>
        </w:rPr>
        <w:t>curtailing</w:t>
      </w:r>
      <w:r w:rsidRPr="000D12A3">
        <w:rPr>
          <w:sz w:val="16"/>
        </w:rPr>
        <w:t xml:space="preserve"> those </w:t>
      </w:r>
      <w:r w:rsidRPr="000D12A3">
        <w:rPr>
          <w:rStyle w:val="StyleUnderline"/>
        </w:rPr>
        <w:t>guidelines</w:t>
      </w:r>
      <w:r w:rsidRPr="000D12A3">
        <w:rPr>
          <w:sz w:val="16"/>
        </w:rPr>
        <w:t xml:space="preserve"> in order </w:t>
      </w:r>
      <w:r w:rsidRPr="000D12A3">
        <w:rPr>
          <w:rStyle w:val="StyleUnderline"/>
        </w:rPr>
        <w:t>to jump-start the economy</w:t>
      </w:r>
      <w:r w:rsidRPr="000D12A3">
        <w:rPr>
          <w:sz w:val="16"/>
        </w:rPr>
        <w:t>—</w:t>
      </w:r>
      <w:r w:rsidRPr="000D12A3">
        <w:rPr>
          <w:rStyle w:val="StyleUnderline"/>
        </w:rPr>
        <w:t>contrary to the</w:t>
      </w:r>
      <w:r w:rsidRPr="000D12A3">
        <w:rPr>
          <w:sz w:val="16"/>
        </w:rPr>
        <w:t xml:space="preserve"> </w:t>
      </w:r>
      <w:r w:rsidRPr="000D12A3">
        <w:rPr>
          <w:rStyle w:val="StyleUnderline"/>
        </w:rPr>
        <w:t xml:space="preserve">near unanimous consensus of </w:t>
      </w:r>
      <w:r w:rsidRPr="000D12A3">
        <w:rPr>
          <w:rStyle w:val="StyleUnderline"/>
        </w:rPr>
        <w:lastRenderedPageBreak/>
        <w:t xml:space="preserve">public health experts that the restrictions are necessary to save a million or more lives, and </w:t>
      </w:r>
      <w:r w:rsidRPr="000D12A3">
        <w:rPr>
          <w:sz w:val="16"/>
        </w:rPr>
        <w:t xml:space="preserve">save </w:t>
      </w:r>
      <w:r w:rsidRPr="000D12A3">
        <w:rPr>
          <w:rStyle w:val="StyleUnderline"/>
        </w:rPr>
        <w:t>the economy</w:t>
      </w:r>
      <w:r w:rsidRPr="000D12A3">
        <w:rPr>
          <w:sz w:val="16"/>
        </w:rPr>
        <w:t xml:space="preserve"> by doing so.</w:t>
      </w:r>
    </w:p>
    <w:p w14:paraId="1E70492B" w14:textId="77777777" w:rsidR="005F17B5" w:rsidRPr="000D12A3" w:rsidRDefault="005F17B5" w:rsidP="005F17B5">
      <w:pPr>
        <w:rPr>
          <w:sz w:val="16"/>
        </w:rPr>
      </w:pPr>
      <w:r w:rsidRPr="000D12A3">
        <w:rPr>
          <w:sz w:val="16"/>
        </w:rPr>
        <w:t xml:space="preserve">What happens if Trump tries to order or coerce states to relax their restrictions and put their residents at risk? Earlier this week in Lawfare, Robert </w:t>
      </w:r>
      <w:r w:rsidRPr="000D12A3">
        <w:rPr>
          <w:rStyle w:val="StyleUnderline"/>
        </w:rPr>
        <w:t xml:space="preserve">Chesney described </w:t>
      </w:r>
      <w:r w:rsidRPr="000D12A3">
        <w:rPr>
          <w:sz w:val="16"/>
        </w:rPr>
        <w:t xml:space="preserve">some </w:t>
      </w:r>
      <w:r w:rsidRPr="000D12A3">
        <w:rPr>
          <w:rStyle w:val="StyleUnderline"/>
        </w:rPr>
        <w:t>limitations on the president’s power to “force changes if state and local officials won’t follow his lead.</w:t>
      </w:r>
      <w:r w:rsidRPr="000D12A3">
        <w:rPr>
          <w:sz w:val="16"/>
        </w:rPr>
        <w:t>” He’s right. And if the president tries to force states to ease restrictions, they should resist. They have the Constitution on their side, and they will almost certainly win in court.</w:t>
      </w:r>
    </w:p>
    <w:p w14:paraId="54B3AC45" w14:textId="77777777" w:rsidR="005F17B5" w:rsidRPr="000D12A3" w:rsidRDefault="005F17B5" w:rsidP="005F17B5">
      <w:pPr>
        <w:rPr>
          <w:sz w:val="16"/>
        </w:rPr>
      </w:pPr>
      <w:r w:rsidRPr="000D12A3">
        <w:rPr>
          <w:sz w:val="16"/>
        </w:rPr>
        <w:t xml:space="preserve">A triad of bedrock </w:t>
      </w:r>
      <w:r w:rsidRPr="000D12A3">
        <w:rPr>
          <w:rStyle w:val="StyleUnderline"/>
        </w:rPr>
        <w:t>constitutional principles gives the states the</w:t>
      </w:r>
      <w:r w:rsidRPr="000D12A3">
        <w:rPr>
          <w:sz w:val="16"/>
        </w:rPr>
        <w:t xml:space="preserve"> upper hand. First, the Constitution and cases dating back to the founding era make clear that the </w:t>
      </w:r>
      <w:r w:rsidRPr="000D12A3">
        <w:rPr>
          <w:rStyle w:val="StyleUnderline"/>
        </w:rPr>
        <w:t>power to make decisions about public health</w:t>
      </w:r>
      <w:r w:rsidRPr="000D12A3">
        <w:rPr>
          <w:sz w:val="16"/>
        </w:rPr>
        <w:t xml:space="preserve"> and welfare—for example, </w:t>
      </w:r>
      <w:r w:rsidRPr="000D12A3">
        <w:rPr>
          <w:rStyle w:val="StyleUnderline"/>
        </w:rPr>
        <w:t>whether to close businesses</w:t>
      </w:r>
      <w:r w:rsidRPr="000D12A3">
        <w:rPr>
          <w:sz w:val="16"/>
        </w:rPr>
        <w:t xml:space="preserve"> and schools—</w:t>
      </w:r>
      <w:r w:rsidRPr="000D12A3">
        <w:rPr>
          <w:rStyle w:val="StyleUnderline"/>
        </w:rPr>
        <w:t>lies primarily with the states,</w:t>
      </w:r>
      <w:r w:rsidRPr="000D12A3">
        <w:rPr>
          <w:sz w:val="16"/>
        </w:rPr>
        <w:t xml:space="preserve"> not the federal government. Second, to the extent that the federal government does have power in these areas, that power lies with Congress, not the president. Third, </w:t>
      </w:r>
      <w:r w:rsidRPr="000D12A3">
        <w:rPr>
          <w:rStyle w:val="StyleUnderline"/>
        </w:rPr>
        <w:t>federal powers</w:t>
      </w:r>
      <w:r w:rsidRPr="000D12A3">
        <w:rPr>
          <w:sz w:val="16"/>
        </w:rPr>
        <w:t xml:space="preserve">, even when wielded by Congress, </w:t>
      </w:r>
      <w:r w:rsidRPr="000D12A3">
        <w:rPr>
          <w:rStyle w:val="StyleUnderline"/>
        </w:rPr>
        <w:t>are limited.</w:t>
      </w:r>
      <w:r w:rsidRPr="000D12A3">
        <w:rPr>
          <w:sz w:val="16"/>
        </w:rPr>
        <w:t xml:space="preserve"> And, as a practical matter, Congress is extremely unlikely to use its power to force states to roll back public health measures, even if it could do so as a formal legal matter. Under these principles, Trump lacks the legal authority to override orders from governors and other state and local officials that are designed to protect the public health and welfare of their citizens.</w:t>
      </w:r>
    </w:p>
    <w:p w14:paraId="0BE4AF02" w14:textId="77777777" w:rsidR="005F17B5" w:rsidRPr="000D12A3" w:rsidRDefault="005F17B5" w:rsidP="005F17B5">
      <w:pPr>
        <w:rPr>
          <w:sz w:val="16"/>
        </w:rPr>
      </w:pPr>
      <w:r w:rsidRPr="000D12A3">
        <w:rPr>
          <w:sz w:val="16"/>
        </w:rPr>
        <w:t>State Power</w:t>
      </w:r>
    </w:p>
    <w:p w14:paraId="5F1A8E55" w14:textId="77777777" w:rsidR="005F17B5" w:rsidRPr="000D12A3" w:rsidRDefault="005F17B5" w:rsidP="005F17B5">
      <w:pPr>
        <w:rPr>
          <w:sz w:val="16"/>
        </w:rPr>
      </w:pPr>
      <w:r w:rsidRPr="000D12A3">
        <w:rPr>
          <w:sz w:val="16"/>
        </w:rPr>
        <w:t xml:space="preserve">First and foremost, </w:t>
      </w:r>
      <w:r w:rsidRPr="000D12A3">
        <w:rPr>
          <w:rStyle w:val="StyleUnderline"/>
        </w:rPr>
        <w:t>states</w:t>
      </w:r>
      <w:r w:rsidRPr="000D12A3">
        <w:rPr>
          <w:sz w:val="16"/>
        </w:rPr>
        <w:t xml:space="preserve"> currently </w:t>
      </w:r>
      <w:r w:rsidRPr="000D12A3">
        <w:rPr>
          <w:rStyle w:val="StyleUnderline"/>
        </w:rPr>
        <w:t>retain power to decide who stays home</w:t>
      </w:r>
      <w:r w:rsidRPr="000D12A3">
        <w:rPr>
          <w:sz w:val="16"/>
        </w:rPr>
        <w:t xml:space="preserve"> and for how long. </w:t>
      </w:r>
      <w:r w:rsidRPr="000D12A3">
        <w:rPr>
          <w:rStyle w:val="StyleUnderline"/>
        </w:rPr>
        <w:t>The 10th Amendment</w:t>
      </w:r>
      <w:r w:rsidRPr="000D12A3">
        <w:rPr>
          <w:sz w:val="16"/>
        </w:rPr>
        <w:t xml:space="preserve"> expressly </w:t>
      </w:r>
      <w:r w:rsidRPr="000D12A3">
        <w:rPr>
          <w:rStyle w:val="StyleUnderline"/>
        </w:rPr>
        <w:t xml:space="preserve">reserves to the states those powers not delegated to the federal government. </w:t>
      </w:r>
      <w:r w:rsidRPr="000D12A3">
        <w:rPr>
          <w:sz w:val="16"/>
        </w:rPr>
        <w:t xml:space="preserve">As the Supreme Court has explained, the Framers “rejected the concept of a central government that would act ... through the States, and instead designed a system in which the State and Federal Governments would exercise concurrent authority over the people.” </w:t>
      </w:r>
      <w:r w:rsidRPr="000D12A3">
        <w:rPr>
          <w:rStyle w:val="StyleUnderline"/>
        </w:rPr>
        <w:t>The 10th Amendment codifies</w:t>
      </w:r>
      <w:r w:rsidRPr="000D12A3">
        <w:rPr>
          <w:sz w:val="16"/>
        </w:rPr>
        <w:t xml:space="preserve"> the U.S. system of </w:t>
      </w:r>
      <w:r w:rsidRPr="000D12A3">
        <w:rPr>
          <w:rStyle w:val="StyleUnderline"/>
        </w:rPr>
        <w:t>dual sovereignty</w:t>
      </w:r>
      <w:r w:rsidRPr="000D12A3">
        <w:rPr>
          <w:sz w:val="16"/>
        </w:rPr>
        <w:t xml:space="preserve"> and makes clear that, although the states surrendered many of their powers to the federal government, they retain “a residuary and inviolable sovereignty” over those powers not assigned to the federal government.</w:t>
      </w:r>
    </w:p>
    <w:p w14:paraId="18D32BF9" w14:textId="77777777" w:rsidR="005F17B5" w:rsidRPr="000D12A3" w:rsidRDefault="005F17B5" w:rsidP="005F17B5">
      <w:pPr>
        <w:rPr>
          <w:sz w:val="16"/>
        </w:rPr>
      </w:pPr>
      <w:r w:rsidRPr="000D12A3">
        <w:rPr>
          <w:sz w:val="16"/>
        </w:rPr>
        <w:t xml:space="preserve">Among the powers generally reserved to the states is the authority to quarantine individuals and otherwise protect public health. </w:t>
      </w:r>
      <w:r w:rsidRPr="000D12A3">
        <w:rPr>
          <w:rStyle w:val="StyleUnderline"/>
        </w:rPr>
        <w:t>The regulation of the health and safety</w:t>
      </w:r>
      <w:r w:rsidRPr="000D12A3">
        <w:rPr>
          <w:sz w:val="16"/>
        </w:rPr>
        <w:t xml:space="preserve"> of individuals “</w:t>
      </w:r>
      <w:r w:rsidRPr="000D12A3">
        <w:rPr>
          <w:rStyle w:val="StyleUnderline"/>
        </w:rPr>
        <w:t>is</w:t>
      </w:r>
      <w:r w:rsidRPr="000D12A3">
        <w:rPr>
          <w:sz w:val="16"/>
        </w:rPr>
        <w:t xml:space="preserve"> primarily, and historically, </w:t>
      </w:r>
      <w:r w:rsidRPr="000D12A3">
        <w:rPr>
          <w:rStyle w:val="StyleUnderline"/>
        </w:rPr>
        <w:t>a matter of local concern,”</w:t>
      </w:r>
      <w:r w:rsidRPr="000D12A3">
        <w:rPr>
          <w:sz w:val="16"/>
        </w:rPr>
        <w:t xml:space="preserve"> the Supreme Court has held. Accordingly, “[s]</w:t>
      </w:r>
      <w:r w:rsidRPr="000D12A3">
        <w:rPr>
          <w:rStyle w:val="StyleUnderline"/>
        </w:rPr>
        <w:t>tates traditionally have had great latitude under their police powers to legislate as to the protection of the lives</w:t>
      </w:r>
      <w:r w:rsidRPr="000D12A3">
        <w:rPr>
          <w:sz w:val="16"/>
        </w:rPr>
        <w:t xml:space="preserve">, limbs, </w:t>
      </w:r>
      <w:r w:rsidRPr="000D12A3">
        <w:rPr>
          <w:rStyle w:val="StyleUnderline"/>
        </w:rPr>
        <w:t>health</w:t>
      </w:r>
      <w:r w:rsidRPr="000D12A3">
        <w:rPr>
          <w:sz w:val="16"/>
        </w:rPr>
        <w:t xml:space="preserve">, comfort, </w:t>
      </w:r>
      <w:r w:rsidRPr="000D12A3">
        <w:rPr>
          <w:rStyle w:val="StyleUnderline"/>
        </w:rPr>
        <w:t>and quiet of all persons.”</w:t>
      </w:r>
    </w:p>
    <w:p w14:paraId="784AA1CE" w14:textId="77777777" w:rsidR="005F17B5" w:rsidRPr="00445326" w:rsidRDefault="005F17B5" w:rsidP="005F17B5">
      <w:pPr>
        <w:rPr>
          <w:sz w:val="16"/>
        </w:rPr>
      </w:pPr>
      <w:r w:rsidRPr="000D12A3">
        <w:rPr>
          <w:rStyle w:val="StyleUnderline"/>
        </w:rPr>
        <w:t xml:space="preserve">States and localities have exercised their power to impose quarantines </w:t>
      </w:r>
      <w:r w:rsidRPr="000D12A3">
        <w:rPr>
          <w:sz w:val="16"/>
        </w:rPr>
        <w:t xml:space="preserve">throughout U.S. history. At the turn of the 19th century, </w:t>
      </w:r>
      <w:r w:rsidRPr="000D12A3">
        <w:rPr>
          <w:rStyle w:val="StyleUnderline"/>
        </w:rPr>
        <w:t>the Boston Board of Health quarantined ships</w:t>
      </w:r>
      <w:r w:rsidRPr="000D12A3">
        <w:rPr>
          <w:sz w:val="16"/>
        </w:rPr>
        <w:t xml:space="preserve"> arriving from the West Indies, the Mediterranean and other tropical ports </w:t>
      </w:r>
      <w:r w:rsidRPr="000D12A3">
        <w:rPr>
          <w:rStyle w:val="StyleUnderline"/>
        </w:rPr>
        <w:t>to limit the influx of smallpox</w:t>
      </w:r>
      <w:r w:rsidRPr="000D12A3">
        <w:rPr>
          <w:sz w:val="16"/>
        </w:rPr>
        <w:t xml:space="preserve"> and other diseases. </w:t>
      </w:r>
      <w:r w:rsidRPr="000D12A3">
        <w:rPr>
          <w:rStyle w:val="StyleUnderline"/>
        </w:rPr>
        <w:t>In 1866, New York</w:t>
      </w:r>
      <w:r w:rsidRPr="000D12A3">
        <w:rPr>
          <w:sz w:val="16"/>
        </w:rPr>
        <w:t xml:space="preserve"> City issued a </w:t>
      </w:r>
      <w:r w:rsidRPr="000D12A3">
        <w:rPr>
          <w:rStyle w:val="StyleUnderline"/>
        </w:rPr>
        <w:t>quarantine to prevent a cholera outbreak</w:t>
      </w:r>
      <w:r w:rsidRPr="000D12A3">
        <w:rPr>
          <w:sz w:val="16"/>
        </w:rPr>
        <w:t xml:space="preserve"> after health officers discovered that 37 passengers on a ship from Liverpool had died of the disease. More recently, </w:t>
      </w:r>
      <w:r w:rsidRPr="000D12A3">
        <w:rPr>
          <w:rStyle w:val="StyleUnderline"/>
        </w:rPr>
        <w:t>in 2014, many states</w:t>
      </w:r>
      <w:r w:rsidRPr="000D12A3">
        <w:rPr>
          <w:sz w:val="16"/>
        </w:rPr>
        <w:t>—including Connecticut, Illinois, New Jersey, New York and Texas—</w:t>
      </w:r>
      <w:r w:rsidRPr="000D12A3">
        <w:rPr>
          <w:rStyle w:val="StyleUnderline"/>
        </w:rPr>
        <w:t>instituted quarantines aimed at curbing</w:t>
      </w:r>
      <w:r w:rsidRPr="000D12A3">
        <w:rPr>
          <w:sz w:val="16"/>
        </w:rPr>
        <w:t xml:space="preserve"> </w:t>
      </w:r>
      <w:r w:rsidRPr="000D12A3">
        <w:rPr>
          <w:rStyle w:val="StyleUnderline"/>
        </w:rPr>
        <w:t xml:space="preserve">the spread of </w:t>
      </w:r>
      <w:r w:rsidRPr="000D12A3">
        <w:rPr>
          <w:sz w:val="16"/>
        </w:rPr>
        <w:t>the</w:t>
      </w:r>
      <w:r w:rsidRPr="000D12A3">
        <w:rPr>
          <w:rStyle w:val="StyleUnderline"/>
        </w:rPr>
        <w:t xml:space="preserve"> Ebola</w:t>
      </w:r>
      <w:r w:rsidRPr="000D12A3">
        <w:rPr>
          <w:sz w:val="16"/>
        </w:rPr>
        <w:t xml:space="preserve"> virus. And over time, a number of states and cities have enacted statutes and promulgated regulations codifying and explicating their quarantine powers. So it should not have come as a surprise in March 2020 when Virginia’s governor reminded Liberty University that—notwithstanding the school’s decision to require faculty and staff to come back to campus and to encourage thousands of students to do so—the university was still obligated to comply with state public health directives, including Virginia’s new ban on gatherings of more than 10 people.</w:t>
      </w:r>
    </w:p>
    <w:p w14:paraId="622E5E6F" w14:textId="77777777" w:rsidR="005F17B5" w:rsidRPr="00445326" w:rsidRDefault="005F17B5" w:rsidP="005F17B5">
      <w:pPr>
        <w:rPr>
          <w:sz w:val="16"/>
        </w:rPr>
      </w:pPr>
      <w:r w:rsidRPr="000D12A3">
        <w:rPr>
          <w:rStyle w:val="StyleUnderline"/>
        </w:rPr>
        <w:t>The federal government cannot directly hijack states’ historic quarantine powers</w:t>
      </w:r>
      <w:r w:rsidRPr="00445326">
        <w:rPr>
          <w:sz w:val="16"/>
        </w:rPr>
        <w:t xml:space="preserve"> for its own ends. In a line of 10th Amendment cases establishing the “anti-commandeering” doctrine, the Supreme Court has repeatedly made clear that the federal government cannot “issue orders directly to the States,” forcing their governments to enact laws or act as appendages of the federal government, carrying out federal programs.</w:t>
      </w:r>
    </w:p>
    <w:p w14:paraId="27E9B93E" w14:textId="77777777" w:rsidR="005F17B5" w:rsidRPr="00445326" w:rsidRDefault="005F17B5" w:rsidP="005F17B5">
      <w:pPr>
        <w:rPr>
          <w:sz w:val="16"/>
        </w:rPr>
      </w:pPr>
      <w:r w:rsidRPr="00445326">
        <w:rPr>
          <w:sz w:val="16"/>
        </w:rPr>
        <w:t>This means that neither the president nor Congress can directly require states and cities to call off their “shelter-in-place” orders, or to reopen schools and businesses. If states wish to keep those restrictions in place beyond Trump’s 15 days, they may.</w:t>
      </w:r>
    </w:p>
    <w:p w14:paraId="4C744F19" w14:textId="77777777" w:rsidR="005F17B5" w:rsidRPr="00445326" w:rsidRDefault="005F17B5" w:rsidP="005F17B5">
      <w:pPr>
        <w:rPr>
          <w:sz w:val="16"/>
        </w:rPr>
      </w:pPr>
      <w:r w:rsidRPr="00445326">
        <w:rPr>
          <w:rStyle w:val="StyleUnderline"/>
        </w:rPr>
        <w:t>Congress, however, could</w:t>
      </w:r>
      <w:r w:rsidRPr="00445326">
        <w:rPr>
          <w:sz w:val="16"/>
        </w:rPr>
        <w:t xml:space="preserve"> choose to </w:t>
      </w:r>
      <w:r w:rsidRPr="00445326">
        <w:rPr>
          <w:rStyle w:val="StyleUnderline"/>
        </w:rPr>
        <w:t>effectively displace states’ quarantine power.</w:t>
      </w:r>
      <w:r w:rsidRPr="00445326">
        <w:rPr>
          <w:sz w:val="16"/>
        </w:rPr>
        <w:t xml:space="preserve"> As a general rule, </w:t>
      </w:r>
      <w:r w:rsidRPr="00445326">
        <w:rPr>
          <w:rStyle w:val="StyleUnderline"/>
        </w:rPr>
        <w:t>Congress can displace states’ traditional police powers</w:t>
      </w:r>
      <w:r w:rsidRPr="00445326">
        <w:rPr>
          <w:sz w:val="16"/>
        </w:rPr>
        <w:t xml:space="preserve"> </w:t>
      </w:r>
      <w:r w:rsidRPr="00445326">
        <w:rPr>
          <w:rStyle w:val="StyleUnderline"/>
        </w:rPr>
        <w:t>when it acts pursuant to one of its enumerated powers,</w:t>
      </w:r>
      <w:r w:rsidRPr="00445326">
        <w:rPr>
          <w:sz w:val="16"/>
        </w:rPr>
        <w:t xml:space="preserve"> “even when its exercise may preempt express state law determinations contrary to the result that has commended itself to the collective wisdom of Congress.” As long as any statute is directed at private citizens and interstate commerce directly—and not to the states as states—it </w:t>
      </w:r>
      <w:r w:rsidRPr="00445326">
        <w:rPr>
          <w:sz w:val="16"/>
        </w:rPr>
        <w:lastRenderedPageBreak/>
        <w:t>likely does not run afoul of the anti-commandeering doctrine. So here, Congress could conceivably invoke its Commerce Clause power and enact a statute specifying that state orders, laws, and regulations closing businesses that substantially affect interstate commerce or prohibiting individuals from going to work are preempted as an undue burden on interstate commerce.</w:t>
      </w:r>
    </w:p>
    <w:p w14:paraId="250B482D" w14:textId="77777777" w:rsidR="005F17B5" w:rsidRDefault="005F17B5" w:rsidP="005F17B5">
      <w:pPr>
        <w:pStyle w:val="Heading4"/>
      </w:pPr>
      <w:r>
        <w:t>50,000 people in the US alone will die in the next 3 months from COVID-19</w:t>
      </w:r>
    </w:p>
    <w:p w14:paraId="3CDCB4DF" w14:textId="77777777" w:rsidR="005F17B5" w:rsidRPr="00430618" w:rsidRDefault="005F17B5" w:rsidP="005F17B5">
      <w:r w:rsidRPr="00430618">
        <w:rPr>
          <w:rStyle w:val="Style13ptBold"/>
        </w:rPr>
        <w:t>Bendix 20</w:t>
      </w:r>
      <w:r>
        <w:t xml:space="preserve"> (Aria, Senior Reporter at Business Insider, covering urban and environmental science. “The US's second peak may be less deadly than the first — but coronavirus fatalities in the next 3 months could still rival US combat deaths during World War I.” Business Insider, 7/5/20, </w:t>
      </w:r>
      <w:hyperlink r:id="rId19" w:history="1">
        <w:r w:rsidRPr="0076684A">
          <w:rPr>
            <w:rStyle w:val="Hyperlink"/>
          </w:rPr>
          <w:t>https://www.businessinsider.com/us-coronavirus-deaths-could-rise-soon-2020-7</w:t>
        </w:r>
      </w:hyperlink>
      <w:r>
        <w:t>, Accessed 7/6/20, GDI – JMoore)</w:t>
      </w:r>
    </w:p>
    <w:p w14:paraId="7A13B6A2" w14:textId="77777777" w:rsidR="005F17B5" w:rsidRPr="00430618" w:rsidRDefault="005F17B5" w:rsidP="005F17B5">
      <w:pPr>
        <w:rPr>
          <w:u w:val="single"/>
        </w:rPr>
      </w:pPr>
      <w:r w:rsidRPr="00430618">
        <w:rPr>
          <w:sz w:val="16"/>
        </w:rPr>
        <w:t xml:space="preserve">Indeed, </w:t>
      </w:r>
      <w:r w:rsidRPr="00430618">
        <w:rPr>
          <w:rStyle w:val="StyleUnderline"/>
        </w:rPr>
        <w:t>projections from the University of Washington's Institute for Health Metrics and Evaluation (IHME) suggest that this new peak is not expected to be as deadly as the one in April.</w:t>
      </w:r>
    </w:p>
    <w:p w14:paraId="61526D12" w14:textId="77777777" w:rsidR="005F17B5" w:rsidRPr="00430618" w:rsidRDefault="005F17B5" w:rsidP="005F17B5">
      <w:pPr>
        <w:rPr>
          <w:sz w:val="16"/>
        </w:rPr>
      </w:pPr>
      <w:r w:rsidRPr="00430618">
        <w:rPr>
          <w:sz w:val="16"/>
        </w:rPr>
        <w:t xml:space="preserve">That's primarily because </w:t>
      </w:r>
      <w:r w:rsidRPr="00430618">
        <w:rPr>
          <w:rStyle w:val="StyleUnderline"/>
        </w:rPr>
        <w:t>increased testing means more mild cases are being confirmed</w:t>
      </w:r>
      <w:r w:rsidRPr="00430618">
        <w:rPr>
          <w:sz w:val="16"/>
        </w:rPr>
        <w:t>, and young people represent a larger share of coronavirus cases than they did at the start of the outbreak. (We know now that COVID-19 is far less fatal in younger people.) In Florida, the median age of coronavirus cases has dropped to 35, compared 65 in March. Cases among people under 40 are also rising in Arizona, California, Minnesota, Ohio, South Carolina, and Texas.</w:t>
      </w:r>
    </w:p>
    <w:p w14:paraId="322F2E12" w14:textId="77777777" w:rsidR="005F17B5" w:rsidRPr="00430618" w:rsidRDefault="005F17B5" w:rsidP="005F17B5">
      <w:pPr>
        <w:rPr>
          <w:sz w:val="16"/>
        </w:rPr>
      </w:pPr>
      <w:r w:rsidRPr="00430618">
        <w:rPr>
          <w:rStyle w:val="StyleUnderline"/>
        </w:rPr>
        <w:t>But even if higher case counts don't bring a proportional surge in deaths, there is still reason for alarm. The IHME model projects that the US will see nearly 50,000 new coronavirus deaths</w:t>
      </w:r>
      <w:r w:rsidRPr="00430618">
        <w:rPr>
          <w:sz w:val="16"/>
        </w:rPr>
        <w:t xml:space="preserve"> from July to October 1. </w:t>
      </w:r>
      <w:r w:rsidRPr="00430618">
        <w:rPr>
          <w:rStyle w:val="StyleUnderline"/>
        </w:rPr>
        <w:t>That's close to the number of US combat deaths recorded during World War I.</w:t>
      </w:r>
    </w:p>
    <w:p w14:paraId="57073CE8" w14:textId="77777777" w:rsidR="005F17B5" w:rsidRPr="00430618" w:rsidRDefault="005F17B5" w:rsidP="005F17B5">
      <w:pPr>
        <w:rPr>
          <w:sz w:val="16"/>
        </w:rPr>
      </w:pPr>
      <w:r w:rsidRPr="00430618">
        <w:rPr>
          <w:sz w:val="16"/>
        </w:rPr>
        <w:t xml:space="preserve">Put another way, </w:t>
      </w:r>
      <w:r w:rsidRPr="00430618">
        <w:rPr>
          <w:rStyle w:val="StyleUnderline"/>
        </w:rPr>
        <w:t>the model expects the US to see 500 or more people die of COVID-19 every day for the next three months, on average.</w:t>
      </w:r>
      <w:r w:rsidRPr="00430618">
        <w:rPr>
          <w:sz w:val="16"/>
        </w:rPr>
        <w:t xml:space="preserve"> The projection accounts for seasonality, the amount of testing being done, and how often people are interacting with others outside their household.</w:t>
      </w:r>
    </w:p>
    <w:p w14:paraId="4BB87E5A" w14:textId="77777777" w:rsidR="005F17B5" w:rsidRPr="00430618" w:rsidRDefault="005F17B5" w:rsidP="005F17B5">
      <w:pPr>
        <w:rPr>
          <w:sz w:val="16"/>
        </w:rPr>
      </w:pPr>
      <w:r w:rsidRPr="00430618">
        <w:rPr>
          <w:sz w:val="16"/>
        </w:rPr>
        <w:t xml:space="preserve">Currently, </w:t>
      </w:r>
      <w:r w:rsidRPr="00430618">
        <w:rPr>
          <w:rStyle w:val="StyleUnderline"/>
        </w:rPr>
        <w:t>more than 128,000 people have been killed by COVID-19 in the US, so the additional projected deaths represent a nearly 40% increase.</w:t>
      </w:r>
      <w:r w:rsidRPr="00430618">
        <w:rPr>
          <w:sz w:val="16"/>
        </w:rPr>
        <w:t xml:space="preserve"> These deaths are expected to arrive as other countries' daily cases and deaths continue to drop precipitously. </w:t>
      </w:r>
    </w:p>
    <w:p w14:paraId="7FD41603" w14:textId="77777777" w:rsidR="005F17B5" w:rsidRPr="00430618" w:rsidRDefault="005F17B5" w:rsidP="005F17B5">
      <w:pPr>
        <w:rPr>
          <w:rStyle w:val="StyleUnderline"/>
        </w:rPr>
      </w:pPr>
      <w:r w:rsidRPr="00430618">
        <w:rPr>
          <w:sz w:val="16"/>
        </w:rPr>
        <w:t xml:space="preserve">And if that wasn't concerning enough, </w:t>
      </w:r>
      <w:r w:rsidRPr="00430618">
        <w:rPr>
          <w:rStyle w:val="StyleUnderline"/>
        </w:rPr>
        <w:t>there's still a strong possibility that coronavirus deaths will rise in the near future.</w:t>
      </w:r>
    </w:p>
    <w:p w14:paraId="065D70B2" w14:textId="77777777" w:rsidR="005F17B5" w:rsidRPr="00372E06" w:rsidRDefault="005F17B5" w:rsidP="005F17B5"/>
    <w:p w14:paraId="1B8A64AD" w14:textId="77777777" w:rsidR="00FA6367" w:rsidRDefault="00FA6367" w:rsidP="00FA6367"/>
    <w:p w14:paraId="27450EA0" w14:textId="77777777" w:rsidR="00FA6367" w:rsidRPr="00FA6367" w:rsidRDefault="00FA6367" w:rsidP="00FA6367"/>
    <w:p w14:paraId="3A9D8BDF" w14:textId="1F4ED86F" w:rsidR="003E2C90" w:rsidRPr="00D45C12" w:rsidRDefault="00FA6367" w:rsidP="00FA6367">
      <w:pPr>
        <w:pStyle w:val="Heading4"/>
      </w:pPr>
      <w:r>
        <w:t xml:space="preserve">Advantage </w:t>
      </w:r>
      <w:r w:rsidR="003E2C90">
        <w:t xml:space="preserve">2 – Racial Bias </w:t>
      </w:r>
    </w:p>
    <w:p w14:paraId="6217E2DE" w14:textId="5D541243" w:rsidR="003E2C90" w:rsidRPr="00D45C12" w:rsidRDefault="003E2C90" w:rsidP="003E2C90">
      <w:pPr>
        <w:pStyle w:val="Heading4"/>
      </w:pPr>
      <w:r>
        <w:t xml:space="preserve">Capital cases contain complex interconnections of racial bias. </w:t>
      </w:r>
    </w:p>
    <w:p w14:paraId="26A7D722" w14:textId="500F200A" w:rsidR="003E2C90" w:rsidRDefault="003E2C90" w:rsidP="003E2C90">
      <w:pPr>
        <w:pStyle w:val="Heading4"/>
      </w:pPr>
      <w:r>
        <w:t xml:space="preserve">The race of the defendant influences juries in overt and indirect ways.  In fact, capital cases introduce opportunities for more implicit bias into jurors’ decision-making, </w:t>
      </w:r>
      <w:r w:rsidRPr="009D7FE1">
        <w:t>the sheer possibility of capital punishment may be a self-igniting engine of discrimination</w:t>
      </w:r>
      <w:r>
        <w:t xml:space="preserve"> – abolition of death penalty only way to stop the process  </w:t>
      </w:r>
    </w:p>
    <w:p w14:paraId="0FF4F465" w14:textId="77777777" w:rsidR="003E2C90" w:rsidRPr="00387A8C" w:rsidRDefault="003E2C90" w:rsidP="003E2C90">
      <w:r>
        <w:t xml:space="preserve">*AT masking link to abolition </w:t>
      </w:r>
    </w:p>
    <w:p w14:paraId="43506D48" w14:textId="77777777" w:rsidR="003E2C90" w:rsidRDefault="003E2C90" w:rsidP="003E2C90">
      <w:pPr>
        <w:pStyle w:val="BodyText"/>
        <w:rPr>
          <w:b/>
          <w:bCs/>
          <w:sz w:val="26"/>
          <w:szCs w:val="26"/>
        </w:rPr>
      </w:pPr>
      <w:r>
        <w:rPr>
          <w:b/>
          <w:bCs/>
          <w:sz w:val="26"/>
          <w:szCs w:val="26"/>
        </w:rPr>
        <w:t>Cholbi and Madva, 20</w:t>
      </w:r>
    </w:p>
    <w:p w14:paraId="7F7D2B89" w14:textId="77777777" w:rsidR="003E2C90" w:rsidRDefault="003E2C90" w:rsidP="003E2C90">
      <w:pPr>
        <w:pStyle w:val="BodyText"/>
      </w:pPr>
      <w:r>
        <w:lastRenderedPageBreak/>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7FFC1270" w14:textId="77777777" w:rsidR="003E2C90" w:rsidRPr="00387A8C" w:rsidRDefault="003E2C90" w:rsidP="003E2C90">
      <w:pPr>
        <w:rPr>
          <w:rStyle w:val="StyleUnderline"/>
        </w:rPr>
      </w:pPr>
      <w:r>
        <w:t xml:space="preserve">Can a case be made for the Movement for Black Lives' call for abolition on the basis of such evidence, even in the absence of proof that lawmakers, law enforcement officials, juries, etc. purposefully or intentionally discriminate against Black American defendants or victims in the capital punishment process? </w:t>
      </w:r>
      <w:r w:rsidRPr="00387A8C">
        <w:rPr>
          <w:rStyle w:val="StyleUnderline"/>
        </w:rPr>
        <w:t>There is, we contend, conceptual space between purposeful discrimination and mere randomness or unpredictability, a space occupied by implicit bias.</w:t>
      </w:r>
    </w:p>
    <w:p w14:paraId="045C53A5" w14:textId="77777777" w:rsidR="003E2C90" w:rsidRDefault="003E2C90" w:rsidP="003E2C90">
      <w:r>
        <w:t xml:space="preserve">Before mapping this space, </w:t>
      </w:r>
      <w:r w:rsidRPr="00387A8C">
        <w:rPr>
          <w:rStyle w:val="StyleUnderline"/>
        </w:rPr>
        <w:t>we stress that our claim is not that implicit bias alone explains the racial injustices of capital punishment. Implicit bias is just one factor among many</w:t>
      </w:r>
      <w:r>
        <w:t xml:space="preserve">. For example, some evidence suggests that due to tax cuts, local police departments have been increasingly pressured to devote greater resources to (i.e., overpolice) revenue-generating practices such as asset seizures and fines in Black American communities, which has forced them to devote fewer resources to (i.e., underpolice) preventing and solving violent crimes in those same communities (Goldstein, Sances, and You 2018). </w:t>
      </w:r>
      <w:r w:rsidRPr="00387A8C">
        <w:rPr>
          <w:rStyle w:val="StyleUnderline"/>
        </w:rPr>
        <w:t>Such structural considerations are incredibly important</w:t>
      </w:r>
      <w:r>
        <w:t xml:space="preserve">. </w:t>
      </w:r>
      <w:r w:rsidRPr="00387A8C">
        <w:rPr>
          <w:rStyle w:val="StyleUnderline"/>
        </w:rPr>
        <w:t>And we of course do not rule out the potential role of explicit bias in the devaluing and dehumanizing of Black lives</w:t>
      </w:r>
      <w:r>
        <w:t xml:space="preserve"> (implicit and explicit forms of racial bias are, we believe, complexly intertwined; Madva 2019). Consider a recent study examining mock jurors' reactions to a case inspired by the shooting of Keith Scott in Charlotte in 2016 (Cooley, Lei, Brown-Iannuzzi, and Ellerkamp 2018). </w:t>
      </w:r>
      <w:r w:rsidRPr="00387A8C">
        <w:rPr>
          <w:rStyle w:val="StyleUnderline"/>
        </w:rPr>
        <w:t>Researchers found that jurors' explicit racial prejudices negatively correlated with their willingness to attribute responsibility and guilt to an officer who fatally shot a Black (but not White) victim</w:t>
      </w:r>
      <w:r>
        <w:t>. Researchers also found that racial bias led jurors to perceive that the officer was in a "dangerous" or "threatening" situation when the victim was Black (but not White), and to deny that the officer's own racial biases could have been a factor in his decision-making.</w:t>
      </w:r>
    </w:p>
    <w:p w14:paraId="65018548" w14:textId="77777777" w:rsidR="003E2C90" w:rsidRPr="00387A8C" w:rsidRDefault="003E2C90" w:rsidP="003E2C90">
      <w:pPr>
        <w:rPr>
          <w:rStyle w:val="StyleUnderline"/>
        </w:rPr>
      </w:pPr>
      <w:r w:rsidRPr="00387A8C">
        <w:rPr>
          <w:rStyle w:val="StyleUnderline"/>
        </w:rPr>
        <w:t>In what follows, however, we focus on implicit bias because, as we try to show, it poses unique constraints on which remedies will feasibly address the racial injustices at issue.</w:t>
      </w:r>
    </w:p>
    <w:p w14:paraId="0662F8AC" w14:textId="77777777" w:rsidR="003E2C90" w:rsidRDefault="003E2C90" w:rsidP="003E2C90">
      <w:r>
        <w:t xml:space="preserve">Cases like McCleskey unfolded at a time when overt endorsements of racial animosity were in decline yet broader patterns of racial discrimination persisted. Cleary, racism had not just vanished. </w:t>
      </w:r>
      <w:r w:rsidRPr="00387A8C">
        <w:rPr>
          <w:rStyle w:val="StyleUnderline"/>
        </w:rPr>
        <w:t>Social psychologists thus began to develop a number of tools for detecting bias in contexts where individuals were either unable or unwilling to admit that they endorsed problematic racial stereotypes.</w:t>
      </w:r>
      <w:r>
        <w:t xml:space="preserve"> Several decades on, it is clear that most Americans, including many African Americans, carry these implicit racial biases.3 </w:t>
      </w:r>
      <w:r w:rsidRPr="00387A8C">
        <w:rPr>
          <w:rStyle w:val="StyleUnderline"/>
        </w:rPr>
        <w:t xml:space="preserve">Some of the most pernicious biases directly pertain to criminal justice, and an expanding body of research speaks to the specific role these biases play-consciously or unconsciously-in the perceptions, emotions, and decisions of eyewitnesses, police, prosecutors, judges, and juries </w:t>
      </w:r>
      <w:r>
        <w:t xml:space="preserve">(Nosek et al. 2007; Behrman and Davey 2001; Correll, Hudson, Guillermo, and Ma 2014; Glaser 2014; Ogletree, Smith, and Wald 2012; Smith and Cohen 2012; Spence, Charbonneau, and Glaser 2016). </w:t>
      </w:r>
      <w:r w:rsidRPr="00387A8C">
        <w:rPr>
          <w:rStyle w:val="StyleUnderline"/>
          <w:b/>
        </w:rPr>
        <w:t xml:space="preserve">Moreover, while these biases surely exacerbate discrimination throughout the criminal justice system, they appear especially salient in capital sentencing contexts </w:t>
      </w:r>
      <w:r>
        <w:t>(Hunt 2015; Lynch and Haney 2011).</w:t>
      </w:r>
    </w:p>
    <w:p w14:paraId="1DEA85F9" w14:textId="77777777" w:rsidR="003E2C90" w:rsidRDefault="003E2C90" w:rsidP="003E2C90">
      <w:r>
        <w:lastRenderedPageBreak/>
        <w:t xml:space="preserve">For example, Whites tend to be less sensitive to the pain experienced by Black people, which suggests that Black defendants, and the families of Black victims, can expect that prosecutors, judges, and juries will be less moved by their capacity to suffer (Trawalter, Hoffman, and Waytz 2016). In this vein, </w:t>
      </w:r>
      <w:r w:rsidRPr="00387A8C">
        <w:rPr>
          <w:rStyle w:val="StyleUnderline"/>
        </w:rPr>
        <w:t xml:space="preserve">a field study found that jurors were less likely to report that the love, grief, and loss experienced by a victim's family played an important role in their decision-making when victims were Black than when White </w:t>
      </w:r>
      <w:r>
        <w:t xml:space="preserve">(Karp and Warshaw 2006). </w:t>
      </w:r>
      <w:r w:rsidRPr="00387A8C">
        <w:rPr>
          <w:rStyle w:val="StyleUnderline"/>
        </w:rPr>
        <w:t>This insensitivity to Black suffering is in turn likely explained by the tendencies to see Black people in some contexts as subhuman and primitive</w:t>
      </w:r>
      <w:r>
        <w:t xml:space="preserve"> (Goff, Eberhardt, Williams, and Jackson 2008), </w:t>
      </w:r>
      <w:r w:rsidRPr="00387A8C">
        <w:rPr>
          <w:rStyle w:val="StyleUnderline"/>
        </w:rPr>
        <w:t>and in other contexts as physically "superhuman"</w:t>
      </w:r>
      <w:r>
        <w:t xml:space="preserve"> (Levinson 2007).</w:t>
      </w:r>
    </w:p>
    <w:p w14:paraId="492270BB" w14:textId="77777777" w:rsidR="003E2C90" w:rsidRDefault="003E2C90" w:rsidP="003E2C90">
      <w:r w:rsidRPr="007172F0">
        <w:rPr>
          <w:rStyle w:val="StyleUnderline"/>
          <w:b/>
        </w:rPr>
        <w:t>This dual tendency, toward the dehumanization and "superhumanization" of Black bodies, also helps to explain why Black people are likely to be perceived as more threatening and less amenable to rehabilitation.</w:t>
      </w:r>
      <w:r w:rsidRPr="007172F0">
        <w:rPr>
          <w:b/>
        </w:rPr>
        <w:t xml:space="preserve"> </w:t>
      </w:r>
      <w:r>
        <w:t xml:space="preserve">When defendants are Black, mock jurors are more likely to falsely remember "aggressive" details of a crime (Levinson 2007), and more likely to think that the conviction remains appropriate despite the use of inadmissible evidence (Hodson, Hooper, Dovidio, and Gaertner 2005; Johnson, Whitestone, Jackson, and Gatto 1995).4 Some studies tie these discriminatory patterns directly to implicit biases, some of which pose general problems for criminal justice, such as the automatic association of Black faces with words like "guilty" (Levinson, Cai, and Young 2010; Levinson and Young 2010), while others introduce specific problems for capital decision-making, such as the automatic association of Black people with words like "expendable" and "worthless" (Levinson, Smith, and Young 2014). </w:t>
      </w:r>
      <w:r w:rsidRPr="00387A8C">
        <w:rPr>
          <w:rStyle w:val="StyleUnderline"/>
          <w:b/>
        </w:rPr>
        <w:t>This latter association was found to be especially prominent among mock jurors who were willing to convict regardless of a potential death sentence, and even predicted these individuals' decisions to sentence a Black defendant to death rather than life in prison</w:t>
      </w:r>
      <w:r>
        <w:t xml:space="preserve">.5 </w:t>
      </w:r>
      <w:r w:rsidRPr="00387A8C">
        <w:rPr>
          <w:rStyle w:val="StyleUnderline"/>
        </w:rPr>
        <w:t>The implicit devaluation of Black defendants and victims in capital contexts may also illuminate why, when victims are White, defendants who look more stereotypically Black are also more likely to receive a death sentence</w:t>
      </w:r>
      <w:r w:rsidRPr="00387A8C">
        <w:t xml:space="preserve"> (Eberhardt, Davies, Purdie-Vaughns, and Johnson 2006).</w:t>
      </w:r>
    </w:p>
    <w:p w14:paraId="494B9684" w14:textId="77777777" w:rsidR="003E2C90" w:rsidRPr="00387A8C" w:rsidRDefault="003E2C90" w:rsidP="003E2C90">
      <w:r w:rsidRPr="00387A8C">
        <w:t xml:space="preserve">In fact, </w:t>
      </w:r>
      <w:r w:rsidRPr="00387A8C">
        <w:rPr>
          <w:rStyle w:val="StyleUnderline"/>
        </w:rPr>
        <w:t xml:space="preserve">one study </w:t>
      </w:r>
      <w:r w:rsidRPr="00387A8C">
        <w:t xml:space="preserve">(Glaser, Martin, and Kahn 2015) </w:t>
      </w:r>
      <w:r w:rsidRPr="00387A8C">
        <w:rPr>
          <w:rStyle w:val="StyleUnderline"/>
        </w:rPr>
        <w:t xml:space="preserve">found that Black and White defendants were equally likely to be convicted </w:t>
      </w:r>
      <w:r w:rsidRPr="00387A8C">
        <w:t xml:space="preserve">(67.7% and 66.7% respectively) </w:t>
      </w:r>
      <w:r w:rsidRPr="00387A8C">
        <w:rPr>
          <w:rStyle w:val="StyleUnderline"/>
        </w:rPr>
        <w:t>by mock jurors when life without parole was the maximum possible sentence, yet, when a death sentence was possible, conviction rates for White defendants fell</w:t>
      </w:r>
      <w:r w:rsidRPr="00387A8C">
        <w:t xml:space="preserve"> (55.1%) </w:t>
      </w:r>
      <w:r w:rsidRPr="00387A8C">
        <w:rPr>
          <w:rStyle w:val="StyleUnderline"/>
        </w:rPr>
        <w:t xml:space="preserve">even as conviction rates for Black Americans rose </w:t>
      </w:r>
      <w:r w:rsidRPr="00387A8C">
        <w:t xml:space="preserve">(80%). </w:t>
      </w:r>
      <w:r w:rsidRPr="00387A8C">
        <w:rPr>
          <w:rStyle w:val="StyleUnderline"/>
          <w:b/>
        </w:rPr>
        <w:t xml:space="preserve">In other words, the sheer possibility of capital punishment may be a self-igniting engine of discrimination, over and above the more familiar influences of racial bias on decisions in other spheres. That capital punishment affords unique opportunities for bias to manifest is further supported by the finding that White support for the death penalty increases after White people learn about racial disparities in capital sentencing </w:t>
      </w:r>
      <w:r w:rsidRPr="00387A8C">
        <w:t>(Peffley and Hurwitz, 2007; cf. Hetey and Eberhardt, 2014).</w:t>
      </w:r>
    </w:p>
    <w:p w14:paraId="73DA24F6" w14:textId="77777777" w:rsidR="003E2C90" w:rsidRPr="007172F0" w:rsidRDefault="003E2C90" w:rsidP="003E2C90">
      <w:pPr>
        <w:pStyle w:val="Heading4"/>
      </w:pPr>
      <w:r>
        <w:t xml:space="preserve">And, this racial bias doesn’t simply impact those defendants who are on trial for capital crimes.  Racial bias in death penalty impacts entirety of the Black community - not just those individuals encountering the criminal justice system.  Material violence results from bias based in the death penalty system </w:t>
      </w:r>
    </w:p>
    <w:p w14:paraId="12C8D77F" w14:textId="77777777" w:rsidR="003E2C90" w:rsidRPr="007B7186" w:rsidRDefault="003E2C90" w:rsidP="003E2C90">
      <w:pPr>
        <w:rPr>
          <w:b/>
        </w:rPr>
      </w:pPr>
      <w:r w:rsidRPr="007B7186">
        <w:rPr>
          <w:b/>
        </w:rPr>
        <w:t>Cholbi and Madva, 2018</w:t>
      </w:r>
    </w:p>
    <w:p w14:paraId="3DFFECCB" w14:textId="77777777" w:rsidR="003E2C90" w:rsidRDefault="003E2C90" w:rsidP="003E2C90">
      <w:r>
        <w:t>(</w:t>
      </w:r>
      <w:r w:rsidRPr="007B7186">
        <w:t xml:space="preserve">Michael, professor of philosophy and director of the California Center for Ethics and Policy at California State Polytechnic University, and Alex, assistant professor of philosophy at California State Polytechnic </w:t>
      </w:r>
      <w:r w:rsidRPr="007B7186">
        <w:lastRenderedPageBreak/>
        <w:t>University, “Black Lives Matter and the Call for Death Penalty Abolition,” Ethics, April 2018,</w:t>
      </w:r>
      <w:hyperlink r:id="rId20" w:history="1">
        <w:r w:rsidRPr="007B7186">
          <w:rPr>
            <w:rStyle w:val="Hyperlink"/>
          </w:rPr>
          <w:t xml:space="preserve"> https://doi.org/10.1086/695988</w:t>
        </w:r>
      </w:hyperlink>
      <w:r>
        <w:t xml:space="preserve"> GDI-LP</w:t>
      </w:r>
      <w:r w:rsidRPr="007B7186">
        <w:t xml:space="preserve">) </w:t>
      </w:r>
    </w:p>
    <w:p w14:paraId="1E2BF06E" w14:textId="77777777" w:rsidR="003E2C90" w:rsidRDefault="003E2C90" w:rsidP="003E2C90">
      <w:r w:rsidRPr="009066F9">
        <w:t xml:space="preserve">We contend that the </w:t>
      </w:r>
      <w:r w:rsidRPr="00996C4E">
        <w:rPr>
          <w:rStyle w:val="StyleUnderline"/>
        </w:rPr>
        <w:t xml:space="preserve">mere fact that the law does not accord blacks equal standing as either potential murderers or potential murder victims is sufficient on its own to constitute a serious racial injustice. </w:t>
      </w:r>
      <w:r w:rsidRPr="009066F9">
        <w:t xml:space="preserve">Yet </w:t>
      </w:r>
      <w:r w:rsidRPr="00996C4E">
        <w:rPr>
          <w:rStyle w:val="StyleUnderline"/>
        </w:rPr>
        <w:t>the in- justice is not exhausted by what might appear to be abstract or “formal” wrongs related to legal standing; these wrongs make concrete differences in the lives of black individuals and communities</w:t>
      </w:r>
      <w:r w:rsidRPr="009066F9">
        <w:t xml:space="preserve">. Here we observe that </w:t>
      </w:r>
      <w:r w:rsidRPr="00996C4E">
        <w:rPr>
          <w:rStyle w:val="StyleUnderline"/>
        </w:rPr>
        <w:t>law can shape the substantive normative realities under which individu- als live independently of their tangible and specific interactions with the law.</w:t>
      </w:r>
      <w:r w:rsidRPr="009066F9">
        <w:t xml:space="preserve"> </w:t>
      </w:r>
      <w:r w:rsidRPr="00996C4E">
        <w:rPr>
          <w:rStyle w:val="StyleUnderline"/>
        </w:rPr>
        <w:t>The law is a system that shapes attitudes, choices, and relationships</w:t>
      </w:r>
      <w:r w:rsidRPr="009066F9">
        <w:t xml:space="preserve">. Consider, for instance, a legal regime that criminalizes same-sex conduct or relations. Such a regime shapes the attitudes, choices, and relation- ships of those who live under it even if they never directly interact with the regime in that respect. Under such a regime, individuals will try to pur- sue same-sex relations only in private, businesses catering to a gay clientele will take steps to conceal that fact or to evade legal scrutiny, employers who discover that their employees are gay acquire additional leverage over them, landlords may “harbor” such individuals or use the law to deny them housing, and so on. Such effects are likely to arise even among those who are never charged with violating the statutes against same-sex conduct. The law thus creates a penumbra of normative realities—a set of atti- </w:t>
      </w:r>
      <w:r>
        <w:t xml:space="preserve">tudes, expectations, and so on—that extend well beyond its tangible op- erations. Hence, </w:t>
      </w:r>
      <w:r w:rsidRPr="00996C4E">
        <w:rPr>
          <w:rStyle w:val="StyleUnderline"/>
        </w:rPr>
        <w:t>the law can create widespread substantive political injus- tices, injustices produced by but not reducible to whatever specific legal injustices the regime may commit.</w:t>
      </w:r>
    </w:p>
    <w:p w14:paraId="16B366C8" w14:textId="77777777" w:rsidR="003E2C90" w:rsidRDefault="003E2C90" w:rsidP="003E2C90">
      <w:r>
        <w:t xml:space="preserve">In a similar vein, US blacks operate under a capital punishment re- gime that creates unjust normative realities that exist independently of their specific interactions with that regime. US blacks, even those who are neither charged with murder nor victimized by murder, are (or are certainly in a position to be) </w:t>
      </w:r>
      <w:r w:rsidRPr="00996C4E">
        <w:rPr>
          <w:rStyle w:val="StyleUnderline"/>
        </w:rPr>
        <w:t>aware of how they would be treated by the law were either of those events to occur.</w:t>
      </w:r>
      <w:r>
        <w:t xml:space="preserve"> But just as with the criminalization of same- sex relations, </w:t>
      </w:r>
      <w:r w:rsidRPr="00996C4E">
        <w:rPr>
          <w:rStyle w:val="StyleUnderline"/>
        </w:rPr>
        <w:t>blacks’ awareness of how they are treated by the capital pun- ishment regime is likely to adversely influence the attitudes and behaviors that shape their interactions with others</w:t>
      </w:r>
      <w:r>
        <w:t xml:space="preserve">. For example, </w:t>
      </w:r>
      <w:r w:rsidRPr="00996C4E">
        <w:rPr>
          <w:rStyle w:val="StyleUnderline"/>
        </w:rPr>
        <w:t>this awareness likely contributes toviolence against blacks.</w:t>
      </w:r>
      <w:r>
        <w:t xml:space="preserve"> </w:t>
      </w:r>
      <w:r w:rsidRPr="00996C4E">
        <w:rPr>
          <w:rStyle w:val="StyleUnderline"/>
        </w:rPr>
        <w:t>Given that the regime routinely pun- ishes those who kill blacks less harshly than those who kill others, killing blacks becomes commensurably less risky (especially if the killer is white). This reality is likely to negatively affect blacks’ interactions with, and will- ingness to call upon, law enforcement.</w:t>
      </w:r>
      <w:r>
        <w:t xml:space="preserve"> As phenomena such as black par- ents giving their children “the talk” about how to safely deal with police and the daughter of Philando Castile’s fiancée pleading with her mother not to scream for fear that she would “get shooted” illustrate,18 the black community lives under the shadow of American legal practices, of which capital punishment has historically been an integral part, that assign their lives lesser value. One adverse effect of this awareness is blacks’ greater an- imosity toward law enforcement, rooted in the knowledge that violence against them is less likely to be subject to the harshest sanction our legal system permits. </w:t>
      </w:r>
      <w:r w:rsidRPr="00996C4E">
        <w:rPr>
          <w:rStyle w:val="StyleUnderline"/>
        </w:rPr>
        <w:t>Blacks’ skepticism about law enforcement’s willingness to protect their lives likely contributes to greater possession or use of weap- ons, and hence higher levels of violence, among blacks. In turn, these fac- tors increase the probability of lethal violence toward blacks and of crime within black communities</w:t>
      </w:r>
      <w:r>
        <w:t xml:space="preserve">. Conversely, one might expect that discrimina- tion related to offenders’ race would counteract this effect. After all, if black offenders are more likely to be executed than others, we might expect aware- ness of that fact to discourage murders by (and to some extent, among) blacks. This may be so, but we suspect that the realities are more complex. For one, agents do not always respond so straightforwardly to the law’s in- centives.19 </w:t>
      </w:r>
      <w:r w:rsidRPr="00996C4E">
        <w:rPr>
          <w:rStyle w:val="StyleUnderline"/>
        </w:rPr>
        <w:t xml:space="preserve">Moreover, awareness of these facts regarding race of perpetra- tors may </w:t>
      </w:r>
      <w:r w:rsidRPr="00996C4E">
        <w:rPr>
          <w:rStyle w:val="StyleUnderline"/>
        </w:rPr>
        <w:lastRenderedPageBreak/>
        <w:t>equally well contribute to a kind of nihilism, that is, faced with a legal regime that one has reason to think discriminates against blacks, blacks may respond not by calibrating their behaviors to the disincentives that regime produces but by treating that legal regime as an arbitrary and unpredictable dispenser of sanctions</w:t>
      </w:r>
      <w:r w:rsidRPr="009066F9">
        <w:t>.20</w:t>
      </w:r>
    </w:p>
    <w:p w14:paraId="7B7AD0AF" w14:textId="77777777" w:rsidR="003E2C90" w:rsidRPr="00996C4E" w:rsidRDefault="003E2C90" w:rsidP="003E2C90">
      <w:pPr>
        <w:rPr>
          <w:rStyle w:val="StyleUnderline"/>
        </w:rPr>
      </w:pPr>
      <w:r w:rsidRPr="00996C4E">
        <w:rPr>
          <w:rStyle w:val="StyleUnderline"/>
        </w:rPr>
        <w:t>No doubt the adverse normative realities we reference here are not caused exclusively by capital punishment, and the realities create attitudes and expectations that interact in nuanced ways</w:t>
      </w:r>
      <w:r w:rsidRPr="00996C4E">
        <w:t xml:space="preserve">. </w:t>
      </w:r>
      <w:r w:rsidRPr="00996C4E">
        <w:rPr>
          <w:rStyle w:val="StyleUnderline"/>
        </w:rPr>
        <w:t xml:space="preserve">But no matter. For we con- sider it probable that racial discrimination against blacks in the adminis- tration of the death penalty </w:t>
      </w:r>
      <w:r w:rsidRPr="00996C4E">
        <w:t xml:space="preserve">(both as prospective murder victims and as prospective murderers) </w:t>
      </w:r>
      <w:r w:rsidRPr="00996C4E">
        <w:rPr>
          <w:rStyle w:val="StyleUnderline"/>
        </w:rPr>
        <w:t>contributes to normative realities that motivate vi- olence, increase community tension, and exacerbate mistrust, particularly toward law enforcement.21</w:t>
      </w:r>
    </w:p>
    <w:p w14:paraId="31A4B519" w14:textId="77777777" w:rsidR="003E2C90" w:rsidRDefault="003E2C90" w:rsidP="003E2C90"/>
    <w:p w14:paraId="4796BBA9" w14:textId="77777777" w:rsidR="003E2C90" w:rsidRDefault="003E2C90" w:rsidP="003E2C90">
      <w:pPr>
        <w:pStyle w:val="Heading4"/>
      </w:pPr>
      <w:r>
        <w:t xml:space="preserve">Reforms fail to address bias – and leave in place death as consequences of other forms of bias in the system </w:t>
      </w:r>
    </w:p>
    <w:p w14:paraId="7CAA26DF" w14:textId="77777777" w:rsidR="003E2C90" w:rsidRDefault="003E2C90" w:rsidP="003E2C90">
      <w:pPr>
        <w:pStyle w:val="BodyText"/>
        <w:rPr>
          <w:b/>
          <w:bCs/>
          <w:sz w:val="26"/>
          <w:szCs w:val="26"/>
        </w:rPr>
      </w:pPr>
      <w:r>
        <w:rPr>
          <w:b/>
          <w:bCs/>
          <w:sz w:val="26"/>
          <w:szCs w:val="26"/>
        </w:rPr>
        <w:t>Cholbi and Madva, 20</w:t>
      </w:r>
    </w:p>
    <w:p w14:paraId="26A2291B" w14:textId="77777777" w:rsidR="003E2C90" w:rsidRDefault="003E2C90" w:rsidP="003E2C90">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360FC075" w14:textId="77777777" w:rsidR="003E2C90" w:rsidRPr="007E3EB0" w:rsidRDefault="003E2C90" w:rsidP="003E2C90">
      <w:pPr>
        <w:rPr>
          <w:rStyle w:val="StyleUnderline"/>
        </w:rPr>
      </w:pPr>
      <w:r w:rsidRPr="007E3EB0">
        <w:rPr>
          <w:rStyle w:val="StyleUnderline"/>
        </w:rPr>
        <w:t>We hypothesize that all the aforementioned implicit racial stereotypes and prejudices-the tacit devaluation of Black life, the insensitivity to Black pain and loss, and the impulses to see Black people as either superhuman threats or subhuman beings-make crimes committed by Black defendants (or against White victims) appear particularly heinous.</w:t>
      </w:r>
    </w:p>
    <w:p w14:paraId="15572591" w14:textId="77777777" w:rsidR="003E2C90" w:rsidRDefault="003E2C90" w:rsidP="003E2C90">
      <w:r w:rsidRPr="007E3EB0">
        <w:rPr>
          <w:rStyle w:val="StyleUnderline"/>
          <w:b/>
        </w:rPr>
        <w:t>This research also makes it clear why existing reforms have largely failed to reduce racial discrimination in capital sentencing, and why the prospects for future reforms short of abolition are similarly grim.</w:t>
      </w:r>
      <w:r>
        <w:t xml:space="preserve"> Take, for example, Matthew Kramer's recent proposal (2011, p. 245) that the death penalty be applied only in the most extreme, "defilingly evil" cases. Ordinarily, racial bias is indeed more likely to tip the scales in more ambiguous cases,6 which at first glance suggests that reserving the death penalty for the most morally unambiguous cases could bypass bias. </w:t>
      </w:r>
      <w:r w:rsidRPr="007E3EB0">
        <w:rPr>
          <w:rStyle w:val="StyleUnderline"/>
        </w:rPr>
        <w:t>But the evidence we just reviewed suggests that the ordinary rules do not apply in capital contexts: implicit biases make the murders committed by African Americans seem unambiguously grave, while the crimes committed against them seem decidedly less so</w:t>
      </w:r>
      <w:r>
        <w:t>. As a result, implementing proposals like Kramer's could well result in a disproportionate number of murders by Black Americans or murders of non-Black Americans to be classified as "defilingly evil" and so eligible for the death penalty.</w:t>
      </w:r>
    </w:p>
    <w:p w14:paraId="4B48F614" w14:textId="77777777" w:rsidR="003E2C90" w:rsidRDefault="003E2C90" w:rsidP="003E2C90">
      <w:r w:rsidRPr="007E3EB0">
        <w:rPr>
          <w:rStyle w:val="StyleUnderline"/>
        </w:rPr>
        <w:t>Even if judges and jurors could somehow evade the influence of racial bias, and consistently recommended a death sentence only in extreme cases, this would still fail to address the insidious operations of bias prior to sentencing.</w:t>
      </w:r>
      <w:r>
        <w:t xml:space="preserve"> Consider two examples. First, bias may affect the resources that detectives and prosecutors devote to gathering evidence, such that the evidence comes to seem more damning when victims are White. One study in Louisiana thus found that prosecutor case files were </w:t>
      </w:r>
      <w:r>
        <w:lastRenderedPageBreak/>
        <w:t>significantly thicker when victims were White women, and thinnest when victims were Black, which in turn correlated with severer sentences for those convicted of killing White people and women (Pierce, Radelet, Posick, and Lyman 2014). Implicit bias can, therefore, play a role in disambiguating cases. Second, consider the role of bias in voir dire.</w:t>
      </w:r>
    </w:p>
    <w:p w14:paraId="0C3FC4A2" w14:textId="77777777" w:rsidR="00146ED7" w:rsidRPr="00CC1CE3" w:rsidRDefault="00146ED7" w:rsidP="00146ED7">
      <w:pPr>
        <w:pStyle w:val="Heading4"/>
      </w:pPr>
      <w:r w:rsidRPr="00CC1CE3">
        <w:t>Racist death sentencing should be treated as an existential risk---eliminating personhood causes psychic trauma and is the basis for literal extermination</w:t>
      </w:r>
    </w:p>
    <w:p w14:paraId="05674137" w14:textId="77777777" w:rsidR="00146ED7" w:rsidRPr="00CC1CE3" w:rsidRDefault="00146ED7" w:rsidP="00146ED7">
      <w:r w:rsidRPr="00CC1CE3">
        <w:t xml:space="preserve">John </w:t>
      </w:r>
      <w:r w:rsidRPr="00CC1CE3">
        <w:rPr>
          <w:rStyle w:val="Style13ptBold"/>
        </w:rPr>
        <w:t>Preston 17</w:t>
      </w:r>
      <w:r w:rsidRPr="00CC1CE3">
        <w:t xml:space="preserve">, Professor of Education within UEL's Cass School of Education and Communities, 4/20/17, "Rethinking Existential Threats and Education", Competence Based Education and Training (CBET) and the End of Human Learning, pp 61-93, </w:t>
      </w:r>
      <w:hyperlink r:id="rId21" w:history="1">
        <w:r w:rsidRPr="00CC1CE3">
          <w:rPr>
            <w:rStyle w:val="Hyperlink"/>
          </w:rPr>
          <w:t>https://link.springer.com/chapter/10.1007/978-3-319-55110-4_3</w:t>
        </w:r>
      </w:hyperlink>
    </w:p>
    <w:p w14:paraId="653D7D98" w14:textId="77777777" w:rsidR="00146ED7" w:rsidRPr="00CC1CE3" w:rsidRDefault="00146ED7" w:rsidP="00146ED7">
      <w:r w:rsidRPr="00CC1CE3">
        <w:t>*BAME = Black, Asian, and Minority Ethnic</w:t>
      </w:r>
    </w:p>
    <w:p w14:paraId="03082D47" w14:textId="77777777" w:rsidR="00146ED7" w:rsidRPr="00CC1CE3" w:rsidRDefault="00146ED7" w:rsidP="00146ED7">
      <w:pPr>
        <w:rPr>
          <w:sz w:val="16"/>
        </w:rPr>
      </w:pPr>
      <w:r w:rsidRPr="00CC1CE3">
        <w:rPr>
          <w:sz w:val="16"/>
        </w:rPr>
        <w:t xml:space="preserve">After Marxism, </w:t>
      </w:r>
      <w:r w:rsidRPr="00CC1CE3">
        <w:rPr>
          <w:rStyle w:val="StyleUnderline"/>
        </w:rPr>
        <w:t>the</w:t>
      </w:r>
      <w:r w:rsidRPr="00CC1CE3">
        <w:rPr>
          <w:sz w:val="16"/>
        </w:rPr>
        <w:t xml:space="preserve"> second </w:t>
      </w:r>
      <w:r w:rsidRPr="00CC1CE3">
        <w:rPr>
          <w:rStyle w:val="Emphasis"/>
        </w:rPr>
        <w:t>existential threat</w:t>
      </w:r>
      <w:r w:rsidRPr="00CC1CE3">
        <w:rPr>
          <w:sz w:val="16"/>
        </w:rPr>
        <w:t xml:space="preserve"> is one </w:t>
      </w:r>
      <w:r w:rsidRPr="00CC1CE3">
        <w:rPr>
          <w:rStyle w:val="StyleUnderline"/>
        </w:rPr>
        <w:t xml:space="preserve">of </w:t>
      </w:r>
      <w:r w:rsidRPr="00CC1CE3">
        <w:rPr>
          <w:rStyle w:val="Emphasis"/>
        </w:rPr>
        <w:t>negation</w:t>
      </w:r>
      <w:r w:rsidRPr="00CC1CE3">
        <w:rPr>
          <w:rStyle w:val="StyleUnderline"/>
        </w:rPr>
        <w:t xml:space="preserve"> and </w:t>
      </w:r>
      <w:r w:rsidRPr="00CC1CE3">
        <w:rPr>
          <w:rStyle w:val="Emphasis"/>
        </w:rPr>
        <w:t>elimination</w:t>
      </w:r>
      <w:r w:rsidRPr="00CC1CE3">
        <w:rPr>
          <w:rStyle w:val="StyleUnderline"/>
        </w:rPr>
        <w:t xml:space="preserve"> of </w:t>
      </w:r>
      <w:r w:rsidRPr="00CC1CE3">
        <w:rPr>
          <w:rStyle w:val="Emphasis"/>
        </w:rPr>
        <w:t>the subject</w:t>
      </w:r>
      <w:r w:rsidRPr="00CC1CE3">
        <w:rPr>
          <w:sz w:val="16"/>
        </w:rPr>
        <w:t xml:space="preserve"> and here I shall consider conceptions of this from CRT and black existentialism.</w:t>
      </w:r>
    </w:p>
    <w:p w14:paraId="6BBDB656" w14:textId="77777777" w:rsidR="00146ED7" w:rsidRPr="00CC1CE3" w:rsidRDefault="00146ED7" w:rsidP="00146ED7">
      <w:pPr>
        <w:rPr>
          <w:rStyle w:val="StyleUnderline"/>
        </w:rPr>
      </w:pPr>
      <w:r w:rsidRPr="00CC1CE3">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denial of social justice in terms of lack of resources, recognition or access to social space can be considered to be a form of dehumanisation. However, whilst work on social justice and education might consider the lack of humanity in these systems of oppression (applying concepts such as ‘bare life’, Lewis 2006; or ‘othering’ Lebowitz 2016) they do not consider directly </w:t>
      </w:r>
      <w:r w:rsidRPr="00CC1CE3">
        <w:rPr>
          <w:sz w:val="16"/>
          <w:szCs w:val="16"/>
        </w:rPr>
        <w:t>existential threats.</w:t>
      </w:r>
      <w:r w:rsidRPr="00CC1CE3">
        <w:rPr>
          <w:rStyle w:val="StyleUnderline"/>
        </w:rPr>
        <w:t xml:space="preserve"> </w:t>
      </w:r>
      <w:r w:rsidRPr="00CC1CE3">
        <w:rPr>
          <w:rStyle w:val="Emphasis"/>
        </w:rPr>
        <w:t>Threats to humanity</w:t>
      </w:r>
      <w:r w:rsidRPr="00CC1CE3">
        <w:rPr>
          <w:rStyle w:val="StyleUnderline"/>
        </w:rPr>
        <w:t xml:space="preserve"> on the basis of </w:t>
      </w:r>
      <w:r w:rsidRPr="00CC1CE3">
        <w:rPr>
          <w:rStyle w:val="Emphasis"/>
        </w:rPr>
        <w:t>difference</w:t>
      </w:r>
      <w:r w:rsidRPr="00CC1CE3">
        <w:rPr>
          <w:rStyle w:val="StyleUnderline"/>
        </w:rPr>
        <w:t xml:space="preserve"> may arise from </w:t>
      </w:r>
      <w:r w:rsidRPr="00CC1CE3">
        <w:rPr>
          <w:rStyle w:val="Emphasis"/>
        </w:rPr>
        <w:t>totalitarianism</w:t>
      </w:r>
      <w:r w:rsidRPr="00CC1CE3">
        <w:rPr>
          <w:rStyle w:val="StyleUnderline"/>
        </w:rPr>
        <w:t xml:space="preserve"> as much as through </w:t>
      </w:r>
      <w:r w:rsidRPr="00CC1CE3">
        <w:rPr>
          <w:rStyle w:val="Emphasis"/>
        </w:rPr>
        <w:t>war</w:t>
      </w:r>
      <w:r w:rsidRPr="00CC1CE3">
        <w:rPr>
          <w:rStyle w:val="StyleUnderline"/>
        </w:rPr>
        <w:t xml:space="preserve"> and threats to </w:t>
      </w:r>
      <w:r w:rsidRPr="00CC1CE3">
        <w:rPr>
          <w:rStyle w:val="Emphasis"/>
        </w:rPr>
        <w:t>the environment</w:t>
      </w:r>
      <w:r w:rsidRPr="00CC1CE3">
        <w:rPr>
          <w:rStyle w:val="StyleUnderline"/>
        </w:rPr>
        <w:t xml:space="preserve">. The various </w:t>
      </w:r>
      <w:r w:rsidRPr="00CC1CE3">
        <w:rPr>
          <w:rStyle w:val="Emphasis"/>
        </w:rPr>
        <w:t>genocides</w:t>
      </w:r>
      <w:r w:rsidRPr="00CC1CE3">
        <w:rPr>
          <w:rStyle w:val="StyleUnderline"/>
        </w:rPr>
        <w:t xml:space="preserve"> which have taken place throughout human history have often had a </w:t>
      </w:r>
      <w:r w:rsidRPr="00CC1CE3">
        <w:rPr>
          <w:rStyle w:val="Emphasis"/>
        </w:rPr>
        <w:t>racial</w:t>
      </w:r>
      <w:r w:rsidRPr="00CC1CE3">
        <w:rPr>
          <w:rStyle w:val="StyleUnderline"/>
        </w:rPr>
        <w:t xml:space="preserve">, or ethnic, cleansing </w:t>
      </w:r>
      <w:r w:rsidRPr="00CC1CE3">
        <w:rPr>
          <w:rStyle w:val="Emphasis"/>
        </w:rPr>
        <w:t>purpose</w:t>
      </w:r>
      <w:r w:rsidRPr="00CC1CE3">
        <w:rPr>
          <w:rStyle w:val="StyleUnderline"/>
        </w:rPr>
        <w:t xml:space="preserve"> to them. They have been eugenic threats that are based upon spurious ideas of genetic and moral superiority. Writers on race from Fanon to Du Bois have considered that the threat posed to racial groups may be </w:t>
      </w:r>
      <w:r w:rsidRPr="00CC1CE3">
        <w:rPr>
          <w:rStyle w:val="Emphasis"/>
        </w:rPr>
        <w:t>existential</w:t>
      </w:r>
      <w:r w:rsidRPr="00CC1CE3">
        <w:rPr>
          <w:rStyle w:val="StyleUnderline"/>
        </w:rPr>
        <w:t xml:space="preserve"> and that </w:t>
      </w:r>
      <w:r w:rsidRPr="00CC1CE3">
        <w:rPr>
          <w:rStyle w:val="Emphasis"/>
        </w:rPr>
        <w:t>there is a short step from psychic, to real extermination</w:t>
      </w:r>
      <w:r w:rsidRPr="00CC1CE3">
        <w:rPr>
          <w:rStyle w:val="StyleUnderline"/>
        </w:rPr>
        <w:t>. The negation of individuals</w:t>
      </w:r>
      <w:r w:rsidRPr="00CC1CE3">
        <w:rPr>
          <w:sz w:val="16"/>
        </w:rPr>
        <w:t xml:space="preserve"> through economic, social and psychological processes </w:t>
      </w:r>
      <w:r w:rsidRPr="00CC1CE3">
        <w:rPr>
          <w:rStyle w:val="StyleUnderline"/>
        </w:rPr>
        <w:t>allows for their physical extermination</w:t>
      </w:r>
      <w:r w:rsidRPr="00CC1CE3">
        <w:rPr>
          <w:sz w:val="16"/>
        </w:rPr>
        <w:t xml:space="preserve">.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w:t>
      </w:r>
      <w:r w:rsidRPr="00CC1CE3">
        <w:rPr>
          <w:rStyle w:val="StyleUnderline"/>
        </w:rPr>
        <w:t>the existential threat of eugenic attitudes</w:t>
      </w:r>
      <w:r w:rsidRPr="00CC1CE3">
        <w:rPr>
          <w:sz w:val="16"/>
        </w:rPr>
        <w:t xml:space="preserve">. Building on Du Bois, in other work (Preston 2012), I have considered the ways in which </w:t>
      </w:r>
      <w:r w:rsidRPr="00CC1CE3">
        <w:rPr>
          <w:rStyle w:val="StyleUnderline"/>
        </w:rPr>
        <w:t xml:space="preserve">preparation for threats, including existential threats such as </w:t>
      </w:r>
      <w:r w:rsidRPr="00CC1CE3">
        <w:rPr>
          <w:rStyle w:val="Emphasis"/>
        </w:rPr>
        <w:t>pandemics</w:t>
      </w:r>
      <w:r w:rsidRPr="00CC1CE3">
        <w:rPr>
          <w:rStyle w:val="StyleUnderline"/>
        </w:rPr>
        <w:t xml:space="preserve"> and </w:t>
      </w:r>
      <w:r w:rsidRPr="00CC1CE3">
        <w:rPr>
          <w:rStyle w:val="Emphasis"/>
        </w:rPr>
        <w:t>nuclear war</w:t>
      </w:r>
      <w:r w:rsidRPr="00CC1CE3">
        <w:rPr>
          <w:rStyle w:val="StyleUnderline"/>
        </w:rPr>
        <w:t xml:space="preserve">, has been in many ways </w:t>
      </w:r>
      <w:r w:rsidRPr="00CC1CE3">
        <w:rPr>
          <w:rStyle w:val="Emphasis"/>
        </w:rPr>
        <w:t>eugenic</w:t>
      </w:r>
      <w:r w:rsidRPr="00CC1CE3">
        <w:rPr>
          <w:rStyle w:val="StyleUnderline"/>
        </w:rPr>
        <w:t xml:space="preserve"> in that it </w:t>
      </w:r>
      <w:r w:rsidRPr="00CC1CE3">
        <w:rPr>
          <w:rStyle w:val="Emphasis"/>
        </w:rPr>
        <w:t>prioritises</w:t>
      </w:r>
      <w:r w:rsidRPr="00CC1CE3">
        <w:rPr>
          <w:rStyle w:val="StyleUnderline"/>
        </w:rPr>
        <w:t xml:space="preserve"> the </w:t>
      </w:r>
      <w:r w:rsidRPr="00CC1CE3">
        <w:rPr>
          <w:rStyle w:val="Emphasis"/>
        </w:rPr>
        <w:t>survival of some</w:t>
      </w:r>
      <w:r w:rsidRPr="00CC1CE3">
        <w:rPr>
          <w:rStyle w:val="StyleUnderline"/>
        </w:rPr>
        <w:t xml:space="preserve"> more than others based upon criteria which include </w:t>
      </w:r>
      <w:r w:rsidRPr="00CC1CE3">
        <w:rPr>
          <w:rStyle w:val="Emphasis"/>
        </w:rPr>
        <w:t>race</w:t>
      </w:r>
      <w:r w:rsidRPr="00CC1CE3">
        <w:rPr>
          <w:rStyle w:val="StyleUnderline"/>
        </w:rPr>
        <w:t xml:space="preserve"> and ethnicity</w:t>
      </w:r>
      <w:r w:rsidRPr="00CC1CE3">
        <w:rPr>
          <w:sz w:val="16"/>
        </w:rPr>
        <w:t xml:space="preserve"> (Preston 2012). </w:t>
      </w:r>
      <w:r w:rsidRPr="00CC1CE3">
        <w:rPr>
          <w:rStyle w:val="StyleUnderline"/>
        </w:rPr>
        <w:t xml:space="preserve">Preparing for disasters and emergencies often prioritises the interests of white people above those of other ethnic minorities. One reason for this is </w:t>
      </w:r>
      <w:r w:rsidRPr="00CC1CE3">
        <w:rPr>
          <w:rStyle w:val="Emphasis"/>
        </w:rPr>
        <w:t>tacit intentionality</w:t>
      </w:r>
      <w:r w:rsidRPr="00CC1CE3">
        <w:rPr>
          <w:rStyle w:val="StyleUnderline"/>
        </w:rPr>
        <w:t xml:space="preserve"> which means that policymakers and practitioners </w:t>
      </w:r>
      <w:r w:rsidRPr="00CC1CE3">
        <w:rPr>
          <w:rStyle w:val="Emphasis"/>
        </w:rPr>
        <w:t>do not consider</w:t>
      </w:r>
      <w:r w:rsidRPr="00CC1CE3">
        <w:rPr>
          <w:rStyle w:val="StyleUnderline"/>
        </w:rPr>
        <w:t xml:space="preserve"> human </w:t>
      </w:r>
      <w:r w:rsidRPr="00CC1CE3">
        <w:rPr>
          <w:rStyle w:val="Emphasis"/>
        </w:rPr>
        <w:t>diversity</w:t>
      </w:r>
      <w:r w:rsidRPr="00CC1CE3">
        <w:rPr>
          <w:rStyle w:val="StyleUnderline"/>
        </w:rPr>
        <w:t xml:space="preserve"> in considering how people may respond to disaster. </w:t>
      </w:r>
      <w:r w:rsidRPr="00CC1CE3">
        <w:rPr>
          <w:rStyle w:val="Emphasis"/>
        </w:rPr>
        <w:t>Policy is</w:t>
      </w:r>
      <w:r w:rsidRPr="00CC1CE3">
        <w:rPr>
          <w:rStyle w:val="StyleUnderline"/>
        </w:rPr>
        <w:t xml:space="preserve"> often </w:t>
      </w:r>
      <w:r w:rsidRPr="00CC1CE3">
        <w:rPr>
          <w:rStyle w:val="Emphasis"/>
        </w:rPr>
        <w:t>biased</w:t>
      </w:r>
      <w:r w:rsidRPr="00CC1CE3">
        <w:rPr>
          <w:rStyle w:val="StyleUnderline"/>
        </w:rPr>
        <w:t xml:space="preserve"> as policymakers expect that people will be ‘like me’ which</w:t>
      </w:r>
      <w:r w:rsidRPr="00CC1CE3">
        <w:rPr>
          <w:sz w:val="16"/>
        </w:rPr>
        <w:t xml:space="preserve"> (at least </w:t>
      </w:r>
      <w:r w:rsidRPr="00CC1CE3">
        <w:rPr>
          <w:rStyle w:val="StyleUnderline"/>
        </w:rPr>
        <w:t>in the</w:t>
      </w:r>
      <w:r w:rsidRPr="00CC1CE3">
        <w:rPr>
          <w:sz w:val="16"/>
        </w:rPr>
        <w:t xml:space="preserve"> UK and </w:t>
      </w:r>
      <w:r w:rsidRPr="00CC1CE3">
        <w:rPr>
          <w:rStyle w:val="StyleUnderline"/>
        </w:rPr>
        <w:t>USA</w:t>
      </w:r>
      <w:r w:rsidRPr="00CC1CE3">
        <w:rPr>
          <w:sz w:val="16"/>
        </w:rPr>
        <w:t xml:space="preserve">) </w:t>
      </w:r>
      <w:r w:rsidRPr="00CC1CE3">
        <w:rPr>
          <w:rStyle w:val="StyleUnderline"/>
        </w:rPr>
        <w:t xml:space="preserve">means they will often be white, middle-class, educated, English-speaking men. 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w:t>
      </w:r>
      <w:r w:rsidRPr="00CC1CE3">
        <w:rPr>
          <w:rStyle w:val="Emphasis"/>
        </w:rPr>
        <w:t>less likely</w:t>
      </w:r>
      <w:r w:rsidRPr="00CC1CE3">
        <w:rPr>
          <w:rStyle w:val="StyleUnderline"/>
        </w:rPr>
        <w:t xml:space="preserve"> for BAME people to </w:t>
      </w:r>
      <w:r w:rsidRPr="00CC1CE3">
        <w:rPr>
          <w:rStyle w:val="Emphasis"/>
        </w:rPr>
        <w:t>survive</w:t>
      </w:r>
      <w:r w:rsidRPr="00CC1CE3">
        <w:rPr>
          <w:rStyle w:val="StyleUnderline"/>
        </w:rPr>
        <w:t>, or protect themselves against, the disaster.</w:t>
      </w:r>
    </w:p>
    <w:p w14:paraId="6808EE43" w14:textId="77777777" w:rsidR="00146ED7" w:rsidRPr="00CC1CE3" w:rsidRDefault="00146ED7" w:rsidP="00146ED7">
      <w:pPr>
        <w:rPr>
          <w:rStyle w:val="StyleUnderline"/>
        </w:rPr>
      </w:pPr>
      <w:r w:rsidRPr="00CC1CE3">
        <w:rPr>
          <w:sz w:val="16"/>
        </w:rPr>
        <w:lastRenderedPageBreak/>
        <w:t xml:space="preserve">Although these biases may lead to a gradient in terms of survival by different groups in a disaster, they do not appear to relate to existential threat. However, </w:t>
      </w:r>
      <w:r w:rsidRPr="00CC1CE3">
        <w:rPr>
          <w:rStyle w:val="StyleUnderline"/>
        </w:rPr>
        <w:t>existential threat can be interpreted in a different way in perspectives from critical whiteness studies and CRT.</w:t>
      </w:r>
    </w:p>
    <w:p w14:paraId="39A97C32" w14:textId="77777777" w:rsidR="00146ED7" w:rsidRPr="00CC1CE3" w:rsidRDefault="00146ED7" w:rsidP="00146ED7">
      <w:pPr>
        <w:rPr>
          <w:sz w:val="16"/>
        </w:rPr>
      </w:pPr>
      <w:r w:rsidRPr="00CC1CE3">
        <w:rPr>
          <w:sz w:val="16"/>
        </w:rPr>
        <w:t xml:space="preserve">In critical whiteness studies, </w:t>
      </w:r>
      <w:r w:rsidRPr="00CC1CE3">
        <w:rPr>
          <w:rStyle w:val="StyleUnderline"/>
        </w:rPr>
        <w:t>whiteness is</w:t>
      </w:r>
      <w:r w:rsidRPr="00CC1CE3">
        <w:rPr>
          <w:sz w:val="16"/>
        </w:rPr>
        <w:t xml:space="preserve"> taken to be not a racial identity, but rather </w:t>
      </w:r>
      <w:r w:rsidRPr="00CC1CE3">
        <w:rPr>
          <w:rStyle w:val="StyleUnderline"/>
        </w:rPr>
        <w:t>a system of power and oppression</w:t>
      </w:r>
      <w:r w:rsidRPr="00CC1CE3">
        <w:rPr>
          <w:sz w:val="16"/>
        </w:rPr>
        <w:t xml:space="preserve"> (Leonardo 2009). Whiteness was created as an identity not simply as a mode of social classification but as a way of exploiting and controlling others. There are obviously periods in history where this was objectively the case.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other races were categorised to be less worthy than white people and this provided the justification for colonial control, exploitation and often extermination.</w:t>
      </w:r>
    </w:p>
    <w:p w14:paraId="360E6DAB" w14:textId="77777777" w:rsidR="00146ED7" w:rsidRPr="00CC1CE3" w:rsidRDefault="00146ED7" w:rsidP="00146ED7">
      <w:pPr>
        <w:rPr>
          <w:rStyle w:val="StyleUnderline"/>
        </w:rPr>
      </w:pPr>
      <w:r w:rsidRPr="00CC1CE3">
        <w:rPr>
          <w:sz w:val="16"/>
        </w:rPr>
        <w:t xml:space="preserve">Advocates of whiteness studies go further than this and consider that whiteness is not merely a past system of oppression, but </w:t>
      </w:r>
      <w:r w:rsidRPr="00CC1CE3">
        <w:rPr>
          <w:rStyle w:val="StyleUnderline"/>
        </w:rPr>
        <w:t xml:space="preserve">a continuing system of </w:t>
      </w:r>
      <w:r w:rsidRPr="00CC1CE3">
        <w:rPr>
          <w:rStyle w:val="Emphasis"/>
        </w:rPr>
        <w:t>white supremacy</w:t>
      </w:r>
      <w:r w:rsidRPr="00CC1CE3">
        <w:rPr>
          <w:sz w:val="16"/>
        </w:rPr>
        <w:t xml:space="preserve"> (Leonardo 2009). </w:t>
      </w:r>
      <w:r w:rsidRPr="00CC1CE3">
        <w:rPr>
          <w:rStyle w:val="StyleUnderline"/>
        </w:rPr>
        <w:t xml:space="preserve">The economy and society is comprised in such a way that white people will usually benefit, and BAME people will usually not. This is not only an economic and social system but also a </w:t>
      </w:r>
      <w:r w:rsidRPr="00CC1CE3">
        <w:rPr>
          <w:rStyle w:val="Emphasis"/>
        </w:rPr>
        <w:t>psychological system</w:t>
      </w:r>
      <w:r w:rsidRPr="00CC1CE3">
        <w:rPr>
          <w:rStyle w:val="StyleUnderline"/>
        </w:rPr>
        <w:t xml:space="preserve"> whereby </w:t>
      </w:r>
      <w:r w:rsidRPr="00CC1CE3">
        <w:rPr>
          <w:rStyle w:val="Emphasis"/>
        </w:rPr>
        <w:t>existence</w:t>
      </w:r>
      <w:r w:rsidRPr="00CC1CE3">
        <w:rPr>
          <w:rStyle w:val="StyleUnderline"/>
        </w:rPr>
        <w:t xml:space="preserve"> as a </w:t>
      </w:r>
      <w:r w:rsidRPr="00CC1CE3">
        <w:rPr>
          <w:rStyle w:val="Emphasis"/>
        </w:rPr>
        <w:t>full human</w:t>
      </w:r>
      <w:r w:rsidRPr="00CC1CE3">
        <w:rPr>
          <w:rStyle w:val="StyleUnderline"/>
        </w:rPr>
        <w:t xml:space="preserve"> depends upon one’s </w:t>
      </w:r>
      <w:r w:rsidRPr="00CC1CE3">
        <w:rPr>
          <w:rStyle w:val="Emphasis"/>
        </w:rPr>
        <w:t>racial categorisation</w:t>
      </w:r>
      <w:r w:rsidRPr="00CC1CE3">
        <w:rPr>
          <w:sz w:val="16"/>
        </w:rPr>
        <w:t xml:space="preserve">. This idea has its roots in the work of Fanon (1986) who wrote that </w:t>
      </w:r>
      <w:r w:rsidRPr="00CC1CE3">
        <w:rPr>
          <w:rStyle w:val="StyleUnderline"/>
        </w:rPr>
        <w:t>black identity was shaped by the white gaze</w:t>
      </w:r>
      <w:r w:rsidRPr="00CC1CE3">
        <w:rPr>
          <w:sz w:val="16"/>
        </w:rPr>
        <w:t xml:space="preserve">, but also contemporary writers also consider the notion of </w:t>
      </w:r>
      <w:r w:rsidRPr="00CC1CE3">
        <w:rPr>
          <w:rStyle w:val="StyleUnderline"/>
        </w:rPr>
        <w:t>whiteness as ‘death’, a categorisation that is rooted in past oppression and extermination, whose remnants exist to this day</w:t>
      </w:r>
      <w:r w:rsidRPr="00CC1CE3">
        <w:rPr>
          <w:sz w:val="16"/>
        </w:rPr>
        <w:t xml:space="preserve">. This perspective on race and existence leads us to consider what is meant by life, and whether we are not currently living to our full potential (as Marxists would also propose) when existential threat is actually amongst us. For Marxists this would be the expansion of the ‘social universe’ of capitalism that flows between and through us, ‘capitalising humanity’. </w:t>
      </w:r>
      <w:r w:rsidRPr="00CC1CE3">
        <w:rPr>
          <w:rStyle w:val="StyleUnderline"/>
        </w:rPr>
        <w:t>For critical whiteness studies, this existential threat would be one of whiteness and the negation of existence for a racially classified group of people.</w:t>
      </w:r>
    </w:p>
    <w:p w14:paraId="62921B5A" w14:textId="77777777" w:rsidR="00146ED7" w:rsidRPr="00CC1CE3" w:rsidRDefault="00146ED7" w:rsidP="00146ED7">
      <w:pPr>
        <w:rPr>
          <w:rStyle w:val="Emphasis"/>
        </w:rPr>
      </w:pPr>
      <w:r w:rsidRPr="00CC1CE3">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CC1CE3">
        <w:rPr>
          <w:rStyle w:val="StyleUnderline"/>
        </w:rPr>
        <w:t xml:space="preserve">the existence of black people in America is categorised at a </w:t>
      </w:r>
      <w:r w:rsidRPr="00CC1CE3">
        <w:rPr>
          <w:rStyle w:val="Emphasis"/>
        </w:rPr>
        <w:t>different level of metaphysical worth</w:t>
      </w:r>
      <w:r w:rsidRPr="00CC1CE3">
        <w:rPr>
          <w:rStyle w:val="StyleUnderline"/>
        </w:rPr>
        <w:t xml:space="preserve"> to that of white people. </w:t>
      </w:r>
      <w:r w:rsidRPr="00CC1CE3">
        <w:rPr>
          <w:rStyle w:val="Emphasis"/>
        </w:rPr>
        <w:t>That life could be traded so cheaply</w:t>
      </w:r>
      <w:r w:rsidRPr="00CC1CE3">
        <w:rPr>
          <w:sz w:val="16"/>
        </w:rPr>
        <w:t xml:space="preserve">, even plausibly (in the thought experiment) </w:t>
      </w:r>
      <w:r w:rsidRPr="00CC1CE3">
        <w:rPr>
          <w:rStyle w:val="StyleUnderline"/>
        </w:rPr>
        <w:t xml:space="preserve">makes us </w:t>
      </w:r>
      <w:r w:rsidRPr="00CC1CE3">
        <w:rPr>
          <w:rStyle w:val="Emphasis"/>
        </w:rPr>
        <w:t>pause</w:t>
      </w:r>
      <w:r w:rsidRPr="00CC1CE3">
        <w:rPr>
          <w:rStyle w:val="StyleUnderline"/>
        </w:rPr>
        <w:t xml:space="preserve"> for thought in terms of how we </w:t>
      </w:r>
      <w:r w:rsidRPr="00CC1CE3">
        <w:rPr>
          <w:rStyle w:val="Emphasis"/>
        </w:rPr>
        <w:t>classify existential threat.</w:t>
      </w:r>
    </w:p>
    <w:p w14:paraId="1A302A8F" w14:textId="77777777" w:rsidR="00146ED7" w:rsidRPr="00CC1CE3" w:rsidRDefault="00146ED7" w:rsidP="00146ED7">
      <w:pPr>
        <w:rPr>
          <w:sz w:val="16"/>
        </w:rPr>
      </w:pPr>
      <w:r w:rsidRPr="00CC1CE3">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CC1CE3">
        <w:rPr>
          <w:rStyle w:val="StyleUnderline"/>
        </w:rPr>
        <w:t xml:space="preserve">What links CRT and black existentialism is a basic concern with existence and the meaning of human life under constant threat that can be thought to underpin any concern with social justice. From CRT and black existentialism, we therefore see that </w:t>
      </w:r>
      <w:r w:rsidRPr="00CC1CE3">
        <w:rPr>
          <w:rStyle w:val="Emphasis"/>
        </w:rPr>
        <w:t>existential threat</w:t>
      </w:r>
      <w:r w:rsidRPr="00CC1CE3">
        <w:rPr>
          <w:rStyle w:val="StyleUnderline"/>
        </w:rPr>
        <w:t xml:space="preserve"> is one of </w:t>
      </w:r>
      <w:r w:rsidRPr="00CC1CE3">
        <w:rPr>
          <w:rStyle w:val="Emphasis"/>
        </w:rPr>
        <w:t>negation</w:t>
      </w:r>
      <w:r w:rsidRPr="00CC1CE3">
        <w:rPr>
          <w:rStyle w:val="StyleUnderline"/>
        </w:rPr>
        <w:t xml:space="preserve"> through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political</w:t>
      </w:r>
      <w:r w:rsidRPr="00CC1CE3">
        <w:rPr>
          <w:rStyle w:val="StyleUnderline"/>
        </w:rPr>
        <w:t xml:space="preserve"> systems and there are </w:t>
      </w:r>
      <w:r w:rsidRPr="00CC1CE3">
        <w:rPr>
          <w:rStyle w:val="Emphasis"/>
        </w:rPr>
        <w:t>degrees of graduation</w:t>
      </w:r>
      <w:r w:rsidRPr="00CC1CE3">
        <w:rPr>
          <w:rStyle w:val="StyleUnderline"/>
        </w:rPr>
        <w:t xml:space="preserve"> between </w:t>
      </w:r>
      <w:r w:rsidRPr="00CC1CE3">
        <w:rPr>
          <w:rStyle w:val="Emphasis"/>
        </w:rPr>
        <w:t>these forms of existential threats</w:t>
      </w:r>
      <w:r w:rsidRPr="00CC1CE3">
        <w:rPr>
          <w:rStyle w:val="StyleUnderline"/>
        </w:rPr>
        <w:t xml:space="preserve"> and </w:t>
      </w:r>
      <w:r w:rsidRPr="00CC1CE3">
        <w:rPr>
          <w:rStyle w:val="Emphasis"/>
        </w:rPr>
        <w:t>actual</w:t>
      </w:r>
      <w:r w:rsidRPr="00CC1CE3">
        <w:rPr>
          <w:rStyle w:val="StyleUnderline"/>
        </w:rPr>
        <w:t xml:space="preserve"> genocide or </w:t>
      </w:r>
      <w:r w:rsidRPr="00CC1CE3">
        <w:rPr>
          <w:rStyle w:val="Emphasis"/>
        </w:rPr>
        <w:t>extermination</w:t>
      </w:r>
      <w:r w:rsidRPr="00CC1CE3">
        <w:rPr>
          <w:sz w:val="16"/>
        </w:rPr>
        <w:t xml:space="preserve">. The links between these points and CBET might be considered as obtuse but, as we shall see in the next chapter, systems of education can play a role in forms of negation. Obviously, there are social justice implications in the way in which people are treated in terms of race and ethnicity in education.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w:t>
      </w:r>
      <w:r w:rsidRPr="00CC1CE3">
        <w:rPr>
          <w:sz w:val="16"/>
        </w:rPr>
        <w:lastRenderedPageBreak/>
        <w:t>equality associated with the right to existence. It is this that CBET threatens through the reduction of the subject to a digital organism as I will show in the next chapter.</w:t>
      </w:r>
    </w:p>
    <w:p w14:paraId="44DD61C7" w14:textId="77777777" w:rsidR="00146ED7" w:rsidRPr="00CC1CE3" w:rsidRDefault="00146ED7" w:rsidP="00146ED7"/>
    <w:p w14:paraId="73C5F473" w14:textId="77777777" w:rsidR="00146ED7" w:rsidRPr="007E3EB0" w:rsidRDefault="00146ED7" w:rsidP="003E2C90"/>
    <w:p w14:paraId="2157A906" w14:textId="77777777" w:rsidR="003E2C90" w:rsidRDefault="003E2C90" w:rsidP="003E2C90">
      <w:pPr>
        <w:pStyle w:val="Heading4"/>
      </w:pPr>
      <w:r>
        <w:t>Thus the plan:</w:t>
      </w:r>
    </w:p>
    <w:p w14:paraId="3AFC2193" w14:textId="77777777" w:rsidR="003E2C90" w:rsidRPr="00A16728" w:rsidRDefault="003E2C90" w:rsidP="003E2C90">
      <w:pPr>
        <w:pStyle w:val="Heading4"/>
      </w:pPr>
      <w:r>
        <w:t xml:space="preserve">The federal government should abolish the death penalty in the United States.  </w:t>
      </w:r>
    </w:p>
    <w:p w14:paraId="56C6B6C6" w14:textId="77777777" w:rsidR="003E2C90" w:rsidRDefault="003E2C90" w:rsidP="003E2C90">
      <w:pPr>
        <w:pStyle w:val="Heading4"/>
      </w:pPr>
      <w:r>
        <w:t xml:space="preserve">States lack of compliance with prior precedent on processes of death penalty, undermines rule of law while imposing in racially biased way </w:t>
      </w:r>
    </w:p>
    <w:p w14:paraId="205EA27F" w14:textId="77777777" w:rsidR="003E2C90" w:rsidRDefault="003E2C90" w:rsidP="003E2C90">
      <w:r w:rsidRPr="00BB72FC">
        <w:rPr>
          <w:b/>
        </w:rPr>
        <w:t>Tribe,</w:t>
      </w:r>
      <w:r>
        <w:t xml:space="preserve"> professor of Constitutional Law at Harvard University, </w:t>
      </w:r>
      <w:r w:rsidRPr="00BB72FC">
        <w:rPr>
          <w:b/>
        </w:rPr>
        <w:t>2017</w:t>
      </w:r>
      <w:r>
        <w:t xml:space="preserve"> </w:t>
      </w:r>
    </w:p>
    <w:p w14:paraId="698CB06F" w14:textId="77777777" w:rsidR="003E2C90" w:rsidRDefault="003E2C90" w:rsidP="003E2C90">
      <w:r>
        <w:t>(Laurence H. “</w:t>
      </w:r>
      <w:r w:rsidRPr="00BB72FC">
        <w:t>The Supreme Court should strike down the death penalty</w:t>
      </w:r>
      <w:r>
        <w:t xml:space="preserve">” Washington Post November 2, 2017 </w:t>
      </w:r>
      <w:hyperlink r:id="rId22" w:history="1">
        <w:r w:rsidRPr="004F4383">
          <w:rPr>
            <w:rStyle w:val="Hyperlink"/>
          </w:rPr>
          <w:t>https://www.washingtonpost.com/opinions/the-supreme-court-should-strike-down-the-death-penalty/2017/11/02/8d3c31be-bd86-11e7-8444-a0d4f04b89eb_story.html</w:t>
        </w:r>
      </w:hyperlink>
      <w:r>
        <w:t xml:space="preserve"> accessed GDI-MM)</w:t>
      </w:r>
    </w:p>
    <w:p w14:paraId="55598B68" w14:textId="77777777" w:rsidR="003E2C90" w:rsidRPr="00BB72FC" w:rsidRDefault="003E2C90" w:rsidP="003E2C90">
      <w:pPr>
        <w:rPr>
          <w:rStyle w:val="StyleUnderline"/>
        </w:rPr>
      </w:pPr>
      <w:r>
        <w:t xml:space="preserve">After more than 40 years of experimenting with capital punishment, </w:t>
      </w:r>
      <w:r w:rsidRPr="00BB72FC">
        <w:rPr>
          <w:rStyle w:val="StyleUnderline"/>
        </w:rPr>
        <w:t>it is time to recognize that we have found no way to narrow the death penalty so that it applies only to the "worst of the worst." It also remains prone to terrible errors and unacceptable arbitrariness.</w:t>
      </w:r>
    </w:p>
    <w:p w14:paraId="67460300" w14:textId="77777777" w:rsidR="003E2C90" w:rsidRDefault="003E2C90" w:rsidP="003E2C90">
      <w:r>
        <w:t>Arizona's death-penalty scheme is a prime example of how capital punishment in the United States unavoidably violates the Eighth Amendment's requirement that the death penalty not be applied arbitrarily. The Supreme Court will soon consider accepting a case challenging Arizona's statute and the death penalty nationwide, in Hidalgo v. Arizona.</w:t>
      </w:r>
    </w:p>
    <w:p w14:paraId="03EDF843" w14:textId="77777777" w:rsidR="003E2C90" w:rsidRDefault="003E2C90" w:rsidP="003E2C90">
      <w:r>
        <w:t>Forty-five years ago, in Furman v. Georgia, the court ruled the death penalty unconstitutional because it was administered arbitrarily. Justice Potter Stewart famously wrote that the death penalty was "cruel and unusual in the same way that being struck by lightning is cruel and unusual." As a result, Arizona and other states rewrote their death-penalty statutes in an attempt to narrow the punishment to the worst offenders. The Arizona legislature passed a law in 1973 that required prosecutors to prove at least one of six aggravating factors before the death penalty could be imposed.</w:t>
      </w:r>
    </w:p>
    <w:p w14:paraId="5B59CCF9" w14:textId="77777777" w:rsidR="003E2C90" w:rsidRDefault="003E2C90" w:rsidP="003E2C90">
      <w:r>
        <w:t xml:space="preserve">The constitutionality of the death penalty returned to the Supreme Court </w:t>
      </w:r>
      <w:r w:rsidRPr="00BB72FC">
        <w:rPr>
          <w:rStyle w:val="StyleUnderline"/>
        </w:rPr>
        <w:t>in</w:t>
      </w:r>
      <w:r>
        <w:t xml:space="preserve"> </w:t>
      </w:r>
      <w:r w:rsidRPr="00BB72FC">
        <w:rPr>
          <w:rStyle w:val="StyleUnderline"/>
        </w:rPr>
        <w:t>Gregg v. Georgia</w:t>
      </w:r>
      <w:r>
        <w:t xml:space="preserve"> in 1976. There, </w:t>
      </w:r>
      <w:r w:rsidRPr="00BB72FC">
        <w:rPr>
          <w:rStyle w:val="StyleUnderline"/>
        </w:rPr>
        <w:t>the court concluded that state lawmakers could "minimize the risk of wholly arbitrary and capricious" executions by specifying aggravating circumstances for which the death penalty could apply</w:t>
      </w:r>
      <w:r>
        <w:t xml:space="preserve">. In the four decades since Gregg, </w:t>
      </w:r>
      <w:r w:rsidRPr="00BB72FC">
        <w:rPr>
          <w:rStyle w:val="StyleUnderline"/>
        </w:rPr>
        <w:t>Arizona and other states have expanded their list of aggravating factors</w:t>
      </w:r>
      <w:r>
        <w:t>, such as committing murders for hire or committing multiple murders. Since 1973, the Arizona legislature has more than doubled its number of aggravating factors to 14.</w:t>
      </w:r>
    </w:p>
    <w:p w14:paraId="1F1953DC" w14:textId="77777777" w:rsidR="003E2C90" w:rsidRDefault="003E2C90" w:rsidP="003E2C90">
      <w:r w:rsidRPr="00BB72FC">
        <w:rPr>
          <w:rStyle w:val="StyleUnderline"/>
        </w:rPr>
        <w:t>Scholars call this problem "aggravator creep</w:t>
      </w:r>
      <w:r>
        <w:t xml:space="preserve">." As a result of Arizona's ever-expanding list of aggravating factors, 99 percent of those convicted of first-degree murder are eligible for execution. </w:t>
      </w:r>
      <w:r w:rsidRPr="00BB72FC">
        <w:rPr>
          <w:rStyle w:val="StyleUnderline"/>
        </w:rPr>
        <w:t>This wholly fails to meet the constitutional duty to narrow the punishment to those murderers who are "most deserving" of the punishment</w:t>
      </w:r>
      <w:r>
        <w:t>.</w:t>
      </w:r>
    </w:p>
    <w:p w14:paraId="29B2EBE0" w14:textId="77777777" w:rsidR="003E2C90" w:rsidRDefault="003E2C90" w:rsidP="003E2C90">
      <w:r w:rsidRPr="00BB72FC">
        <w:rPr>
          <w:rStyle w:val="StyleUnderline"/>
        </w:rPr>
        <w:t>It has also opened the door to disturbing racial trends</w:t>
      </w:r>
      <w:r>
        <w:t xml:space="preserve">. Studies show that people in Arizona (and nationally) accused of murdering white victims are much more likely to receive the death penalty. There are also geographic disparities: Some counties do not pursue the death penalty, while Maricopa County, </w:t>
      </w:r>
      <w:r>
        <w:lastRenderedPageBreak/>
        <w:t>where the defendant in the Hidalgo case was tried, imposed the death penalty at a rate 2.3 times higher than the rest of the state over a five-year period.</w:t>
      </w:r>
    </w:p>
    <w:p w14:paraId="500FB8C1" w14:textId="77777777" w:rsidR="003E2C90" w:rsidRDefault="003E2C90" w:rsidP="003E2C90">
      <w:r>
        <w:t>The Hidalgo case exemplifies the problems with our current capital punishment regimes, problems that several Supreme Court justices have expressed interest in addressing. It also presents these constitutional problems cleanly, without the procedural obstacles that sometimes dissuade justices from hearing important constitutional cases.</w:t>
      </w:r>
    </w:p>
    <w:p w14:paraId="062FAFCA" w14:textId="77777777" w:rsidR="003E2C90" w:rsidRPr="00BB72FC" w:rsidRDefault="003E2C90" w:rsidP="003E2C90">
      <w:pPr>
        <w:rPr>
          <w:rStyle w:val="StyleUnderline"/>
        </w:rPr>
      </w:pPr>
      <w:r w:rsidRPr="00BB72FC">
        <w:rPr>
          <w:rStyle w:val="StyleUnderline"/>
        </w:rPr>
        <w:t>Instead of continuing</w:t>
      </w:r>
      <w:r>
        <w:t xml:space="preserve">, in the words of Justice Harry A. Blackmun, </w:t>
      </w:r>
      <w:r w:rsidRPr="00BB72FC">
        <w:rPr>
          <w:rStyle w:val="StyleUnderline"/>
        </w:rPr>
        <w:t>to "tinker with the machinery of death," the court should hold the death penalty unconstitutional nationwide.</w:t>
      </w:r>
    </w:p>
    <w:p w14:paraId="6E778C88" w14:textId="77777777" w:rsidR="003E2C90" w:rsidRDefault="003E2C90" w:rsidP="003E2C90">
      <w:r w:rsidRPr="00BB72FC">
        <w:rPr>
          <w:rStyle w:val="StyleUnderline"/>
        </w:rPr>
        <w:t>In doing so, the court would be recognizing our country's movement away from capital punishment: Eleven states that have the death penalty on their books have not had an execution in the past 10 years</w:t>
      </w:r>
      <w:r>
        <w:t xml:space="preserve"> — four states have suspended the death penalty, and 19 have abolished it entirely. </w:t>
      </w:r>
      <w:r w:rsidRPr="00BB72FC">
        <w:rPr>
          <w:rStyle w:val="StyleUnderline"/>
        </w:rPr>
        <w:t>Each year, the death penalty continues to shrink as its use becomes not less but more arbitrary:</w:t>
      </w:r>
      <w:r>
        <w:t xml:space="preserve"> </w:t>
      </w:r>
      <w:r w:rsidRPr="00BB72FC">
        <w:rPr>
          <w:rStyle w:val="StyleUnderline"/>
        </w:rPr>
        <w:t>Death sentences have declined by more than half in just the past five years.</w:t>
      </w:r>
      <w:r>
        <w:t xml:space="preserve"> Executions went from a modern-era high of 98 in 1999 to 20 in 2016. A handful of counties — just 2 percent — are driving the death penalty while the rest of the nation has moved on.</w:t>
      </w:r>
    </w:p>
    <w:p w14:paraId="7B57276D" w14:textId="77777777" w:rsidR="003E2C90" w:rsidRPr="00BB72FC" w:rsidRDefault="003E2C90" w:rsidP="003E2C90">
      <w:pPr>
        <w:rPr>
          <w:rStyle w:val="StyleUnderline"/>
        </w:rPr>
      </w:pPr>
      <w:r w:rsidRPr="00BB72FC">
        <w:rPr>
          <w:rStyle w:val="StyleUnderline"/>
        </w:rPr>
        <w:t>One reason jurors are increasingly uncomfortable in choosing death is the growing awareness that too many condemned people are, in fact, innocent</w:t>
      </w:r>
      <w:r>
        <w:t xml:space="preserve">. In the modern era of the death penalty, 160 people have been exonerated and freed from death row because of evidence that they were wrongly convicted. A painstaking study published in the Proceedings of the National Academy of Sciences concluded that 4 out of every 100 people sentenced to death in the United States are innocent. When even 1 in 1,000 would be unacceptable, </w:t>
      </w:r>
      <w:r w:rsidRPr="00BB72FC">
        <w:rPr>
          <w:rStyle w:val="StyleUnderline"/>
        </w:rPr>
        <w:t>the continued use of the death penalty undermines the public's confidence in the criminal-justice system.</w:t>
      </w:r>
    </w:p>
    <w:p w14:paraId="599081B3" w14:textId="77777777" w:rsidR="003E2C90" w:rsidRDefault="003E2C90" w:rsidP="003E2C90">
      <w:r w:rsidRPr="00BB72FC">
        <w:rPr>
          <w:rStyle w:val="StyleUnderline"/>
        </w:rPr>
        <w:t>The court should acknowledge that capital punishment</w:t>
      </w:r>
      <w:r>
        <w:t xml:space="preserve"> — in Arizona and everywhere else — </w:t>
      </w:r>
      <w:r w:rsidRPr="00BB72FC">
        <w:rPr>
          <w:rStyle w:val="StyleUnderline"/>
        </w:rPr>
        <w:t>violates human dignity and constitutes cruel and unusual punishment</w:t>
      </w:r>
      <w:r>
        <w:t>. At the very least, it should enforce the requirement that the death penalty be available only in the rarest of circumstances.</w:t>
      </w:r>
    </w:p>
    <w:p w14:paraId="4022DE88" w14:textId="77777777" w:rsidR="003E2C90" w:rsidRPr="003E2C90" w:rsidRDefault="003E2C90" w:rsidP="003E2C90"/>
    <w:p w14:paraId="59579AAA" w14:textId="77777777" w:rsidR="00330C2A" w:rsidRPr="00330C2A" w:rsidRDefault="00330C2A" w:rsidP="00330C2A"/>
    <w:p w14:paraId="34C2BE62" w14:textId="77777777" w:rsidR="00330C2A" w:rsidRDefault="00330C2A" w:rsidP="00330C2A">
      <w:pPr>
        <w:pStyle w:val="Heading1"/>
      </w:pPr>
      <w:r>
        <w:lastRenderedPageBreak/>
        <w:t xml:space="preserve">Inherency/SQuo </w:t>
      </w:r>
    </w:p>
    <w:p w14:paraId="2E0E77FD" w14:textId="77777777" w:rsidR="00330C2A" w:rsidRDefault="00330C2A" w:rsidP="00330C2A">
      <w:pPr>
        <w:pStyle w:val="Heading3"/>
      </w:pPr>
      <w:r>
        <w:lastRenderedPageBreak/>
        <w:t xml:space="preserve">UQ – SCOTUS decision = more federal executions </w:t>
      </w:r>
    </w:p>
    <w:p w14:paraId="7C1DFC33" w14:textId="77777777" w:rsidR="00330C2A" w:rsidRDefault="00330C2A" w:rsidP="00330C2A">
      <w:pPr>
        <w:pStyle w:val="Heading4"/>
        <w:rPr>
          <w:rFonts w:eastAsia="Times New Roman"/>
        </w:rPr>
      </w:pPr>
      <w:r>
        <w:rPr>
          <w:rFonts w:eastAsia="Times New Roman"/>
        </w:rPr>
        <w:t xml:space="preserve">SCOTUS decision opens way for July executions </w:t>
      </w:r>
    </w:p>
    <w:p w14:paraId="256121D2" w14:textId="77777777" w:rsidR="00330C2A" w:rsidRPr="00A13C32" w:rsidRDefault="00330C2A" w:rsidP="00330C2A">
      <w:pPr>
        <w:rPr>
          <w:color w:val="000000"/>
        </w:rPr>
      </w:pPr>
      <w:r>
        <w:rPr>
          <w:rFonts w:ascii="Arial" w:hAnsi="Arial" w:cs="Arial"/>
          <w:b/>
          <w:bCs/>
          <w:color w:val="000000"/>
        </w:rPr>
        <w:t>Sherman</w:t>
      </w:r>
      <w:r w:rsidRPr="00A13C32">
        <w:rPr>
          <w:rFonts w:ascii="Arial" w:hAnsi="Arial" w:cs="Arial"/>
          <w:b/>
          <w:bCs/>
          <w:color w:val="000000"/>
        </w:rPr>
        <w:t xml:space="preserve">, </w:t>
      </w:r>
      <w:r>
        <w:rPr>
          <w:rFonts w:ascii="Arial" w:hAnsi="Arial" w:cs="Arial"/>
          <w:b/>
          <w:bCs/>
          <w:color w:val="000000"/>
        </w:rPr>
        <w:t>2020</w:t>
      </w:r>
    </w:p>
    <w:p w14:paraId="1A5B4158" w14:textId="77777777" w:rsidR="00330C2A" w:rsidRDefault="00330C2A" w:rsidP="00330C2A">
      <w:pPr>
        <w:rPr>
          <w:rFonts w:ascii="Arial" w:hAnsi="Arial" w:cs="Arial"/>
          <w:color w:val="000000"/>
        </w:rPr>
      </w:pPr>
      <w:r w:rsidRPr="00A13C32">
        <w:rPr>
          <w:rFonts w:ascii="Arial" w:hAnsi="Arial" w:cs="Arial"/>
          <w:color w:val="000000"/>
        </w:rPr>
        <w:t>(</w:t>
      </w:r>
      <w:r>
        <w:rPr>
          <w:rFonts w:ascii="Arial" w:hAnsi="Arial" w:cs="Arial"/>
          <w:color w:val="000000"/>
        </w:rPr>
        <w:t>Mark</w:t>
      </w:r>
      <w:r w:rsidRPr="00A13C32">
        <w:rPr>
          <w:rFonts w:ascii="Arial" w:hAnsi="Arial" w:cs="Arial"/>
          <w:color w:val="000000"/>
        </w:rPr>
        <w:t xml:space="preserve">, </w:t>
      </w:r>
      <w:r>
        <w:rPr>
          <w:rFonts w:ascii="Arial" w:hAnsi="Arial" w:cs="Arial"/>
          <w:color w:val="000000"/>
        </w:rPr>
        <w:t>Writer for The Associated Press,”</w:t>
      </w:r>
      <w:r w:rsidRPr="00A13C32">
        <w:t xml:space="preserve"> </w:t>
      </w:r>
      <w:r w:rsidRPr="00CE7CC9">
        <w:rPr>
          <w:rFonts w:ascii="Arial" w:hAnsi="Arial" w:cs="Arial"/>
          <w:color w:val="000000"/>
        </w:rPr>
        <w:t>Supreme Court refuses to block upcoming federal executions</w:t>
      </w:r>
      <w:r>
        <w:rPr>
          <w:rFonts w:ascii="Arial" w:hAnsi="Arial" w:cs="Arial"/>
          <w:color w:val="000000"/>
        </w:rPr>
        <w:t>”</w:t>
      </w:r>
      <w:r w:rsidRPr="00A13C32">
        <w:rPr>
          <w:rFonts w:ascii="Arial" w:hAnsi="Arial" w:cs="Arial"/>
          <w:color w:val="000000"/>
        </w:rPr>
        <w:t xml:space="preserve">, </w:t>
      </w:r>
      <w:r>
        <w:rPr>
          <w:rFonts w:ascii="Arial" w:hAnsi="Arial" w:cs="Arial"/>
          <w:color w:val="000000"/>
        </w:rPr>
        <w:t>The Associated Press</w:t>
      </w:r>
      <w:r w:rsidRPr="00A13C32">
        <w:rPr>
          <w:rFonts w:ascii="Arial" w:hAnsi="Arial" w:cs="Arial"/>
          <w:color w:val="000000"/>
        </w:rPr>
        <w:t xml:space="preserve">, </w:t>
      </w:r>
      <w:r>
        <w:rPr>
          <w:rFonts w:ascii="Arial" w:hAnsi="Arial" w:cs="Arial"/>
          <w:color w:val="000000"/>
        </w:rPr>
        <w:t>June 29th</w:t>
      </w:r>
      <w:r w:rsidRPr="00A13C32">
        <w:rPr>
          <w:rFonts w:ascii="Arial" w:hAnsi="Arial" w:cs="Arial"/>
          <w:color w:val="000000"/>
        </w:rPr>
        <w:t xml:space="preserve">, </w:t>
      </w:r>
      <w:r>
        <w:rPr>
          <w:rFonts w:ascii="Arial" w:hAnsi="Arial" w:cs="Arial"/>
          <w:color w:val="000000"/>
        </w:rPr>
        <w:t xml:space="preserve">Lexis Nexus, </w:t>
      </w:r>
      <w:r w:rsidRPr="00A13C32">
        <w:rPr>
          <w:rFonts w:ascii="Arial" w:hAnsi="Arial" w:cs="Arial"/>
          <w:color w:val="000000"/>
        </w:rPr>
        <w:t xml:space="preserve"> accessed</w:t>
      </w:r>
      <w:r>
        <w:rPr>
          <w:rFonts w:ascii="Arial" w:hAnsi="Arial" w:cs="Arial"/>
          <w:color w:val="000000"/>
        </w:rPr>
        <w:t xml:space="preserve"> on 7/2/20</w:t>
      </w:r>
      <w:r w:rsidRPr="00A13C32">
        <w:rPr>
          <w:rFonts w:ascii="Arial" w:hAnsi="Arial" w:cs="Arial"/>
          <w:color w:val="000000"/>
        </w:rPr>
        <w:t xml:space="preserve"> GDI - </w:t>
      </w:r>
      <w:r>
        <w:rPr>
          <w:rFonts w:ascii="Arial" w:hAnsi="Arial" w:cs="Arial"/>
          <w:color w:val="000000"/>
        </w:rPr>
        <w:t>AJ</w:t>
      </w:r>
      <w:r w:rsidRPr="00A13C32">
        <w:rPr>
          <w:rFonts w:ascii="Arial" w:hAnsi="Arial" w:cs="Arial"/>
          <w:color w:val="000000"/>
        </w:rPr>
        <w:t>).</w:t>
      </w:r>
    </w:p>
    <w:p w14:paraId="39E68E75" w14:textId="77777777" w:rsidR="00330C2A" w:rsidRDefault="00330C2A" w:rsidP="00330C2A">
      <w:r>
        <w:t xml:space="preserve">WASHINGTON (AP) — </w:t>
      </w:r>
      <w:r w:rsidRPr="00CE7CC9">
        <w:rPr>
          <w:rStyle w:val="StyleUnderline"/>
        </w:rPr>
        <w:t>The Supreme Court on Monday refused to block the execution of four federal prison inmates who are scheduled to be put to death in July and August</w:t>
      </w:r>
      <w:r>
        <w:t>.</w:t>
      </w:r>
    </w:p>
    <w:p w14:paraId="5CF3EEE7" w14:textId="77777777" w:rsidR="00330C2A" w:rsidRDefault="00330C2A" w:rsidP="00330C2A">
      <w:r w:rsidRPr="00CE7CC9">
        <w:rPr>
          <w:rStyle w:val="StyleUnderline"/>
        </w:rPr>
        <w:t>The executions would mark the first use of the death penalty on the federal level since 2003</w:t>
      </w:r>
      <w:r>
        <w:t>.</w:t>
      </w:r>
    </w:p>
    <w:p w14:paraId="1520E9F0" w14:textId="77777777" w:rsidR="00330C2A" w:rsidRDefault="00330C2A" w:rsidP="00330C2A">
      <w:r>
        <w:t>The justices rejected an appeal from four inmates who were convicted of killing children. Justices Ruth Bader Ginsburg and Sonia Sotomayor noted that they would have blocked the executions from going forward.</w:t>
      </w:r>
    </w:p>
    <w:p w14:paraId="2ABB63BF" w14:textId="77777777" w:rsidR="00330C2A" w:rsidRPr="00CE7CC9" w:rsidRDefault="00330C2A" w:rsidP="00330C2A">
      <w:r w:rsidRPr="00CE7CC9">
        <w:rPr>
          <w:rStyle w:val="StyleUnderline"/>
        </w:rPr>
        <w:t>The court's action leaves no obstacles standing in the way of the executions, the first of which is scheduled for July 13</w:t>
      </w:r>
      <w:r>
        <w:t>.</w:t>
      </w:r>
    </w:p>
    <w:p w14:paraId="71EE5BC5" w14:textId="77777777" w:rsidR="00330C2A" w:rsidRPr="0043519E" w:rsidRDefault="00330C2A" w:rsidP="00330C2A"/>
    <w:p w14:paraId="6043760C" w14:textId="77777777" w:rsidR="00330C2A" w:rsidRDefault="00330C2A" w:rsidP="00330C2A">
      <w:pPr>
        <w:pStyle w:val="Heading3"/>
      </w:pPr>
      <w:r>
        <w:lastRenderedPageBreak/>
        <w:t xml:space="preserve">AT federal government won’t pursue more cases </w:t>
      </w:r>
    </w:p>
    <w:p w14:paraId="17149057" w14:textId="77777777" w:rsidR="00330C2A" w:rsidRDefault="00330C2A" w:rsidP="00330C2A">
      <w:pPr>
        <w:pStyle w:val="Heading4"/>
      </w:pPr>
      <w:r>
        <w:t xml:space="preserve">Federal capital litigation expansion inevitable after DOJ resumption </w:t>
      </w:r>
    </w:p>
    <w:p w14:paraId="0AF21541" w14:textId="77777777" w:rsidR="00330C2A" w:rsidRPr="00A13C32" w:rsidRDefault="00330C2A" w:rsidP="00330C2A">
      <w:pPr>
        <w:rPr>
          <w:color w:val="000000"/>
        </w:rPr>
      </w:pPr>
      <w:r w:rsidRPr="00FB492B">
        <w:rPr>
          <w:rFonts w:ascii="Arial" w:hAnsi="Arial" w:cs="Arial"/>
          <w:b/>
          <w:bCs/>
          <w:color w:val="000000"/>
        </w:rPr>
        <w:t>Cohen</w:t>
      </w:r>
      <w:r w:rsidRPr="00A13C32">
        <w:rPr>
          <w:rFonts w:ascii="Arial" w:hAnsi="Arial" w:cs="Arial"/>
          <w:b/>
          <w:bCs/>
          <w:color w:val="000000"/>
        </w:rPr>
        <w:t xml:space="preserve">, </w:t>
      </w:r>
      <w:r>
        <w:rPr>
          <w:rFonts w:ascii="Arial" w:hAnsi="Arial" w:cs="Arial"/>
          <w:b/>
          <w:bCs/>
          <w:color w:val="000000"/>
        </w:rPr>
        <w:t>2019</w:t>
      </w:r>
    </w:p>
    <w:p w14:paraId="04260235" w14:textId="77777777" w:rsidR="00330C2A" w:rsidRPr="00A13C32" w:rsidRDefault="00330C2A" w:rsidP="00330C2A">
      <w:pPr>
        <w:rPr>
          <w:color w:val="000000"/>
        </w:rPr>
      </w:pPr>
      <w:r w:rsidRPr="00A13C32">
        <w:rPr>
          <w:rFonts w:ascii="Arial" w:hAnsi="Arial" w:cs="Arial"/>
          <w:color w:val="000000"/>
        </w:rPr>
        <w:t>(</w:t>
      </w:r>
      <w:r>
        <w:rPr>
          <w:rFonts w:ascii="Arial" w:hAnsi="Arial" w:cs="Arial"/>
          <w:color w:val="000000"/>
        </w:rPr>
        <w:t>Andrew</w:t>
      </w:r>
      <w:r w:rsidRPr="00A13C32">
        <w:rPr>
          <w:rFonts w:ascii="Arial" w:hAnsi="Arial" w:cs="Arial"/>
          <w:color w:val="000000"/>
        </w:rPr>
        <w:t xml:space="preserve">, </w:t>
      </w:r>
      <w:r w:rsidRPr="00FB492B">
        <w:rPr>
          <w:rFonts w:ascii="Arial" w:hAnsi="Arial" w:cs="Arial"/>
          <w:color w:val="000000"/>
        </w:rPr>
        <w:t>fellow at the Brennan Center for Justice. He is also senior editor at the Marshall Project</w:t>
      </w:r>
      <w:r>
        <w:rPr>
          <w:rFonts w:ascii="Arial" w:hAnsi="Arial" w:cs="Arial"/>
          <w:color w:val="000000"/>
        </w:rPr>
        <w:t>,”</w:t>
      </w:r>
      <w:r w:rsidRPr="00A13C32">
        <w:t xml:space="preserve"> </w:t>
      </w:r>
      <w:r w:rsidRPr="00FB492B">
        <w:rPr>
          <w:rFonts w:ascii="Arial" w:hAnsi="Arial" w:cs="Arial"/>
          <w:color w:val="000000"/>
        </w:rPr>
        <w:t>Trump Cranks Up America’s ‘Machinery of Death’ To No One’s Surprise</w:t>
      </w:r>
      <w:r>
        <w:rPr>
          <w:rFonts w:ascii="Arial" w:hAnsi="Arial" w:cs="Arial"/>
          <w:color w:val="000000"/>
        </w:rPr>
        <w:t>”</w:t>
      </w:r>
      <w:r w:rsidRPr="00A13C32">
        <w:rPr>
          <w:rFonts w:ascii="Arial" w:hAnsi="Arial" w:cs="Arial"/>
          <w:color w:val="000000"/>
        </w:rPr>
        <w:t xml:space="preserve">, </w:t>
      </w:r>
      <w:r>
        <w:rPr>
          <w:rFonts w:ascii="Arial" w:hAnsi="Arial" w:cs="Arial"/>
          <w:color w:val="000000"/>
        </w:rPr>
        <w:t>Brennan Center</w:t>
      </w:r>
      <w:r w:rsidRPr="00A13C32">
        <w:rPr>
          <w:rFonts w:ascii="Arial" w:hAnsi="Arial" w:cs="Arial"/>
          <w:color w:val="000000"/>
        </w:rPr>
        <w:t xml:space="preserve">, </w:t>
      </w:r>
      <w:r>
        <w:rPr>
          <w:rFonts w:ascii="Arial" w:hAnsi="Arial" w:cs="Arial"/>
          <w:color w:val="000000"/>
        </w:rPr>
        <w:t>July 25th</w:t>
      </w:r>
      <w:r w:rsidRPr="00A13C32">
        <w:rPr>
          <w:rFonts w:ascii="Arial" w:hAnsi="Arial" w:cs="Arial"/>
          <w:color w:val="000000"/>
        </w:rPr>
        <w:t xml:space="preserve">, </w:t>
      </w:r>
      <w:r w:rsidRPr="00FB492B">
        <w:rPr>
          <w:rFonts w:ascii="Arial" w:hAnsi="Arial" w:cs="Arial"/>
          <w:color w:val="000000"/>
        </w:rPr>
        <w:t>https://www.brennancenter.org/our-work/analysis-opinion/trump-cranks-americas-machinery-death-no-ones-surprise</w:t>
      </w:r>
      <w:r>
        <w:rPr>
          <w:rFonts w:ascii="Arial" w:hAnsi="Arial" w:cs="Arial"/>
          <w:color w:val="000000"/>
        </w:rPr>
        <w:t xml:space="preserve">, </w:t>
      </w:r>
      <w:r w:rsidRPr="00A13C32">
        <w:rPr>
          <w:rFonts w:ascii="Arial" w:hAnsi="Arial" w:cs="Arial"/>
          <w:color w:val="000000"/>
        </w:rPr>
        <w:t xml:space="preserve"> accessed</w:t>
      </w:r>
      <w:r>
        <w:rPr>
          <w:rFonts w:ascii="Arial" w:hAnsi="Arial" w:cs="Arial"/>
          <w:color w:val="000000"/>
        </w:rPr>
        <w:t xml:space="preserve"> on 7/2/20</w:t>
      </w:r>
      <w:r w:rsidRPr="00A13C32">
        <w:rPr>
          <w:rFonts w:ascii="Arial" w:hAnsi="Arial" w:cs="Arial"/>
          <w:color w:val="000000"/>
        </w:rPr>
        <w:t xml:space="preserve"> GDI - </w:t>
      </w:r>
      <w:r>
        <w:rPr>
          <w:rFonts w:ascii="Arial" w:hAnsi="Arial" w:cs="Arial"/>
          <w:color w:val="000000"/>
        </w:rPr>
        <w:t>AJ</w:t>
      </w:r>
      <w:r w:rsidRPr="00A13C32">
        <w:rPr>
          <w:rFonts w:ascii="Arial" w:hAnsi="Arial" w:cs="Arial"/>
          <w:color w:val="000000"/>
        </w:rPr>
        <w:t>).</w:t>
      </w:r>
    </w:p>
    <w:p w14:paraId="412F6972" w14:textId="77777777" w:rsidR="00330C2A" w:rsidRDefault="00330C2A" w:rsidP="00330C2A"/>
    <w:p w14:paraId="52ED0B1C" w14:textId="77777777" w:rsidR="00330C2A" w:rsidRDefault="00330C2A" w:rsidP="00330C2A">
      <w:r w:rsidRPr="0043519E">
        <w:rPr>
          <w:rStyle w:val="StyleUnderline"/>
        </w:rPr>
        <w:t>The “worst of the worst” is how the feds justify their decision to kill again after a 16-year hiatus.</w:t>
      </w:r>
      <w:r>
        <w:t xml:space="preserve"> Even the Justice Department press release announcing the identities of the federal prisoners chosen to be killed first reads in its dripping scorn for the condemned like a prosecutor’s closing argument or one of Justice Clarence Thomas’ opinions in a capital case. The truth is that Clinton-era restrictions on appellate review mean there are fewer ways to identify prosecutorial misconduct or ineffective assistance of counsel in these cases.</w:t>
      </w:r>
    </w:p>
    <w:p w14:paraId="6AD02310" w14:textId="77777777" w:rsidR="00330C2A" w:rsidRPr="0043519E" w:rsidRDefault="00330C2A" w:rsidP="00330C2A">
      <w:pPr>
        <w:rPr>
          <w:rStyle w:val="StyleUnderline"/>
        </w:rPr>
      </w:pPr>
      <w:r w:rsidRPr="0043519E">
        <w:rPr>
          <w:rStyle w:val="StyleUnderline"/>
        </w:rPr>
        <w:t>The Justice Department’s decision to gear up the “machinery of death,”</w:t>
      </w:r>
      <w:r>
        <w:t xml:space="preserve"> to use the late Supreme Court Justice Harry Blackmun’s famous phrase, </w:t>
      </w:r>
      <w:r w:rsidRPr="0043519E">
        <w:rPr>
          <w:rStyle w:val="StyleUnderline"/>
        </w:rPr>
        <w:t>surely will generate a new wave of federal capital litigation.</w:t>
      </w:r>
      <w:r>
        <w:t xml:space="preserve"> Already there are questions, for example, about whether the proposed new injection protocol will follow the precepts of administrative law, and where the feds are going to get the supply of the drug</w:t>
      </w:r>
      <w:r w:rsidRPr="0043519E">
        <w:rPr>
          <w:rStyle w:val="StyleUnderline"/>
        </w:rPr>
        <w:t>. But there is no reason to think this Supreme Court, as presently constituted, will stop the machine in its tracks.</w:t>
      </w:r>
    </w:p>
    <w:p w14:paraId="4DDDFA3F" w14:textId="77777777" w:rsidR="00330C2A" w:rsidRDefault="00330C2A" w:rsidP="00330C2A">
      <w:pPr>
        <w:pStyle w:val="Heading3"/>
      </w:pPr>
      <w:r>
        <w:lastRenderedPageBreak/>
        <w:t xml:space="preserve">UQ – multiple federal executions lined up </w:t>
      </w:r>
    </w:p>
    <w:p w14:paraId="57D63035" w14:textId="77777777" w:rsidR="00330C2A" w:rsidRDefault="00330C2A" w:rsidP="00330C2A"/>
    <w:p w14:paraId="4F043B9E" w14:textId="77777777" w:rsidR="00330C2A" w:rsidRPr="00B84B05" w:rsidRDefault="00330C2A" w:rsidP="00330C2A">
      <w:pPr>
        <w:pStyle w:val="Heading4"/>
      </w:pPr>
      <w:r w:rsidRPr="00B84B05">
        <w:t>Federal government resumption of executions means 4 executions in the next month</w:t>
      </w:r>
    </w:p>
    <w:p w14:paraId="706FF87C" w14:textId="77777777" w:rsidR="00330C2A" w:rsidRPr="00B84B05" w:rsidRDefault="00330C2A" w:rsidP="00330C2A">
      <w:pPr>
        <w:rPr>
          <w:b/>
        </w:rPr>
      </w:pPr>
      <w:r w:rsidRPr="00B84B05">
        <w:rPr>
          <w:b/>
        </w:rPr>
        <w:t>Schwartz, 2020</w:t>
      </w:r>
    </w:p>
    <w:p w14:paraId="129C8FF5" w14:textId="77777777" w:rsidR="00330C2A" w:rsidRDefault="00330C2A" w:rsidP="00330C2A">
      <w:r>
        <w:t xml:space="preserve">(Mathew, “Federal Executions Set To Resume After Nearly 2-Decade Hiatus”  NPR June 15 2020, </w:t>
      </w:r>
      <w:hyperlink r:id="rId23" w:history="1">
        <w:r w:rsidRPr="00DA2DE1">
          <w:rPr>
            <w:rStyle w:val="Hyperlink"/>
          </w:rPr>
          <w:t>https://www.npr.org/2020/06/15/877748845/federal-executions-set-to-resume-after-nearly-two-decade-hiatus</w:t>
        </w:r>
      </w:hyperlink>
      <w:r>
        <w:t xml:space="preserve"> accessed GDI-TM) </w:t>
      </w:r>
    </w:p>
    <w:p w14:paraId="1B4B547E" w14:textId="77777777" w:rsidR="00330C2A" w:rsidRDefault="00330C2A" w:rsidP="00330C2A"/>
    <w:p w14:paraId="33F518E0" w14:textId="77777777" w:rsidR="00330C2A" w:rsidRPr="00B84B05" w:rsidRDefault="00330C2A" w:rsidP="00330C2A">
      <w:pPr>
        <w:rPr>
          <w:rStyle w:val="StyleUnderline"/>
        </w:rPr>
      </w:pPr>
      <w:r>
        <w:t xml:space="preserve">After nearly two decades, </w:t>
      </w:r>
      <w:r w:rsidRPr="00B84B05">
        <w:rPr>
          <w:rStyle w:val="StyleUnderline"/>
        </w:rPr>
        <w:t>the federal government will once again begin executing criminals,</w:t>
      </w:r>
      <w:r>
        <w:t xml:space="preserve"> the Justice Department announced Monday. </w:t>
      </w:r>
      <w:r w:rsidRPr="00B84B05">
        <w:rPr>
          <w:rStyle w:val="StyleUnderline"/>
        </w:rPr>
        <w:t>Four inmates convicted of murdering children are set to be put to death by lethal injection.</w:t>
      </w:r>
    </w:p>
    <w:p w14:paraId="5CC81E91" w14:textId="77777777" w:rsidR="00330C2A" w:rsidRDefault="00330C2A" w:rsidP="00330C2A"/>
    <w:p w14:paraId="04498EAD" w14:textId="77777777" w:rsidR="00330C2A" w:rsidRDefault="00330C2A" w:rsidP="00330C2A">
      <w:r>
        <w:t>"The four murderers whose executions are scheduled today have received full and fair proceedings under our Constitution and laws," said Attorney General William Barr in a statement. "We owe it to the victims of these horrific crimes, and to the families left behind, to carry forward the sentence imposed by our justice system."</w:t>
      </w:r>
    </w:p>
    <w:p w14:paraId="14F328D7" w14:textId="77777777" w:rsidR="00330C2A" w:rsidRDefault="00330C2A" w:rsidP="00330C2A"/>
    <w:p w14:paraId="4F72771A" w14:textId="77777777" w:rsidR="00330C2A" w:rsidRDefault="00330C2A" w:rsidP="00330C2A">
      <w:r>
        <w:t>The crimes were grisly. Daniel Lewis Lee murdered a family of three, including an 8-year-old girl. He's been on death row since 1999; his execution is scheduled for July 13. Wesley Ira Purkey, who raped and murdered a 16-year-old girl, will be put to death on July 15. Dustin Lee Honken, who shot and killed five people, will be executed July 17. Keith Dwayne Nelson, who kidnapped, raped and strangled a 10-year-old girl to death with a wire, will be executed Aug. 28.</w:t>
      </w:r>
    </w:p>
    <w:p w14:paraId="755006B8" w14:textId="77777777" w:rsidR="00330C2A" w:rsidRDefault="00330C2A" w:rsidP="00330C2A"/>
    <w:p w14:paraId="1A1EBEBA" w14:textId="77777777" w:rsidR="00330C2A" w:rsidRDefault="00330C2A" w:rsidP="00330C2A">
      <w:r>
        <w:t>Federal executions have been exceedingly rare in recent decades. According to the Death Penalty Information Center, only three have taken place since the federal death penalty was reinstated in 1988. All of those executions were carried out during the George W. Bush administration. One of those was Timothy McVeigh, sentenced to death for bombing the Oklahoma City federal building.</w:t>
      </w:r>
    </w:p>
    <w:p w14:paraId="28879F0B" w14:textId="77777777" w:rsidR="00330C2A" w:rsidRDefault="00330C2A" w:rsidP="00330C2A"/>
    <w:p w14:paraId="75ED28AF" w14:textId="77777777" w:rsidR="00330C2A" w:rsidRDefault="00330C2A" w:rsidP="00330C2A">
      <w:r>
        <w:t>In 2014, President Barack Obama ordered a review of how the death penalty is applied in the U.S. after a bungled state execution in Oklahoma in which medical officials had difficulty inserting the IV. It ultimately took more than an hour for the prisoner to die.</w:t>
      </w:r>
    </w:p>
    <w:p w14:paraId="263EAA8D" w14:textId="77777777" w:rsidR="00330C2A" w:rsidRDefault="00330C2A" w:rsidP="00330C2A"/>
    <w:p w14:paraId="4D21A921" w14:textId="77777777" w:rsidR="00330C2A" w:rsidRPr="00B84B05" w:rsidRDefault="00330C2A" w:rsidP="00330C2A">
      <w:pPr>
        <w:rPr>
          <w:rStyle w:val="StyleUnderline"/>
        </w:rPr>
      </w:pPr>
      <w:r w:rsidRPr="00B84B05">
        <w:rPr>
          <w:rStyle w:val="StyleUnderline"/>
        </w:rPr>
        <w:t>Last July, the Trump administration announced that the review was complete, and executions could resume. After a series of legal challenges that delayed the executions, a federal appeals court gave Barr the go-ahead in April.</w:t>
      </w:r>
    </w:p>
    <w:p w14:paraId="1F6242E3" w14:textId="77777777" w:rsidR="00330C2A" w:rsidRDefault="00330C2A" w:rsidP="00330C2A"/>
    <w:p w14:paraId="17ACC786" w14:textId="77777777" w:rsidR="00330C2A" w:rsidRDefault="00330C2A" w:rsidP="00330C2A">
      <w:r>
        <w:t>In its statement, the Department of Justice said each of the inmates has exhausted his appeals, "and no legal impediments prevent their executions," adding: "Additional executions will be scheduled at a later date."</w:t>
      </w:r>
    </w:p>
    <w:p w14:paraId="5A6F16FA" w14:textId="77777777" w:rsidR="00330C2A" w:rsidRDefault="00330C2A" w:rsidP="00330C2A"/>
    <w:p w14:paraId="72D1509B" w14:textId="77777777" w:rsidR="00330C2A" w:rsidRDefault="00330C2A" w:rsidP="00330C2A">
      <w:r>
        <w:t>Trump is a longtime supporter of the death penalty.</w:t>
      </w:r>
    </w:p>
    <w:p w14:paraId="630E37B4" w14:textId="77777777" w:rsidR="00330C2A" w:rsidRDefault="00330C2A" w:rsidP="00330C2A"/>
    <w:p w14:paraId="337BD5B9" w14:textId="77777777" w:rsidR="00330C2A" w:rsidRDefault="00330C2A" w:rsidP="00330C2A">
      <w:r w:rsidRPr="00B84B05">
        <w:rPr>
          <w:rStyle w:val="StyleUnderline"/>
        </w:rPr>
        <w:t>More than 60 federal prisoners are awaiting execution</w:t>
      </w:r>
      <w:r>
        <w:t xml:space="preserve">, </w:t>
      </w:r>
      <w:r w:rsidRPr="00B84B05">
        <w:rPr>
          <w:rStyle w:val="StyleUnderline"/>
        </w:rPr>
        <w:t xml:space="preserve">including </w:t>
      </w:r>
      <w:r>
        <w:t xml:space="preserve">Dylann </w:t>
      </w:r>
      <w:r w:rsidRPr="00B84B05">
        <w:rPr>
          <w:rStyle w:val="StyleUnderline"/>
        </w:rPr>
        <w:t>Roof</w:t>
      </w:r>
      <w:r>
        <w:t xml:space="preserve">, who killed nine parishioners at a Charleston, S.C., church in 2015; and Dzhokhar </w:t>
      </w:r>
      <w:r w:rsidRPr="00B84B05">
        <w:rPr>
          <w:rStyle w:val="StyleUnderline"/>
        </w:rPr>
        <w:t>Tsarnaev</w:t>
      </w:r>
      <w:r>
        <w:t>, who participated in the 2013 Boston Marathon bombing.</w:t>
      </w:r>
    </w:p>
    <w:p w14:paraId="2C347501" w14:textId="77777777" w:rsidR="00330C2A" w:rsidRDefault="00330C2A" w:rsidP="00330C2A">
      <w:pPr>
        <w:pStyle w:val="Heading4"/>
      </w:pPr>
      <w:r>
        <w:t xml:space="preserve">Resumption of federal death penalty only to reaffirm Trump message of law and order presidency </w:t>
      </w:r>
    </w:p>
    <w:p w14:paraId="73796DDE" w14:textId="77777777" w:rsidR="00330C2A" w:rsidRPr="00B84B05" w:rsidRDefault="00330C2A" w:rsidP="00330C2A">
      <w:pPr>
        <w:rPr>
          <w:b/>
        </w:rPr>
      </w:pPr>
      <w:r w:rsidRPr="00B84B05">
        <w:rPr>
          <w:b/>
        </w:rPr>
        <w:t>Fuchs, 2020</w:t>
      </w:r>
    </w:p>
    <w:p w14:paraId="1478DAEE" w14:textId="77777777" w:rsidR="00330C2A" w:rsidRPr="00B84B05" w:rsidRDefault="00330C2A" w:rsidP="00330C2A">
      <w:r>
        <w:t>(Haley“</w:t>
      </w:r>
      <w:r w:rsidRPr="00B84B05">
        <w:t>Federal Executions to Resume Amid a Pandemic and Protests</w:t>
      </w:r>
      <w:r>
        <w:t xml:space="preserve">”  NYT, June 30, </w:t>
      </w:r>
    </w:p>
    <w:p w14:paraId="7B73AAE8" w14:textId="77777777" w:rsidR="00330C2A" w:rsidRDefault="00B71597" w:rsidP="00330C2A">
      <w:hyperlink r:id="rId24" w:history="1">
        <w:r w:rsidR="00330C2A" w:rsidRPr="00DA2DE1">
          <w:rPr>
            <w:rStyle w:val="Hyperlink"/>
          </w:rPr>
          <w:t>https://www.nytimes.com/2020/06/30/us/politics/federal-executions-pandemic.html</w:t>
        </w:r>
      </w:hyperlink>
      <w:r w:rsidR="00330C2A">
        <w:t xml:space="preserve"> accessed GDI TM)</w:t>
      </w:r>
    </w:p>
    <w:p w14:paraId="1F708D4E" w14:textId="77777777" w:rsidR="00330C2A" w:rsidRDefault="00330C2A" w:rsidP="00330C2A"/>
    <w:p w14:paraId="3BE9A91A" w14:textId="77777777" w:rsidR="00330C2A" w:rsidRDefault="00330C2A" w:rsidP="00330C2A">
      <w:r>
        <w:t>In announcing the schedule for this summer’s federal executions, Mr. Barr said the death penalty was the will of the American people as expressed through Congress and presidents of both parties, and that the four men scheduled to die “have received full and fair proceedings under our Constitution and laws.”</w:t>
      </w:r>
    </w:p>
    <w:p w14:paraId="0E091407" w14:textId="77777777" w:rsidR="00330C2A" w:rsidRDefault="00330C2A" w:rsidP="00330C2A"/>
    <w:p w14:paraId="0D521242" w14:textId="77777777" w:rsidR="00330C2A" w:rsidRDefault="00330C2A" w:rsidP="00330C2A">
      <w:pPr>
        <w:rPr>
          <w:rStyle w:val="StyleUnderline"/>
        </w:rPr>
      </w:pPr>
      <w:r w:rsidRPr="00B84B05">
        <w:rPr>
          <w:rStyle w:val="StyleUnderline"/>
        </w:rPr>
        <w:t>The summer’s scheduled executions mesh with President Trump’s increasing election year efforts to cast himself as a “law and order” leader even as his administration faces mounting criticism for its response to protests over systemic racism in the policing system and a deadly pandemic.</w:t>
      </w:r>
    </w:p>
    <w:p w14:paraId="20932CEB" w14:textId="77777777" w:rsidR="00330C2A" w:rsidRDefault="00330C2A" w:rsidP="00330C2A">
      <w:r w:rsidRPr="00481969">
        <w:t xml:space="preserve">Mr. Lee, who is scheduled to be put to death on July 13, was a white supremacist who has since disavowed his ties to that movement. </w:t>
      </w:r>
      <w:r w:rsidRPr="00481969">
        <w:rPr>
          <w:rStyle w:val="StyleUnderline"/>
        </w:rPr>
        <w:t xml:space="preserve">The Trump campaign has seized on the political ramifications of </w:t>
      </w:r>
      <w:r w:rsidRPr="00481969">
        <w:t>Mr.</w:t>
      </w:r>
      <w:r w:rsidRPr="00481969">
        <w:rPr>
          <w:rStyle w:val="StyleUnderline"/>
        </w:rPr>
        <w:t xml:space="preserve"> Lee’s planned execution, </w:t>
      </w:r>
      <w:r w:rsidRPr="00481969">
        <w:t>criticizing the president’s presumptive Democratic opponent, former Vice President Joseph R. Biden Jr., for reversing his earlier support for the death penalty “even for white supremacist murderers!”</w:t>
      </w:r>
    </w:p>
    <w:p w14:paraId="492EFD06" w14:textId="77777777" w:rsidR="00330C2A" w:rsidRDefault="00330C2A" w:rsidP="00330C2A"/>
    <w:p w14:paraId="225B861B" w14:textId="77777777" w:rsidR="00330C2A" w:rsidRDefault="00330C2A" w:rsidP="00330C2A"/>
    <w:p w14:paraId="30C2F22D" w14:textId="77777777" w:rsidR="00330C2A" w:rsidRDefault="00330C2A" w:rsidP="00330C2A"/>
    <w:p w14:paraId="3BF03274" w14:textId="08CC53B3" w:rsidR="00330C2A" w:rsidRDefault="00330C2A" w:rsidP="00330C2A">
      <w:pPr>
        <w:pStyle w:val="Heading2"/>
      </w:pPr>
      <w:r>
        <w:lastRenderedPageBreak/>
        <w:t xml:space="preserve">COVID Resumption bad </w:t>
      </w:r>
    </w:p>
    <w:p w14:paraId="41D16544" w14:textId="77777777" w:rsidR="00330C2A" w:rsidRDefault="00330C2A" w:rsidP="00330C2A">
      <w:pPr>
        <w:pStyle w:val="Heading4"/>
      </w:pPr>
      <w:r>
        <w:t xml:space="preserve">Context of COVID uniquely problematic – lack of access to lawyers </w:t>
      </w:r>
    </w:p>
    <w:p w14:paraId="1926AF08" w14:textId="77777777" w:rsidR="00330C2A" w:rsidRPr="00B84B05" w:rsidRDefault="00330C2A" w:rsidP="00330C2A">
      <w:pPr>
        <w:rPr>
          <w:b/>
        </w:rPr>
      </w:pPr>
      <w:r w:rsidRPr="00B84B05">
        <w:rPr>
          <w:b/>
        </w:rPr>
        <w:t>Fuchs, 2020</w:t>
      </w:r>
    </w:p>
    <w:p w14:paraId="7C158AC3" w14:textId="77777777" w:rsidR="00330C2A" w:rsidRPr="00B84B05" w:rsidRDefault="00330C2A" w:rsidP="00330C2A">
      <w:r>
        <w:t>(Haley“</w:t>
      </w:r>
      <w:r w:rsidRPr="00B84B05">
        <w:t>Federal Executions to Resume Amid a Pandemic and Protests</w:t>
      </w:r>
      <w:r>
        <w:t xml:space="preserve">”  NYT, June 30, </w:t>
      </w:r>
    </w:p>
    <w:p w14:paraId="61795845" w14:textId="77777777" w:rsidR="00330C2A" w:rsidRDefault="00B71597" w:rsidP="00330C2A">
      <w:hyperlink r:id="rId25" w:history="1">
        <w:r w:rsidR="00330C2A" w:rsidRPr="00DA2DE1">
          <w:rPr>
            <w:rStyle w:val="Hyperlink"/>
          </w:rPr>
          <w:t>https://www.nytimes.com/2020/06/30/us/politics/federal-executions-pandemic.html</w:t>
        </w:r>
      </w:hyperlink>
      <w:r w:rsidR="00330C2A">
        <w:t xml:space="preserve"> accessed GDI TM)</w:t>
      </w:r>
    </w:p>
    <w:p w14:paraId="073C2B9B" w14:textId="77777777" w:rsidR="00330C2A" w:rsidRPr="00B84B05" w:rsidRDefault="00330C2A" w:rsidP="00330C2A">
      <w:pPr>
        <w:rPr>
          <w:rStyle w:val="StyleUnderline"/>
        </w:rPr>
      </w:pPr>
      <w:r>
        <w:t xml:space="preserve">WASHINGTON — Daniel Lewis </w:t>
      </w:r>
      <w:r w:rsidRPr="00B84B05">
        <w:rPr>
          <w:rStyle w:val="StyleUnderline"/>
        </w:rPr>
        <w:t>Lee is scheduled to be executed</w:t>
      </w:r>
      <w:r>
        <w:t xml:space="preserve"> in less than two weeks, </w:t>
      </w:r>
      <w:r w:rsidRPr="00B84B05">
        <w:rPr>
          <w:rStyle w:val="StyleUnderline"/>
        </w:rPr>
        <w:t>but he has been unable to see his lawyers for three months because of the coronavirus pandemic.</w:t>
      </w:r>
    </w:p>
    <w:p w14:paraId="2A61994D" w14:textId="77777777" w:rsidR="00330C2A" w:rsidRPr="00B84B05" w:rsidRDefault="00330C2A" w:rsidP="00330C2A">
      <w:pPr>
        <w:rPr>
          <w:rStyle w:val="StyleUnderline"/>
        </w:rPr>
      </w:pPr>
    </w:p>
    <w:p w14:paraId="7D42D717" w14:textId="77777777" w:rsidR="00330C2A" w:rsidRPr="00B84B05" w:rsidRDefault="00330C2A" w:rsidP="00330C2A">
      <w:pPr>
        <w:rPr>
          <w:rStyle w:val="StyleUnderline"/>
        </w:rPr>
      </w:pPr>
      <w:r>
        <w:t xml:space="preserve">Mr. Lee, sentenced to death for his involvement in the 1996 murder of a married couple and their 8-year-old daughter, has been </w:t>
      </w:r>
      <w:r w:rsidRPr="00B84B05">
        <w:rPr>
          <w:rStyle w:val="StyleUnderline"/>
        </w:rPr>
        <w:t>limited to phone calls</w:t>
      </w:r>
      <w:r>
        <w:t xml:space="preserve">, </w:t>
      </w:r>
      <w:r w:rsidRPr="00B84B05">
        <w:rPr>
          <w:rStyle w:val="StyleUnderline"/>
        </w:rPr>
        <w:t>which one of his lawyers</w:t>
      </w:r>
      <w:r>
        <w:t xml:space="preserve">, Ruth Friedman, </w:t>
      </w:r>
      <w:r w:rsidRPr="00B84B05">
        <w:rPr>
          <w:rStyle w:val="StyleUnderline"/>
        </w:rPr>
        <w:t>said she feared would jeopardize her client’s confidentiality</w:t>
      </w:r>
      <w:r>
        <w:t xml:space="preserve">. </w:t>
      </w:r>
      <w:r w:rsidRPr="00B84B05">
        <w:rPr>
          <w:rStyle w:val="StyleUnderline"/>
        </w:rPr>
        <w:t>And amid a pandemic that has put travel on hold, her team has been unable to discuss pressing issues with Mr. Lee</w:t>
      </w:r>
      <w:r>
        <w:t xml:space="preserve">, </w:t>
      </w:r>
      <w:r w:rsidRPr="00B84B05">
        <w:rPr>
          <w:rStyle w:val="StyleUnderline"/>
        </w:rPr>
        <w:t>conduct investigations, or interview witnesses in person.</w:t>
      </w:r>
    </w:p>
    <w:p w14:paraId="08428F6F" w14:textId="77777777" w:rsidR="00330C2A" w:rsidRPr="00B84B05" w:rsidRDefault="00330C2A" w:rsidP="00330C2A">
      <w:pPr>
        <w:rPr>
          <w:rStyle w:val="StyleUnderline"/>
        </w:rPr>
      </w:pPr>
    </w:p>
    <w:p w14:paraId="7C855562" w14:textId="77777777" w:rsidR="00330C2A" w:rsidRDefault="00330C2A" w:rsidP="00330C2A">
      <w:r>
        <w:t>“I can’t do my job right. Nobody can,” Ms. Friedman said from her apartment 600 miles away, in Washington, D.C., where she is working to commute Mr. Lee’s sentence to life in prison.</w:t>
      </w:r>
    </w:p>
    <w:p w14:paraId="22299C6B" w14:textId="77777777" w:rsidR="00330C2A" w:rsidRDefault="00330C2A" w:rsidP="00330C2A"/>
    <w:p w14:paraId="31628C9D" w14:textId="77777777" w:rsidR="00330C2A" w:rsidRDefault="00330C2A" w:rsidP="00330C2A">
      <w:r>
        <w:t xml:space="preserve">If she is unsuccessful, Mr. </w:t>
      </w:r>
      <w:r w:rsidRPr="00B84B05">
        <w:rPr>
          <w:rStyle w:val="StyleUnderline"/>
        </w:rPr>
        <w:t>Lee</w:t>
      </w:r>
      <w:r>
        <w:t xml:space="preserve">, 47, will be the first federal death row inmate to be executed in 17 years. Last year, Attorney General William P. </w:t>
      </w:r>
      <w:r w:rsidRPr="00B84B05">
        <w:rPr>
          <w:rStyle w:val="StyleUnderline"/>
        </w:rPr>
        <w:t>Barr announced that the Justice Department would resume executions of federal inmates sentenced to death</w:t>
      </w:r>
      <w:r>
        <w:t xml:space="preserve">. Two weeks ago, Mr. </w:t>
      </w:r>
      <w:r w:rsidRPr="00B84B05">
        <w:rPr>
          <w:rStyle w:val="StyleUnderline"/>
        </w:rPr>
        <w:t xml:space="preserve">Barr scheduled the first four executions for this summer, </w:t>
      </w:r>
      <w:r>
        <w:t xml:space="preserve">all of men convicted of murdering children, </w:t>
      </w:r>
      <w:r w:rsidRPr="00B84B05">
        <w:rPr>
          <w:rStyle w:val="StyleUnderline"/>
        </w:rPr>
        <w:t>and to be carried out at the federal penitentiary</w:t>
      </w:r>
      <w:r>
        <w:t xml:space="preserve"> in Terre Haute, Ind.</w:t>
      </w:r>
    </w:p>
    <w:p w14:paraId="2CB93169" w14:textId="77777777" w:rsidR="00330C2A" w:rsidRDefault="00330C2A" w:rsidP="00330C2A"/>
    <w:p w14:paraId="57A962D5" w14:textId="77777777" w:rsidR="00330C2A" w:rsidRPr="00B84B05" w:rsidRDefault="00330C2A" w:rsidP="00330C2A">
      <w:pPr>
        <w:pStyle w:val="Heading4"/>
      </w:pPr>
      <w:r>
        <w:t xml:space="preserve">COVID limits access to lawyers – no reason need to execute now </w:t>
      </w:r>
    </w:p>
    <w:p w14:paraId="18416F7B" w14:textId="77777777" w:rsidR="00330C2A" w:rsidRPr="00B84B05" w:rsidRDefault="00330C2A" w:rsidP="00330C2A">
      <w:pPr>
        <w:rPr>
          <w:b/>
        </w:rPr>
      </w:pPr>
      <w:r w:rsidRPr="00B84B05">
        <w:rPr>
          <w:b/>
        </w:rPr>
        <w:t>Fuchs, 2020</w:t>
      </w:r>
    </w:p>
    <w:p w14:paraId="215E7CF4" w14:textId="77777777" w:rsidR="00330C2A" w:rsidRPr="00B84B05" w:rsidRDefault="00330C2A" w:rsidP="00330C2A">
      <w:r>
        <w:t>(Haley“</w:t>
      </w:r>
      <w:r w:rsidRPr="00B84B05">
        <w:t>Federal Executions to Resume Amid a Pandemic and Protests</w:t>
      </w:r>
      <w:r>
        <w:t xml:space="preserve">”  NYT, June 30, </w:t>
      </w:r>
    </w:p>
    <w:p w14:paraId="40EC6A1E" w14:textId="77777777" w:rsidR="00330C2A" w:rsidRDefault="00B71597" w:rsidP="00330C2A">
      <w:hyperlink r:id="rId26" w:history="1">
        <w:r w:rsidR="00330C2A" w:rsidRPr="00DA2DE1">
          <w:rPr>
            <w:rStyle w:val="Hyperlink"/>
          </w:rPr>
          <w:t>https://www.nytimes.com/2020/06/30/us/politics/federal-executions-pandemic.html</w:t>
        </w:r>
      </w:hyperlink>
      <w:r w:rsidR="00330C2A">
        <w:t xml:space="preserve"> accessed GDI TM)</w:t>
      </w:r>
    </w:p>
    <w:p w14:paraId="48AFD3B2" w14:textId="77777777" w:rsidR="00330C2A" w:rsidRDefault="00330C2A" w:rsidP="00330C2A"/>
    <w:p w14:paraId="1C59227E" w14:textId="77777777" w:rsidR="00330C2A" w:rsidRDefault="00330C2A" w:rsidP="00330C2A">
      <w:r>
        <w:t xml:space="preserve">On Monday, the </w:t>
      </w:r>
      <w:r w:rsidRPr="00B84B05">
        <w:rPr>
          <w:rStyle w:val="StyleUnderline"/>
        </w:rPr>
        <w:t>Supreme Court cleared the way for the federal executions to proceed</w:t>
      </w:r>
      <w:r>
        <w:t>, rejecting arguments against the use of a single drug to carry out the sentence by lethal injection.</w:t>
      </w:r>
    </w:p>
    <w:p w14:paraId="228CF28C" w14:textId="77777777" w:rsidR="00330C2A" w:rsidRDefault="00330C2A" w:rsidP="00330C2A"/>
    <w:p w14:paraId="1441B63C" w14:textId="77777777" w:rsidR="00330C2A" w:rsidRPr="00B84B05" w:rsidRDefault="00330C2A" w:rsidP="00330C2A">
      <w:pPr>
        <w:rPr>
          <w:rStyle w:val="StyleUnderline"/>
        </w:rPr>
      </w:pPr>
      <w:r>
        <w:t xml:space="preserve">As the pandemic worsened, many states, including Texas and Tennessee, postponed scheduled executions of prisoners sentenced under state law. Since the pandemic began, there has been only one </w:t>
      </w:r>
      <w:r>
        <w:lastRenderedPageBreak/>
        <w:t xml:space="preserve">execution at a state prison, in Bonne Terre, Mo. The state capital trial in Florida for Nikolas Cruz, the gunman who killed 17 at Marjory Stoneman Douglas High School in 2018, was delayed indefinitely. </w:t>
      </w:r>
      <w:r w:rsidRPr="00B84B05">
        <w:rPr>
          <w:rStyle w:val="StyleUnderline"/>
        </w:rPr>
        <w:t>Courthouses closed or moved to remote operations to accommodate social distancing.</w:t>
      </w:r>
    </w:p>
    <w:p w14:paraId="37F8D950" w14:textId="77777777" w:rsidR="00330C2A" w:rsidRPr="00B84B05" w:rsidRDefault="00330C2A" w:rsidP="00330C2A">
      <w:pPr>
        <w:rPr>
          <w:rStyle w:val="StyleUnderline"/>
        </w:rPr>
      </w:pPr>
    </w:p>
    <w:p w14:paraId="60B5B0C5" w14:textId="77777777" w:rsidR="00330C2A" w:rsidRPr="00B84B05" w:rsidRDefault="00330C2A" w:rsidP="00330C2A">
      <w:pPr>
        <w:rPr>
          <w:rStyle w:val="StyleUnderline"/>
        </w:rPr>
      </w:pPr>
      <w:r w:rsidRPr="00B84B05">
        <w:rPr>
          <w:rStyle w:val="StyleUnderline"/>
        </w:rPr>
        <w:t>With a justice system barely cranking back to life, lawyers for the federal inmates on death row are struggling to work from home while their clients’ days are numbered.</w:t>
      </w:r>
    </w:p>
    <w:p w14:paraId="354B662F" w14:textId="77777777" w:rsidR="00330C2A" w:rsidRDefault="00330C2A" w:rsidP="00330C2A"/>
    <w:p w14:paraId="289BF324" w14:textId="77777777" w:rsidR="00330C2A" w:rsidRDefault="00330C2A" w:rsidP="00330C2A">
      <w:r>
        <w:t>The Terre Haute prison, like many across the country, has struggled to hold off the virus, registering eight cases and one death since the pandemic began. The penitentiary closed to all visitors on March 13; it reopened for the lawyers of the four men just last week.</w:t>
      </w:r>
    </w:p>
    <w:p w14:paraId="01CB6C4C" w14:textId="77777777" w:rsidR="00330C2A" w:rsidRDefault="00330C2A" w:rsidP="00330C2A"/>
    <w:p w14:paraId="74064645" w14:textId="77777777" w:rsidR="00330C2A" w:rsidRPr="00B84B05" w:rsidRDefault="00330C2A" w:rsidP="00330C2A">
      <w:pPr>
        <w:rPr>
          <w:rStyle w:val="StyleUnderline"/>
        </w:rPr>
      </w:pPr>
      <w:r w:rsidRPr="00B84B05">
        <w:rPr>
          <w:rStyle w:val="StyleUnderline"/>
        </w:rPr>
        <w:t>But Ms. Friedman and the other lawyers are at an impasse: travel to the Terre Haute prison and risk their own health or stay home and risk doing less than they might be able to do otherwise — like conducting investigations or in-person interviews — to spare their client’s life.</w:t>
      </w:r>
    </w:p>
    <w:p w14:paraId="2FC2BAC8" w14:textId="77777777" w:rsidR="00330C2A" w:rsidRPr="00B84B05" w:rsidRDefault="00330C2A" w:rsidP="00330C2A">
      <w:pPr>
        <w:rPr>
          <w:rStyle w:val="StyleUnderline"/>
        </w:rPr>
      </w:pPr>
      <w:r>
        <w:t xml:space="preserve"> “Whatever they do is going to be wrong,” said Robert </w:t>
      </w:r>
      <w:r w:rsidRPr="00B84B05">
        <w:rPr>
          <w:rStyle w:val="StyleUnderline"/>
        </w:rPr>
        <w:t>Dunham, executive director of the Death Penalty Information Center</w:t>
      </w:r>
      <w:r>
        <w:t xml:space="preserve">. He </w:t>
      </w:r>
      <w:r w:rsidRPr="00B84B05">
        <w:rPr>
          <w:rStyle w:val="StyleUnderline"/>
        </w:rPr>
        <w:t>questioned why the Justice Department would prioritize federal executions over the lives of those who might be exposed to the virus in the process.</w:t>
      </w:r>
    </w:p>
    <w:p w14:paraId="5C8462D8" w14:textId="77777777" w:rsidR="00330C2A" w:rsidRPr="00B84B05" w:rsidRDefault="00330C2A" w:rsidP="00330C2A">
      <w:pPr>
        <w:rPr>
          <w:rStyle w:val="StyleUnderline"/>
        </w:rPr>
      </w:pPr>
    </w:p>
    <w:p w14:paraId="5DD0F0A7" w14:textId="77777777" w:rsidR="00330C2A" w:rsidRDefault="00330C2A" w:rsidP="00330C2A">
      <w:r w:rsidRPr="00B84B05">
        <w:rPr>
          <w:rStyle w:val="StyleUnderline"/>
        </w:rPr>
        <w:t>“Nobody has to be executed now,”</w:t>
      </w:r>
      <w:r>
        <w:t xml:space="preserve"> he said.</w:t>
      </w:r>
    </w:p>
    <w:p w14:paraId="33AD1DFF" w14:textId="77777777" w:rsidR="00330C2A" w:rsidRDefault="00330C2A" w:rsidP="00330C2A"/>
    <w:p w14:paraId="177EC09F" w14:textId="77777777" w:rsidR="00330C2A" w:rsidRPr="0057151E" w:rsidRDefault="00330C2A" w:rsidP="00330C2A"/>
    <w:p w14:paraId="516523F1" w14:textId="77777777" w:rsidR="005F17B5" w:rsidRDefault="005F17B5" w:rsidP="005F17B5">
      <w:pPr>
        <w:pStyle w:val="Heading1"/>
      </w:pPr>
      <w:r>
        <w:lastRenderedPageBreak/>
        <w:t xml:space="preserve">Federalism Advantage </w:t>
      </w:r>
    </w:p>
    <w:p w14:paraId="56886EEF" w14:textId="65C036BA" w:rsidR="005F17B5" w:rsidRDefault="005F17B5" w:rsidP="005F17B5">
      <w:pPr>
        <w:pStyle w:val="Heading3"/>
      </w:pPr>
      <w:r>
        <w:lastRenderedPageBreak/>
        <w:t xml:space="preserve">UQ- Federal death penalty resuming now – SCOTUS decision </w:t>
      </w:r>
      <w:r w:rsidR="00367071">
        <w:t>[federalism specific]</w:t>
      </w:r>
    </w:p>
    <w:p w14:paraId="4B14B664" w14:textId="77777777" w:rsidR="005F17B5" w:rsidRPr="00C651DA" w:rsidRDefault="005F17B5" w:rsidP="005F17B5">
      <w:pPr>
        <w:pStyle w:val="Heading4"/>
      </w:pPr>
      <w:r>
        <w:t xml:space="preserve">The Supreme Court is blocking challenges to the Trump administration’s restarting of the federal death penalty – executions no longer follow or respect state norms </w:t>
      </w:r>
    </w:p>
    <w:p w14:paraId="74A605EC" w14:textId="77777777" w:rsidR="005F17B5" w:rsidRPr="00397D20" w:rsidRDefault="005F17B5" w:rsidP="005F17B5">
      <w:r w:rsidRPr="00397D20">
        <w:rPr>
          <w:rStyle w:val="Style13ptBold"/>
        </w:rPr>
        <w:t>Barnes and Berman 20</w:t>
      </w:r>
      <w:r>
        <w:t xml:space="preserve"> (Robert, Washington Post reporter, and Mark, national reporter for The Washington Post, “Supreme Court won’t hear challenge to new federal death penalty procedure.” Washington Post, 6/29/20, </w:t>
      </w:r>
      <w:hyperlink r:id="rId27" w:history="1">
        <w:r w:rsidRPr="00292996">
          <w:rPr>
            <w:rStyle w:val="Hyperlink"/>
          </w:rPr>
          <w:t>https://www.washingtonpost.com/politics/courts_law/supreme-court-wont-hear-challenge-to-new-federal-death-penalty-procedure/2020/06/29/896c6ac6-ba00-11ea-8cf5-9c1b8d7f84c6_story.html</w:t>
        </w:r>
      </w:hyperlink>
      <w:r>
        <w:t>, Accessed 6/30/20, GDI – JMoore)</w:t>
      </w:r>
    </w:p>
    <w:p w14:paraId="203E28A5" w14:textId="77777777" w:rsidR="005F17B5" w:rsidRPr="00397D20" w:rsidRDefault="005F17B5" w:rsidP="005F17B5">
      <w:pPr>
        <w:rPr>
          <w:u w:val="single"/>
        </w:rPr>
      </w:pPr>
      <w:r w:rsidRPr="00397D20">
        <w:rPr>
          <w:rStyle w:val="Emphasis"/>
        </w:rPr>
        <w:t>The Supreme Court</w:t>
      </w:r>
      <w:r w:rsidRPr="00636677">
        <w:rPr>
          <w:rStyle w:val="StyleUnderline"/>
        </w:rPr>
        <w:t xml:space="preserve"> </w:t>
      </w:r>
      <w:r w:rsidRPr="00397D20">
        <w:rPr>
          <w:sz w:val="16"/>
        </w:rPr>
        <w:t xml:space="preserve">on Monday </w:t>
      </w:r>
      <w:r w:rsidRPr="00397D20">
        <w:rPr>
          <w:rStyle w:val="Emphasis"/>
        </w:rPr>
        <w:t>turned down a challenge to new federal death penalty protocols</w:t>
      </w:r>
      <w:r w:rsidRPr="00397D20">
        <w:rPr>
          <w:rStyle w:val="StyleUnderline"/>
        </w:rPr>
        <w:t>, potentially</w:t>
      </w:r>
      <w:r w:rsidRPr="00636677">
        <w:rPr>
          <w:rStyle w:val="StyleUnderline"/>
        </w:rPr>
        <w:t xml:space="preserve"> clearing the way for the government to resume executions as soon as next month for the first time since 2003.</w:t>
      </w:r>
    </w:p>
    <w:p w14:paraId="0BAA09CD" w14:textId="77777777" w:rsidR="005F17B5" w:rsidRPr="00397D20" w:rsidRDefault="005F17B5" w:rsidP="005F17B5">
      <w:pPr>
        <w:rPr>
          <w:sz w:val="16"/>
        </w:rPr>
      </w:pPr>
      <w:r w:rsidRPr="00636677">
        <w:rPr>
          <w:rStyle w:val="StyleUnderline"/>
        </w:rPr>
        <w:t>The court</w:t>
      </w:r>
      <w:r w:rsidRPr="00397D20">
        <w:rPr>
          <w:sz w:val="16"/>
        </w:rPr>
        <w:t xml:space="preserve">, without comment, </w:t>
      </w:r>
      <w:r w:rsidRPr="00636677">
        <w:rPr>
          <w:rStyle w:val="StyleUnderline"/>
        </w:rPr>
        <w:t>declined to take up the lawsuit filed by four death row inmates.</w:t>
      </w:r>
      <w:r w:rsidRPr="00397D20">
        <w:rPr>
          <w:sz w:val="16"/>
        </w:rPr>
        <w:t xml:space="preserve"> As is customary, it gave no reason. Justices Ruth Bader Ginsburg and Sonia Sotomayor indicated they would have accepted the case.</w:t>
      </w:r>
    </w:p>
    <w:p w14:paraId="1546B85F" w14:textId="77777777" w:rsidR="005F17B5" w:rsidRPr="00397D20" w:rsidRDefault="005F17B5" w:rsidP="005F17B5">
      <w:pPr>
        <w:rPr>
          <w:sz w:val="16"/>
        </w:rPr>
      </w:pPr>
      <w:r w:rsidRPr="00397D20">
        <w:rPr>
          <w:sz w:val="16"/>
        </w:rPr>
        <w:t>Although this removes a significant barrier to restarting federal executions, it does not mean they will automatically proceed as scheduled. The individual inmates facing execution could file additional challenges, which could affect whether and when these sentences are carried out.</w:t>
      </w:r>
    </w:p>
    <w:p w14:paraId="551BBF25" w14:textId="77777777" w:rsidR="005F17B5" w:rsidRPr="00397D20" w:rsidRDefault="005F17B5" w:rsidP="005F17B5">
      <w:pPr>
        <w:rPr>
          <w:sz w:val="16"/>
        </w:rPr>
      </w:pPr>
      <w:r w:rsidRPr="00397D20">
        <w:rPr>
          <w:sz w:val="16"/>
        </w:rPr>
        <w:t>The Justice Department said it is pleased with the decision.</w:t>
      </w:r>
    </w:p>
    <w:p w14:paraId="2480D5D8" w14:textId="77777777" w:rsidR="005F17B5" w:rsidRPr="00397D20" w:rsidRDefault="005F17B5" w:rsidP="005F17B5">
      <w:pPr>
        <w:rPr>
          <w:sz w:val="16"/>
        </w:rPr>
      </w:pPr>
      <w:r w:rsidRPr="00397D20">
        <w:rPr>
          <w:sz w:val="16"/>
        </w:rPr>
        <w:t>An attorney for one of the inmates assailed the Justice Department for its push to execute the four men, linking the move to the ongoing protests nationwide against police violence and racial injustice.</w:t>
      </w:r>
    </w:p>
    <w:p w14:paraId="7D988C6B" w14:textId="77777777" w:rsidR="005F17B5" w:rsidRPr="00397D20" w:rsidRDefault="005F17B5" w:rsidP="005F17B5">
      <w:pPr>
        <w:rPr>
          <w:sz w:val="16"/>
        </w:rPr>
      </w:pPr>
      <w:r w:rsidRPr="00397D20">
        <w:rPr>
          <w:sz w:val="16"/>
        </w:rPr>
        <w:t>“Even as people across the country are demanding that leaders rethink crime, punishment and justice, the government is barreling ahead with its plans to carry out the first federal executions in 17 years,” Ruth Friedman, the attorney, said in a statement after the court’s decision was released.</w:t>
      </w:r>
    </w:p>
    <w:p w14:paraId="604FD39D" w14:textId="77777777" w:rsidR="005F17B5" w:rsidRPr="00397D20" w:rsidRDefault="005F17B5" w:rsidP="005F17B5">
      <w:pPr>
        <w:rPr>
          <w:sz w:val="16"/>
        </w:rPr>
      </w:pPr>
      <w:r w:rsidRPr="00397D20">
        <w:rPr>
          <w:sz w:val="16"/>
        </w:rPr>
        <w:t>“Given the unfairness built into the federal death penalty system and the many unanswered questions about both the cases of the men scheduled to die and the government’s new execution protocol, there must be appropriate court review before the government can proceed with any execution,” said Friedman, who represents Daniel Lee, the first inmate facing execution.</w:t>
      </w:r>
    </w:p>
    <w:p w14:paraId="717619DB" w14:textId="77777777" w:rsidR="005F17B5" w:rsidRPr="00397D20" w:rsidRDefault="005F17B5" w:rsidP="005F17B5">
      <w:pPr>
        <w:rPr>
          <w:sz w:val="16"/>
        </w:rPr>
      </w:pPr>
      <w:r w:rsidRPr="00397D20">
        <w:rPr>
          <w:sz w:val="16"/>
        </w:rPr>
        <w:t>Friedman wrote in an email that with “substantial litigation pending” in other courts, the decision Monday was disappointing but “there are important challenges yet to be ruled on.”</w:t>
      </w:r>
    </w:p>
    <w:p w14:paraId="5ACACF02" w14:textId="77777777" w:rsidR="005F17B5" w:rsidRPr="00397D20" w:rsidRDefault="005F17B5" w:rsidP="005F17B5">
      <w:pPr>
        <w:rPr>
          <w:sz w:val="16"/>
        </w:rPr>
      </w:pPr>
      <w:r w:rsidRPr="00397D20">
        <w:rPr>
          <w:rStyle w:val="StyleUnderline"/>
        </w:rPr>
        <w:t xml:space="preserve">The </w:t>
      </w:r>
      <w:r w:rsidRPr="00C651DA">
        <w:rPr>
          <w:rStyle w:val="Emphasis"/>
        </w:rPr>
        <w:t>executions scheduled to begin in July</w:t>
      </w:r>
      <w:r w:rsidRPr="00397D20">
        <w:rPr>
          <w:rStyle w:val="StyleUnderline"/>
        </w:rPr>
        <w:t xml:space="preserve"> are part of the Trump administration’s push to resume carrying out federal death sentences</w:t>
      </w:r>
      <w:r w:rsidRPr="00397D20">
        <w:rPr>
          <w:sz w:val="16"/>
        </w:rPr>
        <w:t>, an effort that has been delayed by the courts and criticized by murder victims’ relatives, former judges and current and former law enforcement officials.</w:t>
      </w:r>
    </w:p>
    <w:p w14:paraId="317461A9" w14:textId="77777777" w:rsidR="005F17B5" w:rsidRPr="00397D20" w:rsidRDefault="005F17B5" w:rsidP="005F17B5">
      <w:pPr>
        <w:rPr>
          <w:sz w:val="16"/>
        </w:rPr>
      </w:pPr>
      <w:r w:rsidRPr="00397D20">
        <w:rPr>
          <w:sz w:val="16"/>
        </w:rPr>
        <w:t xml:space="preserve">Attorney General William P. </w:t>
      </w:r>
      <w:r w:rsidRPr="00397D20">
        <w:rPr>
          <w:rStyle w:val="StyleUnderline"/>
        </w:rPr>
        <w:t xml:space="preserve">Barr announced </w:t>
      </w:r>
      <w:r w:rsidRPr="00397D20">
        <w:rPr>
          <w:sz w:val="16"/>
        </w:rPr>
        <w:t xml:space="preserve">last summer that </w:t>
      </w:r>
      <w:r w:rsidRPr="00397D20">
        <w:rPr>
          <w:rStyle w:val="StyleUnderline"/>
        </w:rPr>
        <w:t xml:space="preserve">the department planned to resume executions using a new lethal-injection procedure </w:t>
      </w:r>
      <w:r w:rsidRPr="00397D20">
        <w:rPr>
          <w:sz w:val="16"/>
        </w:rPr>
        <w:t>that involves a single drug, pentobarbital.</w:t>
      </w:r>
    </w:p>
    <w:p w14:paraId="58D35361" w14:textId="77777777" w:rsidR="005F17B5" w:rsidRPr="00397D20" w:rsidRDefault="005F17B5" w:rsidP="005F17B5">
      <w:pPr>
        <w:rPr>
          <w:sz w:val="16"/>
        </w:rPr>
      </w:pPr>
      <w:r w:rsidRPr="00397D20">
        <w:rPr>
          <w:sz w:val="16"/>
        </w:rPr>
        <w:t xml:space="preserve">After the original timetable was scuttled by challenges to the new lethal injection procedure, </w:t>
      </w:r>
      <w:r w:rsidRPr="00397D20">
        <w:rPr>
          <w:rStyle w:val="StyleUnderline"/>
        </w:rPr>
        <w:t xml:space="preserve">the Justice Department announced plans to carry out </w:t>
      </w:r>
      <w:r w:rsidRPr="00C651DA">
        <w:rPr>
          <w:rStyle w:val="Emphasis"/>
        </w:rPr>
        <w:t>three executions in July and a fourth in August</w:t>
      </w:r>
      <w:r w:rsidRPr="00397D20">
        <w:rPr>
          <w:rStyle w:val="StyleUnderline"/>
        </w:rPr>
        <w:t>.</w:t>
      </w:r>
      <w:r w:rsidRPr="00397D20">
        <w:rPr>
          <w:sz w:val="16"/>
        </w:rPr>
        <w:t xml:space="preserve"> All involve inmates convicted of murdering children.</w:t>
      </w:r>
    </w:p>
    <w:p w14:paraId="3E3298EA" w14:textId="77777777" w:rsidR="005F17B5" w:rsidRPr="00C651DA" w:rsidRDefault="005F17B5" w:rsidP="005F17B5">
      <w:pPr>
        <w:rPr>
          <w:rStyle w:val="StyleUnderline"/>
        </w:rPr>
      </w:pPr>
      <w:r w:rsidRPr="00C651DA">
        <w:rPr>
          <w:rStyle w:val="StyleUnderline"/>
        </w:rPr>
        <w:t>A district judge</w:t>
      </w:r>
      <w:r w:rsidRPr="00397D20">
        <w:rPr>
          <w:sz w:val="16"/>
        </w:rPr>
        <w:t xml:space="preserve"> </w:t>
      </w:r>
      <w:r w:rsidRPr="00C651DA">
        <w:rPr>
          <w:rStyle w:val="StyleUnderline"/>
        </w:rPr>
        <w:t>said</w:t>
      </w:r>
      <w:r w:rsidRPr="00397D20">
        <w:rPr>
          <w:sz w:val="16"/>
        </w:rPr>
        <w:t xml:space="preserve"> last year that </w:t>
      </w:r>
      <w:r w:rsidRPr="00C651DA">
        <w:rPr>
          <w:rStyle w:val="StyleUnderline"/>
        </w:rPr>
        <w:t xml:space="preserve">the government’s new protocol was </w:t>
      </w:r>
      <w:r w:rsidRPr="00955B39">
        <w:rPr>
          <w:rStyle w:val="Emphasis"/>
        </w:rPr>
        <w:t>inconsistent with the Federal Death Penalty Act</w:t>
      </w:r>
      <w:r w:rsidRPr="00397D20">
        <w:rPr>
          <w:sz w:val="16"/>
        </w:rPr>
        <w:t xml:space="preserve">, a 1994 law </w:t>
      </w:r>
      <w:r w:rsidRPr="00955B39">
        <w:rPr>
          <w:rStyle w:val="Emphasis"/>
        </w:rPr>
        <w:t xml:space="preserve">requiring </w:t>
      </w:r>
      <w:r w:rsidRPr="00397D20">
        <w:rPr>
          <w:sz w:val="16"/>
        </w:rPr>
        <w:t xml:space="preserve">that </w:t>
      </w:r>
      <w:r w:rsidRPr="00955B39">
        <w:rPr>
          <w:rStyle w:val="Emphasis"/>
        </w:rPr>
        <w:t xml:space="preserve">federal executions be carried out “in the manner prescribed by the law of the state </w:t>
      </w:r>
      <w:r w:rsidRPr="00C651DA">
        <w:rPr>
          <w:rStyle w:val="StyleUnderline"/>
        </w:rPr>
        <w:t>in which the sentence is imposed.”</w:t>
      </w:r>
    </w:p>
    <w:p w14:paraId="36211955" w14:textId="77777777" w:rsidR="005F17B5" w:rsidRPr="00397D20" w:rsidRDefault="005F17B5" w:rsidP="005F17B5">
      <w:pPr>
        <w:rPr>
          <w:rStyle w:val="StyleUnderline"/>
        </w:rPr>
      </w:pPr>
      <w:r w:rsidRPr="00397D20">
        <w:rPr>
          <w:rStyle w:val="StyleUnderline"/>
        </w:rPr>
        <w:t>The Justice Department had unsuccessfully appealed to the Supreme Court to let it begin carrying out executions last December, but the high court declined, letting the case play out before a lower court.</w:t>
      </w:r>
      <w:r w:rsidRPr="00397D20">
        <w:rPr>
          <w:sz w:val="16"/>
        </w:rPr>
        <w:t xml:space="preserve"> A </w:t>
      </w:r>
      <w:r w:rsidRPr="00397D20">
        <w:rPr>
          <w:sz w:val="16"/>
        </w:rPr>
        <w:lastRenderedPageBreak/>
        <w:t xml:space="preserve">panel of </w:t>
      </w:r>
      <w:r w:rsidRPr="00C651DA">
        <w:rPr>
          <w:rStyle w:val="Emphasis"/>
        </w:rPr>
        <w:t>the U.S. Court of Appeals for the D.C. Circuit ruled</w:t>
      </w:r>
      <w:r w:rsidRPr="00397D20">
        <w:rPr>
          <w:rStyle w:val="StyleUnderline"/>
        </w:rPr>
        <w:t xml:space="preserve"> </w:t>
      </w:r>
      <w:r w:rsidRPr="00397D20">
        <w:rPr>
          <w:sz w:val="16"/>
        </w:rPr>
        <w:t>2 to 1 this spring</w:t>
      </w:r>
      <w:r w:rsidRPr="00397D20">
        <w:rPr>
          <w:rStyle w:val="StyleUnderline"/>
        </w:rPr>
        <w:t xml:space="preserve"> </w:t>
      </w:r>
      <w:r w:rsidRPr="00C651DA">
        <w:rPr>
          <w:rStyle w:val="Emphasis"/>
        </w:rPr>
        <w:t>that the executions could move forward.</w:t>
      </w:r>
    </w:p>
    <w:p w14:paraId="2ED5A0EE" w14:textId="77777777" w:rsidR="005F17B5" w:rsidRPr="00C651DA" w:rsidRDefault="005F17B5" w:rsidP="005F17B5">
      <w:pPr>
        <w:rPr>
          <w:sz w:val="16"/>
        </w:rPr>
      </w:pPr>
      <w:r w:rsidRPr="00C651DA">
        <w:rPr>
          <w:sz w:val="16"/>
        </w:rPr>
        <w:t xml:space="preserve">Two </w:t>
      </w:r>
      <w:r w:rsidRPr="00C651DA">
        <w:rPr>
          <w:rStyle w:val="StyleUnderline"/>
        </w:rPr>
        <w:t>judges</w:t>
      </w:r>
      <w:r w:rsidRPr="00C651DA">
        <w:rPr>
          <w:sz w:val="16"/>
        </w:rPr>
        <w:t xml:space="preserve"> — Gregory </w:t>
      </w:r>
      <w:r w:rsidRPr="00C651DA">
        <w:rPr>
          <w:rStyle w:val="StyleUnderline"/>
        </w:rPr>
        <w:t>Katsas</w:t>
      </w:r>
      <w:r w:rsidRPr="00C651DA">
        <w:rPr>
          <w:sz w:val="16"/>
        </w:rPr>
        <w:t xml:space="preserve"> </w:t>
      </w:r>
      <w:r w:rsidRPr="00C651DA">
        <w:rPr>
          <w:rStyle w:val="StyleUnderline"/>
        </w:rPr>
        <w:t>and</w:t>
      </w:r>
      <w:r w:rsidRPr="00C651DA">
        <w:rPr>
          <w:sz w:val="16"/>
        </w:rPr>
        <w:t xml:space="preserve"> Neomi </w:t>
      </w:r>
      <w:r w:rsidRPr="00C651DA">
        <w:rPr>
          <w:rStyle w:val="StyleUnderline"/>
        </w:rPr>
        <w:t>Rao</w:t>
      </w:r>
      <w:r w:rsidRPr="00C651DA">
        <w:rPr>
          <w:sz w:val="16"/>
        </w:rPr>
        <w:t xml:space="preserve">, both recent nominees of President Trump — </w:t>
      </w:r>
      <w:r w:rsidRPr="00C651DA">
        <w:rPr>
          <w:rStyle w:val="StyleUnderline"/>
        </w:rPr>
        <w:t>lifted the district judge’s injunction.</w:t>
      </w:r>
      <w:r w:rsidRPr="00C651DA">
        <w:rPr>
          <w:sz w:val="16"/>
        </w:rPr>
        <w:t xml:space="preserve"> But the two disagreed on the legal reasoning.</w:t>
      </w:r>
    </w:p>
    <w:p w14:paraId="548B9623" w14:textId="77777777" w:rsidR="005F17B5" w:rsidRPr="00C651DA" w:rsidRDefault="005F17B5" w:rsidP="005F17B5">
      <w:pPr>
        <w:rPr>
          <w:sz w:val="16"/>
        </w:rPr>
      </w:pPr>
      <w:r w:rsidRPr="00C651DA">
        <w:rPr>
          <w:rStyle w:val="StyleUnderline"/>
        </w:rPr>
        <w:t>Katsas concluded that the law applies only to</w:t>
      </w:r>
      <w:r w:rsidRPr="00C651DA">
        <w:rPr>
          <w:sz w:val="16"/>
        </w:rPr>
        <w:t xml:space="preserve"> the top-line </w:t>
      </w:r>
      <w:r w:rsidRPr="00C651DA">
        <w:rPr>
          <w:rStyle w:val="StyleUnderline"/>
        </w:rPr>
        <w:t>choice among execution methods</w:t>
      </w:r>
      <w:r w:rsidRPr="00C651DA">
        <w:rPr>
          <w:sz w:val="16"/>
        </w:rPr>
        <w:t>, such as whether to use lethal injection instead of hanging or electrocution.</w:t>
      </w:r>
    </w:p>
    <w:p w14:paraId="0A0BA817" w14:textId="77777777" w:rsidR="005F17B5" w:rsidRDefault="005F17B5" w:rsidP="005F17B5">
      <w:pPr>
        <w:rPr>
          <w:rStyle w:val="Emphasis"/>
        </w:rPr>
      </w:pPr>
      <w:r w:rsidRPr="00C651DA">
        <w:rPr>
          <w:rStyle w:val="StyleUnderline"/>
        </w:rPr>
        <w:t>Rao</w:t>
      </w:r>
      <w:r w:rsidRPr="00C651DA">
        <w:rPr>
          <w:sz w:val="16"/>
        </w:rPr>
        <w:t xml:space="preserve">, meanwhile, </w:t>
      </w:r>
      <w:r w:rsidRPr="00C651DA">
        <w:rPr>
          <w:rStyle w:val="StyleUnderline"/>
        </w:rPr>
        <w:t>found</w:t>
      </w:r>
      <w:r w:rsidRPr="00C651DA">
        <w:rPr>
          <w:sz w:val="16"/>
        </w:rPr>
        <w:t xml:space="preserve"> that </w:t>
      </w:r>
      <w:r w:rsidRPr="00C651DA">
        <w:rPr>
          <w:rStyle w:val="StyleUnderline"/>
        </w:rPr>
        <w:t>the law</w:t>
      </w:r>
      <w:r w:rsidRPr="00C651DA">
        <w:rPr>
          <w:sz w:val="16"/>
        </w:rPr>
        <w:t xml:space="preserve"> also </w:t>
      </w:r>
      <w:r w:rsidRPr="00C651DA">
        <w:rPr>
          <w:rStyle w:val="StyleUnderline"/>
        </w:rPr>
        <w:t xml:space="preserve">requires the federal government to follow execution procedures set forth in state law, but </w:t>
      </w:r>
      <w:r w:rsidRPr="00955B39">
        <w:rPr>
          <w:rStyle w:val="Emphasis"/>
        </w:rPr>
        <w:t>not procedures set forth in less formal state execution protocols.</w:t>
      </w:r>
    </w:p>
    <w:p w14:paraId="7C3C38FE" w14:textId="77777777" w:rsidR="005F17B5" w:rsidRDefault="005F17B5" w:rsidP="005F17B5">
      <w:pPr>
        <w:pStyle w:val="Heading4"/>
      </w:pPr>
      <w:r>
        <w:t>SCOTUS decision allows for resuming death penalty – even if execution is at odds with state laws</w:t>
      </w:r>
    </w:p>
    <w:p w14:paraId="2D6362C8" w14:textId="77777777" w:rsidR="005F17B5" w:rsidRPr="004734D2" w:rsidRDefault="005F17B5" w:rsidP="005F17B5">
      <w:r w:rsidRPr="004734D2">
        <w:rPr>
          <w:rStyle w:val="Style13ptBold"/>
        </w:rPr>
        <w:t>Bravin 20</w:t>
      </w:r>
      <w:r>
        <w:t xml:space="preserve"> (Jess, Wall Street Journal correspondent for Supreme Court, “Supreme Court Allows Federal Executions to Proceed.” Wall Street Journal, 6/29/20, </w:t>
      </w:r>
      <w:hyperlink r:id="rId28" w:history="1">
        <w:r w:rsidRPr="00292996">
          <w:rPr>
            <w:rStyle w:val="Hyperlink"/>
          </w:rPr>
          <w:t>https://www.wsj.com/articles/supreme-court-allows-federal-executions-to-proceed-11593479532</w:t>
        </w:r>
      </w:hyperlink>
      <w:r>
        <w:t>, Accessed 6/30/20, GDI – JMoore)</w:t>
      </w:r>
    </w:p>
    <w:p w14:paraId="58D16BE5" w14:textId="77777777" w:rsidR="005F17B5" w:rsidRPr="004734D2" w:rsidRDefault="005F17B5" w:rsidP="005F17B5">
      <w:pPr>
        <w:rPr>
          <w:sz w:val="16"/>
        </w:rPr>
      </w:pPr>
      <w:r w:rsidRPr="004734D2">
        <w:rPr>
          <w:sz w:val="16"/>
        </w:rPr>
        <w:t>WASHINGTON—</w:t>
      </w:r>
      <w:r w:rsidRPr="004734D2">
        <w:rPr>
          <w:rStyle w:val="Emphasis"/>
        </w:rPr>
        <w:t>The Supreme Court declined</w:t>
      </w:r>
      <w:r w:rsidRPr="004734D2">
        <w:rPr>
          <w:rStyle w:val="StyleUnderline"/>
        </w:rPr>
        <w:t xml:space="preserve"> Monday </w:t>
      </w:r>
      <w:r w:rsidRPr="004734D2">
        <w:rPr>
          <w:rStyle w:val="Emphasis"/>
        </w:rPr>
        <w:t>to stop</w:t>
      </w:r>
      <w:r w:rsidRPr="004734D2">
        <w:rPr>
          <w:rStyle w:val="StyleUnderline"/>
        </w:rPr>
        <w:t xml:space="preserve"> the Trump administration from </w:t>
      </w:r>
      <w:r w:rsidRPr="004734D2">
        <w:rPr>
          <w:rStyle w:val="Emphasis"/>
        </w:rPr>
        <w:t>executing four inmates starting in July</w:t>
      </w:r>
      <w:r w:rsidRPr="004734D2">
        <w:rPr>
          <w:rStyle w:val="StyleUnderline"/>
        </w:rPr>
        <w:t xml:space="preserve"> under</w:t>
      </w:r>
      <w:r w:rsidRPr="004734D2">
        <w:rPr>
          <w:sz w:val="16"/>
        </w:rPr>
        <w:t xml:space="preserve"> </w:t>
      </w:r>
      <w:r w:rsidRPr="004734D2">
        <w:rPr>
          <w:rStyle w:val="StyleUnderline"/>
        </w:rPr>
        <w:t>Attorney General William Barr’s push to reactivate the federal death chamber</w:t>
      </w:r>
      <w:r w:rsidRPr="004734D2">
        <w:rPr>
          <w:sz w:val="16"/>
        </w:rPr>
        <w:t xml:space="preserve"> in Terre Haute, Ind., for the first time in 17 years.</w:t>
      </w:r>
    </w:p>
    <w:p w14:paraId="752516D7" w14:textId="77777777" w:rsidR="005F17B5" w:rsidRPr="004734D2" w:rsidRDefault="005F17B5" w:rsidP="005F17B5">
      <w:pPr>
        <w:rPr>
          <w:rStyle w:val="StyleUnderline"/>
        </w:rPr>
      </w:pPr>
      <w:r w:rsidRPr="004734D2">
        <w:rPr>
          <w:rStyle w:val="StyleUnderline"/>
        </w:rPr>
        <w:t>The four inmates had challenged the lethal-injection protocol</w:t>
      </w:r>
      <w:r w:rsidRPr="004734D2">
        <w:rPr>
          <w:sz w:val="16"/>
        </w:rPr>
        <w:t xml:space="preserve"> that Mr. Barr authorized </w:t>
      </w:r>
      <w:r w:rsidRPr="004734D2">
        <w:rPr>
          <w:rStyle w:val="StyleUnderline"/>
        </w:rPr>
        <w:t>last year. Their challenge derailed the Justice Department’s initial plan to resume executions in December 2019.</w:t>
      </w:r>
    </w:p>
    <w:p w14:paraId="2AEA3077" w14:textId="77777777" w:rsidR="005F17B5" w:rsidRPr="004734D2" w:rsidRDefault="005F17B5" w:rsidP="005F17B5">
      <w:pPr>
        <w:rPr>
          <w:sz w:val="16"/>
        </w:rPr>
      </w:pPr>
      <w:r w:rsidRPr="004734D2">
        <w:rPr>
          <w:rStyle w:val="StyleUnderline"/>
        </w:rPr>
        <w:t xml:space="preserve">In April, the U.S. </w:t>
      </w:r>
      <w:r w:rsidRPr="00FA69AA">
        <w:rPr>
          <w:rStyle w:val="Emphasis"/>
        </w:rPr>
        <w:t>Court of Appeals</w:t>
      </w:r>
      <w:r w:rsidRPr="004734D2">
        <w:rPr>
          <w:rStyle w:val="StyleUnderline"/>
        </w:rPr>
        <w:t xml:space="preserve"> for the District of Columbia Circuit </w:t>
      </w:r>
      <w:r w:rsidRPr="00FA69AA">
        <w:rPr>
          <w:rStyle w:val="Emphasis"/>
        </w:rPr>
        <w:t>approved the execution formula</w:t>
      </w:r>
      <w:r w:rsidRPr="004734D2">
        <w:rPr>
          <w:rStyle w:val="StyleUnderline"/>
        </w:rPr>
        <w:t>, and Monday’s decision leaves that ruling intact.</w:t>
      </w:r>
      <w:r w:rsidRPr="004734D2">
        <w:rPr>
          <w:sz w:val="16"/>
        </w:rPr>
        <w:t xml:space="preserve"> Justices Ruth Bader Ginsburg and Sonia Sotomayor said they would have stayed the executions to hear the inmates’ case.</w:t>
      </w:r>
    </w:p>
    <w:p w14:paraId="75521088" w14:textId="77777777" w:rsidR="005F17B5" w:rsidRPr="004734D2" w:rsidRDefault="005F17B5" w:rsidP="005F17B5">
      <w:pPr>
        <w:rPr>
          <w:sz w:val="16"/>
        </w:rPr>
      </w:pPr>
      <w:r w:rsidRPr="004734D2">
        <w:rPr>
          <w:sz w:val="16"/>
        </w:rPr>
        <w:t>Justice Department spokeswoman Kerri Kupec said the department was pleased with the Supreme Court’s decision.</w:t>
      </w:r>
    </w:p>
    <w:p w14:paraId="6851204C" w14:textId="77777777" w:rsidR="005F17B5" w:rsidRPr="004734D2" w:rsidRDefault="005F17B5" w:rsidP="005F17B5">
      <w:pPr>
        <w:rPr>
          <w:sz w:val="16"/>
        </w:rPr>
      </w:pPr>
      <w:r w:rsidRPr="004734D2">
        <w:rPr>
          <w:sz w:val="16"/>
        </w:rPr>
        <w:t>Attorneys for the condemned men were not.</w:t>
      </w:r>
    </w:p>
    <w:p w14:paraId="0B50FD39" w14:textId="77777777" w:rsidR="005F17B5" w:rsidRPr="004734D2" w:rsidRDefault="005F17B5" w:rsidP="005F17B5">
      <w:pPr>
        <w:rPr>
          <w:sz w:val="16"/>
        </w:rPr>
      </w:pPr>
      <w:r w:rsidRPr="004734D2">
        <w:rPr>
          <w:sz w:val="16"/>
        </w:rPr>
        <w:t>“The federal death penalty is arbitrary, racially biased, and rife with poor lawyering and junk science,” said Ruth Friedman, a federal public defender who directs the Federal Capital Habeas Project, which assists death-row inmates.</w:t>
      </w:r>
    </w:p>
    <w:p w14:paraId="3D0F1F9E" w14:textId="77777777" w:rsidR="005F17B5" w:rsidRPr="004734D2" w:rsidRDefault="005F17B5" w:rsidP="005F17B5">
      <w:pPr>
        <w:rPr>
          <w:sz w:val="16"/>
        </w:rPr>
      </w:pPr>
      <w:r w:rsidRPr="004734D2">
        <w:rPr>
          <w:sz w:val="16"/>
        </w:rPr>
        <w:t>The inmates’ attorneys have raised additional legal issues they hope could put off the executions. Ms. Friedman represents inmate Daniel Lewis Lee, whose execution is set for July 13. The other executions are scheduled for July 15, July 17 and Aug. 28.</w:t>
      </w:r>
    </w:p>
    <w:p w14:paraId="083CB4D0" w14:textId="77777777" w:rsidR="005F17B5" w:rsidRPr="004734D2" w:rsidRDefault="005F17B5" w:rsidP="005F17B5">
      <w:pPr>
        <w:rPr>
          <w:sz w:val="16"/>
        </w:rPr>
      </w:pPr>
      <w:r w:rsidRPr="004734D2">
        <w:rPr>
          <w:sz w:val="16"/>
        </w:rPr>
        <w:t>“Given the unfairness built into the federal death penalty system and the many unanswered questions about both the cases of the men scheduled to die and the government’s new execution protocol, there must be appropriate court review before the government can proceed with any execution,” Ms. Friedman said.</w:t>
      </w:r>
    </w:p>
    <w:p w14:paraId="1BF13CD2" w14:textId="77777777" w:rsidR="005F17B5" w:rsidRDefault="005F17B5" w:rsidP="005F17B5">
      <w:pPr>
        <w:rPr>
          <w:rStyle w:val="StyleUnderline"/>
        </w:rPr>
      </w:pPr>
      <w:r w:rsidRPr="004734D2">
        <w:rPr>
          <w:rStyle w:val="StyleUnderline"/>
        </w:rPr>
        <w:t xml:space="preserve">The D.C. Circuit’s 2-1 decision overturned a federal district court that in November found Justice Department plans to use a lethal dose of pentobarbital for all federal inmates condemned to death were </w:t>
      </w:r>
      <w:r w:rsidRPr="004734D2">
        <w:rPr>
          <w:rStyle w:val="Emphasis"/>
        </w:rPr>
        <w:t>at odds with the Federal Death Penalty Act, which requires that prisoners be executed in the manner prescribed by the state</w:t>
      </w:r>
      <w:r w:rsidRPr="004734D2">
        <w:rPr>
          <w:rStyle w:val="StyleUnderline"/>
        </w:rPr>
        <w:t xml:space="preserve"> where they were sentenced. The four men were convicted in different states with varying execution protocols.</w:t>
      </w:r>
    </w:p>
    <w:p w14:paraId="10B7130B" w14:textId="77777777" w:rsidR="005F17B5" w:rsidRDefault="005F17B5" w:rsidP="005F17B5">
      <w:pPr>
        <w:pStyle w:val="Heading3"/>
      </w:pPr>
      <w:r w:rsidRPr="002731FD">
        <w:lastRenderedPageBreak/>
        <w:t>UQ</w:t>
      </w:r>
      <w:r>
        <w:t xml:space="preserve"> – Federal Death Sentences Increasing </w:t>
      </w:r>
    </w:p>
    <w:p w14:paraId="5A623CCD" w14:textId="77777777" w:rsidR="005F17B5" w:rsidRDefault="005F17B5" w:rsidP="005F17B5">
      <w:pPr>
        <w:pStyle w:val="Heading4"/>
      </w:pPr>
      <w:r>
        <w:t>Federal Death Penalty sentencing has increased significantly.</w:t>
      </w:r>
    </w:p>
    <w:p w14:paraId="05C359F8" w14:textId="77777777" w:rsidR="005F17B5" w:rsidRPr="008D346D" w:rsidRDefault="005F17B5" w:rsidP="005F17B5">
      <w:pPr>
        <w:rPr>
          <w:color w:val="000000"/>
        </w:rPr>
      </w:pPr>
      <w:r>
        <w:rPr>
          <w:rFonts w:ascii="Arial" w:hAnsi="Arial" w:cs="Arial"/>
          <w:b/>
          <w:bCs/>
          <w:color w:val="000000"/>
        </w:rPr>
        <w:t>Gramlich</w:t>
      </w:r>
      <w:r w:rsidRPr="008D346D">
        <w:rPr>
          <w:rFonts w:ascii="Arial" w:hAnsi="Arial" w:cs="Arial"/>
          <w:b/>
          <w:bCs/>
          <w:color w:val="000000"/>
        </w:rPr>
        <w:t xml:space="preserve">, </w:t>
      </w:r>
      <w:r>
        <w:rPr>
          <w:rFonts w:ascii="Arial" w:hAnsi="Arial" w:cs="Arial"/>
          <w:b/>
          <w:bCs/>
          <w:color w:val="000000"/>
        </w:rPr>
        <w:t>2019</w:t>
      </w:r>
    </w:p>
    <w:p w14:paraId="325F3C3D" w14:textId="77777777" w:rsidR="005F17B5" w:rsidRPr="002731FD" w:rsidRDefault="005F17B5" w:rsidP="005F17B5">
      <w:pPr>
        <w:rPr>
          <w:color w:val="000000"/>
        </w:rPr>
      </w:pPr>
      <w:r w:rsidRPr="008D346D">
        <w:rPr>
          <w:rFonts w:ascii="Arial" w:hAnsi="Arial" w:cs="Arial"/>
          <w:color w:val="000000"/>
        </w:rPr>
        <w:t>(</w:t>
      </w:r>
      <w:r>
        <w:rPr>
          <w:rFonts w:ascii="Arial" w:hAnsi="Arial" w:cs="Arial"/>
          <w:color w:val="000000"/>
        </w:rPr>
        <w:t>John</w:t>
      </w:r>
      <w:r w:rsidRPr="008D346D">
        <w:rPr>
          <w:rFonts w:ascii="Arial" w:hAnsi="Arial" w:cs="Arial"/>
          <w:color w:val="000000"/>
        </w:rPr>
        <w:t xml:space="preserve">, </w:t>
      </w:r>
      <w:r>
        <w:rPr>
          <w:rFonts w:ascii="Arial" w:hAnsi="Arial" w:cs="Arial"/>
          <w:color w:val="000000"/>
        </w:rPr>
        <w:t>Senior writer and editor at the Pew Research Center</w:t>
      </w:r>
      <w:r w:rsidRPr="008D346D">
        <w:rPr>
          <w:rFonts w:ascii="Arial" w:hAnsi="Arial" w:cs="Arial"/>
          <w:color w:val="000000"/>
        </w:rPr>
        <w:t xml:space="preserve">, </w:t>
      </w:r>
      <w:r>
        <w:rPr>
          <w:rFonts w:ascii="Arial" w:hAnsi="Arial" w:cs="Arial"/>
          <w:color w:val="000000"/>
        </w:rPr>
        <w:t>“</w:t>
      </w:r>
      <w:r w:rsidRPr="008D346D">
        <w:rPr>
          <w:rFonts w:ascii="Arial" w:hAnsi="Arial" w:cs="Arial"/>
          <w:color w:val="000000"/>
        </w:rPr>
        <w:t>California is one of 11 states that have the death penalty but haven’t used it in more than a decade</w:t>
      </w:r>
      <w:r>
        <w:rPr>
          <w:rFonts w:ascii="Arial" w:hAnsi="Arial" w:cs="Arial"/>
          <w:color w:val="000000"/>
        </w:rPr>
        <w:t>”</w:t>
      </w:r>
      <w:r w:rsidRPr="008D346D">
        <w:rPr>
          <w:rFonts w:ascii="Arial" w:hAnsi="Arial" w:cs="Arial"/>
          <w:color w:val="000000"/>
        </w:rPr>
        <w:t xml:space="preserve">, </w:t>
      </w:r>
      <w:r>
        <w:rPr>
          <w:rFonts w:ascii="Arial" w:hAnsi="Arial" w:cs="Arial"/>
          <w:color w:val="000000"/>
        </w:rPr>
        <w:t>Fact Tank</w:t>
      </w:r>
      <w:r w:rsidRPr="008D346D">
        <w:rPr>
          <w:rFonts w:ascii="Arial" w:hAnsi="Arial" w:cs="Arial"/>
          <w:color w:val="000000"/>
        </w:rPr>
        <w:t xml:space="preserve">, </w:t>
      </w:r>
      <w:r>
        <w:rPr>
          <w:rFonts w:ascii="Arial" w:hAnsi="Arial" w:cs="Arial"/>
          <w:color w:val="000000"/>
        </w:rPr>
        <w:t>March 14</w:t>
      </w:r>
      <w:r w:rsidRPr="008D346D">
        <w:rPr>
          <w:rFonts w:ascii="Arial" w:hAnsi="Arial" w:cs="Arial"/>
          <w:color w:val="000000"/>
        </w:rPr>
        <w:t xml:space="preserve">, </w:t>
      </w:r>
      <w:r>
        <w:rPr>
          <w:rFonts w:ascii="Arial" w:hAnsi="Arial" w:cs="Arial"/>
          <w:color w:val="000000"/>
        </w:rPr>
        <w:t xml:space="preserve">Pew Research Center, </w:t>
      </w:r>
      <w:hyperlink r:id="rId29" w:history="1">
        <w:r w:rsidRPr="00292996">
          <w:rPr>
            <w:rStyle w:val="Hyperlink"/>
            <w:rFonts w:ascii="Arial" w:hAnsi="Arial" w:cs="Arial"/>
          </w:rPr>
          <w:t>https://www.pewresearch.org/fact-tank/2019/03/14/11-states-that-have-the-death-penalty-havent-used-it-in-more-than-a-decade/</w:t>
        </w:r>
      </w:hyperlink>
      <w:r>
        <w:rPr>
          <w:rFonts w:ascii="Arial" w:hAnsi="Arial" w:cs="Arial"/>
          <w:color w:val="000000"/>
        </w:rPr>
        <w:t>, accessed 6/30/2020,</w:t>
      </w:r>
      <w:r w:rsidRPr="008D346D">
        <w:rPr>
          <w:rFonts w:ascii="Arial" w:hAnsi="Arial" w:cs="Arial"/>
          <w:color w:val="000000"/>
        </w:rPr>
        <w:t xml:space="preserve"> GDI -</w:t>
      </w:r>
      <w:r>
        <w:rPr>
          <w:rFonts w:ascii="Arial" w:hAnsi="Arial" w:cs="Arial"/>
          <w:color w:val="000000"/>
        </w:rPr>
        <w:t xml:space="preserve"> AJ</w:t>
      </w:r>
      <w:r w:rsidRPr="008D346D">
        <w:rPr>
          <w:rFonts w:ascii="Arial" w:hAnsi="Arial" w:cs="Arial"/>
          <w:color w:val="000000"/>
        </w:rPr>
        <w:t>)</w:t>
      </w:r>
    </w:p>
    <w:p w14:paraId="0A96AC08" w14:textId="77777777" w:rsidR="005F17B5" w:rsidRPr="008D346D" w:rsidRDefault="005F17B5" w:rsidP="005F17B5">
      <w:pPr>
        <w:spacing w:after="240"/>
      </w:pPr>
      <w:r w:rsidRPr="008D346D">
        <w:rPr>
          <w:rStyle w:val="StyleUnderline"/>
        </w:rPr>
        <w:t>The federal government’s death row has</w:t>
      </w:r>
      <w:r w:rsidRPr="008D346D">
        <w:t xml:space="preserve"> also </w:t>
      </w:r>
      <w:r w:rsidRPr="008D346D">
        <w:rPr>
          <w:rStyle w:val="StyleUnderline"/>
        </w:rPr>
        <w:t>grown substantially since the last federal execution. There are currently 62 federal inmates sentenced to death, up from 26 in January 2003</w:t>
      </w:r>
      <w:r w:rsidRPr="008D346D">
        <w:t xml:space="preserve"> (just before the federal government’s most recent execution).</w:t>
      </w:r>
    </w:p>
    <w:p w14:paraId="51526767" w14:textId="77777777" w:rsidR="005F17B5" w:rsidRPr="002731FD" w:rsidRDefault="005F17B5" w:rsidP="005F17B5"/>
    <w:p w14:paraId="6155B29B" w14:textId="77777777" w:rsidR="005F17B5" w:rsidRDefault="005F17B5" w:rsidP="005F17B5">
      <w:pPr>
        <w:pStyle w:val="Heading3"/>
      </w:pPr>
      <w:r>
        <w:lastRenderedPageBreak/>
        <w:t>UQ – Death Penalty Scope Expanding</w:t>
      </w:r>
    </w:p>
    <w:p w14:paraId="2FB1DC7F" w14:textId="77777777" w:rsidR="005F17B5" w:rsidRDefault="005F17B5" w:rsidP="005F17B5">
      <w:pPr>
        <w:pStyle w:val="Heading4"/>
      </w:pPr>
      <w:r>
        <w:t xml:space="preserve">The federal government will be expanding the scope of the death penalty in non-death states </w:t>
      </w:r>
    </w:p>
    <w:p w14:paraId="5564B519" w14:textId="77777777" w:rsidR="005F17B5" w:rsidRPr="00447806" w:rsidRDefault="005F17B5" w:rsidP="005F17B5">
      <w:r w:rsidRPr="004E7919">
        <w:rPr>
          <w:rStyle w:val="Style13ptBold"/>
        </w:rPr>
        <w:t>Mannheimer 17</w:t>
      </w:r>
      <w:r>
        <w:t xml:space="preserve"> (Michael J. Zydney Mannheimer, Professor of Law and Associate Dean for Faculty Development of the Salmon P. Chase College of Law at Northern Kentucky University, “The Coming Federalism Battle in the War over the Death Penalty.” Arkansas Law Review, Vol. 70, No. 2, </w:t>
      </w:r>
      <w:hyperlink r:id="rId30" w:history="1">
        <w:r w:rsidRPr="00A9171B">
          <w:rPr>
            <w:rStyle w:val="Hyperlink"/>
          </w:rPr>
          <w:t>https://scholarworks.uark.edu/cgi/viewcontent.cgi?article=1015&amp;context=alr</w:t>
        </w:r>
      </w:hyperlink>
      <w:r>
        <w:t>, Accessed 6/8/20, JMoore)</w:t>
      </w:r>
    </w:p>
    <w:p w14:paraId="13846C6E" w14:textId="77777777" w:rsidR="005F17B5" w:rsidRDefault="005F17B5" w:rsidP="005F17B5">
      <w:pPr>
        <w:rPr>
          <w:rStyle w:val="StyleUnderline"/>
        </w:rPr>
      </w:pPr>
      <w:r w:rsidRPr="00447806">
        <w:rPr>
          <w:sz w:val="16"/>
        </w:rPr>
        <w:t xml:space="preserve">Will the death penalty still be with us twenty, thirty, or fifty years from now? Some trends, abolitionists like to tell us, indicate that the death penalty is on its way out. Yet other trends indicate retention by at least some of the states. </w:t>
      </w:r>
      <w:r w:rsidRPr="00447806">
        <w:rPr>
          <w:rStyle w:val="StyleUnderline"/>
        </w:rPr>
        <w:t>In the next few decades, more states are likely to abandon the death penalty. But, absent some Furman-like shift in the constitutional firmament</w:t>
      </w:r>
      <w:r w:rsidRPr="00447806">
        <w:rPr>
          <w:sz w:val="16"/>
        </w:rPr>
        <w:t xml:space="preserve">,91 </w:t>
      </w:r>
      <w:r w:rsidRPr="00447806">
        <w:rPr>
          <w:rStyle w:val="StyleUnderline"/>
        </w:rPr>
        <w:t>capital punishment will likely remain a fixture in about half the states and at the federal level</w:t>
      </w:r>
      <w:r w:rsidRPr="00447806">
        <w:rPr>
          <w:sz w:val="16"/>
        </w:rPr>
        <w:t xml:space="preserve"> as well. Moreover, </w:t>
      </w:r>
      <w:r w:rsidRPr="00447806">
        <w:rPr>
          <w:rStyle w:val="StyleUnderline"/>
        </w:rPr>
        <w:t>federal jurisdiction will continue to be used expansively to reach cases</w:t>
      </w:r>
      <w:r w:rsidRPr="00447806">
        <w:rPr>
          <w:sz w:val="16"/>
        </w:rPr>
        <w:t xml:space="preserve"> such as Jacques, Pleau, and Wilson. </w:t>
      </w:r>
      <w:r w:rsidRPr="00447806">
        <w:rPr>
          <w:rStyle w:val="StyleUnderline"/>
        </w:rPr>
        <w:t>It is quite likely</w:t>
      </w:r>
      <w:r w:rsidRPr="00447806">
        <w:rPr>
          <w:sz w:val="16"/>
        </w:rPr>
        <w:t xml:space="preserve">, then, that </w:t>
      </w:r>
      <w:r w:rsidRPr="00447806">
        <w:rPr>
          <w:rStyle w:val="StyleUnderline"/>
        </w:rPr>
        <w:t>we will see even more extensive use of the federal death penalty</w:t>
      </w:r>
      <w:r w:rsidRPr="00447806">
        <w:rPr>
          <w:sz w:val="16"/>
        </w:rPr>
        <w:t xml:space="preserve"> as a means of seeking retribution for the most heinous killings </w:t>
      </w:r>
      <w:r w:rsidRPr="00447806">
        <w:rPr>
          <w:rStyle w:val="StyleUnderline"/>
        </w:rPr>
        <w:t>in non-death states.</w:t>
      </w:r>
    </w:p>
    <w:p w14:paraId="5A408476" w14:textId="77777777" w:rsidR="005F17B5" w:rsidRDefault="005F17B5" w:rsidP="005F17B5">
      <w:pPr>
        <w:pStyle w:val="Heading4"/>
      </w:pPr>
      <w:r>
        <w:t>The federal government will expand federal death penalty application to non-death states using interstate commerce</w:t>
      </w:r>
    </w:p>
    <w:p w14:paraId="78268E29" w14:textId="77777777" w:rsidR="005F17B5" w:rsidRPr="00E8267C" w:rsidRDefault="005F17B5" w:rsidP="005F17B5">
      <w:r w:rsidRPr="004E7919">
        <w:rPr>
          <w:rStyle w:val="Style13ptBold"/>
        </w:rPr>
        <w:t>Mannheimer 17</w:t>
      </w:r>
      <w:r>
        <w:t xml:space="preserve"> (Michael J. Zydney Mannheimer, Professor of Law and Associate Dean for Faculty Development of the Salmon P. Chase College of Law at Northern Kentucky University, “The Coming Federalism Battle in the War over the Death Penalty.” Arkansas Law Review, Vol. 70, No. 2, </w:t>
      </w:r>
      <w:hyperlink r:id="rId31" w:history="1">
        <w:r w:rsidRPr="00A9171B">
          <w:rPr>
            <w:rStyle w:val="Hyperlink"/>
          </w:rPr>
          <w:t>https://scholarworks.uark.edu/cgi/viewcontent.cgi?article=1015&amp;context=alr</w:t>
        </w:r>
      </w:hyperlink>
      <w:r>
        <w:t>, Accessed 6/8/20, JMoore)</w:t>
      </w:r>
    </w:p>
    <w:p w14:paraId="7A28BF4A" w14:textId="77777777" w:rsidR="005F17B5" w:rsidRPr="00364557" w:rsidRDefault="005F17B5" w:rsidP="005F17B5">
      <w:pPr>
        <w:rPr>
          <w:sz w:val="16"/>
        </w:rPr>
      </w:pPr>
      <w:r w:rsidRPr="00364557">
        <w:rPr>
          <w:sz w:val="16"/>
        </w:rPr>
        <w:t xml:space="preserve">Given the support for the death penalty nationally, it is unlikely that the federal government will decommission the death penalty at the national level. </w:t>
      </w:r>
      <w:r w:rsidRPr="00D82F2B">
        <w:rPr>
          <w:rStyle w:val="StyleUnderline"/>
        </w:rPr>
        <w:t>It is</w:t>
      </w:r>
      <w:r w:rsidRPr="00364557">
        <w:rPr>
          <w:sz w:val="16"/>
        </w:rPr>
        <w:t xml:space="preserve"> more </w:t>
      </w:r>
      <w:r w:rsidRPr="00D82F2B">
        <w:rPr>
          <w:rStyle w:val="StyleUnderline"/>
        </w:rPr>
        <w:t>likely that more</w:t>
      </w:r>
      <w:r w:rsidRPr="00364557">
        <w:rPr>
          <w:sz w:val="16"/>
        </w:rPr>
        <w:t xml:space="preserve"> </w:t>
      </w:r>
      <w:r w:rsidRPr="00D82F2B">
        <w:rPr>
          <w:rStyle w:val="StyleUnderline"/>
        </w:rPr>
        <w:t>states</w:t>
      </w:r>
      <w:r w:rsidRPr="00364557">
        <w:rPr>
          <w:sz w:val="16"/>
        </w:rPr>
        <w:t xml:space="preserve">, including some of the biggest, such as California, Pennsylvania, and perhaps even Texas, </w:t>
      </w:r>
      <w:r w:rsidRPr="00D82F2B">
        <w:rPr>
          <w:rStyle w:val="StyleUnderline"/>
        </w:rPr>
        <w:t>will abandon capital punishment in the coming decades.</w:t>
      </w:r>
      <w:r w:rsidRPr="00364557">
        <w:rPr>
          <w:sz w:val="16"/>
        </w:rPr>
        <w:t xml:space="preserve"> Given this, </w:t>
      </w:r>
      <w:r w:rsidRPr="00D82F2B">
        <w:rPr>
          <w:rStyle w:val="StyleUnderline"/>
        </w:rPr>
        <w:t>there is a real likelihood of the expanded use of the federal death penalty as a sort of “safety valve”: the de facto retention of the death penalty in ostensibly non-death-penalty states for the most heinous of killings.</w:t>
      </w:r>
      <w:r w:rsidRPr="00364557">
        <w:rPr>
          <w:sz w:val="16"/>
        </w:rPr>
        <w:t>142 This is what seems to have occurred in the Jacques, Pleau, and Wilson cases, discussed above.143</w:t>
      </w:r>
    </w:p>
    <w:p w14:paraId="083F7897" w14:textId="77777777" w:rsidR="005F17B5" w:rsidRPr="00364557" w:rsidRDefault="005F17B5" w:rsidP="005F17B5">
      <w:pPr>
        <w:rPr>
          <w:sz w:val="16"/>
        </w:rPr>
      </w:pPr>
      <w:r w:rsidRPr="00364557">
        <w:rPr>
          <w:rStyle w:val="StyleUnderline"/>
        </w:rPr>
        <w:t>The expansion of the federal kidnapping statute in 2006 turns even the most local of kidnappings</w:t>
      </w:r>
      <w:r w:rsidRPr="00364557">
        <w:rPr>
          <w:sz w:val="16"/>
        </w:rPr>
        <w:t xml:space="preserve">, as in Jacques, </w:t>
      </w:r>
      <w:r w:rsidRPr="00364557">
        <w:rPr>
          <w:rStyle w:val="StyleUnderline"/>
        </w:rPr>
        <w:t>into a federal case.</w:t>
      </w:r>
      <w:r w:rsidRPr="00364557">
        <w:rPr>
          <w:sz w:val="16"/>
        </w:rPr>
        <w:t xml:space="preserve">144 Indeed, it is difficult to conceive of too many kidnappings that are now not federal crimes. After all, it will be the rare kidnapping that does not involve some “means, facility, or instrumentality of interstate . . . commerce in committing or in furtherance of the commission of the offense.”145 Perhaps a spur-of-the-moment kidnapping would not fall into this category. But any abduction that involves the least bit of planning would likely involve the use of a phone, text, e-mail, instant message, or social media site. In addition, even a spurof-the-moment kidnapping becomes a federal crime when the perpetrator uses one of these means to cover-up the crime, because that would be “in furtherance of the commission of the offense.”146 And </w:t>
      </w:r>
      <w:r w:rsidRPr="00364557">
        <w:rPr>
          <w:rStyle w:val="StyleUnderline"/>
        </w:rPr>
        <w:t>if federal courts continue to agree that an automobile is an instrumentality of interstate commerce</w:t>
      </w:r>
      <w:r w:rsidRPr="00364557">
        <w:rPr>
          <w:sz w:val="16"/>
        </w:rPr>
        <w:t xml:space="preserve">,147 </w:t>
      </w:r>
      <w:r w:rsidRPr="00364557">
        <w:rPr>
          <w:rStyle w:val="StyleUnderline"/>
        </w:rPr>
        <w:t>this would bring virtually every kidnapping within the ambit of the federal statute.</w:t>
      </w:r>
      <w:r w:rsidRPr="00364557">
        <w:rPr>
          <w:sz w:val="16"/>
        </w:rPr>
        <w:t>148</w:t>
      </w:r>
    </w:p>
    <w:p w14:paraId="0601F254" w14:textId="77777777" w:rsidR="005F17B5" w:rsidRPr="00364557" w:rsidRDefault="005F17B5" w:rsidP="005F17B5">
      <w:pPr>
        <w:rPr>
          <w:sz w:val="16"/>
        </w:rPr>
      </w:pPr>
      <w:r w:rsidRPr="00364557">
        <w:rPr>
          <w:rStyle w:val="StyleUnderline"/>
        </w:rPr>
        <w:t>Murders</w:t>
      </w:r>
      <w:r w:rsidRPr="00364557">
        <w:rPr>
          <w:sz w:val="16"/>
        </w:rPr>
        <w:t xml:space="preserve"> in relation to robbery, too, </w:t>
      </w:r>
      <w:r w:rsidRPr="00364557">
        <w:rPr>
          <w:rStyle w:val="StyleUnderline"/>
        </w:rPr>
        <w:t>can now be charged as federal capital crimes</w:t>
      </w:r>
      <w:r w:rsidRPr="00364557">
        <w:rPr>
          <w:sz w:val="16"/>
        </w:rPr>
        <w:t xml:space="preserve"> </w:t>
      </w:r>
      <w:r w:rsidRPr="00364557">
        <w:rPr>
          <w:rStyle w:val="StyleUnderline"/>
        </w:rPr>
        <w:t>in virtually every instance involving</w:t>
      </w:r>
      <w:r w:rsidRPr="00364557">
        <w:rPr>
          <w:sz w:val="16"/>
        </w:rPr>
        <w:t xml:space="preserve"> use of </w:t>
      </w:r>
      <w:r w:rsidRPr="00364557">
        <w:rPr>
          <w:rStyle w:val="StyleUnderline"/>
        </w:rPr>
        <w:t>a firearm.</w:t>
      </w:r>
      <w:r w:rsidRPr="00364557">
        <w:rPr>
          <w:sz w:val="16"/>
        </w:rPr>
        <w:t xml:space="preserve"> This is </w:t>
      </w:r>
      <w:r w:rsidRPr="00364557">
        <w:rPr>
          <w:rStyle w:val="StyleUnderline"/>
        </w:rPr>
        <w:t>thanks to the Hobbs Act</w:t>
      </w:r>
      <w:r w:rsidRPr="00364557">
        <w:rPr>
          <w:sz w:val="16"/>
        </w:rPr>
        <w:t xml:space="preserve"> as recently interpreted in the little-noticed case of Taylor v. United States. 149 Taylor, decided in the last month of the October 2015 Term, addressed whether robbery of a drug dealer of drugs and proceeds from the drug trade violate the Hobbs Act, even if the prosecutor could not show that the drugs ever crossed state lines.150 The Court held seven to one that the Hobbs Act was violated under those circumstances.151 It observed that the Hobbs Act includes within its ambit “‘all . . . commerce over which the United States has jurisdiction.’”152 It also noted that it had already held in Gonzalez v. Raich153 that Congress may, </w:t>
      </w:r>
      <w:r w:rsidRPr="00364557">
        <w:rPr>
          <w:sz w:val="16"/>
        </w:rPr>
        <w:lastRenderedPageBreak/>
        <w:t>pursuant to the Constitution’s Commerce154 and Necessary and Proper Clauses,155 regulate even the purely intrastate sale or use of narcotics, because even a purely intrastate activity involving drugs can have a substantial effect on the interstate market for drugs if all such intrastate activities were to be aggregated.156 The Court proceeded syllogistically: if Congress may regulate purely intrastate use or sale of narcotics as commerce, and if the Hobbs Act covers robbery that affects any “commerce over which the United States has jurisdiction,” then the Hobbs Act criminalizes robbery of drugs that have never crossed state lines or the proceeds from their sale.157</w:t>
      </w:r>
    </w:p>
    <w:p w14:paraId="13BA4035" w14:textId="77777777" w:rsidR="005F17B5" w:rsidRPr="00364557" w:rsidRDefault="005F17B5" w:rsidP="005F17B5">
      <w:pPr>
        <w:rPr>
          <w:sz w:val="16"/>
        </w:rPr>
      </w:pPr>
      <w:r w:rsidRPr="00364557">
        <w:rPr>
          <w:sz w:val="16"/>
        </w:rPr>
        <w:t>As straightforwardly as Taylor’s holding flows from Raich, it is also deeply troubling. While Taylor itself involved robbery of ill-gotten gains—drugs and the proceeds from their sale—the Hobbs Act, of course, is not so limited. The Hobbs Act covers robbery of the proceeds of activities of any sort, licit or illicit, that affect interstate commerce.158 Taylor holds that this extends to the proceeds of even purely intrastate activities that might, in the aggregate, substantially affect interstate commerce.159 But one might justifiably wonder what types of proceeds do not fall within this description. Virtually all goods and currency represent the products of having engaged in commerce; the typical robbery victim almost invariably will have acquired the contents of her wallet from engaging in some trade or profession. The mine-run gunpoint mugging of a city denizen for ten dollars is now, according to Taylor, a federal crime.160 And if the victim is killed, in Boston or Brooklyn, Milwaukee or Minneapolis, Providence or Peoria, Detroit or Des Moines, the federal government can seek the death penalty.</w:t>
      </w:r>
    </w:p>
    <w:p w14:paraId="6B3DF3DD" w14:textId="77777777" w:rsidR="005F17B5" w:rsidRPr="00364557" w:rsidRDefault="005F17B5" w:rsidP="005F17B5">
      <w:pPr>
        <w:rPr>
          <w:rStyle w:val="StyleUnderline"/>
        </w:rPr>
      </w:pPr>
      <w:r w:rsidRPr="00364557">
        <w:rPr>
          <w:sz w:val="16"/>
        </w:rPr>
        <w:t xml:space="preserve">One can also imagine </w:t>
      </w:r>
      <w:r w:rsidRPr="00364557">
        <w:rPr>
          <w:rStyle w:val="StyleUnderline"/>
        </w:rPr>
        <w:t>other potential federal capital crimes in the not-too-distant future.</w:t>
      </w:r>
      <w:r w:rsidRPr="00364557">
        <w:rPr>
          <w:sz w:val="16"/>
        </w:rPr>
        <w:t xml:space="preserve"> For example, </w:t>
      </w:r>
      <w:r w:rsidRPr="00364557">
        <w:rPr>
          <w:rStyle w:val="StyleUnderline"/>
        </w:rPr>
        <w:t>in the wake of the killings of five police officers in Dallas</w:t>
      </w:r>
      <w:r w:rsidRPr="00364557">
        <w:rPr>
          <w:sz w:val="16"/>
        </w:rPr>
        <w:t xml:space="preserve">, Texas </w:t>
      </w:r>
      <w:r w:rsidRPr="00364557">
        <w:rPr>
          <w:rStyle w:val="StyleUnderline"/>
        </w:rPr>
        <w:t>in</w:t>
      </w:r>
      <w:r w:rsidRPr="00364557">
        <w:rPr>
          <w:sz w:val="16"/>
        </w:rPr>
        <w:t xml:space="preserve"> the summer of </w:t>
      </w:r>
      <w:r w:rsidRPr="00364557">
        <w:rPr>
          <w:rStyle w:val="StyleUnderline"/>
        </w:rPr>
        <w:t>2016</w:t>
      </w:r>
      <w:r w:rsidRPr="00364557">
        <w:rPr>
          <w:sz w:val="16"/>
        </w:rPr>
        <w:t xml:space="preserve">, U.S. </w:t>
      </w:r>
      <w:r w:rsidRPr="00364557">
        <w:rPr>
          <w:rStyle w:val="StyleUnderline"/>
        </w:rPr>
        <w:t>Senators from Texas</w:t>
      </w:r>
      <w:r w:rsidRPr="00364557">
        <w:rPr>
          <w:sz w:val="16"/>
        </w:rPr>
        <w:t xml:space="preserve"> John Cornyn and Ted Cruz have </w:t>
      </w:r>
      <w:r w:rsidRPr="00364557">
        <w:rPr>
          <w:rStyle w:val="StyleUnderline"/>
        </w:rPr>
        <w:t>proposed the Back the Blue Act, which would impose federal criminal liability, including the death penalty, for the killing of any federal law enforcement officer or any law enforcement officer of any agency that receives federal funding.</w:t>
      </w:r>
      <w:r w:rsidRPr="00364557">
        <w:rPr>
          <w:sz w:val="16"/>
        </w:rPr>
        <w:t xml:space="preserve">161 </w:t>
      </w:r>
      <w:r w:rsidRPr="00364557">
        <w:rPr>
          <w:rStyle w:val="StyleUnderline"/>
        </w:rPr>
        <w:t>Because federal aid to state and local law enforcement is so widespread,</w:t>
      </w:r>
      <w:r w:rsidRPr="00364557">
        <w:rPr>
          <w:sz w:val="16"/>
        </w:rPr>
        <w:t xml:space="preserve">162 </w:t>
      </w:r>
      <w:r w:rsidRPr="00364557">
        <w:rPr>
          <w:rStyle w:val="StyleUnderline"/>
        </w:rPr>
        <w:t>the</w:t>
      </w:r>
      <w:r w:rsidRPr="00364557">
        <w:rPr>
          <w:sz w:val="16"/>
        </w:rPr>
        <w:t xml:space="preserve"> Back the Blue </w:t>
      </w:r>
      <w:r w:rsidRPr="00364557">
        <w:rPr>
          <w:rStyle w:val="StyleUnderline"/>
        </w:rPr>
        <w:t>Act, if passed, could virtually capitalize the murder of any police officer in the country.</w:t>
      </w:r>
    </w:p>
    <w:p w14:paraId="42C1517B" w14:textId="77777777" w:rsidR="005F17B5" w:rsidRDefault="005F17B5" w:rsidP="005F17B5">
      <w:pPr>
        <w:rPr>
          <w:sz w:val="16"/>
        </w:rPr>
      </w:pPr>
      <w:r w:rsidRPr="00364557">
        <w:rPr>
          <w:rStyle w:val="StyleUnderline"/>
        </w:rPr>
        <w:t>Even more broadly sweeping would be a federal crime prohibiting any murder that utilizes any “means, facility, or instrumentality of interstate commerce</w:t>
      </w:r>
      <w:r w:rsidRPr="00364557">
        <w:rPr>
          <w:sz w:val="16"/>
        </w:rPr>
        <w:t>” in the commission or in furtherance of the commission of the offense. In addition to federalizing most murders for the same reasons that most kidnappings are federal,163 a killing would be a federal crime so long as the murder weapon crossed state lines. Indeed, federal prohibitions on the possession of such items as guns,164 ammunition,165 and body armor166 now rest on this very tenuous connection to interstate commerce.167 In fact, the U.S. Senate in 1991 approved a provision that would have made it a federal crime, subject to the death penalty, to commit murder using a firearm that had “moved at any time in interstate or foreign commerce.”168 Though this provision never became law, this move would have dramatically increased the number of murders that violate federal law. As the amendment’s primary sponsor, Sen. Alphonse D’Amato of New York, put it, it would have applied to “most gun-related murders.”169 Sen. D’Amato said that the measure “was aimed primarily at letting federal prosecutors seek the death penalty in 14 states where capital punishment is not on the books.”170</w:t>
      </w:r>
    </w:p>
    <w:p w14:paraId="0D5FC09E" w14:textId="77777777" w:rsidR="005F17B5" w:rsidRPr="00372E06" w:rsidRDefault="005F17B5" w:rsidP="005F17B5"/>
    <w:p w14:paraId="2D6D1436" w14:textId="77777777" w:rsidR="005F17B5" w:rsidRDefault="005F17B5" w:rsidP="005F17B5">
      <w:pPr>
        <w:pStyle w:val="Heading3"/>
      </w:pPr>
      <w:r>
        <w:lastRenderedPageBreak/>
        <w:t>Link - Federal Death Penalty Hurts States – undermines abolish movements in states</w:t>
      </w:r>
    </w:p>
    <w:p w14:paraId="4CAD38E7" w14:textId="77777777" w:rsidR="005F17B5" w:rsidRDefault="005F17B5" w:rsidP="005F17B5">
      <w:pPr>
        <w:pStyle w:val="Heading4"/>
      </w:pPr>
      <w:r>
        <w:t xml:space="preserve">The federal death penalty contradicts state abolition efforts </w:t>
      </w:r>
    </w:p>
    <w:p w14:paraId="2C6CD53A" w14:textId="77777777" w:rsidR="005F17B5" w:rsidRPr="00AA5A39" w:rsidRDefault="005F17B5" w:rsidP="005F17B5">
      <w:r w:rsidRPr="00AA5A39">
        <w:rPr>
          <w:rStyle w:val="Style13ptBold"/>
        </w:rPr>
        <w:t>Czajka 19</w:t>
      </w:r>
      <w:r>
        <w:t xml:space="preserve"> (Kelley, contributing writer at Pacific Standard, “How Does the Federal Death Penalty Work?” Pacific Standard, 7/25/19, </w:t>
      </w:r>
      <w:hyperlink r:id="rId32" w:history="1">
        <w:r w:rsidRPr="0076684A">
          <w:rPr>
            <w:rStyle w:val="Hyperlink"/>
          </w:rPr>
          <w:t>https://psmag.com/news/how-does-the-federal-death-penalty-work</w:t>
        </w:r>
      </w:hyperlink>
      <w:r>
        <w:t>, Accessed 7/5/20, GDI – JMoore)</w:t>
      </w:r>
    </w:p>
    <w:p w14:paraId="663CEDB5" w14:textId="77777777" w:rsidR="005F17B5" w:rsidRPr="00AA5A39" w:rsidRDefault="005F17B5" w:rsidP="005F17B5">
      <w:pPr>
        <w:rPr>
          <w:sz w:val="16"/>
        </w:rPr>
      </w:pPr>
      <w:r w:rsidRPr="00372E06">
        <w:rPr>
          <w:rStyle w:val="StyleUnderline"/>
        </w:rPr>
        <w:t>The</w:t>
      </w:r>
      <w:r w:rsidRPr="00AA5A39">
        <w:rPr>
          <w:sz w:val="16"/>
        </w:rPr>
        <w:t xml:space="preserve"> United States </w:t>
      </w:r>
      <w:r w:rsidRPr="00372E06">
        <w:rPr>
          <w:rStyle w:val="StyleUnderline"/>
        </w:rPr>
        <w:t>Department of Justice (DOJ)</w:t>
      </w:r>
      <w:r w:rsidRPr="00AA5A39">
        <w:rPr>
          <w:sz w:val="16"/>
        </w:rPr>
        <w:t xml:space="preserve"> has </w:t>
      </w:r>
      <w:r w:rsidRPr="00372E06">
        <w:rPr>
          <w:rStyle w:val="StyleUnderline"/>
        </w:rPr>
        <w:t>directed the Federal Bureau of Prisons to allow the federal government to resume capital punishment</w:t>
      </w:r>
      <w:r w:rsidRPr="00AA5A39">
        <w:rPr>
          <w:sz w:val="16"/>
        </w:rPr>
        <w:t xml:space="preserve"> for the first time since 2003. In the announcement released Thursday, </w:t>
      </w:r>
      <w:r w:rsidRPr="00372E06">
        <w:rPr>
          <w:rStyle w:val="StyleUnderline"/>
        </w:rPr>
        <w:t>Attorney General</w:t>
      </w:r>
      <w:r w:rsidRPr="00AA5A39">
        <w:rPr>
          <w:sz w:val="16"/>
        </w:rPr>
        <w:t xml:space="preserve"> William </w:t>
      </w:r>
      <w:r w:rsidRPr="00372E06">
        <w:rPr>
          <w:rStyle w:val="StyleUnderline"/>
        </w:rPr>
        <w:t>Barr ordered the executions of five federal death row inmates</w:t>
      </w:r>
      <w:r w:rsidRPr="00AA5A39">
        <w:rPr>
          <w:sz w:val="16"/>
        </w:rPr>
        <w:t>, scheduled to take place in December of 2019 and January of 2020, with an intention to schedule additional executions at a later date.</w:t>
      </w:r>
    </w:p>
    <w:p w14:paraId="4A781836" w14:textId="77777777" w:rsidR="005F17B5" w:rsidRPr="00AA5A39" w:rsidRDefault="005F17B5" w:rsidP="005F17B5">
      <w:pPr>
        <w:rPr>
          <w:sz w:val="16"/>
        </w:rPr>
      </w:pPr>
      <w:r w:rsidRPr="00AA5A39">
        <w:rPr>
          <w:sz w:val="16"/>
        </w:rPr>
        <w:t>"Under Administrations of both parties, the Department of Justice has sought the death penalty against the worst criminals, including these five murderers, each of whom was convicted by a jury of his peers after a full and fair proceeding," Barr said in a statement. "The Justice Department upholds the rule of law—and we owe it to the victims and their families to carry forward the sentence imposed by our justice system."</w:t>
      </w:r>
    </w:p>
    <w:p w14:paraId="7C45B930" w14:textId="77777777" w:rsidR="005F17B5" w:rsidRPr="00AA5A39" w:rsidRDefault="005F17B5" w:rsidP="005F17B5">
      <w:pPr>
        <w:rPr>
          <w:sz w:val="16"/>
        </w:rPr>
      </w:pPr>
      <w:r w:rsidRPr="00AA5A39">
        <w:rPr>
          <w:sz w:val="16"/>
        </w:rPr>
        <w:t>The statement released by the DOJ includes brief descriptions of the violent crimes committed by each of the five inmates, noting they have all exhausted their appellate and post-conviction remedies, leaving no legal impediments to the application of the death penalty.</w:t>
      </w:r>
    </w:p>
    <w:p w14:paraId="19DE6405" w14:textId="77777777" w:rsidR="005F17B5" w:rsidRPr="00AA5A39" w:rsidRDefault="005F17B5" w:rsidP="005F17B5">
      <w:pPr>
        <w:rPr>
          <w:sz w:val="16"/>
        </w:rPr>
      </w:pPr>
      <w:r w:rsidRPr="00AA5A39">
        <w:rPr>
          <w:sz w:val="16"/>
        </w:rPr>
        <w:t>Still, the order isn't necessarily a green light to begin executions. It will probably face challenges, particularly regarding Barr's proposed new lethal injection protocol. In case you need a refresher after 16 years, here's an explanation of the current state of the federal death penalty.</w:t>
      </w:r>
    </w:p>
    <w:p w14:paraId="03AFD7C8" w14:textId="77777777" w:rsidR="005F17B5" w:rsidRPr="00AA5A39" w:rsidRDefault="005F17B5" w:rsidP="005F17B5">
      <w:pPr>
        <w:rPr>
          <w:sz w:val="16"/>
        </w:rPr>
      </w:pPr>
      <w:r w:rsidRPr="00AA5A39">
        <w:rPr>
          <w:sz w:val="16"/>
        </w:rPr>
        <w:t>HOW IS THE FEDERAL DEATH PENALTY APPLIED AND EXECUTED?</w:t>
      </w:r>
    </w:p>
    <w:p w14:paraId="0BF5BD78" w14:textId="77777777" w:rsidR="005F17B5" w:rsidRPr="00AA5A39" w:rsidRDefault="005F17B5" w:rsidP="005F17B5">
      <w:pPr>
        <w:rPr>
          <w:sz w:val="16"/>
        </w:rPr>
      </w:pPr>
      <w:r w:rsidRPr="00AA5A39">
        <w:rPr>
          <w:rStyle w:val="StyleUnderline"/>
        </w:rPr>
        <w:t>Federal death penalty cases are authorized by the DOJ in consultation with local U.S. attorney offices</w:t>
      </w:r>
      <w:r w:rsidRPr="00AA5A39">
        <w:rPr>
          <w:sz w:val="16"/>
        </w:rPr>
        <w:t xml:space="preserve"> (U.S. attorneys represent the federal government in district courts and appeals courts). According to Capital Punishment in Context, an online resource for those studying the death penalty, a committee within the DOJ reviews all federal death-eligible cases, taking into consideration defense attorneys' reasons not to seek the death penalty, and makes recommendations to the attorney general on whether to seek the death penalty. Before seeking the death penalty, local U.S. attorneys must obtain the consent of the U.S. attorney general, who makes the final decision on whether to seek the charge.</w:t>
      </w:r>
    </w:p>
    <w:p w14:paraId="6D7265B4" w14:textId="77777777" w:rsidR="005F17B5" w:rsidRPr="00AA5A39" w:rsidRDefault="005F17B5" w:rsidP="005F17B5">
      <w:pPr>
        <w:rPr>
          <w:sz w:val="16"/>
        </w:rPr>
      </w:pPr>
      <w:r w:rsidRPr="00AA5A39">
        <w:rPr>
          <w:sz w:val="16"/>
        </w:rPr>
        <w:t>Those indicted of federal death-eligible crimes are assigned two defense attorneys and are prosecuted by U.S. attorneys. Those who are convicted and sentenced to death are allowed one appeal (except for rare occasions where they can have more), and the president alone has the power to grant clemency to a prisoner on federal death row. Federal prisoners are held in the Special Confinement Unit at U.S. Penitentiary Terre Haute in Indiana. There are currently 62 prisoners on federal death row.</w:t>
      </w:r>
    </w:p>
    <w:p w14:paraId="58B4A4AC" w14:textId="77777777" w:rsidR="005F17B5" w:rsidRPr="00AA5A39" w:rsidRDefault="005F17B5" w:rsidP="005F17B5">
      <w:pPr>
        <w:rPr>
          <w:sz w:val="16"/>
        </w:rPr>
      </w:pPr>
      <w:r w:rsidRPr="00AA5A39">
        <w:rPr>
          <w:sz w:val="16"/>
        </w:rPr>
        <w:t>The lengthy list of crimes punishable with the federal death penalty includes offenses like espionage, treason, and various instances of murder. But according to the Death Penalty Information Center, the federal death penalty is frequently applied in cases where a conviction or death sentence would have been available at the state level. All current death row inmates have been convicted of crimes involving murder or death; none have been convicted of treason, espionage, or air piracy, and only one case was related to terrorism.</w:t>
      </w:r>
    </w:p>
    <w:p w14:paraId="251E451C" w14:textId="77777777" w:rsidR="005F17B5" w:rsidRPr="00AA5A39" w:rsidRDefault="005F17B5" w:rsidP="005F17B5">
      <w:pPr>
        <w:rPr>
          <w:sz w:val="16"/>
        </w:rPr>
      </w:pPr>
      <w:r w:rsidRPr="00AA5A39">
        <w:rPr>
          <w:sz w:val="16"/>
        </w:rPr>
        <w:t>STATE OPPOSITION TO THE DEATH PENALTY IS STILL ON THE RISE</w:t>
      </w:r>
    </w:p>
    <w:p w14:paraId="154E08DC" w14:textId="77777777" w:rsidR="005F17B5" w:rsidRPr="00AA5A39" w:rsidRDefault="005F17B5" w:rsidP="005F17B5">
      <w:pPr>
        <w:rPr>
          <w:sz w:val="16"/>
        </w:rPr>
      </w:pPr>
      <w:r w:rsidRPr="00AA5A39">
        <w:rPr>
          <w:rStyle w:val="StyleUnderline"/>
        </w:rPr>
        <w:t>The order comes at a time when more and more states</w:t>
      </w:r>
      <w:r w:rsidRPr="00AA5A39">
        <w:rPr>
          <w:sz w:val="16"/>
        </w:rPr>
        <w:t xml:space="preserve">, with mounting conservative support, </w:t>
      </w:r>
      <w:r w:rsidRPr="00AA5A39">
        <w:rPr>
          <w:rStyle w:val="StyleUnderline"/>
        </w:rPr>
        <w:t>are making moves to abolish the death penalty:</w:t>
      </w:r>
      <w:r w:rsidRPr="00AA5A39">
        <w:rPr>
          <w:sz w:val="16"/>
        </w:rPr>
        <w:t xml:space="preserve"> Most recently, </w:t>
      </w:r>
      <w:r w:rsidRPr="00AA5A39">
        <w:rPr>
          <w:rStyle w:val="StyleUnderline"/>
        </w:rPr>
        <w:t>New Hampshire repealed the death penalty in May of 2019, and bipartisan legislators in Wyoming, Montana, and Kentucky all introduced bills</w:t>
      </w:r>
      <w:r w:rsidRPr="00AA5A39">
        <w:rPr>
          <w:sz w:val="16"/>
        </w:rPr>
        <w:t xml:space="preserve"> </w:t>
      </w:r>
      <w:r w:rsidRPr="00AA5A39">
        <w:rPr>
          <w:rStyle w:val="StyleUnderline"/>
        </w:rPr>
        <w:t>to end capital punishment</w:t>
      </w:r>
      <w:r w:rsidRPr="00AA5A39">
        <w:rPr>
          <w:sz w:val="16"/>
        </w:rPr>
        <w:t xml:space="preserve"> in their states this year.</w:t>
      </w:r>
    </w:p>
    <w:p w14:paraId="6DB6908C" w14:textId="77777777" w:rsidR="005F17B5" w:rsidRPr="00AA5A39" w:rsidRDefault="005F17B5" w:rsidP="005F17B5">
      <w:pPr>
        <w:rPr>
          <w:u w:val="single"/>
        </w:rPr>
      </w:pPr>
      <w:r w:rsidRPr="00AA5A39">
        <w:rPr>
          <w:sz w:val="16"/>
        </w:rPr>
        <w:t xml:space="preserve">However, </w:t>
      </w:r>
      <w:r w:rsidRPr="00AA5A39">
        <w:rPr>
          <w:rStyle w:val="StyleUnderline"/>
        </w:rPr>
        <w:t>state opposition does not impede the federal government from applying the death penalty to a prisoner from that state.</w:t>
      </w:r>
    </w:p>
    <w:p w14:paraId="0FD446A5" w14:textId="77777777" w:rsidR="005F17B5" w:rsidRPr="00AA5A39" w:rsidRDefault="005F17B5" w:rsidP="005F17B5">
      <w:pPr>
        <w:rPr>
          <w:sz w:val="16"/>
        </w:rPr>
      </w:pPr>
      <w:r w:rsidRPr="00AA5A39">
        <w:rPr>
          <w:sz w:val="16"/>
        </w:rPr>
        <w:t xml:space="preserve">As it stands, </w:t>
      </w:r>
      <w:r w:rsidRPr="00AA5A39">
        <w:rPr>
          <w:rStyle w:val="StyleUnderline"/>
        </w:rPr>
        <w:t>21 states and Washington, D.C., have outlawed the death penalty, four have a governor-imposed moratorium, and 25 allow the death penalty,</w:t>
      </w:r>
      <w:r w:rsidRPr="00AA5A39">
        <w:rPr>
          <w:sz w:val="16"/>
        </w:rPr>
        <w:t xml:space="preserve"> according to the Death Penalty Information Center. </w:t>
      </w:r>
      <w:r w:rsidRPr="00AA5A39">
        <w:rPr>
          <w:rStyle w:val="StyleUnderline"/>
        </w:rPr>
        <w:t xml:space="preserve">Although </w:t>
      </w:r>
      <w:r w:rsidRPr="00AA5A39">
        <w:rPr>
          <w:rStyle w:val="StyleUnderline"/>
        </w:rPr>
        <w:lastRenderedPageBreak/>
        <w:t>it's only legal by state law in half of the U.S., the federal death penalty applies to all 50 states</w:t>
      </w:r>
      <w:r w:rsidRPr="00AA5A39">
        <w:rPr>
          <w:sz w:val="16"/>
        </w:rPr>
        <w:t>, D.C., and other U.S. jurisdictions.</w:t>
      </w:r>
    </w:p>
    <w:p w14:paraId="5DA6DE1D" w14:textId="77777777" w:rsidR="005F17B5" w:rsidRPr="00AA5A39" w:rsidRDefault="005F17B5" w:rsidP="005F17B5">
      <w:pPr>
        <w:rPr>
          <w:sz w:val="16"/>
        </w:rPr>
      </w:pPr>
      <w:r w:rsidRPr="00AA5A39">
        <w:rPr>
          <w:sz w:val="16"/>
        </w:rPr>
        <w:t>IS THE FEDERAL DEATH PENALTY AN OVERSTEP OF STATE POWERS?</w:t>
      </w:r>
    </w:p>
    <w:p w14:paraId="65A3E4E3" w14:textId="77777777" w:rsidR="005F17B5" w:rsidRPr="00AA5A39" w:rsidRDefault="005F17B5" w:rsidP="005F17B5">
      <w:pPr>
        <w:rPr>
          <w:sz w:val="16"/>
        </w:rPr>
      </w:pPr>
      <w:r w:rsidRPr="00AA5A39">
        <w:rPr>
          <w:rStyle w:val="StyleUnderline"/>
        </w:rPr>
        <w:t>States traditionally have the power to define and enforce criminal law, leading to questions about the constitutionality of the federal government's right to exercise capital punishment, especially when so many states oppose it.</w:t>
      </w:r>
      <w:r w:rsidRPr="00AA5A39">
        <w:rPr>
          <w:sz w:val="16"/>
        </w:rPr>
        <w:t xml:space="preserve"> The federal death penalty was outlawed in the 1972 case Furman v. Georgia, which found that it constituted cruel and unusual punishment and was applied in an inconsistent, discriminatory manner. It was reinstated in the Anti-Drug Abuse Act of 1988 for a short list of crimes, and then lengthened to include 60 offenses in the Federal Death Penalty Act of 1994. This drew criticism from a range of scholars, anti-death penalty advocates, attorneys, and more for overriding state powers.</w:t>
      </w:r>
    </w:p>
    <w:p w14:paraId="5B90B6F3" w14:textId="77777777" w:rsidR="005F17B5" w:rsidRPr="00AA5A39" w:rsidRDefault="005F17B5" w:rsidP="005F17B5">
      <w:pPr>
        <w:rPr>
          <w:rStyle w:val="StyleUnderline"/>
        </w:rPr>
      </w:pPr>
      <w:r w:rsidRPr="00AA5A39">
        <w:rPr>
          <w:sz w:val="16"/>
        </w:rPr>
        <w:t>"</w:t>
      </w:r>
      <w:r w:rsidRPr="00AA5A39">
        <w:rPr>
          <w:rStyle w:val="StyleUnderline"/>
        </w:rPr>
        <w:t>Problems unique to the federal death penalty include over-federalization of traditionally state crimes and restricted judicial review</w:t>
      </w:r>
      <w:r w:rsidRPr="00AA5A39">
        <w:rPr>
          <w:sz w:val="16"/>
        </w:rPr>
        <w:t xml:space="preserve">," Ruth Friedman, director of the Federal Capital Habeas Project, told CNBC. "These and other concerns, including troubling questions about the new execution protocol, are why </w:t>
      </w:r>
      <w:r w:rsidRPr="00AA5A39">
        <w:rPr>
          <w:rStyle w:val="StyleUnderline"/>
        </w:rPr>
        <w:t>there must be additional court review before the federal government can proceed with any execution."</w:t>
      </w:r>
    </w:p>
    <w:p w14:paraId="59C763FD" w14:textId="77777777" w:rsidR="005F17B5" w:rsidRPr="00AA5A39" w:rsidRDefault="005F17B5" w:rsidP="005F17B5"/>
    <w:p w14:paraId="5153C756" w14:textId="77777777" w:rsidR="005F17B5" w:rsidRDefault="005F17B5" w:rsidP="005F17B5">
      <w:pPr>
        <w:pStyle w:val="Heading3"/>
      </w:pPr>
      <w:r>
        <w:lastRenderedPageBreak/>
        <w:t>Link - Federal Death Penalty Hurts States – use in no-dp states undermines independence</w:t>
      </w:r>
    </w:p>
    <w:p w14:paraId="161313B3" w14:textId="77777777" w:rsidR="005F17B5" w:rsidRDefault="005F17B5" w:rsidP="005F17B5">
      <w:pPr>
        <w:pStyle w:val="Heading4"/>
      </w:pPr>
      <w:r>
        <w:t xml:space="preserve">Federal capital punishment in non-death states undermines federalism – Supreme Court Interventions stops the feds over-expansion </w:t>
      </w:r>
    </w:p>
    <w:p w14:paraId="74E76B41" w14:textId="77777777" w:rsidR="005F17B5" w:rsidRPr="00917FA3" w:rsidRDefault="005F17B5" w:rsidP="005F17B5">
      <w:r w:rsidRPr="004E7919">
        <w:rPr>
          <w:rStyle w:val="Style13ptBold"/>
        </w:rPr>
        <w:t>Mannheimer 17</w:t>
      </w:r>
      <w:r>
        <w:t xml:space="preserve"> (Michael J. Zydney Mannheimer, Professor of Law and Associate Dean for Faculty Development of the Salmon P. Chase College of Law at Northern Kentucky University, “The Coming Federalism Battle in the War over the Death Penalty.” Arkansas Law Review, Vol. 70, No. 2, </w:t>
      </w:r>
      <w:hyperlink r:id="rId33" w:history="1">
        <w:r w:rsidRPr="00A9171B">
          <w:rPr>
            <w:rStyle w:val="Hyperlink"/>
          </w:rPr>
          <w:t>https://scholarworks.uark.edu/cgi/viewcontent.cgi?article=1015&amp;context=alr</w:t>
        </w:r>
      </w:hyperlink>
      <w:r>
        <w:t>, Accessed 6/8/20, JMoore)</w:t>
      </w:r>
    </w:p>
    <w:p w14:paraId="6D0A836A" w14:textId="77777777" w:rsidR="005F17B5" w:rsidRPr="00364557" w:rsidRDefault="005F17B5" w:rsidP="005F17B5">
      <w:pPr>
        <w:rPr>
          <w:rStyle w:val="StyleUnderline"/>
        </w:rPr>
      </w:pPr>
      <w:r w:rsidRPr="00364557">
        <w:rPr>
          <w:rStyle w:val="StyleUnderline"/>
        </w:rPr>
        <w:t>In both the short term and the long term, we can expect more federal capital prosecutions in non-death penalty</w:t>
      </w:r>
      <w:r w:rsidRPr="00364557">
        <w:rPr>
          <w:sz w:val="16"/>
        </w:rPr>
        <w:t xml:space="preserve"> </w:t>
      </w:r>
      <w:r w:rsidRPr="00364557">
        <w:rPr>
          <w:rStyle w:val="StyleUnderline"/>
        </w:rPr>
        <w:t>states. We can also expect more federalism based arguments by federal capital defendants against this application of the death penalty.</w:t>
      </w:r>
      <w:r w:rsidRPr="00364557">
        <w:rPr>
          <w:sz w:val="16"/>
        </w:rPr>
        <w:t xml:space="preserve"> We have already begun to see these arguments in federal district courts and at some point, federal appeals courts and perhaps </w:t>
      </w:r>
      <w:r w:rsidRPr="00364557">
        <w:rPr>
          <w:rStyle w:val="StyleUnderline"/>
        </w:rPr>
        <w:t>the Supreme Court will have to weigh in.</w:t>
      </w:r>
    </w:p>
    <w:p w14:paraId="47605B70" w14:textId="77777777" w:rsidR="005F17B5" w:rsidRPr="00364557" w:rsidRDefault="005F17B5" w:rsidP="005F17B5">
      <w:pPr>
        <w:rPr>
          <w:rStyle w:val="StyleUnderline"/>
        </w:rPr>
      </w:pPr>
      <w:r w:rsidRPr="00364557">
        <w:rPr>
          <w:sz w:val="16"/>
        </w:rPr>
        <w:t xml:space="preserve">As discussed above, in the long-term, </w:t>
      </w:r>
      <w:r w:rsidRPr="00364557">
        <w:rPr>
          <w:rStyle w:val="StyleUnderline"/>
        </w:rPr>
        <w:t xml:space="preserve">the federal death penalty will likely grow as capital punishment recedes in the states. </w:t>
      </w:r>
      <w:r w:rsidRPr="00364557">
        <w:rPr>
          <w:sz w:val="16"/>
        </w:rPr>
        <w:t xml:space="preserve">Short-term prospects for application of the federal death penalty in non-death states appear similar. Recall that Attorneys General in the George W. Bush administration sought the death penalty in non-death states nearly four times as often as those in the Obama administration: thirty-nine versus ten. </w:t>
      </w:r>
      <w:r w:rsidRPr="00364557">
        <w:rPr>
          <w:rStyle w:val="StyleUnderline"/>
        </w:rPr>
        <w:t>The</w:t>
      </w:r>
      <w:r w:rsidRPr="00364557">
        <w:rPr>
          <w:sz w:val="16"/>
        </w:rPr>
        <w:t xml:space="preserve"> very </w:t>
      </w:r>
      <w:r w:rsidRPr="00364557">
        <w:rPr>
          <w:rStyle w:val="StyleUnderline"/>
        </w:rPr>
        <w:t>fact that the Justice Department is in Republican hands</w:t>
      </w:r>
      <w:r w:rsidRPr="00364557">
        <w:rPr>
          <w:sz w:val="16"/>
        </w:rPr>
        <w:t xml:space="preserve"> for at least the next four years </w:t>
      </w:r>
      <w:r w:rsidRPr="00364557">
        <w:rPr>
          <w:rStyle w:val="StyleUnderline"/>
        </w:rPr>
        <w:t>indicates that the numbers may again spike very soon.</w:t>
      </w:r>
    </w:p>
    <w:p w14:paraId="56A0C11C" w14:textId="77777777" w:rsidR="005F17B5" w:rsidRPr="00364557" w:rsidRDefault="005F17B5" w:rsidP="005F17B5">
      <w:pPr>
        <w:rPr>
          <w:sz w:val="16"/>
        </w:rPr>
      </w:pPr>
      <w:r w:rsidRPr="00364557">
        <w:rPr>
          <w:sz w:val="16"/>
        </w:rPr>
        <w:t xml:space="preserve">Moreover, President </w:t>
      </w:r>
      <w:r w:rsidRPr="00364557">
        <w:rPr>
          <w:rStyle w:val="StyleUnderline"/>
        </w:rPr>
        <w:t>Trump famously took out full page advertisements</w:t>
      </w:r>
      <w:r w:rsidRPr="00364557">
        <w:rPr>
          <w:sz w:val="16"/>
        </w:rPr>
        <w:t xml:space="preserve"> </w:t>
      </w:r>
      <w:r w:rsidRPr="00364557">
        <w:rPr>
          <w:rStyle w:val="StyleUnderline"/>
        </w:rPr>
        <w:t>in the four major New York newspapers in 1989 calling for New York to bring back the death penalty</w:t>
      </w:r>
      <w:r w:rsidRPr="00364557">
        <w:rPr>
          <w:sz w:val="16"/>
        </w:rPr>
        <w:t xml:space="preserve"> after five teenagers were accused (and later convicted) of raping and nearly killing a woman in Central Park.171 In October 2016, despite virtually conclusive evidence that the five had been wrongly convicted,172 Trump continued to assert that they were guilty.173 Attorney General Jeff Sessions has pointed to Trump’s position in that case as evidence that he “believes in law and order.”174 </w:t>
      </w:r>
      <w:r w:rsidRPr="00E8267C">
        <w:rPr>
          <w:rStyle w:val="StyleUnderline"/>
        </w:rPr>
        <w:t>These sentiments</w:t>
      </w:r>
      <w:r w:rsidRPr="00364557">
        <w:rPr>
          <w:sz w:val="16"/>
        </w:rPr>
        <w:t xml:space="preserve"> perhaps </w:t>
      </w:r>
      <w:r w:rsidRPr="00E8267C">
        <w:rPr>
          <w:rStyle w:val="StyleUnderline"/>
        </w:rPr>
        <w:t>signal that the use</w:t>
      </w:r>
      <w:r w:rsidRPr="00364557">
        <w:rPr>
          <w:rStyle w:val="StyleUnderline"/>
        </w:rPr>
        <w:t xml:space="preserve"> of the federal death penalty will increase across the board</w:t>
      </w:r>
      <w:r w:rsidRPr="00364557">
        <w:rPr>
          <w:sz w:val="16"/>
        </w:rPr>
        <w:t xml:space="preserve"> in the next four years.</w:t>
      </w:r>
    </w:p>
    <w:p w14:paraId="701D3ED0" w14:textId="77777777" w:rsidR="005F17B5" w:rsidRPr="00E8267C" w:rsidRDefault="005F17B5" w:rsidP="005F17B5">
      <w:pPr>
        <w:rPr>
          <w:sz w:val="16"/>
        </w:rPr>
      </w:pPr>
      <w:r w:rsidRPr="00364557">
        <w:rPr>
          <w:rStyle w:val="StyleUnderline"/>
        </w:rPr>
        <w:t>Federal capital defendants</w:t>
      </w:r>
      <w:r w:rsidRPr="00E8267C">
        <w:rPr>
          <w:sz w:val="16"/>
        </w:rPr>
        <w:t xml:space="preserve">, however, </w:t>
      </w:r>
      <w:r w:rsidRPr="00364557">
        <w:rPr>
          <w:rStyle w:val="StyleUnderline"/>
        </w:rPr>
        <w:t xml:space="preserve">have begun to raise arguments that the Constitution forbids the imposition of the federal death penalty in non-death penalty states. </w:t>
      </w:r>
      <w:r w:rsidRPr="00E8267C">
        <w:rPr>
          <w:sz w:val="16"/>
        </w:rPr>
        <w:t xml:space="preserve">Sometimes, the argument relies solely or primarily on the notion that such use of federal capital punishment constitutes “cruel and unusual punishment” in violation of the Eighth Amendment.175 </w:t>
      </w:r>
      <w:r w:rsidRPr="00E8267C">
        <w:rPr>
          <w:rStyle w:val="StyleUnderline"/>
        </w:rPr>
        <w:t>Sometimes, the defendant makes a more generalized argument based on the Tenth Amendment or general federalism principles.</w:t>
      </w:r>
      <w:r w:rsidRPr="00E8267C">
        <w:rPr>
          <w:sz w:val="16"/>
        </w:rPr>
        <w:t xml:space="preserve">176 </w:t>
      </w:r>
      <w:r w:rsidRPr="00E8267C">
        <w:rPr>
          <w:rStyle w:val="StyleUnderline"/>
        </w:rPr>
        <w:t>District courts that have addressed these arguments have thus far uniformly rejected them.</w:t>
      </w:r>
      <w:r w:rsidRPr="00E8267C">
        <w:rPr>
          <w:sz w:val="16"/>
        </w:rPr>
        <w:t>177</w:t>
      </w:r>
    </w:p>
    <w:p w14:paraId="2CFFA421" w14:textId="77777777" w:rsidR="005F17B5" w:rsidRPr="00E8267C" w:rsidRDefault="005F17B5" w:rsidP="005F17B5">
      <w:pPr>
        <w:rPr>
          <w:sz w:val="16"/>
        </w:rPr>
      </w:pPr>
      <w:r w:rsidRPr="00E8267C">
        <w:rPr>
          <w:sz w:val="16"/>
        </w:rPr>
        <w:t xml:space="preserve">One can certainly understand the hesitancy that district courts have shown in embracing the argument that federalism principles embedded in the Constitution prohibit the federal government from imposing the death penalty in some states but not others. It is, to be sure, a novel argument. But the argument is novel precisely because the practice of seeking the federal death penalty in non-death penalty states is itself novel—at least by reference to the long sweep of American history. </w:t>
      </w:r>
      <w:r w:rsidRPr="00E8267C">
        <w:rPr>
          <w:rStyle w:val="StyleUnderline"/>
        </w:rPr>
        <w:t>One can only hope</w:t>
      </w:r>
      <w:r w:rsidRPr="00E8267C">
        <w:rPr>
          <w:sz w:val="16"/>
        </w:rPr>
        <w:t xml:space="preserve"> that, if and when the issue reaches </w:t>
      </w:r>
      <w:r w:rsidRPr="00E8267C">
        <w:rPr>
          <w:rStyle w:val="StyleUnderline"/>
        </w:rPr>
        <w:t>the Supreme Court</w:t>
      </w:r>
      <w:r w:rsidRPr="00E8267C">
        <w:rPr>
          <w:sz w:val="16"/>
        </w:rPr>
        <w:t xml:space="preserve">, the Justices </w:t>
      </w:r>
      <w:r w:rsidRPr="00E8267C">
        <w:rPr>
          <w:rStyle w:val="StyleUnderline"/>
        </w:rPr>
        <w:t xml:space="preserve">will display </w:t>
      </w:r>
      <w:r w:rsidRPr="00E8267C">
        <w:rPr>
          <w:sz w:val="16"/>
        </w:rPr>
        <w:t>the same sort of</w:t>
      </w:r>
      <w:r w:rsidRPr="00E8267C">
        <w:rPr>
          <w:rStyle w:val="StyleUnderline"/>
        </w:rPr>
        <w:t xml:space="preserve"> skepticism over the constitutionality of the practice</w:t>
      </w:r>
      <w:r w:rsidRPr="00E8267C">
        <w:rPr>
          <w:sz w:val="16"/>
        </w:rPr>
        <w:t xml:space="preserve"> that they have done in scrutinizing other unprecedented federal schemes.178</w:t>
      </w:r>
    </w:p>
    <w:p w14:paraId="6648557C" w14:textId="77777777" w:rsidR="005F17B5" w:rsidRPr="00E8267C" w:rsidRDefault="005F17B5" w:rsidP="005F17B5">
      <w:pPr>
        <w:rPr>
          <w:sz w:val="16"/>
        </w:rPr>
      </w:pPr>
      <w:r w:rsidRPr="00E8267C">
        <w:rPr>
          <w:rStyle w:val="StyleUnderline"/>
        </w:rPr>
        <w:t>For those who would like to see a judicially enforced robust federalism in this area, there is</w:t>
      </w:r>
      <w:r w:rsidRPr="00E8267C">
        <w:rPr>
          <w:sz w:val="16"/>
        </w:rPr>
        <w:t xml:space="preserve"> </w:t>
      </w:r>
      <w:r w:rsidRPr="00E8267C">
        <w:rPr>
          <w:rStyle w:val="StyleUnderline"/>
        </w:rPr>
        <w:t>some</w:t>
      </w:r>
      <w:r w:rsidRPr="00E8267C">
        <w:rPr>
          <w:sz w:val="16"/>
        </w:rPr>
        <w:t xml:space="preserve"> glimmer of </w:t>
      </w:r>
      <w:r w:rsidRPr="00E8267C">
        <w:rPr>
          <w:rStyle w:val="StyleUnderline"/>
        </w:rPr>
        <w:t xml:space="preserve">hope. In his lone dissent in Taylor v. United States, Justice Thomas not only lamented the vast expansion of the </w:t>
      </w:r>
      <w:r w:rsidRPr="00E8267C">
        <w:rPr>
          <w:sz w:val="16"/>
        </w:rPr>
        <w:t xml:space="preserve">reach of the </w:t>
      </w:r>
      <w:r w:rsidRPr="00E8267C">
        <w:rPr>
          <w:rStyle w:val="StyleUnderline"/>
        </w:rPr>
        <w:t>Commerce Clause</w:t>
      </w:r>
      <w:r w:rsidRPr="00E8267C">
        <w:rPr>
          <w:sz w:val="16"/>
        </w:rPr>
        <w:t xml:space="preserve">,179 </w:t>
      </w:r>
      <w:r w:rsidRPr="00E8267C">
        <w:rPr>
          <w:rStyle w:val="StyleUnderline"/>
        </w:rPr>
        <w:t xml:space="preserve">but </w:t>
      </w:r>
      <w:r w:rsidRPr="00E8267C">
        <w:rPr>
          <w:sz w:val="16"/>
        </w:rPr>
        <w:t xml:space="preserve">he also went on to specifically </w:t>
      </w:r>
      <w:r w:rsidRPr="00E8267C">
        <w:rPr>
          <w:rStyle w:val="StyleUnderline"/>
        </w:rPr>
        <w:t>criticize the reflexive application of that jurisprudence beyond the economic and regulatory realm,</w:t>
      </w:r>
      <w:r w:rsidRPr="00E8267C">
        <w:rPr>
          <w:sz w:val="16"/>
        </w:rPr>
        <w:t xml:space="preserve"> where it was created, </w:t>
      </w:r>
      <w:r w:rsidRPr="00E8267C">
        <w:rPr>
          <w:rStyle w:val="StyleUnderline"/>
        </w:rPr>
        <w:t xml:space="preserve">to the criminal sphere. </w:t>
      </w:r>
      <w:r w:rsidRPr="00E8267C">
        <w:rPr>
          <w:sz w:val="16"/>
        </w:rPr>
        <w:t xml:space="preserve">He wrote: “[T]he substantial-effects test gained momentum not in the criminal context, but instead in the context in which courts most defer to the Government: the regulatory arena. Without adequate reflection, the Court later extended this approach to the </w:t>
      </w:r>
      <w:r w:rsidRPr="00E8267C">
        <w:rPr>
          <w:sz w:val="16"/>
        </w:rPr>
        <w:lastRenderedPageBreak/>
        <w:t xml:space="preserve">criminal context.”180 Thus, it appears that </w:t>
      </w:r>
      <w:r w:rsidRPr="00E8267C">
        <w:rPr>
          <w:rStyle w:val="StyleUnderline"/>
        </w:rPr>
        <w:t>at least one sitting Justice may be willing to re-think an expansive view of federal power in the area most traditionally reserved for the states</w:t>
      </w:r>
      <w:r w:rsidRPr="00E8267C">
        <w:rPr>
          <w:sz w:val="16"/>
        </w:rPr>
        <w:t>: the definition and punishment of criminal offenses. Given the specific constitutional injunction against “cruel and unusual punishments,” a principled line could be drawn at the imposition of a type of punishment foreign to the people of a state.</w:t>
      </w:r>
    </w:p>
    <w:p w14:paraId="00046B8A" w14:textId="77777777" w:rsidR="005F17B5" w:rsidRPr="00A277CF" w:rsidRDefault="005F17B5" w:rsidP="005F17B5"/>
    <w:p w14:paraId="449E396A" w14:textId="77777777" w:rsidR="005F17B5" w:rsidRDefault="005F17B5" w:rsidP="005F17B5">
      <w:pPr>
        <w:pStyle w:val="Heading4"/>
      </w:pPr>
      <w:r>
        <w:t xml:space="preserve">death penalty intrusions into state jurisdictions upsets the balance of federalism – the plan stops enforcement of federal infringement on state policies </w:t>
      </w:r>
    </w:p>
    <w:p w14:paraId="050D7EC4" w14:textId="77777777" w:rsidR="005F17B5" w:rsidRDefault="005F17B5" w:rsidP="005F17B5">
      <w:r w:rsidRPr="004E7919">
        <w:rPr>
          <w:rStyle w:val="Style13ptBold"/>
        </w:rPr>
        <w:t>Mannheimer 17</w:t>
      </w:r>
      <w:r>
        <w:t xml:space="preserve"> (Michael J. Zydney Mannheimer, Professor of Law and Associate Dean for Faculty Development of the Salmon P. Chase College of Law at Northern Kentucky University, “The Coming Federalism Battle in the War over the Death Penalty.” Arkansas Law Review, Vol. 70, No. 2, </w:t>
      </w:r>
      <w:hyperlink r:id="rId34" w:history="1">
        <w:r w:rsidRPr="00A9171B">
          <w:rPr>
            <w:rStyle w:val="Hyperlink"/>
          </w:rPr>
          <w:t>https://scholarworks.uark.edu/cgi/viewcontent.cgi?article=1015&amp;context=alr</w:t>
        </w:r>
      </w:hyperlink>
      <w:r>
        <w:t>, Accessed 6/8/20, JMoore)</w:t>
      </w:r>
    </w:p>
    <w:p w14:paraId="71C4CBB7" w14:textId="77777777" w:rsidR="005F17B5" w:rsidRPr="004E7919" w:rsidRDefault="005F17B5" w:rsidP="005F17B5">
      <w:pPr>
        <w:rPr>
          <w:sz w:val="16"/>
        </w:rPr>
      </w:pPr>
      <w:r w:rsidRPr="004E7919">
        <w:rPr>
          <w:sz w:val="16"/>
        </w:rPr>
        <w:t xml:space="preserve">Lurking in the debate over the death penalty lies an issue that has received little attention in the public mind: </w:t>
      </w:r>
      <w:r w:rsidRPr="00527473">
        <w:rPr>
          <w:rStyle w:val="StyleUnderline"/>
        </w:rPr>
        <w:t>the federal death penalty in non-death-penalty states.'</w:t>
      </w:r>
      <w:r w:rsidRPr="004E7919">
        <w:rPr>
          <w:sz w:val="16"/>
        </w:rPr>
        <w:t xml:space="preserve"> Read any newspaper article about a case involving this phenomenon and, buried toward the end of the piece, it will briefly remind the reader that </w:t>
      </w:r>
      <w:r w:rsidRPr="00527473">
        <w:rPr>
          <w:rStyle w:val="StyleUnderline"/>
        </w:rPr>
        <w:t>although the state has no death penalty, the defendant is subject to execution because he is being prosecuted in federal court.</w:t>
      </w:r>
      <w:r w:rsidRPr="004E7919">
        <w:rPr>
          <w:sz w:val="16"/>
        </w:rPr>
        <w:t xml:space="preserve"> This it will present matter-of-factly, </w:t>
      </w:r>
      <w:r w:rsidRPr="00527473">
        <w:rPr>
          <w:rStyle w:val="StyleUnderline"/>
        </w:rPr>
        <w:t xml:space="preserve">ignoring the </w:t>
      </w:r>
      <w:r w:rsidRPr="004E7919">
        <w:rPr>
          <w:rStyle w:val="Emphasis"/>
        </w:rPr>
        <w:t>substantial federalism implications</w:t>
      </w:r>
      <w:r w:rsidRPr="004E7919">
        <w:rPr>
          <w:sz w:val="16"/>
        </w:rPr>
        <w:t xml:space="preserve"> of the case.1 2</w:t>
      </w:r>
    </w:p>
    <w:p w14:paraId="25C81342" w14:textId="77777777" w:rsidR="005F17B5" w:rsidRPr="00527473" w:rsidRDefault="005F17B5" w:rsidP="005F17B5">
      <w:pPr>
        <w:rPr>
          <w:rStyle w:val="StyleUnderline"/>
        </w:rPr>
      </w:pPr>
      <w:r w:rsidRPr="004E7919">
        <w:rPr>
          <w:sz w:val="16"/>
        </w:rPr>
        <w:t xml:space="preserve">By contrast, this issue has garnered outsized attention in legal scholarship given </w:t>
      </w:r>
      <w:r w:rsidRPr="00527473">
        <w:rPr>
          <w:rStyle w:val="StyleUnderline"/>
        </w:rPr>
        <w:t>the tiny proportion of federal capital cases in non-death states as compared with death penalty cases overall.</w:t>
      </w:r>
      <w:r w:rsidRPr="004E7919">
        <w:rPr>
          <w:sz w:val="16"/>
        </w:rPr>
        <w:t xml:space="preserve">3 As early as 2001, </w:t>
      </w:r>
      <w:r w:rsidRPr="00527473">
        <w:rPr>
          <w:rStyle w:val="StyleUnderline"/>
        </w:rPr>
        <w:t>scholars have noted</w:t>
      </w:r>
      <w:r w:rsidRPr="004E7919">
        <w:rPr>
          <w:sz w:val="16"/>
        </w:rPr>
        <w:t xml:space="preserve"> </w:t>
      </w:r>
      <w:r w:rsidRPr="00527473">
        <w:rPr>
          <w:rStyle w:val="StyleUnderline"/>
        </w:rPr>
        <w:t>the problematics of the federal government’s pursuit of a punishment for crimes committed in states that do not authorize that punishment.</w:t>
      </w:r>
      <w:r w:rsidRPr="004E7919">
        <w:rPr>
          <w:sz w:val="16"/>
        </w:rPr>
        <w:t xml:space="preserve">4 </w:t>
      </w:r>
      <w:r w:rsidRPr="00527473">
        <w:rPr>
          <w:rStyle w:val="StyleUnderline"/>
        </w:rPr>
        <w:t>Federal capital defendants have begun to raise this as a constitutional issue</w:t>
      </w:r>
      <w:r w:rsidRPr="004E7919">
        <w:rPr>
          <w:sz w:val="16"/>
        </w:rPr>
        <w:t xml:space="preserve"> and district courts have begun to address it. Yet, as of now, </w:t>
      </w:r>
      <w:r w:rsidRPr="00527473">
        <w:rPr>
          <w:rStyle w:val="StyleUnderline"/>
        </w:rPr>
        <w:t>no federal appeals court has addressed it head on.</w:t>
      </w:r>
    </w:p>
    <w:p w14:paraId="0797947C" w14:textId="77777777" w:rsidR="005F17B5" w:rsidRDefault="005F17B5" w:rsidP="005F17B5">
      <w:pPr>
        <w:rPr>
          <w:rStyle w:val="StyleUnderline"/>
        </w:rPr>
      </w:pPr>
      <w:r w:rsidRPr="004E7919">
        <w:rPr>
          <w:sz w:val="16"/>
        </w:rPr>
        <w:t xml:space="preserve">This Article predicts that, </w:t>
      </w:r>
      <w:r w:rsidRPr="00527473">
        <w:rPr>
          <w:rStyle w:val="StyleUnderline"/>
        </w:rPr>
        <w:t>as the death penalty recedes from some states but remains in force at the federal level, this issue will become more prominent</w:t>
      </w:r>
      <w:r w:rsidRPr="004E7919">
        <w:rPr>
          <w:sz w:val="16"/>
        </w:rPr>
        <w:t xml:space="preserve"> in the coming decades. The federal death penalty is sometimes used as a device for addressing truly heinous crimes that cannot be punished capitally by state law. </w:t>
      </w:r>
      <w:r w:rsidRPr="00527473">
        <w:rPr>
          <w:rStyle w:val="StyleUnderline"/>
        </w:rPr>
        <w:t>As more states</w:t>
      </w:r>
      <w:r w:rsidRPr="004E7919">
        <w:rPr>
          <w:sz w:val="16"/>
        </w:rPr>
        <w:t xml:space="preserve">, and especially more populous states with more murders, </w:t>
      </w:r>
      <w:r w:rsidRPr="00527473">
        <w:rPr>
          <w:rStyle w:val="StyleUnderline"/>
        </w:rPr>
        <w:t xml:space="preserve">abandon the death penalty, </w:t>
      </w:r>
      <w:r w:rsidRPr="004E7919">
        <w:rPr>
          <w:rStyle w:val="Emphasis"/>
        </w:rPr>
        <w:t>the federal government will step in more and more</w:t>
      </w:r>
      <w:r w:rsidRPr="00527473">
        <w:rPr>
          <w:rStyle w:val="StyleUnderline"/>
        </w:rPr>
        <w:t xml:space="preserve"> in order to exact retribution </w:t>
      </w:r>
      <w:r w:rsidRPr="004E7919">
        <w:rPr>
          <w:sz w:val="16"/>
        </w:rPr>
        <w:t xml:space="preserve">in cases that seem to cry out for it. </w:t>
      </w:r>
      <w:r w:rsidRPr="00527473">
        <w:rPr>
          <w:rStyle w:val="StyleUnderline"/>
        </w:rPr>
        <w:t xml:space="preserve">They will likely do so through expansive use of federal kidnapping and robbery laws, and might very well </w:t>
      </w:r>
      <w:r w:rsidRPr="004E7919">
        <w:rPr>
          <w:rStyle w:val="Emphasis"/>
        </w:rPr>
        <w:t>enact new statutes to bring more</w:t>
      </w:r>
      <w:r w:rsidRPr="00527473">
        <w:rPr>
          <w:rStyle w:val="StyleUnderline"/>
        </w:rPr>
        <w:t xml:space="preserve"> mine-run murders </w:t>
      </w:r>
      <w:r w:rsidRPr="004E7919">
        <w:rPr>
          <w:rStyle w:val="Emphasis"/>
        </w:rPr>
        <w:t>within federal jurisdiction.</w:t>
      </w:r>
      <w:r w:rsidRPr="00527473">
        <w:rPr>
          <w:rStyle w:val="StyleUnderline"/>
        </w:rPr>
        <w:t xml:space="preserve"> </w:t>
      </w:r>
      <w:r w:rsidRPr="004E7919">
        <w:rPr>
          <w:sz w:val="16"/>
        </w:rPr>
        <w:t xml:space="preserve">Part I discusses the past. It starts with the 1937 Chebatoris case, the only case in U.S. history before 1993 (so it appears) in which the U.S. sought the death penalty for a crime in a non-death-penalty state. It turns to the spate of such cases in the past twenty-four years and identifies some trends in those cases. Part II makes some predictions about the relatively near future: that the federal government and some states will retain the death penalty even as some states abandon it, and that </w:t>
      </w:r>
      <w:r w:rsidRPr="004E7919">
        <w:rPr>
          <w:rStyle w:val="StyleUnderline"/>
        </w:rPr>
        <w:t>the federal death penalty will likely be used to reach fairly typical murders.</w:t>
      </w:r>
      <w:r w:rsidRPr="004E7919">
        <w:rPr>
          <w:sz w:val="16"/>
        </w:rPr>
        <w:t xml:space="preserve"> This Part will show that the already expansive federal kidnapping and robbery statutes might be utilized for these purposes and predicts that </w:t>
      </w:r>
      <w:r w:rsidRPr="004E7919">
        <w:rPr>
          <w:rStyle w:val="Emphasis"/>
        </w:rPr>
        <w:t>even more expansive federal statutes are possible</w:t>
      </w:r>
      <w:r w:rsidRPr="004E7919">
        <w:rPr>
          <w:sz w:val="16"/>
        </w:rPr>
        <w:t xml:space="preserve"> </w:t>
      </w:r>
      <w:r w:rsidRPr="004E7919">
        <w:rPr>
          <w:rStyle w:val="StyleUnderline"/>
        </w:rPr>
        <w:t>to bring even more murder cases within federal jurisdiction.</w:t>
      </w:r>
    </w:p>
    <w:p w14:paraId="5D2813CA" w14:textId="77777777" w:rsidR="005F17B5" w:rsidRPr="00372E06" w:rsidRDefault="005F17B5" w:rsidP="005F17B5"/>
    <w:p w14:paraId="658C15CE" w14:textId="77777777" w:rsidR="005F17B5" w:rsidRDefault="005F17B5" w:rsidP="005F17B5">
      <w:pPr>
        <w:pStyle w:val="Heading3"/>
      </w:pPr>
      <w:r>
        <w:lastRenderedPageBreak/>
        <w:t xml:space="preserve">Internal link - Sentencing Issues/Federalism linkage </w:t>
      </w:r>
    </w:p>
    <w:p w14:paraId="4A2D6F7B" w14:textId="77777777" w:rsidR="005F17B5" w:rsidRDefault="005F17B5" w:rsidP="005F17B5">
      <w:pPr>
        <w:pStyle w:val="Heading4"/>
      </w:pPr>
      <w:r>
        <w:t>State control over their respective death penalties rooted in federalism and police powers</w:t>
      </w:r>
    </w:p>
    <w:p w14:paraId="4C1A8DE3" w14:textId="77777777" w:rsidR="005F17B5" w:rsidRDefault="005F17B5" w:rsidP="005F17B5">
      <w:r w:rsidRPr="00A42D78">
        <w:rPr>
          <w:rStyle w:val="Style13ptBold"/>
        </w:rPr>
        <w:t>MacDougall and Williams 18</w:t>
      </w:r>
      <w:r>
        <w:t xml:space="preserve"> (Mark J. Adjunct Professor of Law at Georgetown University Law Center, and Karen D. former Editor-in-Chief of the American University Law Review, “The Federal Death Penalty Scheme is not a Model for State Reform of Capital Punishment Laws.” American University Law Review, Vol. 67, </w:t>
      </w:r>
      <w:hyperlink r:id="rId35" w:history="1">
        <w:r w:rsidRPr="0076684A">
          <w:rPr>
            <w:rStyle w:val="Hyperlink"/>
          </w:rPr>
          <w:t>http://www.aulawreview.org/au_law_review/wp-content/uploads/2018/08/675-%E2%80%93-05-MacDougall.pdf</w:t>
        </w:r>
      </w:hyperlink>
      <w:r>
        <w:t>, Accessed 7/6/20, GDI – JMoore)</w:t>
      </w:r>
    </w:p>
    <w:p w14:paraId="31C20CE4" w14:textId="77777777" w:rsidR="005F17B5" w:rsidRPr="005D1CBD" w:rsidRDefault="005F17B5" w:rsidP="005F17B5">
      <w:pPr>
        <w:rPr>
          <w:sz w:val="16"/>
        </w:rPr>
      </w:pPr>
      <w:r w:rsidRPr="005D1CBD">
        <w:rPr>
          <w:rStyle w:val="StyleUnderline"/>
        </w:rPr>
        <w:t>The constitutional police power vested in the states</w:t>
      </w:r>
      <w:r w:rsidRPr="005D1CBD">
        <w:rPr>
          <w:sz w:val="16"/>
        </w:rPr>
        <w:t>—</w:t>
      </w:r>
      <w:r w:rsidRPr="005D1CBD">
        <w:rPr>
          <w:rStyle w:val="StyleUnderline"/>
        </w:rPr>
        <w:t>rooted in doctrines of federalism</w:t>
      </w:r>
      <w:r w:rsidRPr="005D1CBD">
        <w:rPr>
          <w:sz w:val="16"/>
        </w:rPr>
        <w:t xml:space="preserve"> and states’ rights—</w:t>
      </w:r>
      <w:r w:rsidRPr="005D1CBD">
        <w:rPr>
          <w:rStyle w:val="StyleUnderline"/>
        </w:rPr>
        <w:t>is deep</w:t>
      </w:r>
      <w:r w:rsidRPr="005D1CBD">
        <w:rPr>
          <w:sz w:val="16"/>
        </w:rPr>
        <w:t xml:space="preserve"> and wide.40 Aside from the standards established by the Supreme Court in Furman and its progeny, </w:t>
      </w:r>
      <w:r w:rsidRPr="005D1CBD">
        <w:rPr>
          <w:rStyle w:val="StyleUnderline"/>
        </w:rPr>
        <w:t>there is no constitutional requirement for uniformity among the states as to when, how, or if the death penalty should be sought in a given case.</w:t>
      </w:r>
      <w:r w:rsidRPr="005D1CBD">
        <w:rPr>
          <w:sz w:val="16"/>
        </w:rPr>
        <w:t xml:space="preserve"> Just as there is wide variation as to what conduct states choose to criminalize, the process through which state prosecutors decide to seek the death penalty is likwise varied among those states with laws providing the opportunity for capital punishment.</w:t>
      </w:r>
    </w:p>
    <w:p w14:paraId="7C754EFB" w14:textId="77777777" w:rsidR="005F17B5" w:rsidRPr="005D1CBD" w:rsidRDefault="005F17B5" w:rsidP="005F17B5">
      <w:pPr>
        <w:rPr>
          <w:rStyle w:val="StyleUnderline"/>
        </w:rPr>
      </w:pPr>
      <w:r w:rsidRPr="005D1CBD">
        <w:rPr>
          <w:rStyle w:val="StyleUnderline"/>
        </w:rPr>
        <w:t>While Congress has established a centralized review process intended to promote consistency and fairness, most states have no such mechanism.</w:t>
      </w:r>
      <w:r w:rsidRPr="005D1CBD">
        <w:rPr>
          <w:sz w:val="16"/>
        </w:rPr>
        <w:t xml:space="preserve"> Instead, </w:t>
      </w:r>
      <w:r w:rsidRPr="005D1CBD">
        <w:rPr>
          <w:rStyle w:val="StyleUnderline"/>
        </w:rPr>
        <w:t>death penalty regimes must only conform to the constitutional framework established after the Supreme Court found that states were imposing capital punishment in an arbitrary manner. States modified</w:t>
      </w:r>
      <w:r w:rsidRPr="005D1CBD">
        <w:rPr>
          <w:sz w:val="16"/>
        </w:rPr>
        <w:t xml:space="preserve"> their </w:t>
      </w:r>
      <w:r w:rsidRPr="005D1CBD">
        <w:rPr>
          <w:rStyle w:val="StyleUnderline"/>
        </w:rPr>
        <w:t>statutory schemes for capital punishment</w:t>
      </w:r>
      <w:r w:rsidRPr="005D1CBD">
        <w:rPr>
          <w:sz w:val="16"/>
        </w:rPr>
        <w:t xml:space="preserve"> accordingly, </w:t>
      </w:r>
      <w:r w:rsidRPr="005D1CBD">
        <w:rPr>
          <w:rStyle w:val="StyleUnderline"/>
        </w:rPr>
        <w:t xml:space="preserve">but none have adopted the kinds of procedures followed by federal prosecutors before a death sentence may be sought in any given case. </w:t>
      </w:r>
    </w:p>
    <w:p w14:paraId="3B63F051" w14:textId="77777777" w:rsidR="005F17B5" w:rsidRPr="00430618" w:rsidRDefault="005F17B5" w:rsidP="005F17B5"/>
    <w:p w14:paraId="04071418" w14:textId="77777777" w:rsidR="005F17B5" w:rsidRDefault="005F17B5" w:rsidP="005F17B5">
      <w:pPr>
        <w:pStyle w:val="Heading3"/>
      </w:pPr>
      <w:r>
        <w:lastRenderedPageBreak/>
        <w:t>AT: Federal Government Provides States Cover to have DP</w:t>
      </w:r>
    </w:p>
    <w:p w14:paraId="1E9A86D5" w14:textId="77777777" w:rsidR="005F17B5" w:rsidRDefault="005F17B5" w:rsidP="005F17B5">
      <w:pPr>
        <w:pStyle w:val="Heading4"/>
      </w:pPr>
      <w:r>
        <w:t>Reliance on the federal death penalty for political cover undermines self-government and states’ political power</w:t>
      </w:r>
    </w:p>
    <w:p w14:paraId="29335001" w14:textId="77777777" w:rsidR="005F17B5" w:rsidRPr="002731FD" w:rsidRDefault="005F17B5" w:rsidP="005F17B5">
      <w:r w:rsidRPr="002731FD">
        <w:rPr>
          <w:rStyle w:val="Style13ptBold"/>
        </w:rPr>
        <w:t>Mannheimer 11</w:t>
      </w:r>
      <w:r w:rsidRPr="002731FD">
        <w:t xml:space="preserve"> (Michael J. Zydney Mannheimer, Professor of Law, Salmon P. Chase College of Law, Northern Kentucky University, “SELF-GOVERNMENT, THE FEDERAL DEATH PENALTY, AND THE UNUSUAL CASE OF MICHAEL JACQUES.” Vermont Law Review, Vol. 36, 2011, </w:t>
      </w:r>
      <w:hyperlink r:id="rId36" w:history="1">
        <w:r w:rsidRPr="002731FD">
          <w:rPr>
            <w:rStyle w:val="Hyperlink"/>
          </w:rPr>
          <w:t>https://papers.ssrn.com/sol3/papers.cfm?abstract_id=1909104</w:t>
        </w:r>
      </w:hyperlink>
      <w:r w:rsidRPr="002731FD">
        <w:t>, Accessed 7/6/20, GDI – JMoore)</w:t>
      </w:r>
    </w:p>
    <w:p w14:paraId="3090F9CD" w14:textId="77777777" w:rsidR="005F17B5" w:rsidRPr="002731FD" w:rsidRDefault="005F17B5" w:rsidP="005F17B5">
      <w:pPr>
        <w:rPr>
          <w:sz w:val="16"/>
        </w:rPr>
      </w:pPr>
      <w:r w:rsidRPr="002731FD">
        <w:rPr>
          <w:sz w:val="16"/>
        </w:rPr>
        <w:t>The pending case of United States v. Jacques is troubling on multiple levels. Obviously, it is hard to overstate the horrific nature of the crime: Michael Jacques is accused of kidnapping, raping, and murdering his twelve-year-old niece, with the aid of another young girl he had been sexually assaulting on a regular basis. 2 Some might find it troubling that Jacques apparently served only four years of a six-year prison term for a previous kidnapping and rape, and that he was released from probation supervision seven years early, in late 2006, less than two years before Bennett’s murder. 3 And some might be troubled by the vitriolic comments the case has evoked, such as the pseudonymous quote that begins this Article, which calls for the torture-killing of Jacques. 4</w:t>
      </w:r>
    </w:p>
    <w:p w14:paraId="44CBF33B" w14:textId="77777777" w:rsidR="005F17B5" w:rsidRPr="002731FD" w:rsidRDefault="005F17B5" w:rsidP="005F17B5">
      <w:pPr>
        <w:rPr>
          <w:rStyle w:val="StyleUnderline"/>
        </w:rPr>
      </w:pPr>
      <w:r w:rsidRPr="002731FD">
        <w:rPr>
          <w:sz w:val="16"/>
        </w:rPr>
        <w:t xml:space="preserve">But there is another troubling aspect of United States v. Jacques: that </w:t>
      </w:r>
      <w:r w:rsidRPr="002731FD">
        <w:rPr>
          <w:rStyle w:val="StyleUnderline"/>
        </w:rPr>
        <w:t>Jacques is being prosecuted by the United States rather than by the State of Vermont.</w:t>
      </w:r>
      <w:r w:rsidRPr="002731FD">
        <w:rPr>
          <w:sz w:val="16"/>
        </w:rPr>
        <w:t xml:space="preserve"> After all, </w:t>
      </w:r>
      <w:r w:rsidRPr="002731FD">
        <w:rPr>
          <w:rStyle w:val="StyleUnderline"/>
        </w:rPr>
        <w:t>kidnapping, rape, and murder are</w:t>
      </w:r>
      <w:r w:rsidRPr="002731FD">
        <w:rPr>
          <w:sz w:val="16"/>
        </w:rPr>
        <w:t xml:space="preserve"> quintessentially </w:t>
      </w:r>
      <w:r w:rsidRPr="002731FD">
        <w:rPr>
          <w:rStyle w:val="StyleUnderline"/>
        </w:rPr>
        <w:t>state crimes, typically prosecuted by state authorities.</w:t>
      </w:r>
      <w:r w:rsidRPr="002731FD">
        <w:rPr>
          <w:sz w:val="16"/>
        </w:rPr>
        <w:t xml:space="preserve"> And </w:t>
      </w:r>
      <w:r w:rsidRPr="002731FD">
        <w:rPr>
          <w:rStyle w:val="StyleUnderline"/>
        </w:rPr>
        <w:t xml:space="preserve">the crimes alleged took place </w:t>
      </w:r>
      <w:r w:rsidRPr="002731FD">
        <w:rPr>
          <w:sz w:val="16"/>
        </w:rPr>
        <w:t xml:space="preserve">entirely </w:t>
      </w:r>
      <w:r w:rsidRPr="002731FD">
        <w:rPr>
          <w:rStyle w:val="StyleUnderline"/>
        </w:rPr>
        <w:t>in Vermont,</w:t>
      </w:r>
      <w:r w:rsidRPr="002731FD">
        <w:rPr>
          <w:sz w:val="16"/>
        </w:rPr>
        <w:t xml:space="preserve"> within the close confines of Randolph and Randolph Center. </w:t>
      </w:r>
      <w:r w:rsidRPr="002731FD">
        <w:rPr>
          <w:rStyle w:val="StyleUnderline"/>
        </w:rPr>
        <w:t>Why</w:t>
      </w:r>
      <w:r w:rsidRPr="002731FD">
        <w:rPr>
          <w:sz w:val="16"/>
        </w:rPr>
        <w:t xml:space="preserve">, then, </w:t>
      </w:r>
      <w:r w:rsidRPr="002731FD">
        <w:rPr>
          <w:rStyle w:val="StyleUnderline"/>
        </w:rPr>
        <w:t xml:space="preserve">is this </w:t>
      </w:r>
      <w:r w:rsidRPr="002731FD">
        <w:rPr>
          <w:sz w:val="16"/>
        </w:rPr>
        <w:t xml:space="preserve">concededly heinous but otherwise unremarkable </w:t>
      </w:r>
      <w:r w:rsidRPr="002731FD">
        <w:rPr>
          <w:rStyle w:val="StyleUnderline"/>
        </w:rPr>
        <w:t>act</w:t>
      </w:r>
      <w:r w:rsidRPr="002731FD">
        <w:rPr>
          <w:sz w:val="16"/>
        </w:rPr>
        <w:t xml:space="preserve"> of brutality </w:t>
      </w:r>
      <w:r w:rsidRPr="002731FD">
        <w:rPr>
          <w:rStyle w:val="StyleUnderline"/>
        </w:rPr>
        <w:t>a matter of national concern?</w:t>
      </w:r>
      <w:r w:rsidRPr="002731FD">
        <w:rPr>
          <w:sz w:val="16"/>
        </w:rPr>
        <w:t xml:space="preserve"> Transparently, the answer, as alluded to by the pseudonymous poster quoted above, is that </w:t>
      </w:r>
      <w:r w:rsidRPr="002731FD">
        <w:rPr>
          <w:rStyle w:val="StyleUnderline"/>
        </w:rPr>
        <w:t>Vermont does not authorize capital punishment</w:t>
      </w:r>
      <w:r w:rsidRPr="002731FD">
        <w:rPr>
          <w:sz w:val="16"/>
        </w:rPr>
        <w:t xml:space="preserve"> for even the most brutal crime—</w:t>
      </w:r>
      <w:r w:rsidRPr="002731FD">
        <w:rPr>
          <w:rStyle w:val="StyleUnderline"/>
        </w:rPr>
        <w:t>but the United States does.</w:t>
      </w:r>
    </w:p>
    <w:p w14:paraId="5F3EFC64" w14:textId="77777777" w:rsidR="005F17B5" w:rsidRPr="002731FD" w:rsidRDefault="005F17B5" w:rsidP="005F17B5">
      <w:pPr>
        <w:rPr>
          <w:sz w:val="16"/>
        </w:rPr>
      </w:pPr>
      <w:r w:rsidRPr="002731FD">
        <w:rPr>
          <w:sz w:val="16"/>
        </w:rPr>
        <w:t xml:space="preserve">In prior work, I have argued that </w:t>
      </w:r>
      <w:r w:rsidRPr="002731FD">
        <w:rPr>
          <w:rStyle w:val="StyleUnderline"/>
        </w:rPr>
        <w:t>the Cruel and Unusual Punishments Clause of the Eighth Amendment should be read to prohibit the federal government from imposing the death penalty for crimes occurring within States that do not authorize capital punishment.</w:t>
      </w:r>
      <w:r w:rsidRPr="002731FD">
        <w:rPr>
          <w:sz w:val="16"/>
        </w:rPr>
        <w:t xml:space="preserve"> 5 This Article elaborates upon that argument and situates it within the particular context of the Jacques case.6 It suggests that the Anti-Federalist insistence in the founding period on local control of criminal justice, of which the Cruel and Unusual Punishments Clause was one aspect, is easily translatable into modern notions of political accountability and the complementarity of political power and political responsibility. The Anti-Federalists believed that political power was best exercised at the local level. To the extent they were willing to abide a delegation of that power, they demanded that the locus of political power not be too far from the people so that the political decisionmakers be held accountable to their constituents. Only in that way can the people take on the benefits and burdens of self-government.</w:t>
      </w:r>
    </w:p>
    <w:p w14:paraId="0E657FFE" w14:textId="77777777" w:rsidR="005F17B5" w:rsidRPr="002731FD" w:rsidRDefault="005F17B5" w:rsidP="005F17B5">
      <w:pPr>
        <w:rPr>
          <w:rStyle w:val="StyleUnderline"/>
        </w:rPr>
      </w:pPr>
      <w:r w:rsidRPr="002731FD">
        <w:rPr>
          <w:rStyle w:val="StyleUnderline"/>
        </w:rPr>
        <w:t>Self-government</w:t>
      </w:r>
      <w:r w:rsidRPr="002731FD">
        <w:rPr>
          <w:sz w:val="16"/>
        </w:rPr>
        <w:t xml:space="preserve">, like self-actualization, </w:t>
      </w:r>
      <w:r w:rsidRPr="002731FD">
        <w:rPr>
          <w:rStyle w:val="StyleUnderline"/>
        </w:rPr>
        <w:t>implicates both the right and the duty to make difficult decisions; the citizenry</w:t>
      </w:r>
      <w:r w:rsidRPr="002731FD">
        <w:rPr>
          <w:sz w:val="16"/>
        </w:rPr>
        <w:t xml:space="preserve"> thus </w:t>
      </w:r>
      <w:r w:rsidRPr="002731FD">
        <w:rPr>
          <w:rStyle w:val="StyleUnderline"/>
        </w:rPr>
        <w:t>has both the opportunity and the obligation to participate in the decision-making process.</w:t>
      </w:r>
      <w:r w:rsidRPr="002731FD">
        <w:rPr>
          <w:sz w:val="16"/>
        </w:rPr>
        <w:t xml:space="preserve"> And </w:t>
      </w:r>
      <w:r w:rsidRPr="002731FD">
        <w:rPr>
          <w:rStyle w:val="StyleUnderline"/>
        </w:rPr>
        <w:t>the more localized the decision-making process, the greater the opportunities for</w:t>
      </w:r>
      <w:r w:rsidRPr="002731FD">
        <w:rPr>
          <w:sz w:val="16"/>
        </w:rPr>
        <w:t xml:space="preserve">, and the obligations of, </w:t>
      </w:r>
      <w:r w:rsidRPr="002731FD">
        <w:rPr>
          <w:rStyle w:val="StyleUnderline"/>
        </w:rPr>
        <w:t>self-government. The chief benefit of localized self-government is that localized decisions most accurately reflect the needs and sentiments of the community, and are</w:t>
      </w:r>
      <w:r w:rsidRPr="002731FD">
        <w:rPr>
          <w:sz w:val="16"/>
        </w:rPr>
        <w:t xml:space="preserve">, in that sense, </w:t>
      </w:r>
      <w:r w:rsidRPr="002731FD">
        <w:rPr>
          <w:rStyle w:val="StyleUnderline"/>
        </w:rPr>
        <w:t>“better” than decisions made by more distant political actors.</w:t>
      </w:r>
    </w:p>
    <w:p w14:paraId="66EBE9D2" w14:textId="77777777" w:rsidR="005F17B5" w:rsidRPr="002731FD" w:rsidRDefault="005F17B5" w:rsidP="005F17B5">
      <w:pPr>
        <w:rPr>
          <w:rStyle w:val="StyleUnderline"/>
        </w:rPr>
      </w:pPr>
      <w:r w:rsidRPr="002731FD">
        <w:rPr>
          <w:sz w:val="16"/>
        </w:rPr>
        <w:t xml:space="preserve">But </w:t>
      </w:r>
      <w:r w:rsidRPr="002731FD">
        <w:rPr>
          <w:rStyle w:val="StyleUnderline"/>
        </w:rPr>
        <w:t>this benefit comes at a price: the burden of making difficult decisions. Among the most difficult decisions</w:t>
      </w:r>
      <w:r w:rsidRPr="002731FD">
        <w:rPr>
          <w:sz w:val="16"/>
        </w:rPr>
        <w:t xml:space="preserve"> a polity can make </w:t>
      </w:r>
      <w:r w:rsidRPr="002731FD">
        <w:rPr>
          <w:rStyle w:val="StyleUnderline"/>
        </w:rPr>
        <w:t xml:space="preserve">is whether to </w:t>
      </w:r>
      <w:r w:rsidRPr="002731FD">
        <w:rPr>
          <w:sz w:val="16"/>
        </w:rPr>
        <w:t xml:space="preserve">authorize, seek, and </w:t>
      </w:r>
      <w:r w:rsidRPr="002731FD">
        <w:rPr>
          <w:rStyle w:val="StyleUnderline"/>
        </w:rPr>
        <w:t>impose the ultimate penalty</w:t>
      </w:r>
      <w:r w:rsidRPr="002731FD">
        <w:rPr>
          <w:sz w:val="16"/>
        </w:rPr>
        <w:t xml:space="preserve"> for the worst criminal offenses. </w:t>
      </w:r>
      <w:r w:rsidRPr="002731FD">
        <w:rPr>
          <w:rStyle w:val="StyleUnderline"/>
        </w:rPr>
        <w:t>The value of self-government is diminished when those decisions are of no real-world consequence because other, more distant and less accountable officials ultimately decide whether the worst offenders should forfeit their lives.</w:t>
      </w:r>
      <w:r w:rsidRPr="002731FD">
        <w:rPr>
          <w:sz w:val="16"/>
        </w:rPr>
        <w:t xml:space="preserve"> </w:t>
      </w:r>
      <w:r w:rsidRPr="002731FD">
        <w:rPr>
          <w:rStyle w:val="StyleUnderline"/>
        </w:rPr>
        <w:t>The result is a degradation of political power and the concomitant evaporation of political accountability.</w:t>
      </w:r>
      <w:r w:rsidRPr="002731FD">
        <w:rPr>
          <w:sz w:val="16"/>
        </w:rPr>
        <w:t xml:space="preserve"> Such is the case where </w:t>
      </w:r>
      <w:r w:rsidRPr="002731FD">
        <w:rPr>
          <w:rStyle w:val="StyleUnderline"/>
        </w:rPr>
        <w:t>a State feels no need to visit or re-visit the difficult question of capital punishment because the federal government can be relied upon to handle the very worst cases.</w:t>
      </w:r>
    </w:p>
    <w:p w14:paraId="03760020" w14:textId="77777777" w:rsidR="005F17B5" w:rsidRPr="002731FD" w:rsidRDefault="005F17B5" w:rsidP="005F17B5">
      <w:pPr>
        <w:rPr>
          <w:sz w:val="16"/>
        </w:rPr>
      </w:pPr>
      <w:r w:rsidRPr="002731FD">
        <w:rPr>
          <w:sz w:val="16"/>
        </w:rPr>
        <w:t xml:space="preserve">Little wonder, then, that the pseudonymous poster quoted above conjoins his or her puerile bloodlust with a seemingly futile plea for political change. The poster can safely express his or her darkest desires for vengeance not only because of the anonymity of the internet, but also </w:t>
      </w:r>
      <w:r w:rsidRPr="002731FD">
        <w:rPr>
          <w:sz w:val="16"/>
        </w:rPr>
        <w:lastRenderedPageBreak/>
        <w:t>because there is little chance that his or her views will be taken seriously. Likewise, the more restrained plea to “get the death penalty back . . . in Vermont” reads more like a child requesting dessert than a citizen moving his or her political equals to action. 7 The poster views his or her political world as top-down, not bottom-up.</w:t>
      </w:r>
    </w:p>
    <w:p w14:paraId="60EF6F24" w14:textId="77777777" w:rsidR="005F17B5" w:rsidRPr="002731FD" w:rsidRDefault="005F17B5" w:rsidP="005F17B5">
      <w:pPr>
        <w:rPr>
          <w:rStyle w:val="StyleUnderline"/>
        </w:rPr>
      </w:pPr>
      <w:r w:rsidRPr="002731FD">
        <w:rPr>
          <w:sz w:val="16"/>
        </w:rPr>
        <w:t xml:space="preserve">Self-government, encompassing the intertwined concepts of power, accountability, and responsibility, was the ideal most cherished by the AntiFederalists, those who most strongly pushed for the Bill of Rights. </w:t>
      </w:r>
      <w:r w:rsidRPr="002731FD">
        <w:rPr>
          <w:rStyle w:val="StyleUnderline"/>
        </w:rPr>
        <w:t xml:space="preserve">The criminal procedure protections of the Bill of Rights represent at their most fundamental level an effort to retain localized control over criminal justice, thereby ensuring that the States would enjoy the benefits and burdens of self-government at least in that </w:t>
      </w:r>
      <w:r w:rsidRPr="002731FD">
        <w:rPr>
          <w:sz w:val="16"/>
        </w:rPr>
        <w:t>narrow but</w:t>
      </w:r>
      <w:r w:rsidRPr="002731FD">
        <w:rPr>
          <w:rStyle w:val="StyleUnderline"/>
        </w:rPr>
        <w:t xml:space="preserve"> critically important realm.</w:t>
      </w:r>
      <w:r w:rsidRPr="002731FD">
        <w:rPr>
          <w:sz w:val="16"/>
        </w:rPr>
        <w:t xml:space="preserve"> </w:t>
      </w:r>
      <w:r w:rsidRPr="002731FD">
        <w:rPr>
          <w:rStyle w:val="StyleUnderline"/>
        </w:rPr>
        <w:t>These protections</w:t>
      </w:r>
      <w:r w:rsidRPr="002731FD">
        <w:rPr>
          <w:sz w:val="16"/>
        </w:rPr>
        <w:t xml:space="preserve">, and the Eighth Amendment in particular, </w:t>
      </w:r>
      <w:r w:rsidRPr="002731FD">
        <w:rPr>
          <w:rStyle w:val="StyleUnderline"/>
        </w:rPr>
        <w:t>should be read as embracing the requirement that the difficult questions of crime and punishment generally be reserved for the States.</w:t>
      </w:r>
    </w:p>
    <w:p w14:paraId="6F8B6316" w14:textId="77777777" w:rsidR="005F17B5" w:rsidRDefault="005F17B5" w:rsidP="0066417F">
      <w:pPr>
        <w:pStyle w:val="Heading1"/>
      </w:pPr>
    </w:p>
    <w:p w14:paraId="1F256ADF" w14:textId="5724967E" w:rsidR="0093044F" w:rsidRDefault="0093044F" w:rsidP="0066417F">
      <w:pPr>
        <w:pStyle w:val="Heading1"/>
      </w:pPr>
      <w:r>
        <w:lastRenderedPageBreak/>
        <w:t xml:space="preserve">Racism Advantage </w:t>
      </w:r>
    </w:p>
    <w:p w14:paraId="177AC8CD" w14:textId="4FC01127" w:rsidR="0066417F" w:rsidRPr="0066417F" w:rsidRDefault="0066417F" w:rsidP="0066417F">
      <w:pPr>
        <w:pStyle w:val="Heading2"/>
      </w:pPr>
      <w:r>
        <w:lastRenderedPageBreak/>
        <w:t xml:space="preserve">Federal death penalty – specific </w:t>
      </w:r>
    </w:p>
    <w:p w14:paraId="34FF044A" w14:textId="5BEE2004" w:rsidR="00113C7F" w:rsidRDefault="00113C7F" w:rsidP="00113C7F">
      <w:pPr>
        <w:pStyle w:val="Heading3"/>
      </w:pPr>
      <w:r>
        <w:lastRenderedPageBreak/>
        <w:t xml:space="preserve">Federal resumption exacerbates racial bias </w:t>
      </w:r>
    </w:p>
    <w:p w14:paraId="365448B3" w14:textId="77777777" w:rsidR="00113C7F" w:rsidRDefault="00113C7F" w:rsidP="00113C7F">
      <w:pPr>
        <w:pStyle w:val="Heading4"/>
      </w:pPr>
      <w:r>
        <w:t xml:space="preserve">Racial bias exacerbated by resumption – waste of resources when needed for COVID and to address policy brutality </w:t>
      </w:r>
    </w:p>
    <w:p w14:paraId="5A75CF3F" w14:textId="77777777" w:rsidR="00113C7F" w:rsidRPr="00B84B05" w:rsidRDefault="00113C7F" w:rsidP="00113C7F">
      <w:pPr>
        <w:rPr>
          <w:b/>
        </w:rPr>
      </w:pPr>
      <w:r w:rsidRPr="00B84B05">
        <w:rPr>
          <w:b/>
        </w:rPr>
        <w:t>Fuchs, 2020</w:t>
      </w:r>
    </w:p>
    <w:p w14:paraId="749C8404" w14:textId="77777777" w:rsidR="00113C7F" w:rsidRPr="00B84B05" w:rsidRDefault="00113C7F" w:rsidP="00113C7F">
      <w:r>
        <w:t>(Haley“</w:t>
      </w:r>
      <w:r w:rsidRPr="00B84B05">
        <w:t>Federal Executions to Resume Amid a Pandemic and Protests</w:t>
      </w:r>
      <w:r>
        <w:t xml:space="preserve">”  NYT, June 30, </w:t>
      </w:r>
    </w:p>
    <w:p w14:paraId="33818F61" w14:textId="77777777" w:rsidR="00113C7F" w:rsidRDefault="00B71597" w:rsidP="00113C7F">
      <w:hyperlink r:id="rId37" w:history="1">
        <w:r w:rsidR="00113C7F" w:rsidRPr="00DA2DE1">
          <w:rPr>
            <w:rStyle w:val="Hyperlink"/>
          </w:rPr>
          <w:t>https://www.nytimes.com/2020/06/30/us/politics/federal-executions-pandemic.html</w:t>
        </w:r>
      </w:hyperlink>
      <w:r w:rsidR="00113C7F">
        <w:t xml:space="preserve"> accessed GDI TM)</w:t>
      </w:r>
    </w:p>
    <w:p w14:paraId="0C6654E2" w14:textId="77777777" w:rsidR="00113C7F" w:rsidRDefault="00113C7F" w:rsidP="00113C7F"/>
    <w:p w14:paraId="4CD31102" w14:textId="77777777" w:rsidR="00113C7F" w:rsidRPr="00481969" w:rsidRDefault="00113C7F" w:rsidP="00113C7F">
      <w:pPr>
        <w:rPr>
          <w:rStyle w:val="StyleUnderline"/>
        </w:rPr>
      </w:pPr>
      <w:r>
        <w:t xml:space="preserve">But today’s candidates are vying for the White House amid nationwide protests over racism in the criminal justice system. </w:t>
      </w:r>
      <w:r w:rsidRPr="00481969">
        <w:rPr>
          <w:rStyle w:val="StyleUnderline"/>
        </w:rPr>
        <w:t>Black people make up 42 percent of those on death row, both among federal inmates and over all, compared to 13 percent of the general population.</w:t>
      </w:r>
    </w:p>
    <w:p w14:paraId="58404853" w14:textId="77777777" w:rsidR="00113C7F" w:rsidRPr="00481969" w:rsidRDefault="00113C7F" w:rsidP="00113C7F">
      <w:pPr>
        <w:rPr>
          <w:rStyle w:val="StyleUnderline"/>
        </w:rPr>
      </w:pPr>
    </w:p>
    <w:p w14:paraId="352386BF" w14:textId="77777777" w:rsidR="00113C7F" w:rsidRPr="00481969" w:rsidRDefault="00113C7F" w:rsidP="00113C7F">
      <w:pPr>
        <w:rPr>
          <w:rStyle w:val="StyleUnderline"/>
        </w:rPr>
      </w:pPr>
      <w:r w:rsidRPr="00481969">
        <w:rPr>
          <w:rStyle w:val="StyleUnderline"/>
        </w:rPr>
        <w:t>Though the four inmates scheduled to be executed this summer are white, critics of the death penalty warned that resumption of federal executions would only exacerbate the policy’s discrimination against people of color.</w:t>
      </w:r>
    </w:p>
    <w:p w14:paraId="2EF52B20" w14:textId="77777777" w:rsidR="00113C7F" w:rsidRDefault="00113C7F" w:rsidP="00113C7F"/>
    <w:p w14:paraId="0E842705" w14:textId="77777777" w:rsidR="00113C7F" w:rsidRDefault="00113C7F" w:rsidP="00113C7F">
      <w:r>
        <w:t>“</w:t>
      </w:r>
      <w:r w:rsidRPr="00481969">
        <w:rPr>
          <w:rStyle w:val="StyleUnderline"/>
        </w:rPr>
        <w:t>It would be nice if they used those resources to address the widespread problem of police violence against Black people</w:t>
      </w:r>
      <w:r>
        <w:t xml:space="preserve">,” said Samuel </w:t>
      </w:r>
      <w:r w:rsidRPr="00481969">
        <w:rPr>
          <w:rStyle w:val="StyleUnderline"/>
        </w:rPr>
        <w:t>Spital, director of litigation at the N.A.A.C.P</w:t>
      </w:r>
      <w:r>
        <w:t>. Legal Defense &amp; Educational Fund.</w:t>
      </w:r>
    </w:p>
    <w:p w14:paraId="7ED9ADB9" w14:textId="77777777" w:rsidR="00113C7F" w:rsidRDefault="00113C7F" w:rsidP="00113C7F"/>
    <w:p w14:paraId="7FEA9A46" w14:textId="77777777" w:rsidR="00113C7F" w:rsidRDefault="00113C7F" w:rsidP="00113C7F">
      <w:r>
        <w:t xml:space="preserve">Mr. Spital also questioned why the </w:t>
      </w:r>
      <w:r w:rsidRPr="00481969">
        <w:rPr>
          <w:rStyle w:val="StyleUnderline"/>
        </w:rPr>
        <w:t>Justice Department did not use those resources allocated to resume federal executions to protect prisons from the coronavirus</w:t>
      </w:r>
      <w:r>
        <w:t>.</w:t>
      </w:r>
    </w:p>
    <w:p w14:paraId="662D6A3C" w14:textId="77777777" w:rsidR="00113C7F" w:rsidRDefault="00113C7F" w:rsidP="00113C7F"/>
    <w:p w14:paraId="775174E8" w14:textId="77777777" w:rsidR="00113C7F" w:rsidRPr="00481969" w:rsidRDefault="00113C7F" w:rsidP="00113C7F">
      <w:pPr>
        <w:rPr>
          <w:rStyle w:val="StyleUnderline"/>
        </w:rPr>
      </w:pPr>
      <w:r w:rsidRPr="00481969">
        <w:rPr>
          <w:rStyle w:val="StyleUnderline"/>
        </w:rPr>
        <w:t>Imposing the death penalty amid the pandemic holds risks for those carrying out the execution: Doing so may require dozens of individuals, including corrections officers, victims and journalists, to come in close contact.</w:t>
      </w:r>
    </w:p>
    <w:p w14:paraId="0AFEE4D1" w14:textId="77777777" w:rsidR="00113C7F" w:rsidRDefault="00113C7F" w:rsidP="00113C7F"/>
    <w:p w14:paraId="6F9CD534" w14:textId="77777777" w:rsidR="00113C7F" w:rsidRPr="00481969" w:rsidRDefault="00113C7F" w:rsidP="00113C7F">
      <w:pPr>
        <w:rPr>
          <w:rStyle w:val="StyleUnderline"/>
        </w:rPr>
      </w:pPr>
      <w:r>
        <w:t xml:space="preserve">The Bureau of Prisons directed that face masks would be required for all individuals throughout the entire procedure, with violators asked to leave the premises. Social distancing will be practiced “to the extent practical,” but the bureau conceded that </w:t>
      </w:r>
      <w:r w:rsidRPr="00481969">
        <w:rPr>
          <w:rStyle w:val="StyleUnderline"/>
        </w:rPr>
        <w:t>limited capacity of the media witness room might preclude their ability to maintain a six-foot distance between observers.</w:t>
      </w:r>
    </w:p>
    <w:p w14:paraId="268C50E5" w14:textId="77777777" w:rsidR="0066417F" w:rsidRDefault="0066417F" w:rsidP="0066417F">
      <w:pPr>
        <w:pStyle w:val="Heading3"/>
      </w:pPr>
      <w:r>
        <w:lastRenderedPageBreak/>
        <w:t xml:space="preserve">Federal death penalty – racial bias </w:t>
      </w:r>
    </w:p>
    <w:p w14:paraId="70083017" w14:textId="77777777" w:rsidR="0066417F" w:rsidRDefault="0066417F" w:rsidP="0066417F">
      <w:pPr>
        <w:pStyle w:val="Heading4"/>
      </w:pPr>
      <w:r>
        <w:t xml:space="preserve">Federal death penalty resumption based on politics – and reflects racial disparities </w:t>
      </w:r>
    </w:p>
    <w:p w14:paraId="0529C677" w14:textId="77777777" w:rsidR="0066417F" w:rsidRPr="00A13C32" w:rsidRDefault="0066417F" w:rsidP="0066417F">
      <w:pPr>
        <w:rPr>
          <w:color w:val="000000"/>
        </w:rPr>
      </w:pPr>
      <w:r w:rsidRPr="00FB492B">
        <w:rPr>
          <w:rFonts w:ascii="Arial" w:hAnsi="Arial" w:cs="Arial"/>
          <w:b/>
          <w:bCs/>
          <w:color w:val="000000"/>
        </w:rPr>
        <w:t>Cohen</w:t>
      </w:r>
      <w:r w:rsidRPr="00A13C32">
        <w:rPr>
          <w:rFonts w:ascii="Arial" w:hAnsi="Arial" w:cs="Arial"/>
          <w:b/>
          <w:bCs/>
          <w:color w:val="000000"/>
        </w:rPr>
        <w:t xml:space="preserve">, </w:t>
      </w:r>
      <w:r>
        <w:rPr>
          <w:rFonts w:ascii="Arial" w:hAnsi="Arial" w:cs="Arial"/>
          <w:b/>
          <w:bCs/>
          <w:color w:val="000000"/>
        </w:rPr>
        <w:t>2019</w:t>
      </w:r>
    </w:p>
    <w:p w14:paraId="2EAF6A1F" w14:textId="77777777" w:rsidR="0066417F" w:rsidRPr="00A13C32" w:rsidRDefault="0066417F" w:rsidP="0066417F">
      <w:pPr>
        <w:rPr>
          <w:color w:val="000000"/>
        </w:rPr>
      </w:pPr>
      <w:r w:rsidRPr="00A13C32">
        <w:rPr>
          <w:rFonts w:ascii="Arial" w:hAnsi="Arial" w:cs="Arial"/>
          <w:color w:val="000000"/>
        </w:rPr>
        <w:t>(</w:t>
      </w:r>
      <w:r>
        <w:rPr>
          <w:rFonts w:ascii="Arial" w:hAnsi="Arial" w:cs="Arial"/>
          <w:color w:val="000000"/>
        </w:rPr>
        <w:t>Andrew</w:t>
      </w:r>
      <w:r w:rsidRPr="00A13C32">
        <w:rPr>
          <w:rFonts w:ascii="Arial" w:hAnsi="Arial" w:cs="Arial"/>
          <w:color w:val="000000"/>
        </w:rPr>
        <w:t xml:space="preserve">, </w:t>
      </w:r>
      <w:r w:rsidRPr="00FB492B">
        <w:rPr>
          <w:rFonts w:ascii="Arial" w:hAnsi="Arial" w:cs="Arial"/>
          <w:color w:val="000000"/>
        </w:rPr>
        <w:t>fellow at the Brennan Center for Justice. He is also senior editor at the Marshall Project</w:t>
      </w:r>
      <w:r>
        <w:rPr>
          <w:rFonts w:ascii="Arial" w:hAnsi="Arial" w:cs="Arial"/>
          <w:color w:val="000000"/>
        </w:rPr>
        <w:t>,”</w:t>
      </w:r>
      <w:r w:rsidRPr="00A13C32">
        <w:t xml:space="preserve"> </w:t>
      </w:r>
      <w:r w:rsidRPr="00FB492B">
        <w:rPr>
          <w:rFonts w:ascii="Arial" w:hAnsi="Arial" w:cs="Arial"/>
          <w:color w:val="000000"/>
        </w:rPr>
        <w:t>Trump Cranks Up America’s ‘Machinery of Death’ To No One’s Surprise</w:t>
      </w:r>
      <w:r>
        <w:rPr>
          <w:rFonts w:ascii="Arial" w:hAnsi="Arial" w:cs="Arial"/>
          <w:color w:val="000000"/>
        </w:rPr>
        <w:t>”</w:t>
      </w:r>
      <w:r w:rsidRPr="00A13C32">
        <w:rPr>
          <w:rFonts w:ascii="Arial" w:hAnsi="Arial" w:cs="Arial"/>
          <w:color w:val="000000"/>
        </w:rPr>
        <w:t xml:space="preserve">, </w:t>
      </w:r>
      <w:r>
        <w:rPr>
          <w:rFonts w:ascii="Arial" w:hAnsi="Arial" w:cs="Arial"/>
          <w:color w:val="000000"/>
        </w:rPr>
        <w:t>Brennan Center</w:t>
      </w:r>
      <w:r w:rsidRPr="00A13C32">
        <w:rPr>
          <w:rFonts w:ascii="Arial" w:hAnsi="Arial" w:cs="Arial"/>
          <w:color w:val="000000"/>
        </w:rPr>
        <w:t xml:space="preserve">, </w:t>
      </w:r>
      <w:r>
        <w:rPr>
          <w:rFonts w:ascii="Arial" w:hAnsi="Arial" w:cs="Arial"/>
          <w:color w:val="000000"/>
        </w:rPr>
        <w:t>July 25th</w:t>
      </w:r>
      <w:r w:rsidRPr="00A13C32">
        <w:rPr>
          <w:rFonts w:ascii="Arial" w:hAnsi="Arial" w:cs="Arial"/>
          <w:color w:val="000000"/>
        </w:rPr>
        <w:t xml:space="preserve">, </w:t>
      </w:r>
      <w:r w:rsidRPr="00FB492B">
        <w:rPr>
          <w:rFonts w:ascii="Arial" w:hAnsi="Arial" w:cs="Arial"/>
          <w:color w:val="000000"/>
        </w:rPr>
        <w:t>https://www.brennancenter.org/our-work/analysis-opinion/trump-cranks-americas-machinery-death-no-ones-surprise</w:t>
      </w:r>
      <w:r>
        <w:rPr>
          <w:rFonts w:ascii="Arial" w:hAnsi="Arial" w:cs="Arial"/>
          <w:color w:val="000000"/>
        </w:rPr>
        <w:t xml:space="preserve">, </w:t>
      </w:r>
      <w:r w:rsidRPr="00A13C32">
        <w:rPr>
          <w:rFonts w:ascii="Arial" w:hAnsi="Arial" w:cs="Arial"/>
          <w:color w:val="000000"/>
        </w:rPr>
        <w:t xml:space="preserve"> accessed</w:t>
      </w:r>
      <w:r>
        <w:rPr>
          <w:rFonts w:ascii="Arial" w:hAnsi="Arial" w:cs="Arial"/>
          <w:color w:val="000000"/>
        </w:rPr>
        <w:t xml:space="preserve"> on 7/2/20</w:t>
      </w:r>
      <w:r w:rsidRPr="00A13C32">
        <w:rPr>
          <w:rFonts w:ascii="Arial" w:hAnsi="Arial" w:cs="Arial"/>
          <w:color w:val="000000"/>
        </w:rPr>
        <w:t xml:space="preserve"> GDI - </w:t>
      </w:r>
      <w:r>
        <w:rPr>
          <w:rFonts w:ascii="Arial" w:hAnsi="Arial" w:cs="Arial"/>
          <w:color w:val="000000"/>
        </w:rPr>
        <w:t>AJ</w:t>
      </w:r>
      <w:r w:rsidRPr="00A13C32">
        <w:rPr>
          <w:rFonts w:ascii="Arial" w:hAnsi="Arial" w:cs="Arial"/>
          <w:color w:val="000000"/>
        </w:rPr>
        <w:t>).</w:t>
      </w:r>
    </w:p>
    <w:p w14:paraId="1A86E528" w14:textId="77777777" w:rsidR="0066417F" w:rsidRDefault="0066417F" w:rsidP="0066417F"/>
    <w:p w14:paraId="4411E45B" w14:textId="77777777" w:rsidR="0066417F" w:rsidRDefault="0066417F" w:rsidP="0066417F">
      <w:pPr>
        <w:rPr>
          <w:color w:val="000000"/>
        </w:rPr>
      </w:pPr>
      <w:r w:rsidRPr="00A85EF2">
        <w:rPr>
          <w:rStyle w:val="StyleUnderline"/>
        </w:rPr>
        <w:t>The only surprising part of the Trump administration’s choice to restart federal executions is that it took the president this long to make it</w:t>
      </w:r>
      <w:r w:rsidRPr="00A85EF2">
        <w:rPr>
          <w:color w:val="000000"/>
        </w:rPr>
        <w:t>. As a matter of pure politics, Donald Trump would probably like nothing more than to have a national debate over the next year about what sort of justice ought to be meted out to convicted murderers. Such a dialogue during the primary season will likely rile his base, track his “American carnage” motif, and distract reporters away from coverage of the administration’s malfeasance and the president’s own legal troubles.</w:t>
      </w:r>
    </w:p>
    <w:p w14:paraId="7D725311" w14:textId="77777777" w:rsidR="0066417F" w:rsidRDefault="0066417F" w:rsidP="0066417F">
      <w:pPr>
        <w:rPr>
          <w:color w:val="000000"/>
        </w:rPr>
      </w:pPr>
    </w:p>
    <w:p w14:paraId="25E9B57A" w14:textId="77777777" w:rsidR="0066417F" w:rsidRPr="00A85EF2" w:rsidRDefault="0066417F" w:rsidP="0066417F">
      <w:pPr>
        <w:rPr>
          <w:color w:val="000000"/>
        </w:rPr>
      </w:pPr>
      <w:r w:rsidRPr="002F1ABA">
        <w:rPr>
          <w:rStyle w:val="StyleUnderline"/>
        </w:rPr>
        <w:t>The Trump administration quietly until now has been increasing the rate of federal capital cases</w:t>
      </w:r>
      <w:r w:rsidRPr="00A85EF2">
        <w:rPr>
          <w:color w:val="000000"/>
        </w:rPr>
        <w:t xml:space="preserve">, a policy entirely consistent both with Trump’s own odious views of the death penalty and the views of both of the attorneys general who have served in this administration. </w:t>
      </w:r>
      <w:r w:rsidRPr="002F1ABA">
        <w:t>Like Trump, Jeff Sessions pushed to begin killing federal death row inmates again last year</w:t>
      </w:r>
      <w:r w:rsidRPr="00A85EF2">
        <w:rPr>
          <w:color w:val="000000"/>
        </w:rPr>
        <w:t xml:space="preserve"> and famously suggested that capital punishment was applied too restrictively; that drug dealers, too, should be executed. </w:t>
      </w:r>
    </w:p>
    <w:p w14:paraId="11E3DE5E" w14:textId="77777777" w:rsidR="0066417F" w:rsidRPr="00A85EF2" w:rsidRDefault="0066417F" w:rsidP="0066417F">
      <w:pPr>
        <w:rPr>
          <w:color w:val="000000"/>
        </w:rPr>
      </w:pPr>
    </w:p>
    <w:p w14:paraId="6DD675D7" w14:textId="77777777" w:rsidR="0066417F" w:rsidRDefault="0066417F" w:rsidP="0066417F">
      <w:pPr>
        <w:rPr>
          <w:color w:val="000000"/>
        </w:rPr>
      </w:pPr>
      <w:r w:rsidRPr="002F1ABA">
        <w:t>William</w:t>
      </w:r>
      <w:r w:rsidRPr="00A85EF2">
        <w:rPr>
          <w:rStyle w:val="StyleUnderline"/>
        </w:rPr>
        <w:t xml:space="preserve"> Barr</w:t>
      </w:r>
      <w:r w:rsidRPr="002F1ABA">
        <w:t>, the current attorney general</w:t>
      </w:r>
      <w:r w:rsidRPr="00A85EF2">
        <w:rPr>
          <w:rStyle w:val="StyleUnderline"/>
        </w:rPr>
        <w:t xml:space="preserve">, now simply is implementing what Sessions started. The feds say they will not fight in court, as so many capital states have, over the efficacy of a three-drug lethal injection cocktail or other deadly brew. </w:t>
      </w:r>
      <w:r w:rsidRPr="002F1ABA">
        <w:t>Instead, following the lead of capital punishment states like Missouri</w:t>
      </w:r>
      <w:r w:rsidRPr="00A85EF2">
        <w:rPr>
          <w:rStyle w:val="StyleUnderline"/>
        </w:rPr>
        <w:t>, the Bureau of Prisons will try to kill condemned prisoners using a single drug: pentobarbital. And so the feds announced Thursday that five federal inmates at the death chamber</w:t>
      </w:r>
      <w:r w:rsidRPr="00A85EF2">
        <w:rPr>
          <w:color w:val="000000"/>
        </w:rPr>
        <w:t xml:space="preserve"> in Terre Haute, Indiana, already have been issued their death warrants.</w:t>
      </w:r>
    </w:p>
    <w:p w14:paraId="5773B410" w14:textId="77777777" w:rsidR="0066417F" w:rsidRDefault="0066417F" w:rsidP="0066417F">
      <w:pPr>
        <w:rPr>
          <w:color w:val="000000"/>
        </w:rPr>
      </w:pPr>
    </w:p>
    <w:p w14:paraId="0CCFA681" w14:textId="77777777" w:rsidR="0066417F" w:rsidRPr="002F1ABA" w:rsidRDefault="0066417F" w:rsidP="0066417F">
      <w:pPr>
        <w:rPr>
          <w:color w:val="000000"/>
        </w:rPr>
      </w:pPr>
      <w:r w:rsidRPr="002F1ABA">
        <w:rPr>
          <w:color w:val="000000"/>
        </w:rPr>
        <w:t xml:space="preserve">It doesn’t matter to Trump, or to Barr, that </w:t>
      </w:r>
      <w:r w:rsidRPr="002F1ABA">
        <w:rPr>
          <w:rStyle w:val="StyleUnderline"/>
        </w:rPr>
        <w:t>violent crime rates are down in America and at generational lows in many jurisdictions.</w:t>
      </w:r>
      <w:r w:rsidRPr="002F1ABA">
        <w:rPr>
          <w:color w:val="000000"/>
        </w:rPr>
        <w:t xml:space="preserve"> It doesn’t matter that, </w:t>
      </w:r>
      <w:r w:rsidRPr="002F1ABA">
        <w:rPr>
          <w:rStyle w:val="StyleUnderline"/>
        </w:rPr>
        <w:t>as more states abolish the death penalty, executions are down across the country and that the imposition of death sentences in murder cases also is waning for good and practical reasons</w:t>
      </w:r>
      <w:r w:rsidRPr="002F1ABA">
        <w:rPr>
          <w:color w:val="000000"/>
        </w:rPr>
        <w:t xml:space="preserve">. It does not matter to this administration that </w:t>
      </w:r>
      <w:r w:rsidRPr="002F1ABA">
        <w:rPr>
          <w:rStyle w:val="StyleUnderline"/>
        </w:rPr>
        <w:t>conservative opposition to capital punishment has grown significantly over the past decade or so</w:t>
      </w:r>
      <w:r w:rsidRPr="002F1ABA">
        <w:rPr>
          <w:color w:val="000000"/>
        </w:rPr>
        <w:t>. Or that the American people, slowly but surely, are turning away from it as well, with less than half of Americans saying that the death penalty is applied fairly.</w:t>
      </w:r>
    </w:p>
    <w:p w14:paraId="15334A6E" w14:textId="77777777" w:rsidR="0066417F" w:rsidRPr="002F1ABA" w:rsidRDefault="0066417F" w:rsidP="0066417F">
      <w:pPr>
        <w:rPr>
          <w:color w:val="000000"/>
        </w:rPr>
      </w:pPr>
    </w:p>
    <w:p w14:paraId="6BBB0DD6" w14:textId="77777777" w:rsidR="0066417F" w:rsidRPr="002F1ABA" w:rsidRDefault="0066417F" w:rsidP="0066417F">
      <w:pPr>
        <w:rPr>
          <w:color w:val="000000"/>
        </w:rPr>
      </w:pPr>
      <w:r w:rsidRPr="002F1ABA">
        <w:rPr>
          <w:color w:val="000000"/>
        </w:rPr>
        <w:t xml:space="preserve">And it surely does not matter, to Trump or to Barr, that the Justice Department under Attorney General Eric Holder once undertook a study of the federal death penalty at the request of President Obama </w:t>
      </w:r>
      <w:r w:rsidRPr="002F1ABA">
        <w:rPr>
          <w:color w:val="000000"/>
        </w:rPr>
        <w:lastRenderedPageBreak/>
        <w:t xml:space="preserve">because of concerns they both had about the fairness and accuracy of capital punishment. </w:t>
      </w:r>
      <w:r w:rsidRPr="002F1ABA">
        <w:rPr>
          <w:rStyle w:val="StyleUnderline"/>
        </w:rPr>
        <w:t>Federal death sentences obviously haven’t just become more fair or accurate in the past few years. They’ve just become politically expedient to this administration</w:t>
      </w:r>
      <w:r w:rsidRPr="002F1ABA">
        <w:rPr>
          <w:color w:val="000000"/>
        </w:rPr>
        <w:t xml:space="preserve">. (Incidentally, what a disappointment Obama and Holder turned out to be when it came to capital punishment. The internal DOJ study Holder was working on never was completed, or at least never was made public, and Obama in the end failed to use his broad clemency powers to make a dent on federal death row). </w:t>
      </w:r>
    </w:p>
    <w:p w14:paraId="020ECD92" w14:textId="77777777" w:rsidR="0066417F" w:rsidRPr="002F1ABA" w:rsidRDefault="0066417F" w:rsidP="0066417F">
      <w:pPr>
        <w:rPr>
          <w:color w:val="000000"/>
        </w:rPr>
      </w:pPr>
    </w:p>
    <w:p w14:paraId="0CF11336" w14:textId="77777777" w:rsidR="0066417F" w:rsidRDefault="0066417F" w:rsidP="0066417F">
      <w:pPr>
        <w:rPr>
          <w:rStyle w:val="StyleUnderline"/>
        </w:rPr>
      </w:pPr>
      <w:r w:rsidRPr="002F1ABA">
        <w:rPr>
          <w:rStyle w:val="StyleUnderline"/>
        </w:rPr>
        <w:t>Virtually all of the problems inherent in capital regimes at the state level are evident at the federal level. There are racial and geographical disparities,</w:t>
      </w:r>
      <w:r w:rsidRPr="002F1ABA">
        <w:rPr>
          <w:color w:val="000000"/>
        </w:rPr>
        <w:t xml:space="preserve"> for example, all chronicled by the experts at the Federal Capital Habeas Project. Three states — Virginia, Texas, and Missouri — account for nearly half of all current federal capital sentences. </w:t>
      </w:r>
      <w:r w:rsidRPr="002F1ABA">
        <w:rPr>
          <w:rStyle w:val="StyleUnderline"/>
        </w:rPr>
        <w:t>And just three federal appeals courts — the 4th, 5th, and 8th Circuits — have upheld two-thirds of all federal death penalty convictions and sentences.</w:t>
      </w:r>
    </w:p>
    <w:p w14:paraId="5C7A82E1" w14:textId="77777777" w:rsidR="0066417F" w:rsidRDefault="0066417F" w:rsidP="0066417F">
      <w:pPr>
        <w:pStyle w:val="Heading4"/>
      </w:pPr>
      <w:r>
        <w:t xml:space="preserve">Federal death penalty reflects states’ racial bias – disproportionate application to racial and ethnic minorities mirrors judicial terror </w:t>
      </w:r>
    </w:p>
    <w:p w14:paraId="62FBCAFA" w14:textId="77777777" w:rsidR="0066417F" w:rsidRPr="000F3A83" w:rsidRDefault="0066417F" w:rsidP="0066417F">
      <w:pPr>
        <w:rPr>
          <w:b/>
        </w:rPr>
      </w:pPr>
      <w:r w:rsidRPr="000F3A83">
        <w:rPr>
          <w:b/>
        </w:rPr>
        <w:t>Epps, Professor of constitutional law at the University of Baltimore, 2019</w:t>
      </w:r>
    </w:p>
    <w:p w14:paraId="70A6BF78" w14:textId="77777777" w:rsidR="0066417F" w:rsidRDefault="0066417F" w:rsidP="0066417F">
      <w:r>
        <w:t xml:space="preserve">(Garrett, “Barr Won’t Get His Macabre Holiday Celebration” The Atlantic, JULY 26, 2019 </w:t>
      </w:r>
      <w:hyperlink r:id="rId38" w:history="1">
        <w:r w:rsidRPr="00DA2DE1">
          <w:rPr>
            <w:rStyle w:val="Hyperlink"/>
          </w:rPr>
          <w:t>https://www.theatlantic.com/ideas/archive/2019/07/barr-wont-get-his-macabre-holiday-celebration/594904/</w:t>
        </w:r>
      </w:hyperlink>
      <w:r>
        <w:t xml:space="preserve">  accessed GDI-TM) </w:t>
      </w:r>
    </w:p>
    <w:p w14:paraId="480C58F4" w14:textId="77777777" w:rsidR="0066417F" w:rsidRDefault="0066417F" w:rsidP="0066417F"/>
    <w:p w14:paraId="1CBD53F2" w14:textId="77777777" w:rsidR="0066417F" w:rsidRPr="000F3A83" w:rsidRDefault="0066417F" w:rsidP="0066417F">
      <w:pPr>
        <w:rPr>
          <w:rStyle w:val="StyleUnderline"/>
        </w:rPr>
      </w:pPr>
      <w:r w:rsidRPr="000F3A83">
        <w:t xml:space="preserve">The </w:t>
      </w:r>
      <w:r w:rsidRPr="000F3A83">
        <w:rPr>
          <w:rStyle w:val="StyleUnderline"/>
        </w:rPr>
        <w:t>federal death penalty</w:t>
      </w:r>
      <w:r w:rsidRPr="000F3A83">
        <w:t xml:space="preserve"> </w:t>
      </w:r>
      <w:r w:rsidRPr="000F3A83">
        <w:rPr>
          <w:rStyle w:val="StyleUnderline"/>
        </w:rPr>
        <w:t>is,</w:t>
      </w:r>
      <w:r w:rsidRPr="000F3A83">
        <w:t xml:space="preserve"> to my eye, </w:t>
      </w:r>
      <w:r w:rsidRPr="000F3A83">
        <w:rPr>
          <w:rStyle w:val="StyleUnderline"/>
        </w:rPr>
        <w:t>as</w:t>
      </w:r>
      <w:r w:rsidRPr="000F3A83">
        <w:t xml:space="preserve"> flimsy and </w:t>
      </w:r>
      <w:r w:rsidRPr="000F3A83">
        <w:rPr>
          <w:rStyle w:val="StyleUnderline"/>
        </w:rPr>
        <w:t>sinister as its state-level counterparts</w:t>
      </w:r>
      <w:r w:rsidRPr="000F3A83">
        <w:t xml:space="preserve">. </w:t>
      </w:r>
      <w:r w:rsidRPr="000F3A83">
        <w:rPr>
          <w:rStyle w:val="StyleUnderline"/>
        </w:rPr>
        <w:t xml:space="preserve">Of the 62 prisoners on the federal death row, 26 are African American, 7 are Latino, one is Asian American, and one is Native American. </w:t>
      </w:r>
      <w:r w:rsidRPr="000F3A83">
        <w:t xml:space="preserve">(The five prisoners selected for execution by Barr include the one Native person, one black prisoner, and three whites.) </w:t>
      </w:r>
      <w:r w:rsidRPr="000F3A83">
        <w:rPr>
          <w:rStyle w:val="StyleUnderline"/>
        </w:rPr>
        <w:t>Two-thirds of the prisoners on the federal death row come from “death belt” states</w:t>
      </w:r>
      <w:r w:rsidRPr="000F3A83">
        <w:t>—essentially the old slave South—</w:t>
      </w:r>
      <w:r w:rsidRPr="000F3A83">
        <w:rPr>
          <w:rStyle w:val="StyleUnderline"/>
        </w:rPr>
        <w:t>where U.S. attorneys seem more eager to seek death than elsewhere</w:t>
      </w:r>
      <w:r w:rsidRPr="000F3A83">
        <w:t xml:space="preserve">, </w:t>
      </w:r>
      <w:r w:rsidRPr="000F3A83">
        <w:rPr>
          <w:rStyle w:val="StyleUnderline"/>
        </w:rPr>
        <w:t xml:space="preserve">and where race is still a major factor in justice systems. That’s why it shouldn’t come as a surprise that the condemned federal prisoners are disproportionately nonwhite. </w:t>
      </w:r>
      <w:r w:rsidRPr="000F3A83">
        <w:t>(Of the three actually executed in the 20th century, one was white, one was black, and one was Latino</w:t>
      </w:r>
      <w:r w:rsidRPr="000F3A83">
        <w:rPr>
          <w:rStyle w:val="StyleUnderline"/>
        </w:rPr>
        <w:t>.) In other words, even reflected in the federal mirror, the death penalty shows a version of the same ugly face—a discriminatory and arbitrary relic of the era of slavery and judicial terror.</w:t>
      </w:r>
    </w:p>
    <w:p w14:paraId="783676DA" w14:textId="77777777" w:rsidR="0066417F" w:rsidRPr="00BB4C09" w:rsidRDefault="0066417F" w:rsidP="0066417F">
      <w:pPr>
        <w:rPr>
          <w:color w:val="000000"/>
        </w:rPr>
      </w:pPr>
    </w:p>
    <w:p w14:paraId="165EE29B" w14:textId="77777777" w:rsidR="0066417F" w:rsidRDefault="0066417F" w:rsidP="0066417F"/>
    <w:p w14:paraId="70D4FE6E" w14:textId="5D68603C" w:rsidR="00D560A1" w:rsidRDefault="00D560A1" w:rsidP="0066417F">
      <w:pPr>
        <w:pStyle w:val="Heading2"/>
      </w:pPr>
      <w:r>
        <w:lastRenderedPageBreak/>
        <w:t xml:space="preserve">Death penalty – racial bias </w:t>
      </w:r>
    </w:p>
    <w:p w14:paraId="0840D815" w14:textId="77777777" w:rsidR="00D560A1" w:rsidRDefault="00D560A1" w:rsidP="00D560A1">
      <w:pPr>
        <w:pStyle w:val="Heading4"/>
      </w:pPr>
      <w:r>
        <w:t xml:space="preserve">Empirics prove racial bias multiple levels – prefer our consensus of studies </w:t>
      </w:r>
    </w:p>
    <w:p w14:paraId="3AAE61E4" w14:textId="77777777" w:rsidR="00D560A1" w:rsidRDefault="00D560A1" w:rsidP="00D560A1">
      <w:pPr>
        <w:pStyle w:val="BodyText"/>
        <w:rPr>
          <w:b/>
          <w:bCs/>
          <w:sz w:val="26"/>
          <w:szCs w:val="26"/>
        </w:rPr>
      </w:pPr>
      <w:r>
        <w:rPr>
          <w:b/>
          <w:bCs/>
          <w:sz w:val="26"/>
          <w:szCs w:val="26"/>
        </w:rPr>
        <w:t>Cholbi and Madva, 20</w:t>
      </w:r>
    </w:p>
    <w:p w14:paraId="4EEE2D83" w14:textId="77777777" w:rsidR="00D560A1" w:rsidRDefault="00D560A1" w:rsidP="00D560A1">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6E2D3F1A" w14:textId="70A7EE96" w:rsidR="009B5693" w:rsidRDefault="00D560A1" w:rsidP="009B5693">
      <w:r>
        <w:t xml:space="preserve">Given the standard set by McCleskey, it is not surprising that capital defendants have had virtually no success in advancing claims of racial discrimination subsequently (aside from claims relating to the selection of jurors on the basis of race (see Batson 1986, Miller-El 2005, and Snyder 2008). This is so despite the mounting evidence that patterns of racial discrimination ofthe sort found in Baldus' study continue to this day. </w:t>
      </w:r>
      <w:r w:rsidRPr="008B1E5E">
        <w:rPr>
          <w:rStyle w:val="StyleUnderline"/>
        </w:rPr>
        <w:t>Since 2000, empirical studies of nine states have found that Black American defendants are more likely to face a death penalty prosecution or to be sentenced to death than defendants of other races, while empirical studies of 14 states and the armed forces have found an even stronger effect on capital sentencing based on victims' race, concluding that those who kill White people are more likely to be sentenced to die than those who kill members of other racial and ethnic groups</w:t>
      </w:r>
      <w:r>
        <w:t xml:space="preserve"> (see Cholbi and Madva 2018, notes 10, 11). </w:t>
      </w:r>
      <w:r w:rsidRPr="008B1E5E">
        <w:rPr>
          <w:rStyle w:val="StyleUnderline"/>
        </w:rPr>
        <w:t>These two effects also appear to interact, so that cases like McCleskey's "involving black defendants and white victims are treated more punitively than cases with all other defendant/victim racial combinations"</w:t>
      </w:r>
      <w:r>
        <w:t xml:space="preserve"> (Baldus and Woodworth 2003)</w:t>
      </w:r>
      <w:r w:rsidR="009B5693">
        <w:t>.</w:t>
      </w:r>
    </w:p>
    <w:p w14:paraId="384785EE" w14:textId="77777777" w:rsidR="009B5693" w:rsidRDefault="009B5693" w:rsidP="009B5693">
      <w:pPr>
        <w:pStyle w:val="Heading4"/>
      </w:pPr>
      <w:r>
        <w:t xml:space="preserve">County level data shows entrenched bias in death sentencing – multiple data points </w:t>
      </w:r>
    </w:p>
    <w:p w14:paraId="2AE9CB30" w14:textId="77777777" w:rsidR="009B5693" w:rsidRDefault="009B5693" w:rsidP="009B5693">
      <w:pPr>
        <w:spacing w:before="240" w:after="240"/>
      </w:pPr>
      <w:r>
        <w:rPr>
          <w:rFonts w:ascii="Arial" w:hAnsi="Arial" w:cs="Arial"/>
          <w:b/>
          <w:bCs/>
          <w:color w:val="000000"/>
        </w:rPr>
        <w:t>Garrett et al, 2017</w:t>
      </w:r>
    </w:p>
    <w:p w14:paraId="6624AE1A" w14:textId="77777777" w:rsidR="009B5693" w:rsidRDefault="009B5693" w:rsidP="009B5693">
      <w:pPr>
        <w:pStyle w:val="NormalWeb"/>
        <w:spacing w:before="200" w:beforeAutospacing="0" w:after="200" w:afterAutospacing="0"/>
        <w:rPr>
          <w:rFonts w:ascii="Arial" w:hAnsi="Arial" w:cs="Arial"/>
        </w:rPr>
      </w:pPr>
      <w:r>
        <w:rPr>
          <w:rFonts w:ascii="Arial" w:hAnsi="Arial" w:cs="Arial"/>
          <w:color w:val="000000"/>
        </w:rPr>
        <w:t xml:space="preserve">[Brandon L. Garrett Justice Thurgood Marshall Distinguished Professor of Law, University of Virginia School of Law. “THE AMERICAN DEATH PENALTY DECLINE”, </w:t>
      </w:r>
      <w:r>
        <w:rPr>
          <w:rFonts w:ascii="Arial" w:hAnsi="Arial" w:cs="Arial"/>
          <w:i/>
          <w:iCs/>
          <w:color w:val="000000"/>
        </w:rPr>
        <w:t>The Journal of Criminal Law &amp; Criminology,</w:t>
      </w:r>
      <w:r w:rsidRPr="00DB2890">
        <w:rPr>
          <w:rFonts w:ascii="Arial" w:hAnsi="Arial" w:cs="Arial"/>
          <w:color w:val="000000"/>
        </w:rPr>
        <w:t xml:space="preserve"> </w:t>
      </w:r>
      <w:r>
        <w:rPr>
          <w:rFonts w:ascii="Arial" w:hAnsi="Arial" w:cs="Arial"/>
          <w:color w:val="000000"/>
        </w:rPr>
        <w:t xml:space="preserve">Volume 107 No. 4 2017 </w:t>
      </w:r>
      <w:hyperlink r:id="rId39" w:history="1">
        <w:r w:rsidRPr="00DA2DE1">
          <w:rPr>
            <w:rStyle w:val="Hyperlink"/>
            <w:rFonts w:ascii="Arial" w:hAnsi="Arial" w:cs="Arial"/>
          </w:rPr>
          <w:t>https://scholarlycommons.law.northwestern.edu/cgi/viewcontent.cgi?article=7612&amp;context=jclc</w:t>
        </w:r>
      </w:hyperlink>
      <w:r>
        <w:rPr>
          <w:rFonts w:ascii="Arial" w:hAnsi="Arial" w:cs="Arial"/>
          <w:color w:val="000000"/>
        </w:rPr>
        <w:t xml:space="preserve"> </w:t>
      </w:r>
      <w:r>
        <w:rPr>
          <w:rFonts w:ascii="Arial" w:hAnsi="Arial" w:cs="Arial"/>
          <w:i/>
          <w:iCs/>
          <w:color w:val="000000"/>
        </w:rPr>
        <w:t xml:space="preserve"> </w:t>
      </w:r>
      <w:r>
        <w:rPr>
          <w:rFonts w:ascii="Arial" w:hAnsi="Arial" w:cs="Arial"/>
          <w:color w:val="000000"/>
        </w:rPr>
        <w:t>6/30/2020 GDI-AM]</w:t>
      </w:r>
    </w:p>
    <w:p w14:paraId="28380818" w14:textId="77777777" w:rsidR="009B5693" w:rsidRPr="00A02AD4" w:rsidRDefault="009B5693" w:rsidP="009B5693"/>
    <w:p w14:paraId="089B42BC" w14:textId="77777777" w:rsidR="009B5693" w:rsidRDefault="009B5693" w:rsidP="009B5693">
      <w:r>
        <w:t>In Part II, we present the results. In this Article, we analyze county- level death sentencing during the modern era to try to answer why some counties sentence individuals to death where others do not. First, we describe a change in the composition of death sentencing counties from the 1990s, at the height of the modern era of death sentencing in the United States, through the past decade. Far fewer rural and less-populated counties continue to impose death sentences. Instead, population density is strongly associated with death sentencing.20 However, those large counties have also experienced the sharpest declines in death sentencing.21</w:t>
      </w:r>
    </w:p>
    <w:p w14:paraId="475BDABF" w14:textId="77777777" w:rsidR="009B5693" w:rsidRDefault="009B5693" w:rsidP="009B5693">
      <w:r>
        <w:t xml:space="preserve">Second, </w:t>
      </w:r>
      <w:r w:rsidRPr="00A02AD4">
        <w:rPr>
          <w:rStyle w:val="StyleUnderline"/>
        </w:rPr>
        <w:t>we find that counties with large black populations engage in more death sentencing</w:t>
      </w:r>
      <w:r>
        <w:t>.</w:t>
      </w:r>
      <w:r w:rsidRPr="00A02AD4">
        <w:rPr>
          <w:rStyle w:val="StyleUnderline"/>
        </w:rPr>
        <w:t xml:space="preserve">22 Many studies have found that death sentences are disproportionately imposed in cases in which the victim is </w:t>
      </w:r>
      <w:r w:rsidRPr="00A02AD4">
        <w:rPr>
          <w:rStyle w:val="StyleUnderline"/>
        </w:rPr>
        <w:lastRenderedPageBreak/>
        <w:t>white.23 We found that an increase in black homicide rates is not associated with an increase in county-level death sentencing, while cases with white homicide victims are. Those two factors, presence of large black population centers and white homicide victimization, have been associated with death sentencing in prior studies and with a troubling use of the death penalty to respond to a perceived, although not accurate, racialized sense of threat</w:t>
      </w:r>
      <w:r>
        <w:t>.24</w:t>
      </w:r>
    </w:p>
    <w:p w14:paraId="29E3B0EC" w14:textId="77777777" w:rsidR="009B5693" w:rsidRDefault="009B5693" w:rsidP="009B5693">
      <w:r>
        <w:t>Third, we find that homicide rates are connected with death sentencing in the basic models, as well as when we lag homicides by several years, to account for the time from the crime to a trial and a sentence.25</w:t>
      </w:r>
    </w:p>
    <w:p w14:paraId="1F0717EA" w14:textId="77777777" w:rsidR="009B5693" w:rsidRPr="00A02AD4" w:rsidRDefault="009B5693" w:rsidP="009B5693">
      <w:pPr>
        <w:rPr>
          <w:rStyle w:val="StyleUnderline"/>
        </w:rPr>
      </w:pPr>
      <w:r>
        <w:t xml:space="preserve">This relates to a fourth finding, </w:t>
      </w:r>
      <w:r w:rsidRPr="00A02AD4">
        <w:rPr>
          <w:rStyle w:val="StyleUnderline"/>
        </w:rPr>
        <w:t>that the entrenched practices or “muscle memory” of a county matters a great deal in death sentencing. We found that across a range of measures, inertia in county death sentencing practices, or prior death sentences, is strongly associated with death sentencing. Having imposed a death sentence, a county is far more likely to impose more</w:t>
      </w:r>
      <w:r>
        <w:t xml:space="preserve">. This could be due to preferences and practices in prosecutors’ offices, and perhaps also the attitudes of local judges and the (in)ability of local defense lawyers. </w:t>
      </w:r>
      <w:r w:rsidRPr="00A02AD4">
        <w:rPr>
          <w:rStyle w:val="StyleUnderline"/>
        </w:rPr>
        <w:t>We develop how the growing geographic concentration of death sentences arises from path dependent practices, chiefly in large, densely populated counties with large minority populations.</w:t>
      </w:r>
    </w:p>
    <w:p w14:paraId="2AF9168C" w14:textId="77777777" w:rsidR="00D560A1" w:rsidRDefault="00D560A1" w:rsidP="00D560A1"/>
    <w:p w14:paraId="552DE99F" w14:textId="77777777" w:rsidR="00D560A1" w:rsidRPr="00D560A1" w:rsidRDefault="00D560A1" w:rsidP="00D560A1"/>
    <w:p w14:paraId="264A3372" w14:textId="29E633D0" w:rsidR="0066417F" w:rsidRDefault="00330C2A" w:rsidP="0066417F">
      <w:pPr>
        <w:pStyle w:val="Heading2"/>
      </w:pPr>
      <w:r>
        <w:lastRenderedPageBreak/>
        <w:t xml:space="preserve">Capital trial </w:t>
      </w:r>
      <w:r w:rsidR="0066417F">
        <w:t xml:space="preserve">process – structural bias </w:t>
      </w:r>
    </w:p>
    <w:p w14:paraId="6B54FA02" w14:textId="518B875E" w:rsidR="00D560A1" w:rsidRPr="00D560A1" w:rsidRDefault="00D560A1" w:rsidP="00D560A1"/>
    <w:p w14:paraId="7BCADD71" w14:textId="77777777" w:rsidR="0093044F" w:rsidRDefault="0093044F" w:rsidP="0093044F">
      <w:pPr>
        <w:pStyle w:val="Heading3"/>
      </w:pPr>
      <w:r>
        <w:lastRenderedPageBreak/>
        <w:t xml:space="preserve">Racism – defendant race </w:t>
      </w:r>
    </w:p>
    <w:p w14:paraId="309E26A5" w14:textId="77777777" w:rsidR="0093044F" w:rsidRDefault="0093044F" w:rsidP="0093044F">
      <w:pPr>
        <w:pStyle w:val="Heading4"/>
      </w:pPr>
      <w:r>
        <w:t xml:space="preserve">Defendant’s race makes death penalty more likely – studies prove </w:t>
      </w:r>
    </w:p>
    <w:p w14:paraId="3E3D65AD" w14:textId="77777777" w:rsidR="0093044F" w:rsidRDefault="0093044F" w:rsidP="0093044F">
      <w:pPr>
        <w:pStyle w:val="BodyText"/>
        <w:rPr>
          <w:b/>
          <w:bCs/>
          <w:sz w:val="26"/>
          <w:szCs w:val="26"/>
        </w:rPr>
      </w:pPr>
      <w:r>
        <w:rPr>
          <w:b/>
          <w:bCs/>
          <w:sz w:val="26"/>
          <w:szCs w:val="26"/>
        </w:rPr>
        <w:t>Cholbi and Madva, 20</w:t>
      </w:r>
    </w:p>
    <w:p w14:paraId="5472809A" w14:textId="77777777" w:rsidR="0093044F" w:rsidRDefault="0093044F" w:rsidP="0093044F">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47BC7D38" w14:textId="77777777" w:rsidR="0093044F" w:rsidRDefault="0093044F" w:rsidP="0093044F">
      <w:pPr>
        <w:pStyle w:val="BodyText"/>
      </w:pPr>
      <w:r>
        <w:t>Given the standard set by McCleskey,</w:t>
      </w:r>
      <w:r>
        <w:rPr>
          <w:u w:val="single"/>
        </w:rPr>
        <w:t xml:space="preserve"> it is not surprising that capital defendants have had virtually no success in advancing claims of racial discrimination subsequently (aside from claims relating to the selection of jurors on the basis of race </w:t>
      </w:r>
      <w:r>
        <w:t xml:space="preserve">(see Batson 1986, Miller-El 2005, and Snyder 2008). </w:t>
      </w:r>
      <w:r>
        <w:rPr>
          <w:u w:val="single"/>
        </w:rPr>
        <w:t>This is so despite the mounting evidence that patterns of racial discrimination of the sort found in Baldus’ study continue to this day</w:t>
      </w:r>
      <w:r>
        <w:t xml:space="preserve">. Since 2000, </w:t>
      </w:r>
      <w:r>
        <w:rPr>
          <w:u w:val="single"/>
        </w:rPr>
        <w:t>empirical studies of nine states have found that Black American defendants are more likely to face a death penalty prosecution or to be sentenced to death than defendants of other races, while empirical studies of 14 states and the armed forces have found an even stronger effect on capital sentencing based on victims’ race, concluding that those who kill White people are more likely to be sentenced to die than those who kill members of other racial and ethnic groups (</w:t>
      </w:r>
      <w:r>
        <w:t>see Cholbi and Madva 2018, notes 10, 11).</w:t>
      </w:r>
      <w:r>
        <w:rPr>
          <w:u w:val="single"/>
        </w:rPr>
        <w:t xml:space="preserve"> These two effects also appear to interact, so that cases like McCleskey’s “involving black defendants and white victims are treated more punitively than cases with all other defendant/victim racial combinations”</w:t>
      </w:r>
      <w:r>
        <w:t xml:space="preserve"> (Baldus and Woodworth 2003).</w:t>
      </w:r>
    </w:p>
    <w:p w14:paraId="251CAF0D" w14:textId="77777777" w:rsidR="0093044F" w:rsidRPr="007436A5" w:rsidRDefault="0093044F" w:rsidP="0093044F"/>
    <w:p w14:paraId="58745A2A" w14:textId="77777777" w:rsidR="0093044F" w:rsidRDefault="0093044F" w:rsidP="0093044F">
      <w:pPr>
        <w:pStyle w:val="Heading3"/>
      </w:pPr>
      <w:r>
        <w:lastRenderedPageBreak/>
        <w:t xml:space="preserve">Racism – victim </w:t>
      </w:r>
    </w:p>
    <w:p w14:paraId="02B3F24D" w14:textId="77777777" w:rsidR="0093044F" w:rsidRDefault="0093044F" w:rsidP="0093044F">
      <w:pPr>
        <w:pStyle w:val="Heading4"/>
      </w:pPr>
      <w:r>
        <w:t>Race of victims increases likelihood of pursuit of death penalty – studies prove</w:t>
      </w:r>
    </w:p>
    <w:p w14:paraId="4C631CCF" w14:textId="77777777" w:rsidR="0093044F" w:rsidRPr="003F2C63" w:rsidRDefault="0093044F" w:rsidP="0093044F">
      <w:r>
        <w:rPr>
          <w:rFonts w:ascii="Arial" w:hAnsi="Arial" w:cs="Arial"/>
          <w:b/>
          <w:bCs/>
          <w:color w:val="000000"/>
        </w:rPr>
        <w:t>The sentencing project</w:t>
      </w:r>
      <w:r w:rsidRPr="003F2C63">
        <w:rPr>
          <w:rFonts w:ascii="Arial" w:hAnsi="Arial" w:cs="Arial"/>
          <w:b/>
          <w:bCs/>
          <w:color w:val="000000"/>
        </w:rPr>
        <w:t>, 20</w:t>
      </w:r>
      <w:r>
        <w:rPr>
          <w:rFonts w:ascii="Arial" w:hAnsi="Arial" w:cs="Arial"/>
          <w:b/>
          <w:bCs/>
          <w:color w:val="000000"/>
        </w:rPr>
        <w:t>18</w:t>
      </w:r>
    </w:p>
    <w:p w14:paraId="11550AD2" w14:textId="77777777" w:rsidR="0093044F" w:rsidRPr="005141C2" w:rsidRDefault="0093044F" w:rsidP="0093044F">
      <w:r w:rsidRPr="003F2C63">
        <w:rPr>
          <w:rFonts w:ascii="Arial" w:hAnsi="Arial" w:cs="Arial"/>
          <w:color w:val="000000"/>
        </w:rPr>
        <w:t>(</w:t>
      </w:r>
      <w:r>
        <w:rPr>
          <w:rFonts w:ascii="Arial" w:hAnsi="Arial" w:cs="Arial"/>
          <w:color w:val="000000"/>
        </w:rPr>
        <w:t>The sentencing project staff</w:t>
      </w:r>
      <w:r w:rsidRPr="003F2C63">
        <w:rPr>
          <w:rFonts w:ascii="Arial" w:hAnsi="Arial" w:cs="Arial"/>
          <w:b/>
          <w:bCs/>
          <w:color w:val="000000"/>
        </w:rPr>
        <w:t>,</w:t>
      </w:r>
      <w:r>
        <w:rPr>
          <w:rFonts w:ascii="Arial" w:hAnsi="Arial" w:cs="Arial"/>
          <w:b/>
          <w:bCs/>
          <w:color w:val="000000"/>
        </w:rPr>
        <w:t xml:space="preserve"> </w:t>
      </w:r>
      <w:r>
        <w:rPr>
          <w:rFonts w:ascii="Arial" w:hAnsi="Arial" w:cs="Arial"/>
          <w:color w:val="000000"/>
        </w:rPr>
        <w:t>Race &amp; Justice News: Homicide Clearance Disparities Contribute to Capital Punishment Disparities</w:t>
      </w:r>
      <w:r w:rsidRPr="003F2C63">
        <w:rPr>
          <w:rFonts w:ascii="Arial" w:hAnsi="Arial" w:cs="Arial"/>
          <w:b/>
          <w:bCs/>
          <w:color w:val="000000"/>
        </w:rPr>
        <w:t xml:space="preserve">, </w:t>
      </w:r>
      <w:r>
        <w:rPr>
          <w:rFonts w:ascii="Arial" w:hAnsi="Arial" w:cs="Arial"/>
          <w:color w:val="000000"/>
        </w:rPr>
        <w:t>The sentencing project</w:t>
      </w:r>
      <w:r w:rsidRPr="003F2C63">
        <w:rPr>
          <w:rFonts w:ascii="Arial" w:hAnsi="Arial" w:cs="Arial"/>
          <w:color w:val="000000"/>
        </w:rPr>
        <w:t>,</w:t>
      </w:r>
      <w:r>
        <w:rPr>
          <w:rFonts w:ascii="Arial" w:hAnsi="Arial" w:cs="Arial"/>
          <w:color w:val="000000"/>
        </w:rPr>
        <w:t xml:space="preserve"> August 7</w:t>
      </w:r>
      <w:r w:rsidRPr="003F2C63">
        <w:rPr>
          <w:rFonts w:ascii="Arial" w:hAnsi="Arial" w:cs="Arial"/>
          <w:color w:val="000000"/>
        </w:rPr>
        <w:t>, 20</w:t>
      </w:r>
      <w:r>
        <w:rPr>
          <w:rFonts w:ascii="Arial" w:hAnsi="Arial" w:cs="Arial"/>
          <w:color w:val="000000"/>
        </w:rPr>
        <w:t>18</w:t>
      </w:r>
      <w:r w:rsidRPr="003F2C63">
        <w:rPr>
          <w:rFonts w:ascii="Arial" w:hAnsi="Arial" w:cs="Arial"/>
          <w:color w:val="000000"/>
        </w:rPr>
        <w:t>,</w:t>
      </w:r>
      <w:r w:rsidRPr="006F37A0">
        <w:t xml:space="preserve"> </w:t>
      </w:r>
      <w:hyperlink r:id="rId40" w:history="1">
        <w:r w:rsidRPr="006F37A0">
          <w:rPr>
            <w:color w:val="0000FF"/>
            <w:u w:val="single"/>
          </w:rPr>
          <w:t>https://www.sentencingproject.org/news/race-justice-news-homicide-clearance-disparities-contribute-capital-punishment-disparities/</w:t>
        </w:r>
      </w:hyperlink>
      <w:r w:rsidRPr="003F2C63">
        <w:rPr>
          <w:rFonts w:ascii="Arial" w:hAnsi="Arial" w:cs="Arial"/>
          <w:color w:val="000000"/>
        </w:rPr>
        <w:t>7/2/20 GDI - KH)</w:t>
      </w:r>
    </w:p>
    <w:p w14:paraId="068CC7B3" w14:textId="77777777" w:rsidR="0093044F" w:rsidRPr="005141C2" w:rsidRDefault="0093044F" w:rsidP="0093044F">
      <w:pPr>
        <w:rPr>
          <w:rStyle w:val="StyleUnderline"/>
        </w:rPr>
      </w:pPr>
      <w:r w:rsidRPr="005141C2">
        <w:rPr>
          <w:rStyle w:val="StyleUnderline"/>
        </w:rPr>
        <w:t>Homicides involving white victims are significantly more likely to be “cleared” by the arrest of a suspect than homicides involving victims of color, causing racial disparities in capital sentencing to begin as early as police investigations.</w:t>
      </w:r>
      <w:r>
        <w:t xml:space="preserve"> In a working paper, “Police, Race, and the Production of Capital Homicides,” Jeffrey Fagan of Columbia Law School and Amanda Geller of the New York University Department of Sociology examined national homicide data from 1976 to 2009. </w:t>
      </w:r>
      <w:r w:rsidRPr="005141C2">
        <w:rPr>
          <w:rStyle w:val="StyleUnderline"/>
        </w:rPr>
        <w:t>Researchers have previously shown that black defendants are more likely than their white counterparts to be charged with crimes eligible for capital punishment, to be convicted, and to be sentenced to death—and that racial disparities are largest for the small number of cases involving black defendants and white victims.</w:t>
      </w:r>
    </w:p>
    <w:p w14:paraId="61D5D459" w14:textId="77777777" w:rsidR="0093044F" w:rsidRPr="005141C2" w:rsidRDefault="0093044F" w:rsidP="0093044F">
      <w:pPr>
        <w:rPr>
          <w:rStyle w:val="StyleUnderline"/>
        </w:rPr>
      </w:pPr>
      <w:r w:rsidRPr="005141C2">
        <w:rPr>
          <w:rStyle w:val="StyleUnderline"/>
        </w:rPr>
        <w:t>Fagan and Geller’s</w:t>
      </w:r>
      <w:r>
        <w:t xml:space="preserve"> analysis </w:t>
      </w:r>
      <w:r w:rsidRPr="005141C2">
        <w:rPr>
          <w:rStyle w:val="StyleUnderline"/>
        </w:rPr>
        <w:t>concludes that compared to homicides involving white victims, those involving black victims are 23% less likely to be cleared and those involving other victims, mostly Latinos, are 17% less likely.</w:t>
      </w:r>
      <w:r>
        <w:t xml:space="preserve"> In a Washington Post story exploring similar findings, police pointed to urban residents’ concerns about retaliatory violence while civil rights leader Rev. William Barber stated</w:t>
      </w:r>
      <w:r w:rsidRPr="005141C2">
        <w:rPr>
          <w:rStyle w:val="StyleUnderline"/>
        </w:rPr>
        <w:t>: “There’s no big rush to solve a case when it’s considered ‘black on black.’ But if it is a black-on-white killing, then everything is done to make an arrest.”</w:t>
      </w:r>
    </w:p>
    <w:p w14:paraId="6AB02DCC" w14:textId="0A06164F" w:rsidR="007C54C6" w:rsidRDefault="00F41721" w:rsidP="007C54C6">
      <w:pPr>
        <w:pStyle w:val="Heading3"/>
      </w:pPr>
      <w:r>
        <w:lastRenderedPageBreak/>
        <w:t xml:space="preserve">Racism - </w:t>
      </w:r>
      <w:r w:rsidR="007C54C6">
        <w:t xml:space="preserve">racial prejudice = death penalty support </w:t>
      </w:r>
    </w:p>
    <w:p w14:paraId="03D9E552" w14:textId="77777777" w:rsidR="007C54C6" w:rsidRDefault="007C54C6" w:rsidP="007C54C6">
      <w:pPr>
        <w:pStyle w:val="Heading4"/>
      </w:pPr>
      <w:r>
        <w:t>Statistical methods indicate a strong link between racial prejudice and death penalty support</w:t>
      </w:r>
    </w:p>
    <w:p w14:paraId="593F3814" w14:textId="77777777" w:rsidR="007C54C6" w:rsidRPr="008D346D" w:rsidRDefault="007C54C6" w:rsidP="007C54C6">
      <w:pPr>
        <w:rPr>
          <w:color w:val="000000"/>
        </w:rPr>
      </w:pPr>
      <w:r>
        <w:rPr>
          <w:rFonts w:ascii="Arial" w:hAnsi="Arial" w:cs="Arial"/>
          <w:b/>
          <w:bCs/>
          <w:color w:val="000000"/>
        </w:rPr>
        <w:t>Bratina et al</w:t>
      </w:r>
      <w:r w:rsidRPr="008D346D">
        <w:rPr>
          <w:rFonts w:ascii="Arial" w:hAnsi="Arial" w:cs="Arial"/>
          <w:b/>
          <w:bCs/>
          <w:color w:val="000000"/>
        </w:rPr>
        <w:t xml:space="preserve">, </w:t>
      </w:r>
      <w:r>
        <w:rPr>
          <w:rFonts w:ascii="Arial" w:hAnsi="Arial" w:cs="Arial"/>
          <w:b/>
          <w:bCs/>
          <w:color w:val="000000"/>
        </w:rPr>
        <w:t>2016</w:t>
      </w:r>
    </w:p>
    <w:p w14:paraId="6957476E" w14:textId="77777777" w:rsidR="007C54C6" w:rsidRDefault="007C54C6" w:rsidP="007C54C6">
      <w:pPr>
        <w:rPr>
          <w:rFonts w:ascii="Arial" w:hAnsi="Arial" w:cs="Arial"/>
          <w:color w:val="000000"/>
        </w:rPr>
      </w:pPr>
      <w:r w:rsidRPr="008D346D">
        <w:rPr>
          <w:rFonts w:ascii="Arial" w:hAnsi="Arial" w:cs="Arial"/>
          <w:color w:val="000000"/>
        </w:rPr>
        <w:t>(</w:t>
      </w:r>
      <w:r>
        <w:rPr>
          <w:rFonts w:ascii="Arial" w:hAnsi="Arial" w:cs="Arial"/>
          <w:color w:val="000000"/>
        </w:rPr>
        <w:t>Michele</w:t>
      </w:r>
      <w:r w:rsidRPr="00405CE7">
        <w:t xml:space="preserve"> </w:t>
      </w:r>
      <w:r>
        <w:t>Professor in the Criminal Justice department at West Chester University of Pennsylvania</w:t>
      </w:r>
      <w:r w:rsidRPr="008D346D">
        <w:rPr>
          <w:rFonts w:ascii="Arial" w:hAnsi="Arial" w:cs="Arial"/>
          <w:color w:val="000000"/>
        </w:rPr>
        <w:t xml:space="preserve">, </w:t>
      </w:r>
      <w:r>
        <w:rPr>
          <w:rFonts w:ascii="Arial" w:hAnsi="Arial" w:cs="Arial"/>
          <w:color w:val="000000"/>
        </w:rPr>
        <w:t>“</w:t>
      </w:r>
      <w:r w:rsidRPr="00EC5ED0">
        <w:rPr>
          <w:rFonts w:ascii="Arial" w:hAnsi="Arial" w:cs="Arial"/>
          <w:color w:val="000000"/>
        </w:rPr>
        <w:t>Racism and white death penalty support:</w:t>
      </w:r>
      <w:r>
        <w:rPr>
          <w:rFonts w:ascii="Arial" w:hAnsi="Arial" w:cs="Arial"/>
          <w:color w:val="000000"/>
        </w:rPr>
        <w:t xml:space="preserve"> </w:t>
      </w:r>
      <w:r w:rsidRPr="00EC5ED0">
        <w:rPr>
          <w:rFonts w:ascii="Arial" w:hAnsi="Arial" w:cs="Arial"/>
          <w:color w:val="000000"/>
        </w:rPr>
        <w:t>A test of the racist punitive</w:t>
      </w:r>
      <w:r>
        <w:rPr>
          <w:rFonts w:ascii="Arial" w:hAnsi="Arial" w:cs="Arial"/>
          <w:color w:val="000000"/>
        </w:rPr>
        <w:t xml:space="preserve"> </w:t>
      </w:r>
      <w:r w:rsidRPr="00EC5ED0">
        <w:rPr>
          <w:rFonts w:ascii="Arial" w:hAnsi="Arial" w:cs="Arial"/>
          <w:color w:val="000000"/>
        </w:rPr>
        <w:t>bias hypothesis</w:t>
      </w:r>
      <w:r>
        <w:rPr>
          <w:rFonts w:ascii="Arial" w:hAnsi="Arial" w:cs="Arial"/>
          <w:color w:val="000000"/>
        </w:rPr>
        <w:t>”</w:t>
      </w:r>
      <w:r w:rsidRPr="008D346D">
        <w:rPr>
          <w:rFonts w:ascii="Arial" w:hAnsi="Arial" w:cs="Arial"/>
          <w:color w:val="000000"/>
        </w:rPr>
        <w:t xml:space="preserve">, </w:t>
      </w:r>
      <w:r>
        <w:rPr>
          <w:rFonts w:ascii="Arial" w:hAnsi="Arial" w:cs="Arial"/>
          <w:color w:val="000000"/>
        </w:rPr>
        <w:t>International Journal of Police Science and Management</w:t>
      </w:r>
      <w:r w:rsidRPr="008D346D">
        <w:rPr>
          <w:rFonts w:ascii="Arial" w:hAnsi="Arial" w:cs="Arial"/>
          <w:color w:val="000000"/>
        </w:rPr>
        <w:t xml:space="preserve">, </w:t>
      </w:r>
      <w:r>
        <w:rPr>
          <w:rFonts w:ascii="Arial" w:hAnsi="Arial" w:cs="Arial"/>
          <w:color w:val="000000"/>
        </w:rPr>
        <w:t>Vol 18(2)</w:t>
      </w:r>
      <w:r w:rsidRPr="008D346D">
        <w:rPr>
          <w:rFonts w:ascii="Arial" w:hAnsi="Arial" w:cs="Arial"/>
          <w:color w:val="000000"/>
        </w:rPr>
        <w:t xml:space="preserve">, </w:t>
      </w:r>
      <w:r>
        <w:rPr>
          <w:rFonts w:ascii="Arial" w:hAnsi="Arial" w:cs="Arial"/>
          <w:color w:val="000000"/>
        </w:rPr>
        <w:t>HeinOnline, accessed 6/30/2020,</w:t>
      </w:r>
      <w:r w:rsidRPr="008D346D">
        <w:rPr>
          <w:rFonts w:ascii="Arial" w:hAnsi="Arial" w:cs="Arial"/>
          <w:color w:val="000000"/>
        </w:rPr>
        <w:t xml:space="preserve"> GDI -</w:t>
      </w:r>
      <w:r>
        <w:rPr>
          <w:rFonts w:ascii="Arial" w:hAnsi="Arial" w:cs="Arial"/>
          <w:color w:val="000000"/>
        </w:rPr>
        <w:t xml:space="preserve"> AJ</w:t>
      </w:r>
      <w:r w:rsidRPr="008D346D">
        <w:rPr>
          <w:rFonts w:ascii="Arial" w:hAnsi="Arial" w:cs="Arial"/>
          <w:color w:val="000000"/>
        </w:rPr>
        <w:t>)</w:t>
      </w:r>
    </w:p>
    <w:p w14:paraId="545C43F1" w14:textId="77777777" w:rsidR="007C54C6" w:rsidRPr="00405CE7" w:rsidRDefault="007C54C6" w:rsidP="007C54C6">
      <w:r w:rsidRPr="00536F43">
        <w:t xml:space="preserve">Although this study did not examine the relationship between racial prejudice and white death penalty support in particular, its findings regarding punitiveness indicate the possibility of such a relationship. Several studies have since examined this connection (Barkan and Coin, 1994; Buckler et al., 2008; Unnever and Cullen, 2007; Young, 2004). Two studies used data from the General Social Sur- vey (Barkan and Coin, 1994; Young, 2004) to examine whether death penalty support among white people is asso- ciated with racial prejudice. </w:t>
      </w:r>
      <w:r w:rsidRPr="003602F2">
        <w:rPr>
          <w:rStyle w:val="StyleUnderline"/>
        </w:rPr>
        <w:t>Using multivariate analyses</w:t>
      </w:r>
      <w:r w:rsidRPr="00536F43">
        <w:t xml:space="preserve">, </w:t>
      </w:r>
      <w:r w:rsidRPr="003602F2">
        <w:rPr>
          <w:rStyle w:val="StyleUnderline"/>
        </w:rPr>
        <w:t>Barkan and Coin</w:t>
      </w:r>
      <w:r w:rsidRPr="00536F43">
        <w:t xml:space="preserve"> (1994) </w:t>
      </w:r>
      <w:r w:rsidRPr="003602F2">
        <w:rPr>
          <w:rStyle w:val="StyleUnderline"/>
        </w:rPr>
        <w:t>found that antipathy to black peo- ple and racial stereotyping (</w:t>
      </w:r>
      <w:r w:rsidRPr="00405CE7">
        <w:t>the authors' measures for racial prejudice</w:t>
      </w:r>
      <w:r w:rsidRPr="003602F2">
        <w:rPr>
          <w:rStyle w:val="StyleUnderline"/>
        </w:rPr>
        <w:t xml:space="preserve">) predict death penalty support among white peo- ple, suggesting that racial prejudice at least partly explains higher levels of death penalty support among white people </w:t>
      </w:r>
      <w:r w:rsidRPr="00536F43">
        <w:t xml:space="preserve">(Barkan and Coin, 1994). </w:t>
      </w:r>
      <w:r w:rsidRPr="003602F2">
        <w:rPr>
          <w:rStyle w:val="StyleUnderline"/>
        </w:rPr>
        <w:t>Likewise, Young</w:t>
      </w:r>
      <w:r w:rsidRPr="00536F43">
        <w:t xml:space="preserve"> (2004) </w:t>
      </w:r>
      <w:r w:rsidRPr="003602F2">
        <w:rPr>
          <w:rStyle w:val="StyleUnderline"/>
        </w:rPr>
        <w:t>ana- lyzed data using ordinary least squares and logistic regres- sion and found that death penalty support was higher among those who held racially prejudiced attitudes toward black people than those who did not harbor such prejudices. It is noteworthy that those who support the death penalty are more likely to become capital jurors</w:t>
      </w:r>
      <w:r w:rsidRPr="00536F43">
        <w:t xml:space="preserve"> (because capital juries must be death-qualified). </w:t>
      </w:r>
      <w:r w:rsidRPr="003602F2">
        <w:rPr>
          <w:rStyle w:val="StyleUnderline"/>
        </w:rPr>
        <w:t>This, taken with the research findings described above, introduces the possibil- ity that such jurors are more likely to be prejudiced against black defendants in capital cases</w:t>
      </w:r>
      <w:r w:rsidRPr="00536F43">
        <w:t xml:space="preserve"> (Young, 2004).</w:t>
      </w:r>
    </w:p>
    <w:p w14:paraId="72A74D7D" w14:textId="77777777" w:rsidR="007C54C6" w:rsidRPr="007759F5" w:rsidRDefault="007C54C6" w:rsidP="007C54C6">
      <w:r w:rsidRPr="003602F2">
        <w:t xml:space="preserve">Although these results are important, the authors included only white people in their analysis, making it impossible to compare levels of racial prejudice and death penalty support between white people and black people. Several studies have since attempted to address this limita- tion. First, </w:t>
      </w:r>
      <w:r w:rsidRPr="003602F2">
        <w:rPr>
          <w:rStyle w:val="StyleUnderline"/>
        </w:rPr>
        <w:t>a large, nationally representative sample of black and white people from the USA responded to a sur- vey regarding punitiveness and racial prejudice. Results indicated higher levels of punitiveness among white people and, additionally, that white people's opinions are influ- enced by racial prejudice to a greater degree than are the opinions of black people</w:t>
      </w:r>
      <w:r w:rsidRPr="003602F2">
        <w:t xml:space="preserve"> (Bobo and Johnson, 2004). Sec- ond, </w:t>
      </w:r>
      <w:r w:rsidRPr="003602F2">
        <w:rPr>
          <w:rStyle w:val="StyleUnderline"/>
        </w:rPr>
        <w:t>using data from the National Election Study, a prob- ability sample of the American voting-age population in the 48 contiguous states, two studies further explored the rela- tionship between racial prejudice and death penalty support</w:t>
      </w:r>
      <w:r w:rsidRPr="003602F2">
        <w:t xml:space="preserve"> (Buckler et al., 2008; Unnever and Cullen, 2007). </w:t>
      </w:r>
      <w:r w:rsidRPr="00682A6C">
        <w:rPr>
          <w:rStyle w:val="StyleUnderline"/>
        </w:rPr>
        <w:t>Ordinary least squares regression results suggested that racial preju- dice positively predicts the degree to which white people support the death penalty. It was also shown that non-racist white people had levels of death penalty support compara- ble with their black counterparts</w:t>
      </w:r>
      <w:r w:rsidRPr="003602F2">
        <w:t xml:space="preserve"> (Unnever and Cullen, 2007). </w:t>
      </w:r>
      <w:r w:rsidRPr="00682A6C">
        <w:rPr>
          <w:rStyle w:val="StyleUnderline"/>
        </w:rPr>
        <w:t>Similarly, Buckler and colleagues (2008), using logistic regression, determined that participants who exhib- ited racial prejudice were more likely to indicate strong death penalty support, providing further evidence of a link between racial prejudice and death penalty support.</w:t>
      </w:r>
    </w:p>
    <w:p w14:paraId="1EAA94BF" w14:textId="0E119DEE" w:rsidR="005C13CC" w:rsidRDefault="005C13CC" w:rsidP="005C13CC">
      <w:pPr>
        <w:pStyle w:val="Heading3"/>
      </w:pPr>
      <w:r>
        <w:lastRenderedPageBreak/>
        <w:t xml:space="preserve">Racism – capital juries </w:t>
      </w:r>
    </w:p>
    <w:p w14:paraId="384F94F3" w14:textId="77777777" w:rsidR="005C13CC" w:rsidRPr="00D47044" w:rsidRDefault="005C13CC" w:rsidP="005C13CC">
      <w:pPr>
        <w:pStyle w:val="Heading4"/>
      </w:pPr>
      <w:r w:rsidRPr="00D47044">
        <w:t xml:space="preserve">Court and trial proceedings in the death penalty cases enforce a system of structural racism – </w:t>
      </w:r>
      <w:r>
        <w:t>juror exclusion proves</w:t>
      </w:r>
    </w:p>
    <w:p w14:paraId="60120C03" w14:textId="77777777" w:rsidR="005C13CC" w:rsidRPr="00137AA2" w:rsidRDefault="005C13CC" w:rsidP="005C13CC">
      <w:pPr>
        <w:rPr>
          <w:rStyle w:val="Style13ptBold"/>
        </w:rPr>
      </w:pPr>
      <w:r w:rsidRPr="00137AA2">
        <w:rPr>
          <w:rStyle w:val="Style13ptBold"/>
        </w:rPr>
        <w:t xml:space="preserve">Vitiello 18 </w:t>
      </w:r>
      <w:r w:rsidRPr="00137AA2">
        <w:rPr>
          <w:rStyle w:val="Style13ptBold"/>
          <w:sz w:val="16"/>
          <w:szCs w:val="16"/>
        </w:rPr>
        <w:t>(Michael, Distinguished Professor of Law, the University of Pacific McGeorge School of Law, “A HEALTHY DOSE OF AGNOSTICISM ABOUT THE DEATH PENALTY,” Texas Tech Law Review [Vol. 51:57 2018], Hein Online, accessed 6-29-20, GDI – KN)</w:t>
      </w:r>
    </w:p>
    <w:p w14:paraId="2F63B1D9" w14:textId="77777777" w:rsidR="005C13CC" w:rsidRPr="0032135A" w:rsidRDefault="005C13CC" w:rsidP="005C13CC">
      <w:pPr>
        <w:rPr>
          <w:sz w:val="16"/>
        </w:rPr>
      </w:pPr>
      <w:r w:rsidRPr="00137AA2">
        <w:rPr>
          <w:sz w:val="16"/>
        </w:rPr>
        <w:t xml:space="preserve">Again, for the sake of argument, assume that the death penalty saves innocent lives more effectively than any alternative punishment. Assume also that governments can put in place effective protections against executing innocent defendants. Can they also assure that the death penalty will be administered in a non-racially discriminatory manner? </w:t>
      </w:r>
      <w:r w:rsidRPr="00137AA2">
        <w:rPr>
          <w:rStyle w:val="StyleUnderline"/>
        </w:rPr>
        <w:t xml:space="preserve">Few, if any, </w:t>
      </w:r>
      <w:r w:rsidRPr="00137AA2">
        <w:rPr>
          <w:rStyle w:val="StyleUnderline"/>
          <w:highlight w:val="green"/>
        </w:rPr>
        <w:t>death penalty proponents</w:t>
      </w:r>
      <w:r w:rsidRPr="00137AA2">
        <w:rPr>
          <w:rStyle w:val="StyleUnderline"/>
        </w:rPr>
        <w:t xml:space="preserve"> would openly avow a system of</w:t>
      </w:r>
      <w:r>
        <w:rPr>
          <w:rStyle w:val="StyleUnderline"/>
        </w:rPr>
        <w:t xml:space="preserve"> </w:t>
      </w:r>
      <w:r w:rsidRPr="00137AA2">
        <w:rPr>
          <w:rStyle w:val="StyleUnderline"/>
        </w:rPr>
        <w:t xml:space="preserve">executions that is racially discriminatory. </w:t>
      </w:r>
      <w:r w:rsidRPr="00137AA2">
        <w:rPr>
          <w:rStyle w:val="Emphasis"/>
        </w:rPr>
        <w:t xml:space="preserve">Some commentators </w:t>
      </w:r>
      <w:r w:rsidRPr="00137AA2">
        <w:rPr>
          <w:rStyle w:val="Emphasis"/>
          <w:highlight w:val="green"/>
        </w:rPr>
        <w:t>attempt to</w:t>
      </w:r>
      <w:r>
        <w:rPr>
          <w:rStyle w:val="Emphasis"/>
        </w:rPr>
        <w:t xml:space="preserve"> </w:t>
      </w:r>
      <w:r w:rsidRPr="00137AA2">
        <w:rPr>
          <w:sz w:val="16"/>
        </w:rPr>
        <w:t xml:space="preserve">95 </w:t>
      </w:r>
      <w:r w:rsidRPr="00137AA2">
        <w:rPr>
          <w:rStyle w:val="Emphasis"/>
          <w:highlight w:val="green"/>
        </w:rPr>
        <w:t xml:space="preserve">downplay the role of race in </w:t>
      </w:r>
      <w:r w:rsidRPr="00137AA2">
        <w:rPr>
          <w:rStyle w:val="Emphasis"/>
        </w:rPr>
        <w:t xml:space="preserve">how </w:t>
      </w:r>
      <w:r w:rsidRPr="00137AA2">
        <w:rPr>
          <w:rStyle w:val="Emphasis"/>
          <w:highlight w:val="green"/>
        </w:rPr>
        <w:t xml:space="preserve">the death penalty </w:t>
      </w:r>
      <w:r w:rsidRPr="00137AA2">
        <w:rPr>
          <w:rStyle w:val="Emphasis"/>
        </w:rPr>
        <w:t>is administered.</w:t>
      </w:r>
      <w:r>
        <w:rPr>
          <w:rStyle w:val="Emphasis"/>
        </w:rPr>
        <w:t xml:space="preserve"> </w:t>
      </w:r>
      <w:r w:rsidRPr="00137AA2">
        <w:rPr>
          <w:rStyle w:val="Emphasis"/>
          <w:highlight w:val="green"/>
        </w:rPr>
        <w:t>But</w:t>
      </w:r>
      <w:r>
        <w:rPr>
          <w:rStyle w:val="Emphasis"/>
        </w:rPr>
        <w:t xml:space="preserve"> </w:t>
      </w:r>
      <w:r w:rsidRPr="00137AA2">
        <w:rPr>
          <w:rStyle w:val="Emphasis"/>
        </w:rPr>
        <w:t xml:space="preserve">racial </w:t>
      </w:r>
      <w:r w:rsidRPr="00137AA2">
        <w:rPr>
          <w:rStyle w:val="Emphasis"/>
          <w:highlight w:val="green"/>
        </w:rPr>
        <w:t>discrimination persists</w:t>
      </w:r>
      <w:r w:rsidRPr="00137AA2">
        <w:rPr>
          <w:rStyle w:val="Emphasis"/>
        </w:rPr>
        <w:t xml:space="preserve"> in how the system is administered.</w:t>
      </w:r>
      <w:r>
        <w:rPr>
          <w:rStyle w:val="Emphasis"/>
        </w:rPr>
        <w:t xml:space="preserve"> </w:t>
      </w:r>
      <w:r w:rsidRPr="00137AA2">
        <w:rPr>
          <w:sz w:val="16"/>
        </w:rPr>
        <w:t xml:space="preserve">96 </w:t>
      </w:r>
      <w:r w:rsidRPr="00137AA2">
        <w:rPr>
          <w:rStyle w:val="StyleUnderline"/>
        </w:rPr>
        <w:t>Some death penalty supporters point to changes that have occurred since</w:t>
      </w:r>
      <w:r>
        <w:rPr>
          <w:rStyle w:val="StyleUnderline"/>
        </w:rPr>
        <w:t xml:space="preserve"> </w:t>
      </w:r>
      <w:r w:rsidRPr="00137AA2">
        <w:rPr>
          <w:rStyle w:val="StyleUnderline"/>
        </w:rPr>
        <w:t>the Baldus study, published in 1983, which demonstrated racial bias in the</w:t>
      </w:r>
      <w:r>
        <w:rPr>
          <w:rStyle w:val="StyleUnderline"/>
        </w:rPr>
        <w:t xml:space="preserve"> </w:t>
      </w:r>
      <w:r w:rsidRPr="00137AA2">
        <w:rPr>
          <w:rStyle w:val="StyleUnderline"/>
        </w:rPr>
        <w:t>administration of the death penalty.97 They ignore numerous studies since</w:t>
      </w:r>
      <w:r>
        <w:rPr>
          <w:rStyle w:val="StyleUnderline"/>
        </w:rPr>
        <w:t xml:space="preserve"> </w:t>
      </w:r>
      <w:r w:rsidRPr="00137AA2">
        <w:rPr>
          <w:rStyle w:val="StyleUnderline"/>
        </w:rPr>
        <w:t>98</w:t>
      </w:r>
      <w:r>
        <w:rPr>
          <w:rStyle w:val="StyleUnderline"/>
        </w:rPr>
        <w:t xml:space="preserve"> </w:t>
      </w:r>
      <w:r w:rsidRPr="00137AA2">
        <w:rPr>
          <w:rStyle w:val="StyleUnderline"/>
        </w:rPr>
        <w:t>that 80% of death penalty studies found some racial disparity.</w:t>
      </w:r>
      <w:r>
        <w:rPr>
          <w:rStyle w:val="StyleUnderline"/>
        </w:rPr>
        <w:t xml:space="preserve"> </w:t>
      </w:r>
      <w:r w:rsidRPr="00137AA2">
        <w:rPr>
          <w:sz w:val="16"/>
        </w:rPr>
        <w:t xml:space="preserve">In response to a Senate inquiry, the General Accounting Office found then. Bar Association report, published in 2013, found racial disparity in every 99 major death penalty state. 100 </w:t>
      </w:r>
      <w:r w:rsidRPr="00137AA2">
        <w:rPr>
          <w:rStyle w:val="Emphasis"/>
          <w:highlight w:val="green"/>
        </w:rPr>
        <w:t>One would be naive to deny that</w:t>
      </w:r>
      <w:r w:rsidRPr="00137AA2">
        <w:rPr>
          <w:rStyle w:val="Emphasis"/>
        </w:rPr>
        <w:t xml:space="preserve"> some </w:t>
      </w:r>
      <w:r w:rsidRPr="00137AA2">
        <w:rPr>
          <w:rStyle w:val="Emphasis"/>
          <w:highlight w:val="green"/>
        </w:rPr>
        <w:t>prosecutors and jurors are</w:t>
      </w:r>
      <w:r>
        <w:rPr>
          <w:rStyle w:val="Emphasis"/>
        </w:rPr>
        <w:t xml:space="preserve"> </w:t>
      </w:r>
      <w:r w:rsidRPr="00137AA2">
        <w:rPr>
          <w:rStyle w:val="Emphasis"/>
          <w:highlight w:val="green"/>
        </w:rPr>
        <w:t>consciously and unconsciously</w:t>
      </w:r>
      <w:r w:rsidRPr="00137AA2">
        <w:rPr>
          <w:rStyle w:val="Emphasis"/>
        </w:rPr>
        <w:t xml:space="preserve"> racially </w:t>
      </w:r>
      <w:r w:rsidRPr="00137AA2">
        <w:rPr>
          <w:rStyle w:val="Emphasis"/>
          <w:highlight w:val="green"/>
        </w:rPr>
        <w:t>biased</w:t>
      </w:r>
      <w:r w:rsidRPr="00137AA2">
        <w:rPr>
          <w:sz w:val="16"/>
        </w:rPr>
        <w:t xml:space="preserve">."0 ' </w:t>
      </w:r>
      <w:r w:rsidRPr="00137AA2">
        <w:rPr>
          <w:rStyle w:val="Emphasis"/>
        </w:rPr>
        <w:t xml:space="preserve">One could say that with confidence even before </w:t>
      </w:r>
      <w:r w:rsidRPr="00137AA2">
        <w:rPr>
          <w:rStyle w:val="Emphasis"/>
          <w:highlight w:val="green"/>
        </w:rPr>
        <w:t>the</w:t>
      </w:r>
      <w:r w:rsidRPr="00137AA2">
        <w:rPr>
          <w:rStyle w:val="Emphasis"/>
        </w:rPr>
        <w:t xml:space="preserve"> recent resurgence of </w:t>
      </w:r>
      <w:r w:rsidRPr="00137AA2">
        <w:rPr>
          <w:rStyle w:val="Emphasis"/>
          <w:highlight w:val="green"/>
        </w:rPr>
        <w:t>racial bigotry reflected in</w:t>
      </w:r>
      <w:r>
        <w:rPr>
          <w:rStyle w:val="Emphasis"/>
        </w:rPr>
        <w:t xml:space="preserve"> </w:t>
      </w:r>
      <w:r w:rsidRPr="00137AA2">
        <w:rPr>
          <w:rStyle w:val="Emphasis"/>
        </w:rPr>
        <w:t xml:space="preserve">Donald </w:t>
      </w:r>
      <w:r w:rsidRPr="00137AA2">
        <w:rPr>
          <w:rStyle w:val="Emphasis"/>
          <w:highlight w:val="green"/>
        </w:rPr>
        <w:t>Trump</w:t>
      </w:r>
      <w:r w:rsidRPr="00137AA2">
        <w:rPr>
          <w:rStyle w:val="Emphasis"/>
        </w:rPr>
        <w:t xml:space="preserve">'s </w:t>
      </w:r>
      <w:r w:rsidRPr="00137AA2">
        <w:rPr>
          <w:rStyle w:val="Emphasis"/>
          <w:highlight w:val="green"/>
        </w:rPr>
        <w:t>appeal to</w:t>
      </w:r>
      <w:r w:rsidRPr="00137AA2">
        <w:rPr>
          <w:rStyle w:val="Emphasis"/>
        </w:rPr>
        <w:t xml:space="preserve"> that segment of </w:t>
      </w:r>
      <w:r w:rsidRPr="00137AA2">
        <w:rPr>
          <w:rStyle w:val="Emphasis"/>
          <w:highlight w:val="green"/>
        </w:rPr>
        <w:t>his base</w:t>
      </w:r>
      <w:r w:rsidRPr="00137AA2">
        <w:rPr>
          <w:rStyle w:val="Emphasis"/>
        </w:rPr>
        <w:t>.</w:t>
      </w:r>
      <w:r w:rsidRPr="00137AA2">
        <w:rPr>
          <w:sz w:val="16"/>
        </w:rPr>
        <w:t xml:space="preserve"> 102 Apart from that kind of bigotry, some </w:t>
      </w:r>
      <w:r w:rsidRPr="00137AA2">
        <w:rPr>
          <w:rStyle w:val="StyleUnderline"/>
        </w:rPr>
        <w:t>Supreme Court cases tolerate or encourage racial bias in the</w:t>
      </w:r>
      <w:r>
        <w:rPr>
          <w:rStyle w:val="StyleUnderline"/>
        </w:rPr>
        <w:t xml:space="preserve"> </w:t>
      </w:r>
      <w:r w:rsidRPr="00137AA2">
        <w:rPr>
          <w:rStyle w:val="StyleUnderline"/>
        </w:rPr>
        <w:t>system.</w:t>
      </w:r>
      <w:r w:rsidRPr="00137AA2">
        <w:rPr>
          <w:sz w:val="16"/>
        </w:rPr>
        <w:t xml:space="preserve"> 103 Nominally, </w:t>
      </w:r>
      <w:r w:rsidRPr="00137AA2">
        <w:rPr>
          <w:rStyle w:val="StyleUnderline"/>
        </w:rPr>
        <w:t>Batson v. Kentucky limited prosecutors' racially motivated</w:t>
      </w:r>
      <w:r>
        <w:rPr>
          <w:rStyle w:val="StyleUnderline"/>
        </w:rPr>
        <w:t xml:space="preserve"> </w:t>
      </w:r>
      <w:r w:rsidRPr="00137AA2">
        <w:rPr>
          <w:rStyle w:val="StyleUnderline"/>
        </w:rPr>
        <w:t>use of peremptory challenges.</w:t>
      </w:r>
      <w:r w:rsidRPr="00137AA2">
        <w:rPr>
          <w:sz w:val="16"/>
        </w:rPr>
        <w:t xml:space="preserve">'04 In that case, the Court found in favor of Batson, </w:t>
      </w:r>
      <w:r w:rsidRPr="00137AA2">
        <w:rPr>
          <w:rStyle w:val="StyleUnderline"/>
        </w:rPr>
        <w:t>an African-American criminal defendant who objected to the prosecutor's use of peremptory challenges to exclude African-Americans from his</w:t>
      </w:r>
      <w:r>
        <w:rPr>
          <w:rStyle w:val="StyleUnderline"/>
        </w:rPr>
        <w:t xml:space="preserve"> </w:t>
      </w:r>
      <w:r w:rsidRPr="00137AA2">
        <w:rPr>
          <w:rStyle w:val="StyleUnderline"/>
        </w:rPr>
        <w:t>jury</w:t>
      </w:r>
      <w:r w:rsidRPr="00137AA2">
        <w:rPr>
          <w:sz w:val="16"/>
        </w:rPr>
        <w:t xml:space="preserve">.'05 Even in Batsonand post-Batsoncases, </w:t>
      </w:r>
      <w:r w:rsidRPr="00137AA2">
        <w:rPr>
          <w:rStyle w:val="Emphasis"/>
          <w:highlight w:val="green"/>
        </w:rPr>
        <w:t xml:space="preserve">prosecutors </w:t>
      </w:r>
      <w:r w:rsidRPr="00137AA2">
        <w:rPr>
          <w:rStyle w:val="Emphasis"/>
        </w:rPr>
        <w:t xml:space="preserve">who are </w:t>
      </w:r>
      <w:r w:rsidRPr="00137AA2">
        <w:rPr>
          <w:rStyle w:val="Emphasis"/>
          <w:highlight w:val="green"/>
        </w:rPr>
        <w:t>capable of explaining non-racially motivated</w:t>
      </w:r>
      <w:r w:rsidRPr="00137AA2">
        <w:rPr>
          <w:rStyle w:val="Emphasis"/>
        </w:rPr>
        <w:t xml:space="preserve"> </w:t>
      </w:r>
      <w:r w:rsidRPr="00137AA2">
        <w:rPr>
          <w:rStyle w:val="Emphasis"/>
          <w:highlight w:val="green"/>
        </w:rPr>
        <w:t>reasons for excluding particular jurors achieve all-white juries</w:t>
      </w:r>
      <w:r w:rsidRPr="00137AA2">
        <w:rPr>
          <w:sz w:val="16"/>
        </w:rPr>
        <w:t>. Even though he concurred in Batson, Justice Marshall predicted that reality. 107 At times, prosecutors' comments become public. An assistant district attorney in Philadelphia explained to new attorneys the need to question black jurors at length to increase chances of finding reasons to exclude them. 109 At one point, the North Carolina Prosecutors' Association handed out a one-page document that listed reasons to disqualify a prospective juror based on non-racial factors."0 The document was entitled "BATSON Justifications: Articulating Juror Negatives.""' A judge must be willing to tell a prosecutor that she is lying about her explanation for a judge to reject the prosecutor's explanation for the use of her peremptory challenge.1 12 As a 13 result, judges seldom reject the prosecutor's challenges. Caddo Parish, Louisiana, is one of the counties where juries historically imposed the death penalty." 4</w:t>
      </w:r>
      <w:r w:rsidRPr="00137AA2">
        <w:rPr>
          <w:rStyle w:val="Emphasis"/>
        </w:rPr>
        <w:t xml:space="preserve"> </w:t>
      </w:r>
      <w:r w:rsidRPr="00137AA2">
        <w:rPr>
          <w:rStyle w:val="Emphasis"/>
          <w:highlight w:val="green"/>
        </w:rPr>
        <w:t>Data showed that prosecutors were able to strike 48% of qualified black jurors, but only 14% of qualified white jurors</w:t>
      </w:r>
      <w:r w:rsidRPr="00137AA2">
        <w:rPr>
          <w:sz w:val="16"/>
        </w:rPr>
        <w:t xml:space="preserve">." 5 Other southern states demonstrate similar disparity.' 1 6 In some counties, like Houston County, Alabama, many of the juries that imposed the death penalty were all white."'7 Former prosecutors in Dallas, Texas, admitted that their office systematically excluded black jurors, which was reflected by a manual available in their office." 8 </w:t>
      </w:r>
      <w:r w:rsidRPr="00137AA2">
        <w:rPr>
          <w:rStyle w:val="Emphasis"/>
          <w:highlight w:val="green"/>
        </w:rPr>
        <w:t>The reasons for</w:t>
      </w:r>
      <w:r w:rsidRPr="00137AA2">
        <w:rPr>
          <w:rStyle w:val="Emphasis"/>
        </w:rPr>
        <w:t xml:space="preserve"> prosecutors' </w:t>
      </w:r>
      <w:r w:rsidRPr="00137AA2">
        <w:rPr>
          <w:rStyle w:val="Emphasis"/>
          <w:highlight w:val="green"/>
        </w:rPr>
        <w:t>efforts to exclude African-American jurors</w:t>
      </w:r>
      <w:r>
        <w:rPr>
          <w:rStyle w:val="Emphasis"/>
        </w:rPr>
        <w:t xml:space="preserve"> </w:t>
      </w:r>
      <w:r w:rsidRPr="00137AA2">
        <w:rPr>
          <w:rStyle w:val="Emphasis"/>
        </w:rPr>
        <w:t>do not surprise anyone familiar with the criminal justice system."</w:t>
      </w:r>
      <w:r>
        <w:rPr>
          <w:rStyle w:val="Emphasis"/>
        </w:rPr>
        <w:t xml:space="preserve"> </w:t>
      </w:r>
      <w:r w:rsidRPr="00137AA2">
        <w:rPr>
          <w:rStyle w:val="Emphasis"/>
          <w:highlight w:val="green"/>
        </w:rPr>
        <w:t>African-Americans are more likely to be sympathetic toward African- American defendants and less</w:t>
      </w:r>
      <w:r w:rsidRPr="00137AA2">
        <w:rPr>
          <w:rStyle w:val="Emphasis"/>
        </w:rPr>
        <w:t xml:space="preserve"> sympathetic </w:t>
      </w:r>
      <w:r w:rsidRPr="00137AA2">
        <w:rPr>
          <w:rStyle w:val="Emphasis"/>
          <w:highlight w:val="green"/>
        </w:rPr>
        <w:t>to a white victim</w:t>
      </w:r>
      <w:r w:rsidRPr="00137AA2">
        <w:rPr>
          <w:rStyle w:val="Emphasis"/>
        </w:rPr>
        <w:t xml:space="preserve"> than their white</w:t>
      </w:r>
      <w:r>
        <w:rPr>
          <w:rStyle w:val="Emphasis"/>
        </w:rPr>
        <w:t xml:space="preserve"> </w:t>
      </w:r>
      <w:r w:rsidRPr="00137AA2">
        <w:rPr>
          <w:rStyle w:val="Emphasis"/>
        </w:rPr>
        <w:t>counterparts.</w:t>
      </w:r>
      <w:r w:rsidRPr="00137AA2">
        <w:rPr>
          <w:sz w:val="16"/>
        </w:rPr>
        <w:t xml:space="preserve"> 120 Policing the use of peremptory challenges may be next to impossible, short of outlawing the use of peremptory challenges.121 While that idea has some support, its implementation, especially as a matter of constitutional law, seems doubtful.122 </w:t>
      </w:r>
      <w:r w:rsidRPr="00137AA2">
        <w:rPr>
          <w:rStyle w:val="StyleUnderline"/>
        </w:rPr>
        <w:t>Witherspoon v. Illinois, a case allowing a state to disqualify prospective jurors if they have "conscientious or religious scruples" about the death penalty</w:t>
      </w:r>
      <w:r w:rsidRPr="00137AA2">
        <w:rPr>
          <w:sz w:val="16"/>
        </w:rPr>
        <w:t xml:space="preserve">, also </w:t>
      </w:r>
      <w:r w:rsidRPr="00137AA2">
        <w:rPr>
          <w:rStyle w:val="Emphasis"/>
        </w:rPr>
        <w:t>influences the racial composition of juries</w:t>
      </w:r>
      <w:r w:rsidRPr="00137AA2">
        <w:rPr>
          <w:sz w:val="16"/>
        </w:rPr>
        <w:t xml:space="preserve">.1 2 3 Indeed, it also tends to make the jury more guilt-prone because opponents of the death penalty may be more open-minded on the question of guilt or innocence.1 24 </w:t>
      </w:r>
      <w:r w:rsidRPr="00137AA2">
        <w:rPr>
          <w:rStyle w:val="Emphasis"/>
          <w:highlight w:val="green"/>
        </w:rPr>
        <w:t>Witherspoon indirectly results in putting more African-Americans on death row</w:t>
      </w:r>
      <w:r w:rsidRPr="00137AA2">
        <w:rPr>
          <w:rStyle w:val="Emphasis"/>
        </w:rPr>
        <w:t xml:space="preserve">: </w:t>
      </w:r>
      <w:r w:rsidRPr="00137AA2">
        <w:rPr>
          <w:rStyle w:val="Emphasis"/>
          <w:highlight w:val="green"/>
        </w:rPr>
        <w:t>it tends to exclude more African-American jurors</w:t>
      </w:r>
      <w:r w:rsidRPr="00137AA2">
        <w:rPr>
          <w:sz w:val="16"/>
        </w:rPr>
        <w:t xml:space="preserve"> because they tend to be more likely to oppose the death penalty than their white peers.1 2 5</w:t>
      </w:r>
    </w:p>
    <w:p w14:paraId="26927C0A" w14:textId="77777777" w:rsidR="00F41721" w:rsidRPr="00640EE5" w:rsidRDefault="00F41721" w:rsidP="00F41721">
      <w:pPr>
        <w:pStyle w:val="Heading4"/>
        <w:rPr>
          <w:rStyle w:val="Style13ptBold"/>
          <w:b/>
          <w:bCs w:val="0"/>
        </w:rPr>
      </w:pPr>
      <w:r>
        <w:rPr>
          <w:rStyle w:val="Style13ptBold"/>
          <w:b/>
          <w:bCs w:val="0"/>
        </w:rPr>
        <w:t xml:space="preserve">Jury selection process enforcement solves death penalty bias </w:t>
      </w:r>
    </w:p>
    <w:p w14:paraId="5CAD4CF8" w14:textId="77777777" w:rsidR="00F41721" w:rsidRPr="004E0502" w:rsidRDefault="00F41721" w:rsidP="00F41721">
      <w:pPr>
        <w:rPr>
          <w:rStyle w:val="Style13ptBold"/>
        </w:rPr>
      </w:pPr>
      <w:r>
        <w:rPr>
          <w:rStyle w:val="Style13ptBold"/>
        </w:rPr>
        <w:t>Rozelle, 18</w:t>
      </w:r>
    </w:p>
    <w:p w14:paraId="7F6EAEEA" w14:textId="77777777" w:rsidR="00F41721" w:rsidRDefault="00F41721" w:rsidP="00F41721">
      <w:r>
        <w:lastRenderedPageBreak/>
        <w:t>[Susan, Professor at University of Oregon Seattle University and Capital University, Massachusetts appeals court clerk, ‘LOADING THE DICE FOR DEATH: STRUCTURAL PROBLEMS IN CAPITAL PUNISHMENT’, Texas Tech La Review, 4/13/2018, HeinOnline.org, accessed 6/30/2020, GDI NDawson]</w:t>
      </w:r>
    </w:p>
    <w:p w14:paraId="54394BA1" w14:textId="77777777" w:rsidR="00F41721" w:rsidRDefault="00F41721" w:rsidP="00F41721">
      <w:r>
        <w:t xml:space="preserve">The second proposed change is even smaller. </w:t>
      </w:r>
      <w:r w:rsidRPr="00340DCC">
        <w:rPr>
          <w:rStyle w:val="StyleUnderline"/>
        </w:rPr>
        <w:t xml:space="preserve">Calling for no change in the law at all, this asks only that we follow the law we already have.5 9 Capital jurors are obligated to listen to the evidence, and carefully consider which of the legally permissible punishments is most appropriate under the circumstances. 60 In practice, though, prospective jurors are disqualified for offering predictions like, "I never would vote for death."6 ' This, despite the fact that opposition to the death penalty in general, as a philosophical position, is expressly not disqualifying.62 In fact, such jurors constitutionally may not be disqualified.63 </w:t>
      </w:r>
      <w:r w:rsidRPr="00273A73">
        <w:t xml:space="preserve">Some might mistakenly believe that limit is incompatible with death qualification, </w:t>
      </w:r>
      <w:r w:rsidRPr="00340DCC">
        <w:rPr>
          <w:rStyle w:val="StyleUnderline"/>
        </w:rPr>
        <w:t>but death qualifying a jury is entirely consistent with seating jurors who will never vote for a death sentence. Capital jurors must consider and weigh the evidence presented, and using their judgment, they must then determine whether, everything considered, this defendant deserves life in prison or the death penalty.64 The weight jurors give each piece of evidence, the conclusion jurors reach after exercising their judgment about which punishment is truly deserved, these things cannot be predetermined.65 The United States Supreme Court struck down mandatory death sentences as unconstitutional,66 holding that jurors must have the opportunity to exercise mercy.</w:t>
      </w:r>
      <w:r>
        <w:t xml:space="preserve"> 7 And it remains the case: if we knew what the outcome should be, we would not need a jury. So it is not any particular outcome that can be required.68 Indeed, it could be that if the juror heard a thousand cases, </w:t>
      </w:r>
      <w:r w:rsidRPr="00340DCC">
        <w:rPr>
          <w:rStyle w:val="StyleUnderline"/>
        </w:rPr>
        <w:t xml:space="preserve">that juror never would conclude the death penalty were warranted. </w:t>
      </w:r>
      <w:r>
        <w:t xml:space="preserve">What can be and is required is the process. </w:t>
      </w:r>
      <w:r w:rsidRPr="00273A73">
        <w:rPr>
          <w:rStyle w:val="StyleUnderline"/>
        </w:rPr>
        <w:t>Jurors must be willing to listen-to consider and weigh. 69 The disqualifying thing would be to refuse to consider the facts of the case</w:t>
      </w:r>
      <w:r>
        <w:t>.70</w:t>
      </w:r>
    </w:p>
    <w:p w14:paraId="35174CCF" w14:textId="77777777" w:rsidR="00F41721" w:rsidRPr="0030474D" w:rsidRDefault="00F41721" w:rsidP="00F41721"/>
    <w:p w14:paraId="79F23CDE" w14:textId="77777777" w:rsidR="00126C0E" w:rsidRDefault="00126C0E" w:rsidP="00126C0E">
      <w:pPr>
        <w:pStyle w:val="Heading4"/>
      </w:pPr>
      <w:r>
        <w:t>Increasing lack of inclusivity on juries reflect structural bias</w:t>
      </w:r>
    </w:p>
    <w:p w14:paraId="5D1613EC" w14:textId="77777777" w:rsidR="00126C0E" w:rsidRPr="00DD560E" w:rsidRDefault="00126C0E" w:rsidP="00126C0E">
      <w:pPr>
        <w:spacing w:before="240" w:after="240"/>
        <w:rPr>
          <w:lang w:eastAsia="zh-CN"/>
        </w:rPr>
      </w:pPr>
      <w:r w:rsidRPr="00DD560E">
        <w:rPr>
          <w:rFonts w:ascii="Arial" w:hAnsi="Arial" w:cs="Arial"/>
          <w:b/>
          <w:bCs/>
          <w:color w:val="000000"/>
          <w:lang w:eastAsia="zh-CN"/>
        </w:rPr>
        <w:t>Nasif et al, 2018</w:t>
      </w:r>
    </w:p>
    <w:p w14:paraId="33072791" w14:textId="77777777" w:rsidR="00126C0E" w:rsidRPr="00DD560E" w:rsidRDefault="00126C0E" w:rsidP="00126C0E">
      <w:pPr>
        <w:spacing w:before="240" w:after="240"/>
        <w:rPr>
          <w:lang w:eastAsia="zh-CN"/>
        </w:rPr>
      </w:pPr>
      <w:r w:rsidRPr="00DD560E">
        <w:rPr>
          <w:rFonts w:ascii="Arial" w:hAnsi="Arial" w:cs="Arial"/>
          <w:color w:val="000000"/>
          <w:lang w:eastAsia="zh-CN"/>
        </w:rPr>
        <w:t>(Noelle, PhD Candidate in political science at the University of California, Santa Barbara, “Racial Exclusion and the Death Penalty Juries: Can Death Penalty Juries Ever Be Representative”, Kansas Journal of Law &amp; Public Policy, no.2 (Spring 2018), p.147-166 ,HeinOnline, accessed 6/30/30, GDI SR)</w:t>
      </w:r>
    </w:p>
    <w:p w14:paraId="3485AF8E" w14:textId="77777777" w:rsidR="00126C0E" w:rsidRDefault="00126C0E" w:rsidP="00126C0E">
      <w:r>
        <w:t xml:space="preserve">We can summarize our findings simply. </w:t>
      </w:r>
      <w:r w:rsidRPr="001112F7">
        <w:rPr>
          <w:rStyle w:val="StyleUnderline"/>
        </w:rPr>
        <w:t>Whites, men, Republicans, and conservatives are over-represented among death-penalty-eligible adults</w:t>
      </w:r>
      <w:r>
        <w:t xml:space="preserve">. Moreover, while support for the death penalty fell starting in the mid-1990s, </w:t>
      </w:r>
      <w:r w:rsidRPr="001112F7">
        <w:rPr>
          <w:rStyle w:val="StyleUnderline"/>
        </w:rPr>
        <w:t>the over-representation of Republicans and conservatives among death-penalty­ eligible adults grew.</w:t>
      </w:r>
      <w:r>
        <w:t xml:space="preserve"> </w:t>
      </w:r>
      <w:r w:rsidRPr="001112F7">
        <w:rPr>
          <w:rStyle w:val="StyleUnderline"/>
        </w:rPr>
        <w:t>Selecting a jury that is representative of one's peers has thus become increasingly difficult</w:t>
      </w:r>
      <w:r>
        <w:t>.</w:t>
      </w:r>
    </w:p>
    <w:p w14:paraId="07ACB82D" w14:textId="77777777" w:rsidR="00126C0E" w:rsidRPr="004E608C" w:rsidRDefault="00126C0E" w:rsidP="00126C0E">
      <w:pPr>
        <w:rPr>
          <w:u w:val="single"/>
        </w:rPr>
      </w:pPr>
      <w:r>
        <w:t xml:space="preserve">Looking to the future, observers expect the decline in support for the death penalty to continue because of several trends. First, there has been a steady rise in the role played by nationwide efforts like that of the Innocence Project to repeal  laws  and  overturn  convictions.61    Second,  the  U.S.  Census  Bureau estimates that the country will become a majority-minority nation by 2044 because of existing patterns in immigration, as well as birth and death rates.62 In 2014, the minority population was 38%, which the Bureau predicts will increase to 56% by 2060.63 The literature has already confirmed that Latinos and </w:t>
      </w:r>
      <w:r>
        <w:lastRenderedPageBreak/>
        <w:t xml:space="preserve">Asian Pacific Americans are less likely to support the death penalty as compared to Whites, but not less likely than African Americans. </w:t>
      </w:r>
      <w:r w:rsidRPr="000A0D40">
        <w:rPr>
          <w:rStyle w:val="StyleUnderline"/>
        </w:rPr>
        <w:t>As Latino and Asian American populations  grow, it can be inferred that these groups are also likely to be targets for removal from juries by prosecutors.</w:t>
      </w:r>
      <w:r w:rsidRPr="00893289">
        <w:t xml:space="preserve">64 </w:t>
      </w:r>
      <w:r w:rsidRPr="000A0D40">
        <w:rPr>
          <w:rStyle w:val="StyleUnderline"/>
        </w:rPr>
        <w:t>However, as they become increasingly larger percentages of prospective jury pools, it is likely that their views on the death penalty, regardless of their actual or perceived likelihood to convict, will cause them to be excluded from death qualified juries.</w:t>
      </w:r>
    </w:p>
    <w:p w14:paraId="082244CF" w14:textId="77777777" w:rsidR="00126C0E" w:rsidRDefault="00126C0E" w:rsidP="00126C0E">
      <w:pPr>
        <w:rPr>
          <w:u w:val="single"/>
        </w:rPr>
      </w:pPr>
      <w:r w:rsidRPr="00CA6C17">
        <w:t xml:space="preserve">Taken together, these </w:t>
      </w:r>
      <w:r w:rsidRPr="00DD4B6A">
        <w:rPr>
          <w:u w:val="single"/>
        </w:rPr>
        <w:t>trends suggest</w:t>
      </w:r>
      <w:r w:rsidRPr="00CA6C17">
        <w:t xml:space="preserve"> what we have argued in this paper: </w:t>
      </w:r>
      <w:r w:rsidRPr="00DD4B6A">
        <w:rPr>
          <w:u w:val="single"/>
        </w:rPr>
        <w:t>death-penalty juries in the United States will continue to be more white, more male, more identified with the Republican Party, and more conservative.</w:t>
      </w:r>
      <w:r w:rsidRPr="00CA6C17">
        <w:t xml:space="preserve"> If unambiguous support for the death penalty is the new standard for inclusion on death-penalty juries, then who supports the death penalty becomes profoundly significant. </w:t>
      </w:r>
      <w:r w:rsidRPr="00DD4B6A">
        <w:rPr>
          <w:u w:val="single"/>
        </w:rPr>
        <w:t>Death-penalty juries have routinely been found to be far less representative and less-diverse than the populations from which they are selected</w:t>
      </w:r>
      <w:r w:rsidRPr="00CA6C17">
        <w:t xml:space="preserve">.65 A common explanation for these outcomes is that minorities and women are less likely to indicate support for the death penalty, making them far more likely to be excluded from capitol juries. </w:t>
      </w:r>
      <w:r w:rsidRPr="00370D19">
        <w:rPr>
          <w:u w:val="single"/>
        </w:rPr>
        <w:t>As the percentage of minority citizens increases, more and more potential jurors will be excluded from deathpenalty juries, continuing and likely exacerbating the problem of nonrepresentative juries.</w:t>
      </w:r>
    </w:p>
    <w:p w14:paraId="771D7ECA" w14:textId="77777777" w:rsidR="005828ED" w:rsidRPr="00F018DE" w:rsidRDefault="005828ED" w:rsidP="005828ED">
      <w:pPr>
        <w:pStyle w:val="Heading4"/>
      </w:pPr>
      <w:r>
        <w:t>Nonrepresentative juries cause decreased political participation among minorities and overpenalizes African Americans disproportionately while underpenalizing white defendants</w:t>
      </w:r>
    </w:p>
    <w:p w14:paraId="419602BE" w14:textId="77777777" w:rsidR="005828ED" w:rsidRPr="00DD560E" w:rsidRDefault="005828ED" w:rsidP="005828ED">
      <w:pPr>
        <w:spacing w:before="240" w:after="240"/>
        <w:rPr>
          <w:lang w:eastAsia="zh-CN"/>
        </w:rPr>
      </w:pPr>
      <w:r w:rsidRPr="00DD560E">
        <w:rPr>
          <w:rFonts w:ascii="Arial" w:hAnsi="Arial" w:cs="Arial"/>
          <w:b/>
          <w:bCs/>
          <w:color w:val="000000"/>
          <w:lang w:eastAsia="zh-CN"/>
        </w:rPr>
        <w:t>Nasif et al, 2018</w:t>
      </w:r>
    </w:p>
    <w:p w14:paraId="32F41A80" w14:textId="77777777" w:rsidR="005828ED" w:rsidRPr="00DD560E" w:rsidRDefault="005828ED" w:rsidP="005828ED">
      <w:pPr>
        <w:spacing w:before="240" w:after="240"/>
        <w:rPr>
          <w:lang w:eastAsia="zh-CN"/>
        </w:rPr>
      </w:pPr>
      <w:r w:rsidRPr="00DD560E">
        <w:rPr>
          <w:rFonts w:ascii="Arial" w:hAnsi="Arial" w:cs="Arial"/>
          <w:color w:val="000000"/>
          <w:lang w:eastAsia="zh-CN"/>
        </w:rPr>
        <w:t>(Noelle, PhD Candidate in political science at the University of California, Santa Barbara, “Racial Exclusion and the Death Penalty Juries: Can Death Penalty Juries Ever Be Representative”, Kansas Journal of Law &amp; Public Policy, no.2 (Spring 2018), p.147-166 ,HeinOnline, accessed 6/30/30, GDI SR)</w:t>
      </w:r>
    </w:p>
    <w:p w14:paraId="59A9746B" w14:textId="77777777" w:rsidR="005828ED" w:rsidRPr="00F32256" w:rsidRDefault="005828ED" w:rsidP="005828ED">
      <w:r w:rsidRPr="00F018DE">
        <w:t>The combination of the</w:t>
      </w:r>
      <w:r w:rsidRPr="00DD560E">
        <w:rPr>
          <w:u w:val="single"/>
        </w:rPr>
        <w:t xml:space="preserve"> low levels of support for the death penalty among minorities and Supreme Court decisions that strongly favor prosecutorial discretion in jury selection has resulted in significant implications.</w:t>
      </w:r>
      <w:r w:rsidRPr="00DD560E">
        <w:t xml:space="preserve"> </w:t>
      </w:r>
      <w:r w:rsidRPr="00DD560E">
        <w:rPr>
          <w:u w:val="single"/>
        </w:rPr>
        <w:t>Most of the prisoners sentenced to death were convicted by white or nearly all-white juries</w:t>
      </w:r>
      <w:r w:rsidRPr="00DD560E">
        <w:t xml:space="preserve">.93 </w:t>
      </w:r>
      <w:r w:rsidRPr="00DD560E">
        <w:rPr>
          <w:u w:val="single"/>
        </w:rPr>
        <w:t>All-white juries are far more likely to convict an African American defendant than a jury that has at least one or two African American jurors</w:t>
      </w:r>
      <w:r w:rsidRPr="00F018DE">
        <w:t>. 94</w:t>
      </w:r>
      <w:r w:rsidRPr="00DD560E">
        <w:rPr>
          <w:u w:val="single"/>
        </w:rPr>
        <w:t xml:space="preserve"> All-white juries are also less likely to convict white defendants than more representative </w:t>
      </w:r>
      <w:r w:rsidRPr="00DD560E">
        <w:rPr>
          <w:u w:val="single"/>
          <w:lang w:eastAsia="zh-CN"/>
        </w:rPr>
        <w:t>juries</w:t>
      </w:r>
      <w:r w:rsidRPr="00DD560E">
        <w:rPr>
          <w:lang w:eastAsia="zh-CN"/>
        </w:rPr>
        <w:t xml:space="preserve">.95 </w:t>
      </w:r>
      <w:r w:rsidRPr="00DD560E">
        <w:rPr>
          <w:u w:val="single"/>
          <w:lang w:eastAsia="zh-CN"/>
        </w:rPr>
        <w:t>The outcomes</w:t>
      </w:r>
      <w:r w:rsidRPr="00DD560E">
        <w:rPr>
          <w:lang w:eastAsia="zh-CN"/>
        </w:rPr>
        <w:t xml:space="preserve"> of this conviction disparity </w:t>
      </w:r>
      <w:r w:rsidRPr="00DD560E">
        <w:rPr>
          <w:u w:val="single"/>
          <w:lang w:eastAsia="zh-CN"/>
        </w:rPr>
        <w:t>seems particularly stark in death-penalty cases</w:t>
      </w:r>
      <w:r w:rsidRPr="00DD560E">
        <w:rPr>
          <w:lang w:eastAsia="zh-CN"/>
        </w:rPr>
        <w:t xml:space="preserve">. </w:t>
      </w:r>
      <w:r w:rsidRPr="00DD560E">
        <w:rPr>
          <w:u w:val="single"/>
          <w:lang w:eastAsia="zh-CN"/>
        </w:rPr>
        <w:t>African Americans make up almost 42% of prisoners currently sitting on death row, which is more that three times the rate that African Americans appear in the general population</w:t>
      </w:r>
      <w:r w:rsidRPr="00DD560E">
        <w:rPr>
          <w:lang w:eastAsia="zh-CN"/>
        </w:rPr>
        <w:t xml:space="preserve">.96 Whites makes up a nearly identical percentage of those on death row, while comprising 62% of the general population.97 Of those whose executions are carried out, African Americans tend to spend more time on death row before executions.98 However, </w:t>
      </w:r>
      <w:r w:rsidRPr="00DD560E">
        <w:rPr>
          <w:u w:val="single"/>
          <w:lang w:eastAsia="zh-CN"/>
        </w:rPr>
        <w:t>a state-bystate comparison shows that in some regions, African Americans are more likely to be executed than their white counterparts despite making up roughly equal proportions of the death row populations.</w:t>
      </w:r>
      <w:r w:rsidRPr="00DD560E">
        <w:rPr>
          <w:lang w:eastAsia="zh-CN"/>
        </w:rPr>
        <w:t>99</w:t>
      </w:r>
      <w:r>
        <w:rPr>
          <w:lang w:eastAsia="zh-CN"/>
        </w:rPr>
        <w:t xml:space="preserve"> </w:t>
      </w:r>
      <w:r w:rsidRPr="00F32256">
        <w:t xml:space="preserve">The use of </w:t>
      </w:r>
      <w:r w:rsidRPr="00F32256">
        <w:rPr>
          <w:u w:val="single"/>
        </w:rPr>
        <w:t>non-representative juries</w:t>
      </w:r>
      <w:r w:rsidRPr="00F32256">
        <w:t xml:space="preserve"> also </w:t>
      </w:r>
      <w:r w:rsidRPr="00F32256">
        <w:rPr>
          <w:u w:val="single"/>
        </w:rPr>
        <w:t>causes larger societal problems beyond the damage it inflicts on individual defendant</w:t>
      </w:r>
      <w:r w:rsidRPr="00F32256">
        <w:t xml:space="preserve">s. 0 0 </w:t>
      </w:r>
      <w:r w:rsidRPr="00F32256">
        <w:rPr>
          <w:u w:val="single"/>
        </w:rPr>
        <w:t xml:space="preserve">There are concerns about the effect of what is essentially jury disenfranchisement on levels of participation in both juries and other forms of political participation </w:t>
      </w:r>
      <w:r w:rsidRPr="00F32256">
        <w:rPr>
          <w:u w:val="single"/>
        </w:rPr>
        <w:lastRenderedPageBreak/>
        <w:t>among minority citizens</w:t>
      </w:r>
      <w:r w:rsidRPr="00F32256">
        <w:t xml:space="preserve">.' 0 ' </w:t>
      </w:r>
      <w:r w:rsidRPr="002C439A">
        <w:t>The Supreme Court</w:t>
      </w:r>
      <w:r w:rsidRPr="00F32256">
        <w:t xml:space="preserve"> has also </w:t>
      </w:r>
      <w:r w:rsidRPr="002C439A">
        <w:t>expressed concerns that nonrepresentative juries undermine confidence in the jury process</w:t>
      </w:r>
      <w:r w:rsidRPr="00F32256">
        <w:t>. 02</w:t>
      </w:r>
    </w:p>
    <w:p w14:paraId="54E4177E" w14:textId="77777777" w:rsidR="005828ED" w:rsidRDefault="005828ED" w:rsidP="005828ED"/>
    <w:p w14:paraId="08925E8B" w14:textId="77777777" w:rsidR="005828ED" w:rsidRDefault="005828ED" w:rsidP="005828ED">
      <w:pPr>
        <w:pStyle w:val="Heading4"/>
      </w:pPr>
      <w:r>
        <w:t>SCOTUS rejects most evidence of bias, increasing burden on defendants and limiting court effectiveness on checking bias</w:t>
      </w:r>
    </w:p>
    <w:p w14:paraId="7241B29D" w14:textId="77777777" w:rsidR="005828ED" w:rsidRPr="00DD560E" w:rsidRDefault="005828ED" w:rsidP="005828ED">
      <w:pPr>
        <w:spacing w:before="240" w:after="240"/>
        <w:rPr>
          <w:lang w:eastAsia="zh-CN"/>
        </w:rPr>
      </w:pPr>
      <w:r w:rsidRPr="00DD560E">
        <w:rPr>
          <w:rFonts w:ascii="Arial" w:hAnsi="Arial" w:cs="Arial"/>
          <w:b/>
          <w:bCs/>
          <w:color w:val="000000"/>
          <w:lang w:eastAsia="zh-CN"/>
        </w:rPr>
        <w:t>Nasif et al, 2018</w:t>
      </w:r>
    </w:p>
    <w:p w14:paraId="5D6E331C" w14:textId="77777777" w:rsidR="005828ED" w:rsidRPr="0004420E" w:rsidRDefault="005828ED" w:rsidP="005828ED">
      <w:pPr>
        <w:spacing w:before="240" w:after="240"/>
        <w:rPr>
          <w:lang w:eastAsia="zh-CN"/>
        </w:rPr>
      </w:pPr>
      <w:r w:rsidRPr="00DD560E">
        <w:rPr>
          <w:rFonts w:ascii="Arial" w:hAnsi="Arial" w:cs="Arial"/>
          <w:color w:val="000000"/>
          <w:lang w:eastAsia="zh-CN"/>
        </w:rPr>
        <w:t>(Noelle, PhD Candidate in political science at the University of California, Santa Barbara, “Racial Exclusion and the Death Penalty Juries: Can Death Penalty Juries Ever Be Representative”, Kansas Journal of Law &amp; Public Policy, no.2 (Spring 2018), p.147-166 ,HeinOnline, accessed 6/30/30, GDI SR)</w:t>
      </w:r>
    </w:p>
    <w:p w14:paraId="67AB9F99" w14:textId="77777777" w:rsidR="005828ED" w:rsidRPr="00964353" w:rsidRDefault="005828ED" w:rsidP="005828ED">
      <w:r w:rsidRPr="0004420E">
        <w:rPr>
          <w:u w:val="single"/>
        </w:rPr>
        <w:t>Furman v. Georgia found that imposing the death penalty on the basis of a racially motivated jury verdict constitutes cruel and unusual punishment in violation of the Constitution</w:t>
      </w:r>
      <w:r w:rsidRPr="00964353">
        <w:t xml:space="preserve">. 0 5 However, </w:t>
      </w:r>
      <w:r w:rsidRPr="0004420E">
        <w:rPr>
          <w:u w:val="single"/>
        </w:rPr>
        <w:t>despite acknowledging that racially biased juries would generate unconstitutional verdicts</w:t>
      </w:r>
      <w:r w:rsidRPr="00964353">
        <w:t xml:space="preserve">,1 06 </w:t>
      </w:r>
      <w:r w:rsidRPr="0004420E">
        <w:rPr>
          <w:u w:val="single"/>
        </w:rPr>
        <w:t xml:space="preserve">the Court has </w:t>
      </w:r>
      <w:r w:rsidRPr="00675897">
        <w:t xml:space="preserve">seemingly </w:t>
      </w:r>
      <w:r w:rsidRPr="0004420E">
        <w:rPr>
          <w:u w:val="single"/>
        </w:rPr>
        <w:t xml:space="preserve">failed to protect defendants' Sixth Amendment </w:t>
      </w:r>
      <w:r w:rsidRPr="00675897">
        <w:t xml:space="preserve">rights, instead </w:t>
      </w:r>
      <w:r w:rsidRPr="0004420E">
        <w:rPr>
          <w:u w:val="single"/>
        </w:rPr>
        <w:t>moving toward almost complete deference to trial judges and prosecutors when it comes to determining the existence of bias</w:t>
      </w:r>
      <w:r w:rsidRPr="00964353">
        <w:t xml:space="preserve">.'0 </w:t>
      </w:r>
      <w:r w:rsidRPr="0004420E">
        <w:rPr>
          <w:u w:val="single"/>
        </w:rPr>
        <w:t xml:space="preserve">7 The onus is </w:t>
      </w:r>
      <w:r w:rsidRPr="00675897">
        <w:t>now squarely</w:t>
      </w:r>
      <w:r w:rsidRPr="0004420E">
        <w:rPr>
          <w:u w:val="single"/>
        </w:rPr>
        <w:t xml:space="preserve"> on aggrieved defendants to prove that the prosecutors </w:t>
      </w:r>
      <w:r w:rsidRPr="00675897">
        <w:t>in their individual cases</w:t>
      </w:r>
      <w:r w:rsidRPr="0004420E">
        <w:rPr>
          <w:u w:val="single"/>
        </w:rPr>
        <w:t xml:space="preserve"> acted with racially biased intent in striking jurors </w:t>
      </w:r>
      <w:r w:rsidRPr="003A04A0">
        <w:t xml:space="preserve">in such a way as </w:t>
      </w:r>
      <w:r w:rsidRPr="0004420E">
        <w:rPr>
          <w:u w:val="single"/>
        </w:rPr>
        <w:t xml:space="preserve">to prevent </w:t>
      </w:r>
      <w:r w:rsidRPr="00B26C27">
        <w:t>the formation of</w:t>
      </w:r>
      <w:r w:rsidRPr="0004420E">
        <w:rPr>
          <w:u w:val="single"/>
        </w:rPr>
        <w:t xml:space="preserve"> a representative jury</w:t>
      </w:r>
      <w:r w:rsidRPr="00964353">
        <w:t xml:space="preserve">.108 </w:t>
      </w:r>
      <w:r w:rsidRPr="0004420E">
        <w:rPr>
          <w:u w:val="single"/>
        </w:rPr>
        <w:t xml:space="preserve">That deference creates a </w:t>
      </w:r>
      <w:r w:rsidRPr="00B26C27">
        <w:t>very</w:t>
      </w:r>
      <w:r w:rsidRPr="0004420E">
        <w:rPr>
          <w:u w:val="single"/>
        </w:rPr>
        <w:t xml:space="preserve"> high standard for defendants to meet because they must exclude alternate explanations </w:t>
      </w:r>
      <w:r w:rsidRPr="00B26C27">
        <w:t>in order</w:t>
      </w:r>
      <w:r w:rsidRPr="0004420E">
        <w:rPr>
          <w:u w:val="single"/>
        </w:rPr>
        <w:t xml:space="preserve"> to justify </w:t>
      </w:r>
      <w:r w:rsidRPr="00B26C27">
        <w:t>to the courts</w:t>
      </w:r>
      <w:r w:rsidRPr="0004420E">
        <w:rPr>
          <w:u w:val="single"/>
        </w:rPr>
        <w:t xml:space="preserve"> that the prosecutor did not have a valid non-racial or nongendered reason for striking a potential juror.</w:t>
      </w:r>
      <w:r w:rsidRPr="00964353">
        <w:t xml:space="preserve">109 As </w:t>
      </w:r>
      <w:r w:rsidRPr="00675897">
        <w:t>the prosecutor is highly unlikely to admit to a racial or gender bias in jury selection,</w:t>
      </w:r>
      <w:r w:rsidRPr="00964353">
        <w:t xml:space="preserve"> defendants are left to try to find evidence of the prosecutor's intent, which may not exist.</w:t>
      </w:r>
      <w:r w:rsidRPr="0004420E">
        <w:t xml:space="preserve"> Foster</w:t>
      </w:r>
      <w:r w:rsidRPr="0004420E">
        <w:rPr>
          <w:u w:val="single"/>
        </w:rPr>
        <w:t xml:space="preserve"> </w:t>
      </w:r>
      <w:r w:rsidRPr="0004420E">
        <w:t>highlights this problem</w:t>
      </w:r>
      <w:r w:rsidRPr="00964353">
        <w:t xml:space="preserve">, as the Court's decision appeared to rest heavily if not entirely on the extensive evidence presented that clearly documented the trial prosecutors' racial bias. 0 </w:t>
      </w:r>
      <w:r w:rsidRPr="0004420E">
        <w:rPr>
          <w:u w:val="single"/>
        </w:rPr>
        <w:t>Not only has the judiciary been unwilling to provide a bright-line rule or any firm guidance on identifying racially based challenges, the Court is also not always equipped to evaluate and apply findings from social science research</w:t>
      </w:r>
      <w:r w:rsidRPr="00964353">
        <w:t xml:space="preserve">."' In Lockhart v. McCree, </w:t>
      </w:r>
      <w:r w:rsidRPr="0004420E">
        <w:rPr>
          <w:u w:val="single"/>
        </w:rPr>
        <w:t>the Court was presented with a wealth of research finding that non-representative juries are more likely to reach decisions on guilt and sentencing that are racially biased.</w:t>
      </w:r>
      <w:r w:rsidRPr="00964353">
        <w:t xml:space="preserve">11 2 </w:t>
      </w:r>
      <w:r w:rsidRPr="0004420E">
        <w:rPr>
          <w:u w:val="single"/>
        </w:rPr>
        <w:t>The Court rejected this evidence and instead ruled that each trial defendant seeking to challenge his conviction on the basis of a racially biased jury would have to prove that the jury for his particular case was biased</w:t>
      </w:r>
      <w:r w:rsidRPr="00964353">
        <w:t xml:space="preserve">.11 3 </w:t>
      </w:r>
      <w:r w:rsidRPr="007429F9">
        <w:rPr>
          <w:u w:val="single"/>
        </w:rPr>
        <w:t>Similarly</w:t>
      </w:r>
      <w:r w:rsidRPr="00964353">
        <w:t xml:space="preserve">, in McClesky v. Kemp, </w:t>
      </w:r>
      <w:r w:rsidRPr="007429F9">
        <w:t>the Court found that while there was a correlation between race and the likelihood of a death-penalty jury finding a defendant guilty,</w:t>
      </w:r>
      <w:r w:rsidRPr="00964353">
        <w:t xml:space="preserve"> the evidence was not persuasive in proving any</w:t>
      </w:r>
      <w:r>
        <w:t xml:space="preserve"> </w:t>
      </w:r>
      <w:r w:rsidRPr="00964353">
        <w:t xml:space="preserve">particular jury or juror was in fact prejudiced in that case.11 4 Such findings suggest that </w:t>
      </w:r>
      <w:r w:rsidRPr="007429F9">
        <w:rPr>
          <w:u w:val="single"/>
        </w:rPr>
        <w:t xml:space="preserve">while the Court can be persuaded by scientific evidence showing </w:t>
      </w:r>
      <w:r w:rsidRPr="008127F3">
        <w:t>that prosecutors are</w:t>
      </w:r>
      <w:r w:rsidRPr="007429F9">
        <w:rPr>
          <w:u w:val="single"/>
        </w:rPr>
        <w:t xml:space="preserve"> </w:t>
      </w:r>
      <w:r w:rsidRPr="008127F3">
        <w:t>unconstitutionally rejecting jurors or</w:t>
      </w:r>
      <w:r w:rsidRPr="007429F9">
        <w:rPr>
          <w:u w:val="single"/>
        </w:rPr>
        <w:t xml:space="preserve"> the effects of nonrepresentative juries on sentencing, the Court has made it very difficult to prove any individual prosecutor or juror acted inappropriately</w:t>
      </w:r>
      <w:r w:rsidRPr="00964353">
        <w:t xml:space="preserve">. </w:t>
      </w:r>
      <w:r w:rsidRPr="007429F9">
        <w:rPr>
          <w:u w:val="single"/>
        </w:rPr>
        <w:t>The appeals process</w:t>
      </w:r>
      <w:r w:rsidRPr="00964353">
        <w:t xml:space="preserve">, meant to provide a forum to right injustices that occur during the trial phase, </w:t>
      </w:r>
      <w:r w:rsidRPr="007429F9">
        <w:rPr>
          <w:u w:val="single"/>
        </w:rPr>
        <w:t>actually furthers the problem</w:t>
      </w:r>
      <w:r w:rsidRPr="00964353">
        <w:t>. The case-by-case nature of the appeals process prevents the courts from exploring this problem, as they force the individual defendants to show individual-level bias in their specific case</w:t>
      </w:r>
      <w:r w:rsidRPr="008127F3">
        <w:rPr>
          <w:u w:val="single"/>
        </w:rPr>
        <w:t>s.</w:t>
      </w:r>
      <w:r w:rsidRPr="007429F9">
        <w:rPr>
          <w:u w:val="single"/>
        </w:rPr>
        <w:t xml:space="preserve"> </w:t>
      </w:r>
      <w:r w:rsidRPr="008127F3">
        <w:t>During the appeals process,</w:t>
      </w:r>
      <w:r w:rsidRPr="007429F9">
        <w:rPr>
          <w:u w:val="single"/>
        </w:rPr>
        <w:t xml:space="preserve"> for defendants seeking to prove that jury exclusions were racially motivated or that the jury was biased, the burden to prove misconduct by the prosecution is on the defendant</w:t>
      </w:r>
      <w:r w:rsidRPr="00964353">
        <w:t xml:space="preserve">." 5 This burden tends to be limited </w:t>
      </w:r>
      <w:r w:rsidRPr="00964353">
        <w:lastRenderedPageBreak/>
        <w:t xml:space="preserve">to the particulars of the defendant's individual case. Therefore, </w:t>
      </w:r>
      <w:r w:rsidRPr="00AA3CB6">
        <w:rPr>
          <w:u w:val="single"/>
        </w:rPr>
        <w:t>even as public opinion polls demonstrate that minorities are less likely to demonstrate strong support for the death penalty</w:t>
      </w:r>
      <w:r w:rsidRPr="00964353">
        <w:t xml:space="preserve">,1 6 </w:t>
      </w:r>
      <w:r w:rsidRPr="00AA3CB6">
        <w:rPr>
          <w:u w:val="single"/>
        </w:rPr>
        <w:t>the rulings</w:t>
      </w:r>
      <w:r w:rsidRPr="00964353">
        <w:t xml:space="preserve"> outlined above </w:t>
      </w:r>
      <w:r w:rsidRPr="00AA3CB6">
        <w:rPr>
          <w:u w:val="single"/>
        </w:rPr>
        <w:t>suggest that very strong evidence of racial discrimination is needed</w:t>
      </w:r>
      <w:r w:rsidRPr="00964353">
        <w:t>." 7</w:t>
      </w:r>
    </w:p>
    <w:p w14:paraId="25B65DFE" w14:textId="77777777" w:rsidR="00126C0E" w:rsidRDefault="00126C0E" w:rsidP="00126C0E">
      <w:pPr>
        <w:rPr>
          <w:u w:val="single"/>
        </w:rPr>
      </w:pPr>
    </w:p>
    <w:p w14:paraId="63404E9E" w14:textId="77777777" w:rsidR="0093044F" w:rsidRPr="002970EB" w:rsidRDefault="0093044F" w:rsidP="0093044F"/>
    <w:p w14:paraId="3913AD95" w14:textId="164AE687" w:rsidR="009D7FE1" w:rsidRDefault="009D7FE1" w:rsidP="00113C7F">
      <w:pPr>
        <w:pStyle w:val="Heading2"/>
      </w:pPr>
      <w:r>
        <w:lastRenderedPageBreak/>
        <w:t xml:space="preserve">Racism – implicit bias </w:t>
      </w:r>
    </w:p>
    <w:p w14:paraId="589525C2" w14:textId="5EED9A5B" w:rsidR="009D7FE1" w:rsidRDefault="009D7FE1" w:rsidP="009D7FE1">
      <w:pPr>
        <w:pStyle w:val="Heading3"/>
      </w:pPr>
      <w:r>
        <w:lastRenderedPageBreak/>
        <w:t>Death penalty worsens bias</w:t>
      </w:r>
    </w:p>
    <w:p w14:paraId="38D24D0E" w14:textId="77777777" w:rsidR="00A16728" w:rsidRDefault="00A16728" w:rsidP="00A16728">
      <w:pPr>
        <w:pStyle w:val="Heading4"/>
      </w:pPr>
      <w:r>
        <w:t xml:space="preserve">Introduction of death penalty triggers and intensifies racial bias in criminal justice system – death penalty represents distinct channel for racial bias </w:t>
      </w:r>
    </w:p>
    <w:p w14:paraId="76E2DAD7" w14:textId="77777777" w:rsidR="00A16728" w:rsidRPr="007B7186" w:rsidRDefault="00A16728" w:rsidP="00A16728">
      <w:pPr>
        <w:rPr>
          <w:b/>
        </w:rPr>
      </w:pPr>
      <w:r w:rsidRPr="007B7186">
        <w:rPr>
          <w:b/>
        </w:rPr>
        <w:t>Cholbi and Madva, 2018</w:t>
      </w:r>
    </w:p>
    <w:p w14:paraId="77F25241" w14:textId="77777777" w:rsidR="00A16728" w:rsidRDefault="00A16728" w:rsidP="00A16728">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41" w:history="1">
        <w:r w:rsidRPr="007B7186">
          <w:rPr>
            <w:rStyle w:val="Hyperlink"/>
          </w:rPr>
          <w:t xml:space="preserve"> https://doi.org/10.1086/695988</w:t>
        </w:r>
      </w:hyperlink>
      <w:r>
        <w:t xml:space="preserve"> GDI-LP</w:t>
      </w:r>
      <w:r w:rsidRPr="007B7186">
        <w:t xml:space="preserve">) </w:t>
      </w:r>
    </w:p>
    <w:p w14:paraId="264A7409" w14:textId="77777777" w:rsidR="00A16728" w:rsidRDefault="00A16728" w:rsidP="00A16728"/>
    <w:p w14:paraId="115250D1" w14:textId="77777777" w:rsidR="00A16728" w:rsidRDefault="00A16728" w:rsidP="00A16728">
      <w:r w:rsidRPr="00A317B5">
        <w:t xml:space="preserve">Remarkably, </w:t>
      </w:r>
      <w:r w:rsidRPr="00A317B5">
        <w:rPr>
          <w:rStyle w:val="StyleUnderline"/>
        </w:rPr>
        <w:t>one study found that white respondents became more supportive of capital punishment when informed about racial bias in cap- ital sentencing</w:t>
      </w:r>
      <w:r w:rsidRPr="00A317B5">
        <w:t xml:space="preserve">.47 Another study, by </w:t>
      </w:r>
      <w:r w:rsidRPr="00A317B5">
        <w:rPr>
          <w:rStyle w:val="StyleUnderline"/>
        </w:rPr>
        <w:t xml:space="preserve">Glaser et al., found that when the max- imum possible sentence was life without parole, mock jurors were equally likely to recommend convicting black and white defendants </w:t>
      </w:r>
      <w:r w:rsidRPr="00A317B5">
        <w:t xml:space="preserve">(67.7% and66.7%, respectively); </w:t>
      </w:r>
      <w:r w:rsidRPr="00A317B5">
        <w:rPr>
          <w:rStyle w:val="StyleUnderline"/>
        </w:rPr>
        <w:t>however, when the maximum possible sentence was death, participants became simultaneously less likely to convict whites</w:t>
      </w:r>
      <w:r w:rsidRPr="00A317B5">
        <w:t xml:space="preserve"> (55.1%) </w:t>
      </w:r>
      <w:r w:rsidRPr="00A317B5">
        <w:rPr>
          <w:rStyle w:val="StyleUnderline"/>
        </w:rPr>
        <w:t>and more likely to convict blacks</w:t>
      </w:r>
      <w:r w:rsidRPr="00A317B5">
        <w:t xml:space="preserve"> (80%).48 Note that these results are inconsistent with the intuitive and widely held view (articulated, e.g., in the Supreme Court’s ruling in McCleskey v. Kemp) that racial bias is insensi- tive to the context or the stakes. </w:t>
      </w:r>
      <w:r w:rsidRPr="00A317B5">
        <w:rPr>
          <w:rStyle w:val="StyleUnderline"/>
        </w:rPr>
        <w:t xml:space="preserve">Glaser and colleagues’ findings, together with the body of evidence reviewed in this section, suggest that the interplay between racial bias, capital punishment, and other patterns of unfairness in the criminal justice system is more complex. </w:t>
      </w:r>
      <w:r w:rsidRPr="00A317B5">
        <w:t xml:space="preserve">In this case, </w:t>
      </w:r>
      <w:r w:rsidRPr="00A317B5">
        <w:rPr>
          <w:rStyle w:val="StyleUnderline"/>
        </w:rPr>
        <w:t>otherwise-equal rates of conviction for whites and black</w:t>
      </w:r>
      <w:r w:rsidRPr="00A317B5">
        <w:t xml:space="preserve">s (when the maximum sentence is life imprisonment) </w:t>
      </w:r>
      <w:r w:rsidRPr="00A317B5">
        <w:rPr>
          <w:rStyle w:val="StyleUnderline"/>
        </w:rPr>
        <w:t>become stunningly unequal simply by introducing the death penalty as a possibility.</w:t>
      </w:r>
      <w:r w:rsidRPr="00A317B5">
        <w:t xml:space="preserve"> </w:t>
      </w:r>
      <w:r w:rsidRPr="00A317B5">
        <w:rPr>
          <w:rStyle w:val="StyleUnderline"/>
          <w:b/>
        </w:rPr>
        <w:t xml:space="preserve">Such results suggest that capital punish- ment is not just another arena infected with bias but instead represents a distinctive channel for racial discrimination, </w:t>
      </w:r>
      <w:r w:rsidRPr="00A317B5">
        <w:t xml:space="preserve">in at least two respects. First, </w:t>
      </w:r>
      <w:r w:rsidRPr="00A317B5">
        <w:rPr>
          <w:rStyle w:val="StyleUnderline"/>
        </w:rPr>
        <w:t>the possibility of a capital sentence may function as a powerful contextual cue that both activates and amplifies the effects of specific antiblack biases</w:t>
      </w:r>
      <w:r w:rsidRPr="00A317B5">
        <w:t xml:space="preserve">, </w:t>
      </w:r>
      <w:r w:rsidRPr="00A317B5">
        <w:rPr>
          <w:rStyle w:val="StyleUnderline"/>
        </w:rPr>
        <w:t>and second, the bias-amplifying power of capital contexts is not restricted to capital-sentencing contexts</w:t>
      </w:r>
      <w:r w:rsidRPr="00A317B5">
        <w:t xml:space="preserve">, </w:t>
      </w:r>
      <w:r w:rsidRPr="00A317B5">
        <w:rPr>
          <w:rStyle w:val="StyleUnderline"/>
        </w:rPr>
        <w:t>distorting also mock jurors’ judgments of guilt, assessments of evidence, and willingness to convict</w:t>
      </w:r>
      <w:r w:rsidRPr="00A317B5">
        <w:t xml:space="preserve">. </w:t>
      </w:r>
      <w:r w:rsidRPr="00A317B5">
        <w:rPr>
          <w:rStyle w:val="StyleUnderline"/>
        </w:rPr>
        <w:t>The cognitive salience of execution as an ultimate outcome may, then, cast a broad shadow over the perception and treatment of black defendants</w:t>
      </w:r>
      <w:r w:rsidRPr="00A317B5">
        <w:t xml:space="preserve"> (and killers of white victims) </w:t>
      </w:r>
      <w:r w:rsidRPr="00A317B5">
        <w:rPr>
          <w:rStyle w:val="StyleUnderline"/>
        </w:rPr>
        <w:t>throughout the criminal justice system, influencing rates of conviction, charging decisions, public support for punitive policies, police uses of force, mistrust of criminal justice within the black commu- nity, and so on.</w:t>
      </w:r>
      <w:r w:rsidRPr="00A317B5">
        <w:t xml:space="preserve"> (We will circle back to these hypotheses when we respond to objections in Sec. VI.)</w:t>
      </w:r>
    </w:p>
    <w:p w14:paraId="1DF329B6" w14:textId="77777777" w:rsidR="00A16728" w:rsidRDefault="00A16728" w:rsidP="00A16728">
      <w:r>
        <w:t xml:space="preserve">At this point, we can only speculate about the mechanisms render-ing capital contexts distinctively discriminatory. </w:t>
      </w:r>
      <w:r w:rsidRPr="00C54095">
        <w:t>We suspect that many of the aforementioned biases play a role: the reflexive devaluation of black lives; the implicit denial that black defendants, victims, and families feel pain, love, and loss; and the broader tendencies to perceive blacks as threat- ening, guilty, and variously super- or subhuman.</w:t>
      </w:r>
      <w:r>
        <w:t xml:space="preserve"> </w:t>
      </w:r>
      <w:r w:rsidRPr="00C54095">
        <w:rPr>
          <w:rStyle w:val="StyleUnderline"/>
        </w:rPr>
        <w:t>Glaser and colleagues spec- ulate that the sheer salience of the death penalty as a live option might interact with implicit racial prejudices and stereotypes to make crimes committed by black defendants</w:t>
      </w:r>
      <w:r>
        <w:t xml:space="preserve"> (or crimes committed against white vic- tims) </w:t>
      </w:r>
      <w:r w:rsidRPr="00C54095">
        <w:rPr>
          <w:rStyle w:val="StyleUnderline"/>
        </w:rPr>
        <w:t>seem especially brutal</w:t>
      </w:r>
      <w:r>
        <w:t xml:space="preserve">. </w:t>
      </w:r>
      <w:r w:rsidRPr="00C54095">
        <w:rPr>
          <w:rStyle w:val="StyleUnderline"/>
        </w:rPr>
        <w:t>In other words, for many, black Americans do not deserve to die because of the gravity of their crimes; rather, at least in part, their crimes are particularly grave because black Americans com- mit them.</w:t>
      </w:r>
      <w:r>
        <w:t xml:space="preserve"> Likewise, those who </w:t>
      </w:r>
      <w:r>
        <w:lastRenderedPageBreak/>
        <w:t>kill black Americans are found not to be worthy of death not because of the lesser gravity of their crimes; rather,</w:t>
      </w:r>
      <w:r w:rsidRPr="00C54095">
        <w:t xml:space="preserve"> at least in part, their crimes become less grave by virtue of having killed black Americans.</w:t>
      </w:r>
    </w:p>
    <w:p w14:paraId="527A74E0" w14:textId="77777777" w:rsidR="009D7FE1" w:rsidRDefault="009D7FE1" w:rsidP="009D7FE1">
      <w:pPr>
        <w:pStyle w:val="Heading4"/>
      </w:pPr>
      <w:r>
        <w:t xml:space="preserve">the pursuit of the death penalty at trial activates racial bias that generates racial injustice – abolition is the only solution </w:t>
      </w:r>
    </w:p>
    <w:p w14:paraId="3EE2992E" w14:textId="77777777" w:rsidR="009D7FE1" w:rsidRPr="007B7186" w:rsidRDefault="009D7FE1" w:rsidP="009D7FE1">
      <w:pPr>
        <w:rPr>
          <w:b/>
        </w:rPr>
      </w:pPr>
      <w:r w:rsidRPr="007B7186">
        <w:rPr>
          <w:b/>
        </w:rPr>
        <w:t>Cholbi and Madva, 2018</w:t>
      </w:r>
    </w:p>
    <w:p w14:paraId="161B5174" w14:textId="77777777" w:rsidR="009D7FE1" w:rsidRDefault="009D7FE1" w:rsidP="009D7FE1">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42" w:history="1">
        <w:r w:rsidRPr="007B7186">
          <w:rPr>
            <w:rStyle w:val="Hyperlink"/>
          </w:rPr>
          <w:t xml:space="preserve"> https://doi.org/10.1086/695988</w:t>
        </w:r>
      </w:hyperlink>
      <w:r>
        <w:t xml:space="preserve"> GDI-LP</w:t>
      </w:r>
      <w:r w:rsidRPr="007B7186">
        <w:t xml:space="preserve">) </w:t>
      </w:r>
    </w:p>
    <w:p w14:paraId="31109D84" w14:textId="77777777" w:rsidR="009D7FE1" w:rsidRDefault="009D7FE1" w:rsidP="009D7FE1"/>
    <w:p w14:paraId="6577AAA4" w14:textId="77777777" w:rsidR="009D7FE1" w:rsidRDefault="009D7FE1" w:rsidP="009D7FE1">
      <w:r>
        <w:t xml:space="preserve">The </w:t>
      </w:r>
      <w:r w:rsidRPr="00DA69FB">
        <w:rPr>
          <w:rStyle w:val="StyleUnderline"/>
        </w:rPr>
        <w:t>Black Lives Matter movement has called</w:t>
      </w:r>
      <w:r>
        <w:t xml:space="preserve"> for a number of social, polit- ical, and legal reforms in response to what it calls “the war against Black people” and “Black communities” in the United States. Among these is </w:t>
      </w:r>
      <w:r w:rsidRPr="00DA69FB">
        <w:rPr>
          <w:rStyle w:val="StyleUnderline"/>
        </w:rPr>
        <w:t>the abolition of capital punishment on the grounds that the death penalty in the United States is a “racist practice” that “devalues Black lives.”</w:t>
      </w:r>
      <w:r>
        <w:t>1</w:t>
      </w:r>
    </w:p>
    <w:p w14:paraId="3ADA3FAD" w14:textId="77777777" w:rsidR="009D7FE1" w:rsidRPr="00DA69FB" w:rsidRDefault="009D7FE1" w:rsidP="009D7FE1">
      <w:pPr>
        <w:rPr>
          <w:rStyle w:val="StyleUnderline"/>
        </w:rPr>
      </w:pPr>
      <w:r>
        <w:t>The movement’s abolitionist stance invites at least two crucial phil- osophical questions</w:t>
      </w:r>
      <w:r w:rsidRPr="00DA69FB">
        <w:rPr>
          <w:rStyle w:val="StyleUnderline"/>
        </w:rPr>
        <w:t>. As the movement’s platform notes</w:t>
      </w:r>
      <w:r>
        <w:t xml:space="preserve"> (and as we docu- ment later in Sec. I), </w:t>
      </w:r>
      <w:r w:rsidRPr="00DA69FB">
        <w:rPr>
          <w:rStyle w:val="StyleUnderline"/>
        </w:rPr>
        <w:t xml:space="preserve">a wide body of studies indicate that (a) black capital defendants are more likely to be subject to execution than defendants of other races and (b) those who murder blacks are less likely to be subject to execution than are those who murder members of other races. </w:t>
      </w:r>
      <w:r>
        <w:t>But those philosophers and jurists who, unlike the movement, do not find capital</w:t>
      </w:r>
      <w:r w:rsidRPr="00DA69FB">
        <w:t xml:space="preserve"> </w:t>
      </w:r>
      <w:r>
        <w:t xml:space="preserve">punishment “morally repugnant” are likely to doubt that such statistical findings indicate that capital punishment is a racist practice that wrongs black communities, even when viewed in the historical context of trou- bling “policing” practices that devalue black lives (e.g., lynchings).2 Some death penalty retentionists may concede that this statistical evidence shows that American capital punishment has mistreated particular black capital defendants or murder victims unjustly and may therefore welcome re- forms aimed at reducing the likelihood of such mistreatment. But they may well be unmoved (as US courts largely have been) by the claim that capital punishment has been a front in a war against black people in gen- eral. </w:t>
      </w:r>
      <w:r w:rsidRPr="00DA69FB">
        <w:rPr>
          <w:rStyle w:val="StyleUnderline"/>
        </w:rPr>
        <w:t>Answering these defenders thus seems to necessitate an argument that fleshes out more explicitly the movement’s claims that these capital punishment practices are a wrong to black communities, an argument in- voking an ethical idiom that defenders of capital punishment cannot so readily dismiss.</w:t>
      </w:r>
    </w:p>
    <w:p w14:paraId="61C9B17A" w14:textId="77777777" w:rsidR="009D7FE1" w:rsidRPr="00DA69FB" w:rsidRDefault="009D7FE1" w:rsidP="009D7FE1">
      <w:pPr>
        <w:rPr>
          <w:rStyle w:val="StyleUnderline"/>
        </w:rPr>
      </w:pPr>
      <w:r>
        <w:t xml:space="preserve">Supposing, however, that such an argument can be provided, a sec- ond question arises: </w:t>
      </w:r>
      <w:r w:rsidRPr="00DA69FB">
        <w:rPr>
          <w:rStyle w:val="StyleUnderline"/>
        </w:rPr>
        <w:t>if US capital punishment practices represent an injus- tice to black communities, why is abolition the most defensible response to this injustice? There are, after all, other possible remedies short of out- right abolition.</w:t>
      </w:r>
    </w:p>
    <w:p w14:paraId="11AA892A" w14:textId="77777777" w:rsidR="009D7FE1" w:rsidRPr="00DA69FB" w:rsidRDefault="009D7FE1" w:rsidP="009D7FE1">
      <w:pPr>
        <w:rPr>
          <w:rStyle w:val="StyleUnderline"/>
        </w:rPr>
      </w:pPr>
      <w:r>
        <w:t xml:space="preserve">Here we defend the movement’s call for abolition by engaging these two questions. With respect to the first, we draw on arguments previously developed by one of us (Cholbi).3 Cholbi’s arguments are distinctive within the debate on race and capital punishment in the United States. </w:t>
      </w:r>
      <w:r w:rsidRPr="00DA69FB">
        <w:rPr>
          <w:rStyle w:val="StyleUnderline"/>
        </w:rPr>
        <w:t>While  they do not deny that black Americans suffer retributive injustices in the US capital punishment regime</w:t>
      </w:r>
      <w:r>
        <w:t xml:space="preserve"> (i.e., particular black defendants and mur- der victims are treated in comparatively unjust ways by that regime), </w:t>
      </w:r>
      <w:r w:rsidRPr="00DA69FB">
        <w:rPr>
          <w:rStyle w:val="StyleUnderline"/>
        </w:rPr>
        <w:t xml:space="preserve">they further propose that black Americans as a class suffer a kind of distributive injustice under </w:t>
      </w:r>
      <w:r w:rsidRPr="00DA69FB">
        <w:rPr>
          <w:rStyle w:val="StyleUnderline"/>
        </w:rPr>
        <w:lastRenderedPageBreak/>
        <w:t>that regime. More specifically, black Americans do not re- ceive either the equal protection of or equal status under the law.</w:t>
      </w:r>
    </w:p>
    <w:p w14:paraId="565CBCB0" w14:textId="77777777" w:rsidR="009D7FE1" w:rsidRDefault="009D7FE1" w:rsidP="009D7FE1">
      <w:r>
        <w:t xml:space="preserve">We then propose (in Sec. II) that the </w:t>
      </w:r>
      <w:r w:rsidRPr="00DA69FB">
        <w:rPr>
          <w:rStyle w:val="StyleUnderline"/>
        </w:rPr>
        <w:t>discriminatory patterns in cap- ital punishment that generate this injustice are explained, in part, by im- plicit racial biases</w:t>
      </w:r>
      <w:r>
        <w:t xml:space="preserve">. The </w:t>
      </w:r>
      <w:r w:rsidRPr="002210B4">
        <w:rPr>
          <w:rStyle w:val="StyleUnderline"/>
        </w:rPr>
        <w:t>biases in question are both general, relating to per- ceptions of black criminality, and specific, likely to be triggered in contexts where prosecutors, judges, and jurors make “life or death” choices about capital charges, convictions, and sentences.</w:t>
      </w:r>
      <w:r>
        <w:t xml:space="preserve"> The effect of such biases is to make murder (at least in the United States) a racially coded act, such that its moral gravity is calibrated in part based on the race of those who com- mit it or those who are its victims. That is, notwithstanding the obvious wrongness and illegality of sentencing on the basis of a victim’s or defen- dant’s race, our criminal justice institutions systematically treat certain</w:t>
      </w:r>
      <w:r w:rsidRPr="00DA69FB">
        <w:t xml:space="preserve"> murders as more brutal and morally heinous partly because they are com- mitted by blacks or against whites. </w:t>
      </w:r>
      <w:r w:rsidRPr="002210B4">
        <w:rPr>
          <w:rStyle w:val="StyleUnderline"/>
        </w:rPr>
        <w:t>Situations involving judgments about capital punishment, we suggest, tend to activate and amplify racial bias in distinctive ways. Preexisting biases regarding blacks’ proclivity toward and insusceptibility to violence that may otherwise remain dormant are galva- nized when individuals are afforded the opportunity to render judgments regarding who ought to be executed for their crimes.</w:t>
      </w:r>
      <w:r w:rsidRPr="00DA69FB">
        <w:t xml:space="preserve"> In other words, </w:t>
      </w:r>
      <w:r w:rsidRPr="002210B4">
        <w:rPr>
          <w:rStyle w:val="StyleUnderline"/>
        </w:rPr>
        <w:t>the possibility of the death penalty (as opposed to life imprisonment serving as the maximum possible penalty) arouses race-based biases that distort judgments regarding the justifiability of imposing death as a punishment</w:t>
      </w:r>
      <w:r w:rsidRPr="00DA69FB">
        <w:t xml:space="preserve">. </w:t>
      </w:r>
      <w:r w:rsidRPr="002210B4">
        <w:rPr>
          <w:rStyle w:val="StyleUnderline"/>
        </w:rPr>
        <w:t>These biases impact not only capital sentences as such but also intuitive judgments of guilt, appraisals of incriminating evidence, charging deci- sions, assessments of the severity of pain and suffering, and general moral intuitions related to punitiveness and desert</w:t>
      </w:r>
      <w:r w:rsidRPr="00DA69FB">
        <w:t xml:space="preserve">. In sum, </w:t>
      </w:r>
      <w:r w:rsidRPr="002210B4">
        <w:rPr>
          <w:rStyle w:val="StyleUnderline"/>
        </w:rPr>
        <w:t>the capital punish- ment regime elicits biases that in turn generate race-based injustice. The social meaning of murder thus comes to vary systematically with the races of those involved</w:t>
      </w:r>
      <w:r w:rsidRPr="00DA69FB">
        <w:t>.4</w:t>
      </w:r>
    </w:p>
    <w:p w14:paraId="3EBFA120" w14:textId="77777777" w:rsidR="009D7FE1" w:rsidRDefault="009D7FE1" w:rsidP="009D7FE1"/>
    <w:p w14:paraId="5C49CD03" w14:textId="77777777" w:rsidR="009D7FE1" w:rsidRPr="009D7FE1" w:rsidRDefault="009D7FE1" w:rsidP="009D7FE1"/>
    <w:p w14:paraId="0C5513C0" w14:textId="6C1E45C6" w:rsidR="00113C7F" w:rsidRDefault="00330C2A" w:rsidP="00113C7F">
      <w:pPr>
        <w:pStyle w:val="Heading2"/>
      </w:pPr>
      <w:r>
        <w:lastRenderedPageBreak/>
        <w:t xml:space="preserve">Internal link/impact </w:t>
      </w:r>
      <w:r w:rsidR="00113C7F">
        <w:t xml:space="preserve">– </w:t>
      </w:r>
      <w:r>
        <w:t xml:space="preserve">spillover to </w:t>
      </w:r>
      <w:r w:rsidR="00113C7F">
        <w:t xml:space="preserve">Black community </w:t>
      </w:r>
    </w:p>
    <w:p w14:paraId="6067BBC8" w14:textId="069BD56E" w:rsidR="00330C2A" w:rsidRDefault="00330C2A" w:rsidP="00330C2A">
      <w:pPr>
        <w:pStyle w:val="Heading3"/>
      </w:pPr>
      <w:r>
        <w:lastRenderedPageBreak/>
        <w:t xml:space="preserve">Bias creates material violence for all in Black community </w:t>
      </w:r>
    </w:p>
    <w:p w14:paraId="00582C4A" w14:textId="77777777" w:rsidR="007172F0" w:rsidRDefault="007172F0" w:rsidP="007172F0">
      <w:pPr>
        <w:pStyle w:val="Heading4"/>
      </w:pPr>
      <w:r>
        <w:t xml:space="preserve">Legal system biases change the material conditions in which all Blacks live even if no direct interaction with the system - results in more violence against Blacks </w:t>
      </w:r>
    </w:p>
    <w:p w14:paraId="51A7D019" w14:textId="77777777" w:rsidR="007172F0" w:rsidRPr="007172F0" w:rsidRDefault="007172F0" w:rsidP="007172F0"/>
    <w:p w14:paraId="2DE73849" w14:textId="77777777" w:rsidR="007172F0" w:rsidRDefault="007172F0" w:rsidP="007172F0">
      <w:pPr>
        <w:pStyle w:val="BodyText"/>
        <w:rPr>
          <w:b/>
          <w:bCs/>
          <w:sz w:val="26"/>
          <w:szCs w:val="26"/>
        </w:rPr>
      </w:pPr>
      <w:r>
        <w:rPr>
          <w:b/>
          <w:bCs/>
          <w:sz w:val="26"/>
          <w:szCs w:val="26"/>
        </w:rPr>
        <w:t>Cholbi and Madva, 20</w:t>
      </w:r>
    </w:p>
    <w:p w14:paraId="1A670B49" w14:textId="77777777" w:rsidR="007172F0" w:rsidRDefault="007172F0" w:rsidP="007172F0">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7E289CEC" w14:textId="77777777" w:rsidR="007172F0" w:rsidRPr="009944DF" w:rsidRDefault="007172F0" w:rsidP="007172F0">
      <w:pPr>
        <w:rPr>
          <w:rStyle w:val="StyleUnderline"/>
        </w:rPr>
      </w:pPr>
      <w:r>
        <w:t xml:space="preserve">A final consideration in favor of abolition is this: van den Haag (and many others) assume that the only reasons we might have to favor abolition out of concern for racial discrimination are those flowing from the unjust treatment of Black American defendants or Black American murder victims. This overlooks, however, that </w:t>
      </w:r>
      <w:r w:rsidRPr="009944DF">
        <w:rPr>
          <w:rStyle w:val="StyleUnderline"/>
        </w:rPr>
        <w:t>racial discrimination in capital charging and sentencing is not only an injustice to those particular Black Americans that engage with the U.S. capital sentencing regime</w:t>
      </w:r>
      <w:r>
        <w:t xml:space="preserve">. As the Movement's platform states, such </w:t>
      </w:r>
      <w:r w:rsidRPr="009944DF">
        <w:rPr>
          <w:rStyle w:val="StyleUnderline"/>
        </w:rPr>
        <w:t>discrimination</w:t>
      </w:r>
      <w:r>
        <w:t xml:space="preserve"> also </w:t>
      </w:r>
      <w:r w:rsidRPr="009944DF">
        <w:rPr>
          <w:rStyle w:val="StyleUnderline"/>
        </w:rPr>
        <w:t>represents a political wrong done to Black Americans as a class.</w:t>
      </w:r>
    </w:p>
    <w:p w14:paraId="77190CC8" w14:textId="77777777" w:rsidR="007172F0" w:rsidRPr="009944DF" w:rsidRDefault="007172F0" w:rsidP="007172F0">
      <w:pPr>
        <w:rPr>
          <w:rStyle w:val="StyleUnderline"/>
        </w:rPr>
      </w:pPr>
      <w:r>
        <w:t xml:space="preserve">To see why, return again to the issue of police shootings of Black American suspects. </w:t>
      </w:r>
      <w:r w:rsidRPr="009944DF">
        <w:rPr>
          <w:rStyle w:val="StyleUnderline"/>
        </w:rPr>
        <w:t>The most obvious victims of such wrongful shootings are those injured or killed by police in such incidents</w:t>
      </w:r>
      <w:r>
        <w:t xml:space="preserve"> (as well as their families, friends, communities, etc.). </w:t>
      </w:r>
      <w:r w:rsidRPr="009944DF">
        <w:rPr>
          <w:rStyle w:val="StyleUnderline"/>
        </w:rPr>
        <w:t>But the pattern of such shootings also has moral consequences that extend beyond the shootings themselves</w:t>
      </w:r>
      <w:r>
        <w:t xml:space="preserve">. Parents of Black American children often feel compelled to have 'the talk' with their children, dispensing advice about how to engage with police officers so as to prevent themselves being subjected to police harassment or violence (Pittman 2017). That parents feel the need to dispense such advice is an indication that police shootings establish a different relationship between Black Americans and law enforcement than is found between law enforcement and other racial or ethnic groups. </w:t>
      </w:r>
      <w:r w:rsidRPr="009944DF">
        <w:rPr>
          <w:rStyle w:val="StyleUnderline"/>
        </w:rPr>
        <w:t>For Black Americans, that relationship is more materially fraught, posing a greater risk of harassment or violence</w:t>
      </w:r>
      <w:r w:rsidRPr="007172F0">
        <w:rPr>
          <w:rStyle w:val="StyleUnderline"/>
        </w:rPr>
        <w:t>. But that relationship is also morally fraught</w:t>
      </w:r>
      <w:r>
        <w:t xml:space="preserve">. For Black Americans have good reason to believe that law enforcement does not accord them same respect or status as other citizens enjoy. The mistreatment found in police shootings thus extends beyond those Black Americans who are criminal suspects or who are directly mistreated by police. </w:t>
      </w:r>
      <w:r w:rsidRPr="007172F0">
        <w:rPr>
          <w:rStyle w:val="StyleUnderline"/>
        </w:rPr>
        <w:t>Rather, each and every Black American, insofar as she can expect a greater probability of such mistreatment should she encounter the police as a suspect, is not accorded the same respect or status as other citizens, even if such encounters never in fact occur.</w:t>
      </w:r>
      <w:r>
        <w:t xml:space="preserve"> </w:t>
      </w:r>
      <w:r w:rsidRPr="009944DF">
        <w:rPr>
          <w:rStyle w:val="StyleUnderline"/>
        </w:rPr>
        <w:t>The majority of Black Americans will never be criminal suspects or have a confrontation with police, yet they know where they stand with respect to their treatment by police, namely, that police are more likely not to show the same restraint they show toward citizens of other races.</w:t>
      </w:r>
    </w:p>
    <w:p w14:paraId="170C4906" w14:textId="77777777" w:rsidR="007172F0" w:rsidRPr="009944DF" w:rsidRDefault="007172F0" w:rsidP="007172F0">
      <w:pPr>
        <w:rPr>
          <w:rStyle w:val="StyleUnderline"/>
        </w:rPr>
      </w:pPr>
      <w:r>
        <w:t xml:space="preserve">Police shootings, therefore, alter the moral nature of the relationship between Black Americans and law enforcement, to wit, such relationships embody a lack of equal respect or ascription of equal status to Black Americans. </w:t>
      </w:r>
      <w:r w:rsidRPr="009944DF">
        <w:rPr>
          <w:rStyle w:val="StyleUnderline"/>
        </w:rPr>
        <w:t>This is an injustice separate from, and arguably far greater in scope, than the injustices done to particular victims of police victims.</w:t>
      </w:r>
      <w:r>
        <w:t xml:space="preserve"> </w:t>
      </w:r>
      <w:r w:rsidRPr="009944DF">
        <w:rPr>
          <w:rStyle w:val="StyleUnderline"/>
        </w:rPr>
        <w:t>There is a parallel injustice that arises with respect to racial discrimination related to capital crimes.</w:t>
      </w:r>
    </w:p>
    <w:p w14:paraId="4D5A221A" w14:textId="77777777" w:rsidR="007172F0" w:rsidRPr="007172F0" w:rsidRDefault="007172F0" w:rsidP="007172F0">
      <w:pPr>
        <w:rPr>
          <w:rStyle w:val="StyleUnderline"/>
        </w:rPr>
      </w:pPr>
      <w:r w:rsidRPr="009944DF">
        <w:rPr>
          <w:rStyle w:val="StyleUnderline"/>
        </w:rPr>
        <w:lastRenderedPageBreak/>
        <w:t>Particular Black Americans suffer retributive injustices in the US capital punishment regime when they are sentenced to die in part due to their race or when those that murder Black Americans avoid the death penalty because of their victims' Black race</w:t>
      </w:r>
      <w:r>
        <w:t xml:space="preserve">. </w:t>
      </w:r>
      <w:r w:rsidRPr="009944DF">
        <w:rPr>
          <w:rStyle w:val="StyleUnderline"/>
        </w:rPr>
        <w:t>But Black Americans as a class also suffer distributive injustice under that regime</w:t>
      </w:r>
      <w:r>
        <w:t xml:space="preserve">. More specifically, </w:t>
      </w:r>
      <w:r w:rsidRPr="009944DF">
        <w:rPr>
          <w:rStyle w:val="StyleUnderline"/>
        </w:rPr>
        <w:t>Black Americans do not receive either the equal protection of, or equal status under, the law</w:t>
      </w:r>
      <w:r>
        <w:t xml:space="preserve">. </w:t>
      </w:r>
      <w:r w:rsidRPr="007172F0">
        <w:rPr>
          <w:rStyle w:val="StyleUnderline"/>
        </w:rPr>
        <w:t>They do not enjoy equal status under the law because they face an increased likelihood of suffering a greater cost than others would due to factors (i.e., race) unrelated to objective desert</w:t>
      </w:r>
      <w:r>
        <w:t xml:space="preserve">. </w:t>
      </w:r>
      <w:r w:rsidRPr="009944DF">
        <w:rPr>
          <w:rStyle w:val="StyleUnderline"/>
        </w:rPr>
        <w:t>A fair system of justice would not effectively threaten greater sanctions, all other things being equal, for Black Americans who murder than it threatens toward members of other racial groups. This unfairness is one to which all Black Americans, not merely Black American murderers murder suspects, face</w:t>
      </w:r>
      <w:r>
        <w:t xml:space="preserve">. At the same time, Black Americans do not enjoy equal protection of the law under a capital sentencing regime that threatens greater sanctions, all other things, for those who murder non- Black Americans than for those who murder Black Americans. </w:t>
      </w:r>
      <w:r w:rsidRPr="007172F0">
        <w:rPr>
          <w:rStyle w:val="StyleUnderline"/>
        </w:rPr>
        <w:t>Again, this unfairness is one to which all Black Americans, not merely Black American murder victims or their families, face.</w:t>
      </w:r>
    </w:p>
    <w:p w14:paraId="15DB1EC2" w14:textId="77777777" w:rsidR="007172F0" w:rsidRPr="009944DF" w:rsidRDefault="007172F0" w:rsidP="007172F0">
      <w:pPr>
        <w:rPr>
          <w:b/>
          <w:u w:val="single"/>
        </w:rPr>
      </w:pPr>
      <w:r w:rsidRPr="009944DF">
        <w:rPr>
          <w:rStyle w:val="StyleUnderline"/>
          <w:b/>
        </w:rPr>
        <w:t>On our analysis then, the Black American community is mistreated by the American capital punishment regime because that regime makes it the case that two crucial political goods the legal system is responsible for 'distributing' are unjustly distributed on the basis of race.</w:t>
      </w:r>
      <w:r>
        <w:rPr>
          <w:rStyle w:val="StyleUnderline"/>
          <w:b/>
        </w:rPr>
        <w:t xml:space="preserve"> </w:t>
      </w:r>
      <w:r w:rsidRPr="009944DF">
        <w:rPr>
          <w:rStyle w:val="StyleUnderline"/>
        </w:rPr>
        <w:t>Black American murder defendants are not extended the same legal status as other defendants</w:t>
      </w:r>
      <w:r>
        <w:t xml:space="preserve">; they are presumed less innocent than defendants of other racial groups. </w:t>
      </w:r>
      <w:r w:rsidRPr="009944DF">
        <w:rPr>
          <w:rStyle w:val="StyleUnderline"/>
        </w:rPr>
        <w:t xml:space="preserve">Black American victims of murder are not extended the same legal protection as victims of other races; </w:t>
      </w:r>
      <w:r>
        <w:t xml:space="preserve">their killers are presumed more innocent than those who kill members of other racial groups. </w:t>
      </w:r>
      <w:r w:rsidRPr="009944DF">
        <w:rPr>
          <w:rStyle w:val="StyleUnderline"/>
        </w:rPr>
        <w:t>The injustices wrought by racial bias in American capital sentencing extend beyond the specific retributive wrongs done to Black American murder suspects or murder victims. The injustices thus extend to the Black American community as a whole, because the capital sentencing regime generates normative realities in which Black Americans are not treated as equal</w:t>
      </w:r>
      <w:r>
        <w:t>s (much as the injustice of police shootings extends beyond the particular shooting victims to the Black American community as a whole).</w:t>
      </w:r>
    </w:p>
    <w:p w14:paraId="1237ADC1" w14:textId="77777777" w:rsidR="007172F0" w:rsidRPr="009944DF" w:rsidRDefault="007172F0" w:rsidP="007172F0">
      <w:pPr>
        <w:rPr>
          <w:rStyle w:val="StyleUnderline"/>
        </w:rPr>
      </w:pPr>
      <w:r>
        <w:t xml:space="preserve">That there is an additional distributive injustice at issue here strengthens the case for abolition as the most defensible reform in light of racial discrimination in capital cases. Contra van den Haag and others, there is an additional "good reason" to abolish the death penalty independent of retributive considerations concerning which offenders receive it and which do not. </w:t>
      </w:r>
      <w:r w:rsidRPr="009944DF">
        <w:rPr>
          <w:rStyle w:val="StyleUnderline"/>
        </w:rPr>
        <w:t>That abolition would help to place 39 million Black Americans on more equal footing with other Americans as far as the respect and status the criminal justice system accords them is a powerful reason in its favor. Only abolition, we contend, would do this, and would come at a moral cost (foregoing executions) that appears modest in comparison.</w:t>
      </w:r>
    </w:p>
    <w:p w14:paraId="379C4036" w14:textId="77777777" w:rsidR="007172F0" w:rsidRPr="007172F0" w:rsidRDefault="007172F0" w:rsidP="007172F0"/>
    <w:p w14:paraId="34BBF184" w14:textId="77777777" w:rsidR="00330C2A" w:rsidRDefault="00330C2A" w:rsidP="00330C2A">
      <w:pPr>
        <w:pStyle w:val="Heading2"/>
      </w:pPr>
      <w:r>
        <w:lastRenderedPageBreak/>
        <w:t xml:space="preserve">Internal link – spillover other political rights </w:t>
      </w:r>
    </w:p>
    <w:p w14:paraId="292D3251" w14:textId="77777777" w:rsidR="00330C2A" w:rsidRDefault="00330C2A" w:rsidP="00330C2A">
      <w:pPr>
        <w:pStyle w:val="Heading4"/>
      </w:pPr>
      <w:r>
        <w:t xml:space="preserve">Racial injustices in death penalty not an individual case matter – it impacts the distribution of political rights for all Blacks </w:t>
      </w:r>
    </w:p>
    <w:p w14:paraId="45F00D57" w14:textId="77777777" w:rsidR="00330C2A" w:rsidRPr="007B7186" w:rsidRDefault="00330C2A" w:rsidP="00330C2A">
      <w:pPr>
        <w:rPr>
          <w:b/>
        </w:rPr>
      </w:pPr>
      <w:r w:rsidRPr="007B7186">
        <w:rPr>
          <w:b/>
        </w:rPr>
        <w:t>Cholbi and Madva, 2018</w:t>
      </w:r>
    </w:p>
    <w:p w14:paraId="253C9A20" w14:textId="77777777" w:rsidR="00330C2A" w:rsidRDefault="00330C2A" w:rsidP="00330C2A">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43" w:history="1">
        <w:r w:rsidRPr="007B7186">
          <w:rPr>
            <w:rStyle w:val="Hyperlink"/>
          </w:rPr>
          <w:t xml:space="preserve"> https://doi.org/10.1086/695988</w:t>
        </w:r>
      </w:hyperlink>
      <w:r>
        <w:t xml:space="preserve"> GDI-LP</w:t>
      </w:r>
      <w:r w:rsidRPr="007B7186">
        <w:t xml:space="preserve">) </w:t>
      </w:r>
    </w:p>
    <w:p w14:paraId="20F17719" w14:textId="77777777" w:rsidR="00330C2A" w:rsidRDefault="00330C2A" w:rsidP="00330C2A"/>
    <w:p w14:paraId="6A72B9C5" w14:textId="77777777" w:rsidR="00330C2A" w:rsidRPr="00121C37" w:rsidRDefault="00330C2A" w:rsidP="00330C2A">
      <w:pPr>
        <w:rPr>
          <w:rStyle w:val="StyleUnderline"/>
        </w:rPr>
      </w:pPr>
      <w:r w:rsidRPr="00121C37">
        <w:rPr>
          <w:rStyle w:val="StyleUnderline"/>
        </w:rPr>
        <w:t>Given that the Furman ruling de-emphasized the role of racial bias in capital sentencing, it is unclear whether the Court expected (or hoped) that the sentencing reforms implemented thereafter would mitigate the effects of racial bias</w:t>
      </w:r>
      <w:r>
        <w:t xml:space="preserve">.9 </w:t>
      </w:r>
      <w:r w:rsidRPr="00121C37">
        <w:rPr>
          <w:rStyle w:val="StyleUnderline"/>
        </w:rPr>
        <w:t>What is clear, however, is that seemingly discrimina- tory racial patterns in capital sentencing have not abated despite these re-forms. E</w:t>
      </w:r>
      <w:r>
        <w:t xml:space="preserve">mpirical studies conducted since 2000 indicate that, with respect to racial discrimination, the post-Furman reforms have had modest suc- cess at best. Indeed, they suggest that the historical patterns in which black defendants have been statistically more likely to be sentenced to death than defendants of other races or ethnicities and in which nonwhite de- fendants are statistically more likely to be sentenced to die for killing whites than for killing individuals of other races or ethnicities continue to the present day. Studies conducted since 2000 in Arizona, Colorado, Connecticut, Delaware, Maryland, New Mexico, Ohio, Texas, and Wash- ington have concluded that black defendants are more likely to face a death penalty prosecution or to be sentenced to death than defendants   of other races.10 Studies conducted since 2000 in Alabama, Arkansas, Cali- fornia, Connecticut, Delaware, Illinois, Indiana, Louisiana, Maryland, New Mexico, North Carolina, South Carolina, Tennessee, Texas, Virginia, and the armed forces have shown an even stronger effect on capital sentencing based on victims’ race, concluding that those who kill whites are more likely to be sentenced to die than those who kill members of other racial and eth- nic groups.11 </w:t>
      </w:r>
      <w:r w:rsidRPr="00121C37">
        <w:rPr>
          <w:rStyle w:val="StyleUnderline"/>
        </w:rPr>
        <w:t>These two effects also appear to interact, so that “cases involv-ing black defendants and white victims are treated more punitively than cases with all other defendant/victim racial combinations.”12 Racial dis- crimination in capital sentencing is therefore not merely a “historical” in- justice. Rather, it persists into the present day.</w:t>
      </w:r>
    </w:p>
    <w:p w14:paraId="4E4DA38A" w14:textId="77777777" w:rsidR="00330C2A" w:rsidRDefault="00330C2A" w:rsidP="00330C2A">
      <w:r w:rsidRPr="00121C37">
        <w:rPr>
          <w:rStyle w:val="StyleUnderline"/>
        </w:rPr>
        <w:t>The vast majority of the academic literature frames this injustice as an individual legal wrong</w:t>
      </w:r>
      <w:r>
        <w:t>. In other words, this literature assumes that if there is an injustice here, it is a wrong suffered by those particular individuals who engage with the capital punishment regime either as capital defen- dants or as victims of murder.13 The debates within this literature thus fo- cus largely on questions of retributive justice. For example, if a person’s punishment is deserved, what moral difference does it make if other per- sons equally deserving of that punishment receive a lesser (or greater) punishment? Is a person (a black murder defendant, say) treated unjustly if he ends up being executed for his crimes when others convicted of the same crime would not have been executed (thanks to their race)? And if so, how ought such comparative injustices be redressed?14</w:t>
      </w:r>
    </w:p>
    <w:p w14:paraId="1387D155" w14:textId="77777777" w:rsidR="00330C2A" w:rsidRPr="00121C37" w:rsidRDefault="00330C2A" w:rsidP="00330C2A">
      <w:pPr>
        <w:rPr>
          <w:rStyle w:val="StyleUnderline"/>
        </w:rPr>
      </w:pPr>
      <w:r w:rsidRPr="00121C37">
        <w:rPr>
          <w:rStyle w:val="StyleUnderline"/>
        </w:rPr>
        <w:t xml:space="preserve">While we do not deny that issues of retributive legal justice are im- portant in this context, we believe that this focus neglects an arguably larger political injustice, one that illuminates the movement’s claim </w:t>
      </w:r>
      <w:r w:rsidRPr="00121C37">
        <w:rPr>
          <w:rStyle w:val="StyleUnderline"/>
        </w:rPr>
        <w:lastRenderedPageBreak/>
        <w:t>that the American capital punishment regime wrongs black communities as a whole</w:t>
      </w:r>
      <w:r>
        <w:t xml:space="preserve">. First, </w:t>
      </w:r>
      <w:r w:rsidRPr="00121C37">
        <w:rPr>
          <w:rStyle w:val="StyleUnderline"/>
        </w:rPr>
        <w:t>Cholbi’s arguments underscore how the capital punishment regime wrongs members of the black community irrespective of their ac- tual engagement with that regime</w:t>
      </w:r>
      <w:r>
        <w:t xml:space="preserve">. Consider the status of blacks as poten- tial murder victims.15 Because would-be murderers are justified in believ- ing that individuals who murder blacks are likely to face lesser costs (the presumptively less severe punishments of prolonged or lifelong incarcer- ation rather than execution) than they would for murdering individuals of other races, the law thus fails to penalize killings of blacks in a manner consistent with their having the equal protection of the law. </w:t>
      </w:r>
      <w:r w:rsidRPr="00121C37">
        <w:rPr>
          <w:rStyle w:val="StyleUnderline"/>
        </w:rPr>
        <w:t>The injustice in question is one that all blacks face, not only those who actually are mur- dered</w:t>
      </w:r>
      <w:r>
        <w:t xml:space="preserve"> (or are victims of murder by dint of being a family member of a black murder victim, etc.). </w:t>
      </w:r>
      <w:r w:rsidRPr="00121C37">
        <w:rPr>
          <w:rStyle w:val="StyleUnderline"/>
        </w:rPr>
        <w:t>All black Americans thus inhabit a normative reality that protects their lives less than white lives.</w:t>
      </w:r>
      <w:r>
        <w:t xml:space="preserve"> Second, </w:t>
      </w:r>
      <w:r w:rsidRPr="00121C37">
        <w:rPr>
          <w:rStyle w:val="StyleUnderline"/>
        </w:rPr>
        <w:t>Cholbi argues that, with respect to their status as potential capital defendants, blacks are jus- tified in believing that the criminal justice system will subject them to a greater “cost” for conviction</w:t>
      </w:r>
      <w:r>
        <w:t xml:space="preserve"> (execution rather than the presumptively less severe punishments of prolonged or lifelong incarceration, say) </w:t>
      </w:r>
      <w:r w:rsidRPr="00121C37">
        <w:rPr>
          <w:rStyle w:val="StyleUnderline"/>
        </w:rPr>
        <w:t>because of their race</w:t>
      </w:r>
      <w:r>
        <w:t xml:space="preserve">.16 These expectations, in turn, entail that </w:t>
      </w:r>
      <w:r w:rsidRPr="00121C37">
        <w:rPr>
          <w:rStyle w:val="StyleUnderline"/>
        </w:rPr>
        <w:t>blacks are not ac- corded “equal status” under the law because they face an increased likeli- hood of suffering a greater cost than others would owing to factors (i.e., race) unrelated to objective desert</w:t>
      </w:r>
      <w:r>
        <w:t xml:space="preserve">. </w:t>
      </w:r>
      <w:r w:rsidRPr="00121C37">
        <w:rPr>
          <w:rStyle w:val="StyleUnderline"/>
        </w:rPr>
        <w:t>The law thus penalizes blacks engag- ing in murder in a manner inconsistent with their having equal status un- der the law</w:t>
      </w:r>
      <w:r>
        <w:t xml:space="preserve">. </w:t>
      </w:r>
      <w:r w:rsidRPr="00121C37">
        <w:rPr>
          <w:rStyle w:val="StyleUnderline"/>
        </w:rPr>
        <w:t>Note again that the injustice in question— blacks not being accorded equal status under the law—is one that all blacks face, not only those who actually become capital defendants.</w:t>
      </w:r>
      <w:r>
        <w:t>Cholbi’s arguments thus invite us to see the racial wrongs of Amer-ican capital punishment less in terms of retributive wrongs done to par- ticular defendants as a result of their race and more in terms of  distrib-</w:t>
      </w:r>
      <w:r w:rsidRPr="00121C37">
        <w:t xml:space="preserve"> utive injustices done to blacks as a class. On this analysis, the wrongs at issue are that two crucial political goods the law (understood here to en- compass not just statutory law, legal doctrine, secondary rules, etc., but also the concrete functioning of the courts, law enforcement, etc.) is re- sponsible for “distributing” are unjustly distributed on the basis of race.17 </w:t>
      </w:r>
      <w:r w:rsidRPr="00121C37">
        <w:rPr>
          <w:rStyle w:val="StyleUnderline"/>
        </w:rPr>
        <w:t>Black murder defendants are not extended the same legal status as other defendants; they are presumed less innocent than defendants of other racial groups.</w:t>
      </w:r>
      <w:r w:rsidRPr="00121C37">
        <w:t xml:space="preserve"> </w:t>
      </w:r>
      <w:r w:rsidRPr="00121C37">
        <w:rPr>
          <w:rStyle w:val="StyleUnderline"/>
        </w:rPr>
        <w:t>Black victims of murder are not extended the same legal protection as victims of other races; their killers are presumed more in- nocent than those who kill members of other racial groups</w:t>
      </w:r>
      <w:r w:rsidRPr="00121C37">
        <w:t xml:space="preserve">. The injus- tices wrought by racial bias in American capital sentencing are therefore exhausted neither by the wrongs done to black defendants sentenced to die owing (in part) to their race nor by the wrongs done to black victims of murder whose murderers escape the death penalty (in part) owing to the race of the victims. </w:t>
      </w:r>
      <w:r w:rsidRPr="00121C37">
        <w:rPr>
          <w:rStyle w:val="StyleUnderline"/>
        </w:rPr>
        <w:t>The injustices are also political, extending (as the movement maintains) to the black community as a whole, because the capital sentencing regime generates normative realities in which blacks are not treated as equals.</w:t>
      </w:r>
    </w:p>
    <w:p w14:paraId="5C766871" w14:textId="77777777" w:rsidR="00330C2A" w:rsidRDefault="00330C2A" w:rsidP="00330C2A"/>
    <w:p w14:paraId="3B29F016" w14:textId="71E54381" w:rsidR="00521AA8" w:rsidRDefault="00330C2A" w:rsidP="00113C7F">
      <w:pPr>
        <w:pStyle w:val="Heading2"/>
      </w:pPr>
      <w:r>
        <w:lastRenderedPageBreak/>
        <w:t xml:space="preserve">Impact - </w:t>
      </w:r>
      <w:r w:rsidR="00521AA8">
        <w:t xml:space="preserve">Racism </w:t>
      </w:r>
    </w:p>
    <w:p w14:paraId="2C4ADB08" w14:textId="14F3CD4F" w:rsidR="00521AA8" w:rsidRDefault="00521AA8" w:rsidP="00521AA8">
      <w:pPr>
        <w:pStyle w:val="Heading3"/>
      </w:pPr>
      <w:r>
        <w:lastRenderedPageBreak/>
        <w:t>Racism Bad – Psychological Harm/Stress</w:t>
      </w:r>
    </w:p>
    <w:p w14:paraId="4EC18FFB" w14:textId="77777777" w:rsidR="00521AA8" w:rsidRDefault="00521AA8" w:rsidP="00521AA8">
      <w:pPr>
        <w:pStyle w:val="Heading4"/>
      </w:pPr>
      <w:r>
        <w:t>Racism causes a laundry list of physiological, psychological, and emotional impacts on victims</w:t>
      </w:r>
    </w:p>
    <w:p w14:paraId="72BD745C" w14:textId="77777777" w:rsidR="00521AA8" w:rsidRPr="00FA0B4E" w:rsidRDefault="00521AA8" w:rsidP="00521AA8">
      <w:pPr>
        <w:rPr>
          <w:color w:val="000000"/>
        </w:rPr>
      </w:pPr>
      <w:r w:rsidRPr="0031740F">
        <w:rPr>
          <w:rFonts w:ascii="Arial" w:hAnsi="Arial" w:cs="Arial"/>
          <w:b/>
          <w:bCs/>
          <w:color w:val="000000"/>
        </w:rPr>
        <w:t>Mansoor</w:t>
      </w:r>
      <w:r w:rsidRPr="00FA0B4E">
        <w:rPr>
          <w:rFonts w:ascii="Arial" w:hAnsi="Arial" w:cs="Arial"/>
          <w:b/>
          <w:bCs/>
          <w:color w:val="000000"/>
        </w:rPr>
        <w:t xml:space="preserve">, </w:t>
      </w:r>
      <w:r>
        <w:rPr>
          <w:rFonts w:ascii="Arial" w:hAnsi="Arial" w:cs="Arial"/>
          <w:b/>
          <w:bCs/>
          <w:color w:val="000000"/>
        </w:rPr>
        <w:t>2020</w:t>
      </w:r>
    </w:p>
    <w:p w14:paraId="6925E801" w14:textId="77777777" w:rsidR="00521AA8" w:rsidRDefault="00521AA8" w:rsidP="00521AA8">
      <w:pPr>
        <w:rPr>
          <w:rFonts w:ascii="Arial" w:hAnsi="Arial" w:cs="Arial"/>
          <w:color w:val="000000"/>
        </w:rPr>
      </w:pPr>
      <w:r w:rsidRPr="00FA0B4E">
        <w:rPr>
          <w:rFonts w:ascii="Arial" w:hAnsi="Arial" w:cs="Arial"/>
          <w:color w:val="000000"/>
        </w:rPr>
        <w:t>(</w:t>
      </w:r>
      <w:r w:rsidRPr="0031740F">
        <w:rPr>
          <w:rFonts w:ascii="Arial" w:hAnsi="Arial" w:cs="Arial"/>
          <w:color w:val="000000"/>
        </w:rPr>
        <w:t>Hafsa</w:t>
      </w:r>
      <w:r w:rsidRPr="00FA0B4E">
        <w:rPr>
          <w:rFonts w:ascii="Arial" w:hAnsi="Arial" w:cs="Arial"/>
          <w:color w:val="000000"/>
        </w:rPr>
        <w:t xml:space="preserve">, </w:t>
      </w:r>
      <w:r w:rsidRPr="0031740F">
        <w:rPr>
          <w:rFonts w:ascii="Arial" w:hAnsi="Arial" w:cs="Arial"/>
          <w:color w:val="000000"/>
        </w:rPr>
        <w:t>Seton Hall University School of Law</w:t>
      </w:r>
      <w:r w:rsidRPr="00FA0B4E">
        <w:rPr>
          <w:rFonts w:ascii="Arial" w:hAnsi="Arial" w:cs="Arial"/>
          <w:color w:val="000000"/>
        </w:rPr>
        <w:t xml:space="preserve">, </w:t>
      </w:r>
      <w:r>
        <w:rPr>
          <w:rFonts w:ascii="Arial" w:hAnsi="Arial" w:cs="Arial"/>
          <w:color w:val="000000"/>
        </w:rPr>
        <w:t>“</w:t>
      </w:r>
      <w:r w:rsidRPr="0031740F">
        <w:rPr>
          <w:rFonts w:ascii="Arial" w:hAnsi="Arial" w:cs="Arial"/>
          <w:color w:val="000000"/>
        </w:rPr>
        <w:t>Modern Racism but Old-Fashioned IIED: How Incongruous Injury Standards Deny "Thick Skin" Plaintiffs Redress for Racism and Ethnoviolence</w:t>
      </w:r>
      <w:r>
        <w:rPr>
          <w:rFonts w:ascii="Arial" w:hAnsi="Arial" w:cs="Arial"/>
          <w:color w:val="000000"/>
        </w:rPr>
        <w:t>”</w:t>
      </w:r>
      <w:r w:rsidRPr="00FA0B4E">
        <w:rPr>
          <w:rFonts w:ascii="Arial" w:hAnsi="Arial" w:cs="Arial"/>
          <w:color w:val="000000"/>
        </w:rPr>
        <w:t xml:space="preserve">, </w:t>
      </w:r>
      <w:r w:rsidRPr="0031740F">
        <w:rPr>
          <w:rFonts w:ascii="Arial" w:hAnsi="Arial" w:cs="Arial"/>
          <w:color w:val="000000"/>
        </w:rPr>
        <w:t>Seton Hall Law Review</w:t>
      </w:r>
      <w:r w:rsidRPr="00FA0B4E">
        <w:rPr>
          <w:rFonts w:ascii="Arial" w:hAnsi="Arial" w:cs="Arial"/>
          <w:color w:val="000000"/>
        </w:rPr>
        <w:t xml:space="preserve">, </w:t>
      </w:r>
      <w:r>
        <w:rPr>
          <w:rFonts w:ascii="Arial" w:hAnsi="Arial" w:cs="Arial"/>
          <w:color w:val="000000"/>
        </w:rPr>
        <w:t xml:space="preserve">Lexis Nexus, Accessed 7/1/20, </w:t>
      </w:r>
      <w:r w:rsidRPr="00FA0B4E">
        <w:rPr>
          <w:rFonts w:ascii="Arial" w:hAnsi="Arial" w:cs="Arial"/>
          <w:color w:val="000000"/>
        </w:rPr>
        <w:t xml:space="preserve">GDI </w:t>
      </w:r>
      <w:r>
        <w:rPr>
          <w:rFonts w:ascii="Arial" w:hAnsi="Arial" w:cs="Arial"/>
          <w:color w:val="000000"/>
        </w:rPr>
        <w:t>–</w:t>
      </w:r>
      <w:r w:rsidRPr="00FA0B4E">
        <w:rPr>
          <w:rFonts w:ascii="Arial" w:hAnsi="Arial" w:cs="Arial"/>
          <w:color w:val="000000"/>
        </w:rPr>
        <w:t xml:space="preserve"> </w:t>
      </w:r>
      <w:r>
        <w:rPr>
          <w:rFonts w:ascii="Arial" w:hAnsi="Arial" w:cs="Arial"/>
          <w:color w:val="000000"/>
        </w:rPr>
        <w:t>AJ)</w:t>
      </w:r>
    </w:p>
    <w:p w14:paraId="6E424E7E" w14:textId="77777777" w:rsidR="00521AA8" w:rsidRDefault="00521AA8" w:rsidP="00521AA8">
      <w:r>
        <w:t>*PTSD=Post traumatic Stress Disorder</w:t>
      </w:r>
    </w:p>
    <w:p w14:paraId="00CA39B4" w14:textId="77777777" w:rsidR="00521AA8" w:rsidRDefault="00521AA8" w:rsidP="00521AA8">
      <w:r>
        <w:t>*DSM=Diagnostic and Statistical Manual of Mental Disorders</w:t>
      </w:r>
    </w:p>
    <w:p w14:paraId="691460AA" w14:textId="77777777" w:rsidR="00521AA8" w:rsidRDefault="00521AA8" w:rsidP="00521AA8">
      <w:r w:rsidRPr="009D3BA4">
        <w:rPr>
          <w:rStyle w:val="StyleUnderline"/>
        </w:rPr>
        <w:t>The scientific community has a fuller history of recognizing the physiological, psychological, and emotional impact of racism. Psychologists have found exposure to racist incidents</w:t>
      </w:r>
      <w:r>
        <w:t xml:space="preserve"> 60</w:t>
      </w:r>
      <w:r w:rsidRPr="009D3BA4">
        <w:rPr>
          <w:rStyle w:val="StyleUnderline"/>
        </w:rPr>
        <w:t xml:space="preserve">heightens physiological reactivity - </w:t>
      </w:r>
      <w:r w:rsidRPr="00464D76">
        <w:rPr>
          <w:rStyle w:val="StyleUnderline"/>
        </w:rPr>
        <w:t xml:space="preserve">such as increased heart rate or blood pressure 61- leading to hypertension, coronary heart disease, diabetes, asthma, allergies, 62coronary artery calcification, increases in body max index </w:t>
      </w:r>
      <w:r w:rsidRPr="005905F8">
        <w:rPr>
          <w:rStyle w:val="StyleUnderline"/>
        </w:rPr>
        <w:t xml:space="preserve">(BMI), </w:t>
      </w:r>
      <w:r w:rsidRPr="00464D76">
        <w:rPr>
          <w:rStyle w:val="StyleUnderline"/>
        </w:rPr>
        <w:t>giving birth to lower weight infants, 63and a depressed immune system consequently more susceptible to microbial disease</w:t>
      </w:r>
      <w:r w:rsidRPr="005905F8">
        <w:rPr>
          <w:rStyle w:val="StyleUnderline"/>
        </w:rPr>
        <w:t>.</w:t>
      </w:r>
      <w:r>
        <w:t xml:space="preserve"> </w:t>
      </w:r>
      <w:r w:rsidRPr="009D3BA4">
        <w:rPr>
          <w:rStyle w:val="StyleUnderline"/>
        </w:rPr>
        <w:t>64The cumulative effect of racism's chronic stress also directly contributes to</w:t>
      </w:r>
      <w:r>
        <w:t xml:space="preserve"> [*892] </w:t>
      </w:r>
      <w:r w:rsidRPr="009D3BA4">
        <w:rPr>
          <w:rStyle w:val="StyleUnderline"/>
        </w:rPr>
        <w:t>depression and anxiety; "diminishes the quality of life; lowers life satisfaction, happiness, and self-esteem; increases cultural mistrust, feelings of alienation, anxiety, and feelings of loss, helplessness,</w:t>
      </w:r>
      <w:r>
        <w:t xml:space="preserve"> [paranoia,] </w:t>
      </w:r>
      <w:r w:rsidRPr="009D3BA4">
        <w:rPr>
          <w:rStyle w:val="StyleUnderline"/>
        </w:rPr>
        <w:t>and racial rage; and may result in fatigue and exhaustion</w:t>
      </w:r>
      <w:r>
        <w:t xml:space="preserve">." 65 </w:t>
      </w:r>
    </w:p>
    <w:p w14:paraId="4DCD5564" w14:textId="77777777" w:rsidR="00521AA8" w:rsidRPr="003B666F" w:rsidRDefault="00521AA8" w:rsidP="00521AA8">
      <w:pPr>
        <w:rPr>
          <w:rStyle w:val="StyleUnderline"/>
        </w:rPr>
      </w:pPr>
      <w:r w:rsidRPr="009D3BA4">
        <w:rPr>
          <w:rStyle w:val="StyleUnderline"/>
        </w:rPr>
        <w:t>Further</w:t>
      </w:r>
      <w:r>
        <w:t xml:space="preserve">, not only is there widespread consensus that </w:t>
      </w:r>
      <w:r w:rsidRPr="009D3BA4">
        <w:rPr>
          <w:rStyle w:val="StyleUnderline"/>
        </w:rPr>
        <w:t xml:space="preserve">hate crimes can severely traumatize victims to produce PTSD and other DSM disorders, there is also growing consensus that a lifetime of microaggressions </w:t>
      </w:r>
      <w:r w:rsidRPr="005905F8">
        <w:t>- a lifetime of the quintessential expressions of modern racism</w:t>
      </w:r>
      <w:r w:rsidRPr="009D3BA4">
        <w:rPr>
          <w:rStyle w:val="StyleUnderline"/>
        </w:rPr>
        <w:t xml:space="preserve"> - can have an equally detrimental impact</w:t>
      </w:r>
      <w:r>
        <w:t xml:space="preserve">. 66Some research even suggests </w:t>
      </w:r>
      <w:r w:rsidRPr="005905F8">
        <w:rPr>
          <w:rStyle w:val="StyleUnderline"/>
        </w:rPr>
        <w:t>microaggressions are more distressing than ordinary stressors because (1) microaggressions occur more frequently</w:t>
      </w:r>
      <w:r>
        <w:t xml:space="preserve"> and tend to last longer while ordinary stressors are time-limited, and (2) microaggressions are more potent because they are symbols of historic oppression and are often ambiguous where ordinary stressors are easily traceable to a root cause. 67In other words, </w:t>
      </w:r>
      <w:r w:rsidRPr="005905F8">
        <w:rPr>
          <w:rStyle w:val="StyleUnderline"/>
        </w:rPr>
        <w:t>even where one microaggression has minimal effect, the cumulative impact of a lifetime of microaggressions can be destructive enough to produce the same sort of traumatic stress as a hate crime.</w:t>
      </w:r>
      <w:r>
        <w:t xml:space="preserve"> 68Thus, </w:t>
      </w:r>
      <w:r w:rsidRPr="003B666F">
        <w:rPr>
          <w:rStyle w:val="StyleUnderline"/>
        </w:rPr>
        <w:t xml:space="preserve">reactions to both racial micro-and macroaggressions can include trauma symptoms </w:t>
      </w:r>
      <w:r w:rsidRPr="005905F8">
        <w:t>such as flashbacks and nightmares, loss of memory and concentration, depression, anxiety, hypervigilance, trouble sleeping, decreased appetite, irritability, gambling problems or substance abuse, and isolation.</w:t>
      </w:r>
      <w:r>
        <w:t xml:space="preserve"> 69Indeed, </w:t>
      </w:r>
      <w:r w:rsidRPr="003B666F">
        <w:rPr>
          <w:rStyle w:val="StyleUnderline"/>
        </w:rPr>
        <w:t>some studies find nearly three-quarters of people who face racial discrimination have lasting psychological effects, many of which are consistent with trauma reactions.</w:t>
      </w:r>
    </w:p>
    <w:p w14:paraId="5951B764" w14:textId="77777777" w:rsidR="00521AA8" w:rsidRDefault="00521AA8" w:rsidP="00521AA8">
      <w:pPr>
        <w:pStyle w:val="Heading4"/>
      </w:pPr>
      <w:r>
        <w:t xml:space="preserve">Experiences of racism like many other PTSD abuses in psychological impact – multiple examples </w:t>
      </w:r>
    </w:p>
    <w:p w14:paraId="2EF55DE8" w14:textId="77777777" w:rsidR="00521AA8" w:rsidRPr="00FA0B4E" w:rsidRDefault="00521AA8" w:rsidP="00521AA8">
      <w:pPr>
        <w:rPr>
          <w:color w:val="000000"/>
        </w:rPr>
      </w:pPr>
      <w:r w:rsidRPr="0031740F">
        <w:rPr>
          <w:rFonts w:ascii="Arial" w:hAnsi="Arial" w:cs="Arial"/>
          <w:b/>
          <w:bCs/>
          <w:color w:val="000000"/>
        </w:rPr>
        <w:t>Mansoor</w:t>
      </w:r>
      <w:r w:rsidRPr="00FA0B4E">
        <w:rPr>
          <w:rFonts w:ascii="Arial" w:hAnsi="Arial" w:cs="Arial"/>
          <w:b/>
          <w:bCs/>
          <w:color w:val="000000"/>
        </w:rPr>
        <w:t xml:space="preserve">, </w:t>
      </w:r>
      <w:r>
        <w:rPr>
          <w:rFonts w:ascii="Arial" w:hAnsi="Arial" w:cs="Arial"/>
          <w:b/>
          <w:bCs/>
          <w:color w:val="000000"/>
        </w:rPr>
        <w:t>2020</w:t>
      </w:r>
    </w:p>
    <w:p w14:paraId="16205A4F" w14:textId="77777777" w:rsidR="00521AA8" w:rsidRDefault="00521AA8" w:rsidP="00521AA8">
      <w:pPr>
        <w:rPr>
          <w:rFonts w:ascii="Arial" w:hAnsi="Arial" w:cs="Arial"/>
          <w:color w:val="000000"/>
        </w:rPr>
      </w:pPr>
      <w:r w:rsidRPr="00FA0B4E">
        <w:rPr>
          <w:rFonts w:ascii="Arial" w:hAnsi="Arial" w:cs="Arial"/>
          <w:color w:val="000000"/>
        </w:rPr>
        <w:t>(</w:t>
      </w:r>
      <w:r w:rsidRPr="0031740F">
        <w:rPr>
          <w:rFonts w:ascii="Arial" w:hAnsi="Arial" w:cs="Arial"/>
          <w:color w:val="000000"/>
        </w:rPr>
        <w:t>Hafsa</w:t>
      </w:r>
      <w:r w:rsidRPr="00FA0B4E">
        <w:rPr>
          <w:rFonts w:ascii="Arial" w:hAnsi="Arial" w:cs="Arial"/>
          <w:color w:val="000000"/>
        </w:rPr>
        <w:t xml:space="preserve">, </w:t>
      </w:r>
      <w:r w:rsidRPr="0031740F">
        <w:rPr>
          <w:rFonts w:ascii="Arial" w:hAnsi="Arial" w:cs="Arial"/>
          <w:color w:val="000000"/>
        </w:rPr>
        <w:t>Seton Hall University School of Law</w:t>
      </w:r>
      <w:r w:rsidRPr="00FA0B4E">
        <w:rPr>
          <w:rFonts w:ascii="Arial" w:hAnsi="Arial" w:cs="Arial"/>
          <w:color w:val="000000"/>
        </w:rPr>
        <w:t xml:space="preserve">, </w:t>
      </w:r>
      <w:r>
        <w:rPr>
          <w:rFonts w:ascii="Arial" w:hAnsi="Arial" w:cs="Arial"/>
          <w:color w:val="000000"/>
        </w:rPr>
        <w:t>“</w:t>
      </w:r>
      <w:r w:rsidRPr="0031740F">
        <w:rPr>
          <w:rFonts w:ascii="Arial" w:hAnsi="Arial" w:cs="Arial"/>
          <w:color w:val="000000"/>
        </w:rPr>
        <w:t>Modern Racism but Old-Fashioned IIED: How Incongruous Injury Standards Deny "Thick Skin" Plaintiffs Redress for Racism and Ethnoviolence</w:t>
      </w:r>
      <w:r>
        <w:rPr>
          <w:rFonts w:ascii="Arial" w:hAnsi="Arial" w:cs="Arial"/>
          <w:color w:val="000000"/>
        </w:rPr>
        <w:t>”</w:t>
      </w:r>
      <w:r w:rsidRPr="00FA0B4E">
        <w:rPr>
          <w:rFonts w:ascii="Arial" w:hAnsi="Arial" w:cs="Arial"/>
          <w:color w:val="000000"/>
        </w:rPr>
        <w:t xml:space="preserve">, </w:t>
      </w:r>
      <w:r w:rsidRPr="0031740F">
        <w:rPr>
          <w:rFonts w:ascii="Arial" w:hAnsi="Arial" w:cs="Arial"/>
          <w:color w:val="000000"/>
        </w:rPr>
        <w:t>Seton Hall Law Review</w:t>
      </w:r>
      <w:r w:rsidRPr="00FA0B4E">
        <w:rPr>
          <w:rFonts w:ascii="Arial" w:hAnsi="Arial" w:cs="Arial"/>
          <w:color w:val="000000"/>
        </w:rPr>
        <w:t xml:space="preserve">, </w:t>
      </w:r>
      <w:r>
        <w:rPr>
          <w:rFonts w:ascii="Arial" w:hAnsi="Arial" w:cs="Arial"/>
          <w:color w:val="000000"/>
        </w:rPr>
        <w:t xml:space="preserve">Lexis Nexus, Accessed 7/1/20, </w:t>
      </w:r>
      <w:r w:rsidRPr="00FA0B4E">
        <w:rPr>
          <w:rFonts w:ascii="Arial" w:hAnsi="Arial" w:cs="Arial"/>
          <w:color w:val="000000"/>
        </w:rPr>
        <w:t xml:space="preserve">GDI </w:t>
      </w:r>
      <w:r>
        <w:rPr>
          <w:rFonts w:ascii="Arial" w:hAnsi="Arial" w:cs="Arial"/>
          <w:color w:val="000000"/>
        </w:rPr>
        <w:t>–</w:t>
      </w:r>
      <w:r w:rsidRPr="00FA0B4E">
        <w:rPr>
          <w:rFonts w:ascii="Arial" w:hAnsi="Arial" w:cs="Arial"/>
          <w:color w:val="000000"/>
        </w:rPr>
        <w:t xml:space="preserve"> </w:t>
      </w:r>
      <w:r>
        <w:rPr>
          <w:rFonts w:ascii="Arial" w:hAnsi="Arial" w:cs="Arial"/>
          <w:color w:val="000000"/>
        </w:rPr>
        <w:t>AJ)</w:t>
      </w:r>
    </w:p>
    <w:p w14:paraId="7235580C" w14:textId="77777777" w:rsidR="00521AA8" w:rsidRDefault="00521AA8" w:rsidP="00521AA8">
      <w:r>
        <w:t>*PTSD=Post traumatic Stress Disorder</w:t>
      </w:r>
    </w:p>
    <w:p w14:paraId="037FABEA" w14:textId="77777777" w:rsidR="00521AA8" w:rsidRDefault="00521AA8" w:rsidP="00521AA8">
      <w:r>
        <w:lastRenderedPageBreak/>
        <w:t>*DSM=Diagnostic and Statistical Manual of Mental Disorders</w:t>
      </w:r>
    </w:p>
    <w:p w14:paraId="53F2E4AE" w14:textId="77777777" w:rsidR="00521AA8" w:rsidRPr="00FA0B4E" w:rsidRDefault="00521AA8" w:rsidP="00521AA8">
      <w:pPr>
        <w:rPr>
          <w:color w:val="000000"/>
        </w:rPr>
      </w:pPr>
    </w:p>
    <w:p w14:paraId="283BDBA7" w14:textId="77777777" w:rsidR="00521AA8" w:rsidRDefault="00521AA8" w:rsidP="00521AA8">
      <w:r>
        <w:t xml:space="preserve">                  [*894] </w:t>
      </w:r>
      <w:r w:rsidRPr="003B666F">
        <w:rPr>
          <w:rStyle w:val="StyleUnderline"/>
        </w:rPr>
        <w:t xml:space="preserve">To strengthen the case that racism and ethnoviolence can produce PTSD symptoms, psychologists often draw parallels between the lasting impact of racist incident-based trauma and of accepted sources of PTSD. </w:t>
      </w:r>
      <w:r w:rsidRPr="005905F8">
        <w:t>For instance, scholars note that both racist incidents and childhood sexual abuse, sexual harassment, or rape produce in the victim feelings of shock, betrayal, and powerlessness; a sense that they are "not good enough"</w:t>
      </w:r>
      <w:r>
        <w:t xml:space="preserve">; a long-lasting difficulty trusting themself or others; a distrust and resultant numbing of their emotions; and difficulty discussing the trauma.     76               </w:t>
      </w:r>
    </w:p>
    <w:p w14:paraId="1B66537D" w14:textId="77777777" w:rsidR="00521AA8" w:rsidRDefault="00521AA8" w:rsidP="00521AA8">
      <w:r>
        <w:t xml:space="preserve">                     </w:t>
      </w:r>
      <w:r w:rsidRPr="003B666F">
        <w:rPr>
          <w:rStyle w:val="StyleUnderline"/>
        </w:rPr>
        <w:t xml:space="preserve">Additional parallels can be drawn between the trauma of racism and rape. Both racists and rapists justify their behaviors through the perpetuation of myths that their victims are lesser. </w:t>
      </w:r>
      <w:r>
        <w:t xml:space="preserve">    </w:t>
      </w:r>
      <w:r w:rsidRPr="003B666F">
        <w:rPr>
          <w:rStyle w:val="StyleUnderline"/>
        </w:rPr>
        <w:t>77Both produce injuries that are cognitive</w:t>
      </w:r>
      <w:r>
        <w:t xml:space="preserve"> (e.g., difficulty remembering and concentrating), </w:t>
      </w:r>
      <w:r w:rsidRPr="003B666F">
        <w:rPr>
          <w:rStyle w:val="StyleUnderline"/>
        </w:rPr>
        <w:t>emotional</w:t>
      </w:r>
      <w:r>
        <w:t xml:space="preserve"> (e.g., anger, self-blame, and distrust), </w:t>
      </w:r>
      <w:r w:rsidRPr="003B666F">
        <w:rPr>
          <w:rStyle w:val="StyleUnderline"/>
        </w:rPr>
        <w:t>and psychological</w:t>
      </w:r>
      <w:r>
        <w:t xml:space="preserve"> (e.g., depression and anxiety) </w:t>
      </w:r>
      <w:r w:rsidRPr="003B666F">
        <w:rPr>
          <w:rStyle w:val="StyleUnderline"/>
        </w:rPr>
        <w:t>and impact victims' ability to have healthy relationship</w:t>
      </w:r>
      <w:r>
        <w:t xml:space="preserve">s.     78Survivors of both use denial as a protective mechanism     79and may experience shock, numbness, or dissociation during or after the abuse which prevents them from speaking up, responding, or asking for help; and this temporary paralysis can also lead to self-blame, shame, or self-loathing if survivors consider their inability to defend themselves the cause of the abuse.     80               </w:t>
      </w:r>
    </w:p>
    <w:p w14:paraId="3F9D9044" w14:textId="77777777" w:rsidR="00521AA8" w:rsidRDefault="00521AA8" w:rsidP="00521AA8">
      <w:r>
        <w:t xml:space="preserve">              </w:t>
      </w:r>
      <w:r w:rsidRPr="003B666F">
        <w:rPr>
          <w:rStyle w:val="StyleUnderline"/>
        </w:rPr>
        <w:t xml:space="preserve">Parallels can also be drawn between racist incidents and domestic violence. </w:t>
      </w:r>
      <w:r w:rsidRPr="005905F8">
        <w:t>Both manifest as multi-event violations over time, where the termination of one incident does not necessarily establish safety, and a significant likelihood of another violation in the near future produces hyperarousal and anxiety, even though the timing and details of that future violation are indeterminable.</w:t>
      </w:r>
      <w:r w:rsidRPr="003B666F">
        <w:rPr>
          <w:rStyle w:val="StyleUnderline"/>
        </w:rPr>
        <w:t xml:space="preserve">     81Survivors of both racism and domestic violence often experience feelings of "shame, self-blame, powerlessness, fear, and confusion</w:t>
      </w:r>
      <w:r>
        <w:t xml:space="preserve">."     </w:t>
      </w:r>
      <w:r w:rsidRPr="005905F8">
        <w:t>82Society tells survivors of both that if they had just been nicer, avoided certain situations or people, said or done the right things, or otherwise modified their behavior, they would not have suffered the abuse</w:t>
      </w:r>
      <w:r>
        <w:t xml:space="preserve">.     83Perpetrators of both justify their abuse by claiming their  [*895] victim deserved it (whether by burning the food, flirting, or arriving home late in the case of domestic violence; or in the case of racism, acting dangerously or suspiciously so that the racist was allegedly protecting themself or others by their abuse).     84And </w:t>
      </w:r>
      <w:r w:rsidRPr="003B666F">
        <w:rPr>
          <w:rStyle w:val="StyleUnderline"/>
        </w:rPr>
        <w:t>society responds to both forms of abuse with heavy doses of victim-blaming, saying that survivors of domestic violence should "just leave" rather than "choosing" to stay and that people of color should "lift themselves up by their bootstraps</w:t>
      </w:r>
      <w:r>
        <w:t xml:space="preserve">."     85               </w:t>
      </w:r>
    </w:p>
    <w:p w14:paraId="1AB460D7" w14:textId="77777777" w:rsidR="00521AA8" w:rsidRPr="003B666F" w:rsidRDefault="00521AA8" w:rsidP="00521AA8">
      <w:pPr>
        <w:rPr>
          <w:rStyle w:val="StyleUnderline"/>
        </w:rPr>
      </w:pPr>
    </w:p>
    <w:p w14:paraId="5E924416" w14:textId="77777777" w:rsidR="00521AA8" w:rsidRPr="00521AA8" w:rsidRDefault="00521AA8" w:rsidP="00521AA8"/>
    <w:p w14:paraId="44C5C01A" w14:textId="77777777" w:rsidR="0093044F" w:rsidRDefault="0093044F" w:rsidP="007C54C6">
      <w:pPr>
        <w:pStyle w:val="Heading2"/>
      </w:pPr>
      <w:r>
        <w:lastRenderedPageBreak/>
        <w:t>AT other examples of bias in CJS</w:t>
      </w:r>
    </w:p>
    <w:p w14:paraId="7167723E" w14:textId="77777777" w:rsidR="0093044F" w:rsidRDefault="0093044F" w:rsidP="0093044F">
      <w:pPr>
        <w:pStyle w:val="Heading4"/>
      </w:pPr>
      <w:r>
        <w:t xml:space="preserve">Even if bias exists in other parts of the CJS, deadly results in death penalty cases means abolition net good </w:t>
      </w:r>
    </w:p>
    <w:p w14:paraId="2896BBB2" w14:textId="77777777" w:rsidR="0093044F" w:rsidRPr="007B7186" w:rsidRDefault="0093044F" w:rsidP="0093044F">
      <w:pPr>
        <w:rPr>
          <w:b/>
        </w:rPr>
      </w:pPr>
      <w:r w:rsidRPr="007B7186">
        <w:rPr>
          <w:b/>
        </w:rPr>
        <w:t>Cholbi and Madva, 2018</w:t>
      </w:r>
    </w:p>
    <w:p w14:paraId="39AB6937" w14:textId="77777777" w:rsidR="0093044F" w:rsidRDefault="0093044F" w:rsidP="0093044F">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44" w:history="1">
        <w:r w:rsidRPr="007B7186">
          <w:rPr>
            <w:rStyle w:val="Hyperlink"/>
          </w:rPr>
          <w:t xml:space="preserve"> https://doi.org/10.1086/695988</w:t>
        </w:r>
      </w:hyperlink>
      <w:r>
        <w:t xml:space="preserve"> GDI-LP</w:t>
      </w:r>
      <w:r w:rsidRPr="007B7186">
        <w:t xml:space="preserve">) </w:t>
      </w:r>
    </w:p>
    <w:p w14:paraId="7FF03CBE" w14:textId="77777777" w:rsidR="0093044F" w:rsidRDefault="0093044F" w:rsidP="0093044F"/>
    <w:p w14:paraId="3E573617" w14:textId="77777777" w:rsidR="0093044F" w:rsidRPr="00A317B5" w:rsidRDefault="0093044F" w:rsidP="0093044F">
      <w:pPr>
        <w:rPr>
          <w:rStyle w:val="StyleUnderline"/>
        </w:rPr>
      </w:pPr>
      <w:r w:rsidRPr="00A317B5">
        <w:rPr>
          <w:rStyle w:val="StyleUnderline"/>
        </w:rPr>
        <w:t>Research suggests that most white Americans, and even many black Americans, harbor antiblack implicit biases, many of which are obviously relevant to criminal justice</w:t>
      </w:r>
      <w:r>
        <w:t xml:space="preserve">.25 These biases lead individuals to judge that darker-skinned individuals look angrier and more threatening than lighter- skinned individuals with identical facial expressions.26 Whites tend to be less sensitive to the pain experienced by blacks.27 Whites are more likely to see blacks in some contexts as physically “superhuman” and in other con- texts as subhuman and apelike.28 Even images of five-year-old black boys automatically call to mind problematic racial stereotypes.29 </w:t>
      </w:r>
      <w:r w:rsidRPr="00A317B5">
        <w:rPr>
          <w:rStyle w:val="StyleUnderline"/>
        </w:rPr>
        <w:t>It is not hard to imagine how these biases could lead to the systematic mistreatment of blacks relative to whites in capital contexts, and a significant body of re- search specifically suggests that prosecutors, judges, and juries are just as susceptible to these biases as everyone else.</w:t>
      </w:r>
    </w:p>
    <w:p w14:paraId="32C2EDF1" w14:textId="77777777" w:rsidR="0093044F" w:rsidRDefault="0093044F" w:rsidP="0093044F">
      <w:r w:rsidRPr="00A317B5">
        <w:rPr>
          <w:rStyle w:val="StyleUnderline"/>
        </w:rPr>
        <w:t>Bias is especially likely to affect individuals when they lack clear-cut guidelines or structural constraints to hold them accountable for their decisions. Among the many subjective, institutionally unconstrained de- cisions regularly made by prosecutors, some of the most relevant, for our purposes, are whether to charge and what sentence to seek, but also whether to disclose mitigating or potentially exonerating evidence to the defense,</w:t>
      </w:r>
      <w:r>
        <w:t xml:space="preserve"> how to describe defendants and their actions in cross-examinations and closing arguments, and so on.30 </w:t>
      </w:r>
      <w:r w:rsidRPr="00A317B5">
        <w:rPr>
          <w:rStyle w:val="StyleUnderline"/>
        </w:rPr>
        <w:t>Such biases may even lead detectives and prosecutors to devote fewer resources to obtaining evidence when there are minority victims</w:t>
      </w:r>
      <w:r>
        <w:t>, thereby making cases with white victims seem more serious on average than those with minority victims. Thus, a Louisiana study found that prosecutor case files were significantly thicker when vic- tims were white women, and thinnest when victims were black, which in turn correlated with severer sentences for those convicted of killing whites and women.31</w:t>
      </w:r>
    </w:p>
    <w:p w14:paraId="7B2F0B5E" w14:textId="77777777" w:rsidR="0093044F" w:rsidRDefault="0093044F" w:rsidP="0093044F">
      <w:r>
        <w:t xml:space="preserve">One study found that professional lawyers’ decisions in a simulated voir dire reflected the implicit (but not self-reported) biases of jurors.32 At- torneys randomly assigned to be prosecutors tended to exclude jurors with comparatively weak implicit racial biases.33 In other words, professional at- torneys are somehow, consciously or unconsciously, tracking the implicit biases of potential jurors and striking them partly on this basis. </w:t>
      </w:r>
      <w:r w:rsidRPr="00A317B5">
        <w:rPr>
          <w:rStyle w:val="StyleUnderline"/>
        </w:rPr>
        <w:t>Attorneys will, of course, inevitably be able to cite ostensibly nonracial reasons to jus- tify such decisions—making the influence of implicit bias in this sphere particularly difficult to combat,</w:t>
      </w:r>
      <w:r>
        <w:t xml:space="preserve"> short of removing the option to strike ju- rors altogether.34</w:t>
      </w:r>
    </w:p>
    <w:p w14:paraId="56D406AA" w14:textId="77777777" w:rsidR="0093044F" w:rsidRDefault="0093044F" w:rsidP="0093044F">
      <w:r w:rsidRPr="00A317B5">
        <w:rPr>
          <w:rStyle w:val="StyleUnderline"/>
        </w:rPr>
        <w:lastRenderedPageBreak/>
        <w:t>Once selected, jurors’ implicit biases likely lead them to find the tes- timony of black defendants, victims, and their families less credible and sympathetic than their white counterparts</w:t>
      </w:r>
      <w:r>
        <w:t>.35 Mock jurors are more likely</w:t>
      </w:r>
    </w:p>
    <w:p w14:paraId="1F1088CB" w14:textId="77777777" w:rsidR="0093044F" w:rsidRDefault="0093044F" w:rsidP="0093044F">
      <w:r>
        <w:t>to remember “aggressive” details of a crime, and even to falsely remember such details, when defendants are black.36 They are more likely to think that the conviction of a black defendant remains appropriate despite the use of inadmissible evidence.37 One field study even found that jurors were more likely to report that the love, grief, and loss experienced by a murder victims’ family were important factors in their decision-making when the victim was white.38 Several experimental studies tie these discriminatory patterns directly to measures of implicit racial bias, such as mock jurors’ automatic associations of black faces with the word “guilty.”39</w:t>
      </w:r>
    </w:p>
    <w:p w14:paraId="585C8FD6" w14:textId="77777777" w:rsidR="0093044F" w:rsidRDefault="0093044F" w:rsidP="0093044F">
      <w:r w:rsidRPr="00A317B5">
        <w:rPr>
          <w:rStyle w:val="StyleUnderline"/>
        </w:rPr>
        <w:t>Although juror bias likely affects conviction and sentencing trends throughout the criminal justice system, it seems especially pernicious in capital contexts</w:t>
      </w:r>
      <w:r>
        <w:t xml:space="preserve">.40 For example, </w:t>
      </w:r>
      <w:r w:rsidRPr="00A317B5">
        <w:rPr>
          <w:rStyle w:val="StyleUnderline"/>
        </w:rPr>
        <w:t>the jurors most likely to be selected in capital cases also seem more likely to implicitly devalue black lives</w:t>
      </w:r>
      <w:r>
        <w:t>.41 One study found that individuals tended to associate whites with words like “value” and “merit” and blacks with words like “expendable” and “worth- less,” and that this tendency was especially strong among those who re-</w:t>
      </w:r>
    </w:p>
    <w:p w14:paraId="7206F881" w14:textId="77777777" w:rsidR="0093044F" w:rsidRDefault="0093044F" w:rsidP="0093044F">
      <w:r>
        <w:t xml:space="preserve">ported being willing to convict someone even if that meant a potential death sentence. </w:t>
      </w:r>
      <w:r w:rsidRPr="00A317B5">
        <w:rPr>
          <w:rStyle w:val="StyleUnderline"/>
        </w:rPr>
        <w:t>In fact, this implicit devaluation of blacks relative to whites predicted mock jurors’ decisions to sentence a black convict to death in- stead of life in prison.</w:t>
      </w:r>
      <w:r>
        <w:t>42 This bias may help to explain why, when victims are white, defendants who look more stereotypically black are also more likely to receive a death sentence.43</w:t>
      </w:r>
    </w:p>
    <w:p w14:paraId="10785F0F" w14:textId="77777777" w:rsidR="0093044F" w:rsidRPr="00A317B5" w:rsidRDefault="0093044F" w:rsidP="0093044F">
      <w:r w:rsidRPr="00A317B5">
        <w:rPr>
          <w:rStyle w:val="StyleUnderline"/>
        </w:rPr>
        <w:t>Nor does racial bias cease at the moment of conviction.</w:t>
      </w:r>
      <w:r w:rsidRPr="00A317B5">
        <w:t xml:space="preserve"> </w:t>
      </w:r>
      <w:r w:rsidRPr="00A317B5">
        <w:rPr>
          <w:rStyle w:val="StyleUnderline"/>
        </w:rPr>
        <w:t>Rather than serving as final bulwarks against discrimination, post-conviction proce- dures in capital cases may simply create more opportunities for bias to shape outcomes.</w:t>
      </w:r>
      <w:r w:rsidRPr="00A317B5">
        <w:t xml:space="preserve"> </w:t>
      </w:r>
      <w:r w:rsidRPr="00A317B5">
        <w:rPr>
          <w:rStyle w:val="StyleUnderline"/>
        </w:rPr>
        <w:t>Since judges</w:t>
      </w:r>
      <w:r w:rsidRPr="00A317B5">
        <w:t>—like everyone else—</w:t>
      </w:r>
      <w:r>
        <w:rPr>
          <w:rStyle w:val="StyleUnderline"/>
        </w:rPr>
        <w:t>tend to be biased,</w:t>
      </w:r>
      <w:r w:rsidRPr="00A317B5">
        <w:rPr>
          <w:rStyle w:val="StyleUnderline"/>
        </w:rPr>
        <w:t>white defendants may be more likely to get sentence relief than black de- fendants</w:t>
      </w:r>
      <w:r w:rsidRPr="00A317B5">
        <w:t>.</w:t>
      </w:r>
      <w:r w:rsidRPr="00A317B5">
        <w:rPr>
          <w:rStyle w:val="StyleUnderline"/>
        </w:rPr>
        <w:t>45 Therefore, even if these procedures arevaluable for the broader aim of reducing unjust capital punishments, they may actually exacerbate race-based disparities</w:t>
      </w:r>
      <w:r w:rsidRPr="00A317B5">
        <w:t>. In any event, in states where judges are elected, they must appear “tough on crime” and therefore largely tend to uphold cap- ital sentencing on appeals from lower courts.46</w:t>
      </w:r>
    </w:p>
    <w:p w14:paraId="7E54A07A" w14:textId="3C262EF1" w:rsidR="003E4EC1" w:rsidRDefault="002D21FD" w:rsidP="009A47B2">
      <w:pPr>
        <w:pStyle w:val="Heading2"/>
      </w:pPr>
      <w:r>
        <w:lastRenderedPageBreak/>
        <w:t xml:space="preserve">Solvency - </w:t>
      </w:r>
      <w:r w:rsidR="003E4EC1">
        <w:t>Abolitio</w:t>
      </w:r>
      <w:r w:rsidR="00D560A1">
        <w:t>n</w:t>
      </w:r>
      <w:r w:rsidR="003E4EC1">
        <w:t xml:space="preserve"> of Death Penalty – racial bias specific </w:t>
      </w:r>
    </w:p>
    <w:p w14:paraId="4F4930F1" w14:textId="0CF7BE8D" w:rsidR="00D560A1" w:rsidRDefault="00D560A1" w:rsidP="00D560A1">
      <w:pPr>
        <w:pStyle w:val="Heading3"/>
      </w:pPr>
      <w:r>
        <w:lastRenderedPageBreak/>
        <w:t xml:space="preserve">Abolition </w:t>
      </w:r>
      <w:r w:rsidR="002D21FD">
        <w:t xml:space="preserve">of the death penalty </w:t>
      </w:r>
      <w:r>
        <w:t xml:space="preserve">solvency – laundry list </w:t>
      </w:r>
    </w:p>
    <w:p w14:paraId="6D224490" w14:textId="54F5DD63" w:rsidR="007A7177" w:rsidRDefault="007A7177" w:rsidP="00AD48AC">
      <w:pPr>
        <w:pStyle w:val="Heading4"/>
      </w:pPr>
      <w:r>
        <w:t xml:space="preserve">Abolition of the death penalty comparatively best option for reducing the impact of bias on process – multiple warrants </w:t>
      </w:r>
    </w:p>
    <w:p w14:paraId="0EC5C7A5" w14:textId="77777777" w:rsidR="00A21444" w:rsidRDefault="00A21444" w:rsidP="00A21444">
      <w:pPr>
        <w:pStyle w:val="BodyText"/>
        <w:rPr>
          <w:b/>
          <w:bCs/>
          <w:sz w:val="26"/>
          <w:szCs w:val="26"/>
        </w:rPr>
      </w:pPr>
      <w:r>
        <w:rPr>
          <w:b/>
          <w:bCs/>
          <w:sz w:val="26"/>
          <w:szCs w:val="26"/>
        </w:rPr>
        <w:t>Cholbi and Madva, 20</w:t>
      </w:r>
    </w:p>
    <w:p w14:paraId="5488AAEE" w14:textId="77777777" w:rsidR="00A21444" w:rsidRDefault="00A21444" w:rsidP="00A21444">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549B78FF" w14:textId="77777777" w:rsidR="007A7177" w:rsidRPr="007A7177" w:rsidRDefault="007A7177" w:rsidP="007A7177"/>
    <w:p w14:paraId="690D177C" w14:textId="77777777" w:rsidR="007A7177" w:rsidRPr="007A7177" w:rsidRDefault="007A7177" w:rsidP="007A7177">
      <w:pPr>
        <w:rPr>
          <w:rStyle w:val="StyleUnderline"/>
        </w:rPr>
      </w:pPr>
      <w:r w:rsidRPr="007A7177">
        <w:rPr>
          <w:rStyle w:val="StyleUnderline"/>
        </w:rPr>
        <w:t>The death penalty could be abolished in the U.S. de jure, through its legal prohibition, or de facto, through states retaining the death penalty in their sentencing statutes but effectively suspending its use</w:t>
      </w:r>
      <w:r>
        <w:t xml:space="preserve">. </w:t>
      </w:r>
      <w:r w:rsidRPr="007A7177">
        <w:rPr>
          <w:rStyle w:val="StyleUnderline"/>
          <w:b/>
        </w:rPr>
        <w:t>We contend that such abolition is the most reasonable reform in light of the role that implicit bias plays in generating the racial discrimination at issue.</w:t>
      </w:r>
      <w:r>
        <w:t xml:space="preserve"> As noted earlier, </w:t>
      </w:r>
      <w:r w:rsidRPr="007A7177">
        <w:rPr>
          <w:rStyle w:val="StyleUnderline"/>
        </w:rPr>
        <w:t>that implicit bias plays a prominent role in generating these discriminatory patterns casts serious doubt on whether procedural reforms could ever be adequate to diminish or eliminate these patterns.</w:t>
      </w:r>
    </w:p>
    <w:p w14:paraId="2EA4B5C7" w14:textId="4CE3A9CC" w:rsidR="007A7177" w:rsidRPr="007A7177" w:rsidRDefault="007A7177" w:rsidP="007A7177">
      <w:pPr>
        <w:rPr>
          <w:rStyle w:val="StyleUnderline"/>
        </w:rPr>
      </w:pPr>
      <w:r>
        <w:t>Any defensible reform must diminish or eliminate such discrimination</w:t>
      </w:r>
      <w:r w:rsidRPr="007A7177">
        <w:rPr>
          <w:rStyle w:val="StyleUnderline"/>
        </w:rPr>
        <w:t>. Abolition of capital punishment, we propose, is the only reform likely to be both effective and minimally just</w:t>
      </w:r>
      <w:r>
        <w:t xml:space="preserve">. Again, </w:t>
      </w:r>
      <w:r w:rsidRPr="007A7177">
        <w:rPr>
          <w:rStyle w:val="StyleUnderline"/>
        </w:rPr>
        <w:t>procedural reforms would likely be ineffective</w:t>
      </w:r>
      <w:r>
        <w:t xml:space="preserve">. As we have indicated, </w:t>
      </w:r>
      <w:r w:rsidRPr="007A7177">
        <w:rPr>
          <w:rStyle w:val="StyleUnderline"/>
        </w:rPr>
        <w:t>the bias at issue intercedes at multiple points in the processes that can lead to capital sentences</w:t>
      </w:r>
      <w:r>
        <w:t xml:space="preserve">: in investigative practices, in prosecutorial decisions, in courtroom behaviors, in jury selection, in sentencing, etc. Law and legal institutions can of course be better or worse at filtering out different biases. In this case, however, there are grounds for skepticism that procedural reforms will do much to ferret out the bias in question. </w:t>
      </w:r>
      <w:r w:rsidRPr="007A7177">
        <w:rPr>
          <w:rStyle w:val="StyleUnderline"/>
        </w:rPr>
        <w:t>In addition, any move to tighten the standards for capital sentences will run the risk of diminishing the discretion of actors within these institutions, discretion that allows for cases to be adjudicated on the basis of specific facts about crimes, defendants' histories, etc.</w:t>
      </w:r>
    </w:p>
    <w:p w14:paraId="11990726" w14:textId="2877D14F" w:rsidR="00D560A1" w:rsidRDefault="00D560A1" w:rsidP="00D560A1">
      <w:pPr>
        <w:pStyle w:val="Heading3"/>
      </w:pPr>
      <w:r>
        <w:lastRenderedPageBreak/>
        <w:t>Abolition solvency – solves outside of CJS</w:t>
      </w:r>
    </w:p>
    <w:p w14:paraId="45FDE02C" w14:textId="12E02D94" w:rsidR="00AD48AC" w:rsidRDefault="00AD48AC" w:rsidP="00AD48AC">
      <w:pPr>
        <w:pStyle w:val="Heading4"/>
      </w:pPr>
      <w:r>
        <w:t>Death penalty reforms empirically fail to address racial bias – only abolition address racial implications that extend beyond those that interact with the criminal justice system</w:t>
      </w:r>
    </w:p>
    <w:p w14:paraId="179EE85D" w14:textId="77777777" w:rsidR="00AD48AC" w:rsidRDefault="00AD48AC" w:rsidP="00AD48AC">
      <w:pPr>
        <w:pStyle w:val="BodyText"/>
        <w:rPr>
          <w:b/>
          <w:bCs/>
          <w:sz w:val="26"/>
          <w:szCs w:val="26"/>
        </w:rPr>
      </w:pPr>
      <w:r>
        <w:rPr>
          <w:b/>
          <w:bCs/>
          <w:sz w:val="26"/>
          <w:szCs w:val="26"/>
        </w:rPr>
        <w:t>Cholbi and Madva, 20</w:t>
      </w:r>
    </w:p>
    <w:p w14:paraId="4644F1EE" w14:textId="77777777" w:rsidR="00AD48AC" w:rsidRDefault="00AD48AC" w:rsidP="00AD48AC">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6B043C5C" w14:textId="77777777" w:rsidR="00AD48AC" w:rsidRDefault="00AD48AC" w:rsidP="00AD48AC">
      <w:r>
        <w:t>The Black Lives Matter protests, and the broader Movement for Black Lives they inspired, came to rapid prominence in no small part because their signature cause - police shootings of unarmed or unthreatening Black Americans - is perversely telegenic and (for most Americans) jarring. The grainy web videos depicting confrontations between police and Black citizens, nearly always ending with a Black citizen crumpled over, brought attention to a phenomenon that had previously received sporadic attention outside Black communities.</w:t>
      </w:r>
    </w:p>
    <w:p w14:paraId="6CE8778D" w14:textId="31A21365" w:rsidR="00AD48AC" w:rsidRDefault="00AD48AC" w:rsidP="00AD48AC">
      <w:r>
        <w:t xml:space="preserve">However, other causes advocated by the Movement are more familiar and (at least in the context of American judicial and legal history) prosaic. For instance, </w:t>
      </w:r>
      <w:r w:rsidRPr="00AD48AC">
        <w:rPr>
          <w:rStyle w:val="StyleUnderline"/>
        </w:rPr>
        <w:t>the Movement's platform calls for the abolition of capital punishment on the grounds that the death penalty in the U.S. is a "racist practice" that "devalues Black lives"</w:t>
      </w:r>
      <w:r>
        <w:t xml:space="preserve"> (Movement for Black Lives 2017).1 In so doing, </w:t>
      </w:r>
      <w:r w:rsidRPr="00AD48AC">
        <w:rPr>
          <w:rStyle w:val="StyleUnderline"/>
        </w:rPr>
        <w:t>the Movement refers to a body of empirical studies</w:t>
      </w:r>
      <w:r>
        <w:t xml:space="preserve"> (dating back to the 1940's; Myrdal 1944) </w:t>
      </w:r>
      <w:r w:rsidRPr="00AD48AC">
        <w:rPr>
          <w:rStyle w:val="StyleUnderline"/>
        </w:rPr>
        <w:t>suggesting racial discrimination in the administration of the death penalty</w:t>
      </w:r>
      <w:r>
        <w:t xml:space="preserve"> in the United States. More specifically, </w:t>
      </w:r>
      <w:r w:rsidRPr="00AD48AC">
        <w:rPr>
          <w:rStyle w:val="StyleUnderline"/>
        </w:rPr>
        <w:t>these studies indicate both that Black American capital defendants are more likely to be subject to execution than defendants of other races and that those who murder Black Americans are less likely to be subject to execution than are those who murder members of other races</w:t>
      </w:r>
      <w:r>
        <w:t>. The question of whether such apparent discrimination legally impugns the death penalty</w:t>
      </w:r>
      <w:r w:rsidRPr="00AD48AC">
        <w:t xml:space="preserve"> </w:t>
      </w:r>
      <w:r>
        <w:t xml:space="preserve">has a long legal history in the U.S., and in general, </w:t>
      </w:r>
      <w:r w:rsidRPr="00AD48AC">
        <w:rPr>
          <w:rStyle w:val="StyleUnderline"/>
        </w:rPr>
        <w:t>while the courts have occasionally expressed worries about such discrimination, jurists have taken such evidence to warrant reform of capital punishment practices but not its outright abolition</w:t>
      </w:r>
      <w:r>
        <w:t xml:space="preserve">. </w:t>
      </w:r>
      <w:r w:rsidRPr="00AD48AC">
        <w:rPr>
          <w:rStyle w:val="StyleUnderline"/>
        </w:rPr>
        <w:t>In calling for abolition, the Movement thus invites us to see the death penalty as one among many fronts in a "war against Black people" and "Black communities"</w:t>
      </w:r>
      <w:r>
        <w:t xml:space="preserve"> in the United States (Movement for Black Lives 2017).</w:t>
      </w:r>
    </w:p>
    <w:p w14:paraId="7553EAC9" w14:textId="4286BC98" w:rsidR="0093044F" w:rsidRDefault="00AD48AC" w:rsidP="00AD48AC">
      <w:r>
        <w:t xml:space="preserve">Our purpose here is to defend the Movement's call for death penalty abolition on grounds that (we expect) those sympathetic to the Movement's diagnosis of the current state of racial justice in the United State will find congenial. We do so first by providing a sketch of recent American judiciary history surrounding race and capital punishment, a sketch that reveals how the forms of bias essential for understanding how racial discrimination in the American capital punishment regime occurs do not fit within the picture of racial bias advanced by the courts. </w:t>
      </w:r>
      <w:r w:rsidRPr="00AD48AC">
        <w:rPr>
          <w:rStyle w:val="StyleUnderline"/>
        </w:rPr>
        <w:t xml:space="preserve">The racial discrimination at issue, we argue, flows in significant part from implicit biases concerning race, criminality, and violence. That implicit biases play such a role explains both why recent capital sentencing reforms have been largely unsuccessful in diminishing such discrimination and why further procedural reforms aimed at reducing </w:t>
      </w:r>
      <w:r w:rsidRPr="00AD48AC">
        <w:rPr>
          <w:rStyle w:val="StyleUnderline"/>
        </w:rPr>
        <w:lastRenderedPageBreak/>
        <w:t>such discrimination should also be met with skepticism.</w:t>
      </w:r>
      <w:r>
        <w:t xml:space="preserve"> We then turn to the case for abolition as a response to this persistent discrimination. Defenders of capital punishment have not fully appreciated that </w:t>
      </w:r>
      <w:r w:rsidRPr="00AD48AC">
        <w:rPr>
          <w:rStyle w:val="StyleUnderline"/>
        </w:rPr>
        <w:t>such discrimination grounds a complaint on the part not only of those Black Americans who interact with the criminal justice system as capital defendants or as murder victims, but also on the part of Black Americans as a class who have not been accorded equal status under the law</w:t>
      </w:r>
      <w:r>
        <w:t xml:space="preserve">. The magnitude of this latter complaint, we argue, along with the intractability of this discrimination make abolition a compelling remedy. </w:t>
      </w:r>
      <w:r w:rsidRPr="00AD48AC">
        <w:rPr>
          <w:rStyle w:val="StyleUnderline"/>
        </w:rPr>
        <w:t>The time for abolition of the death penalty has therefore</w:t>
      </w:r>
      <w:r>
        <w:rPr>
          <w:rStyle w:val="StyleUnderline"/>
        </w:rPr>
        <w:t xml:space="preserve"> </w:t>
      </w:r>
      <w:r w:rsidRPr="00AD48AC">
        <w:rPr>
          <w:rStyle w:val="StyleUnderline"/>
        </w:rPr>
        <w:t>arrived, as it is the most efficacious and most just response to the realities surrounding race and capital punishment in the U.S</w:t>
      </w:r>
      <w:r>
        <w:t>..2</w:t>
      </w:r>
      <w:r w:rsidR="0093044F">
        <w:t xml:space="preserve"> </w:t>
      </w:r>
    </w:p>
    <w:p w14:paraId="2F63220C" w14:textId="77777777" w:rsidR="0093044F" w:rsidRDefault="0093044F" w:rsidP="0093044F"/>
    <w:p w14:paraId="20932D89" w14:textId="5696F86A" w:rsidR="0066417F" w:rsidRDefault="0066417F" w:rsidP="00B27558">
      <w:pPr>
        <w:pStyle w:val="Heading1"/>
      </w:pPr>
      <w:r>
        <w:lastRenderedPageBreak/>
        <w:t xml:space="preserve">Other advantages </w:t>
      </w:r>
    </w:p>
    <w:p w14:paraId="54D1423E" w14:textId="77777777" w:rsidR="0066417F" w:rsidRDefault="0066417F" w:rsidP="0066417F"/>
    <w:p w14:paraId="78C4DFF6" w14:textId="0D219007" w:rsidR="0066417F" w:rsidRDefault="0066417F" w:rsidP="0066417F">
      <w:pPr>
        <w:pStyle w:val="Heading2"/>
      </w:pPr>
      <w:r>
        <w:lastRenderedPageBreak/>
        <w:t xml:space="preserve">CJR reform – spillover </w:t>
      </w:r>
    </w:p>
    <w:p w14:paraId="510EFF3B" w14:textId="4762509A" w:rsidR="0066417F" w:rsidRPr="0066417F" w:rsidRDefault="0066417F" w:rsidP="0066417F">
      <w:pPr>
        <w:pStyle w:val="Heading3"/>
      </w:pPr>
      <w:r>
        <w:lastRenderedPageBreak/>
        <w:t>Mass incarceration</w:t>
      </w:r>
    </w:p>
    <w:p w14:paraId="33D0CEF6" w14:textId="77777777" w:rsidR="0066417F" w:rsidRDefault="0066417F" w:rsidP="0066417F">
      <w:pPr>
        <w:pStyle w:val="Heading4"/>
      </w:pPr>
      <w:r>
        <w:t xml:space="preserve">Death penalty abolition step in ending extreme sentencing that foster mass incarceration </w:t>
      </w:r>
    </w:p>
    <w:p w14:paraId="6CA0911A" w14:textId="77777777" w:rsidR="0066417F" w:rsidRPr="003F2C63" w:rsidRDefault="0066417F" w:rsidP="0066417F">
      <w:r w:rsidRPr="003F2C63">
        <w:rPr>
          <w:rFonts w:ascii="Arial" w:hAnsi="Arial" w:cs="Arial"/>
          <w:b/>
          <w:bCs/>
          <w:color w:val="000000"/>
        </w:rPr>
        <w:t>Gullapalli, 2020</w:t>
      </w:r>
    </w:p>
    <w:p w14:paraId="66EB7533" w14:textId="77777777" w:rsidR="0066417F" w:rsidRPr="003F2C63" w:rsidRDefault="0066417F" w:rsidP="0066417F">
      <w:r w:rsidRPr="003F2C63">
        <w:rPr>
          <w:rFonts w:ascii="Arial" w:hAnsi="Arial" w:cs="Arial"/>
          <w:color w:val="000000"/>
        </w:rPr>
        <w:t>(Vaidya,senior legal counsel at The Justice Collaborative</w:t>
      </w:r>
      <w:r w:rsidRPr="003F2C63">
        <w:rPr>
          <w:rFonts w:ascii="Arial" w:hAnsi="Arial" w:cs="Arial"/>
          <w:b/>
          <w:bCs/>
          <w:color w:val="000000"/>
        </w:rPr>
        <w:t>,</w:t>
      </w:r>
      <w:r w:rsidRPr="003F2C63">
        <w:rPr>
          <w:rFonts w:ascii="Arial" w:hAnsi="Arial" w:cs="Arial"/>
          <w:color w:val="000000"/>
        </w:rPr>
        <w:t>The death penalty is part of a larger system of punishment</w:t>
      </w:r>
      <w:r w:rsidRPr="003F2C63">
        <w:rPr>
          <w:rFonts w:ascii="Arial" w:hAnsi="Arial" w:cs="Arial"/>
          <w:b/>
          <w:bCs/>
          <w:color w:val="000000"/>
        </w:rPr>
        <w:t xml:space="preserve">, </w:t>
      </w:r>
      <w:r w:rsidRPr="003F2C63">
        <w:rPr>
          <w:rFonts w:ascii="Arial" w:hAnsi="Arial" w:cs="Arial"/>
          <w:color w:val="000000"/>
        </w:rPr>
        <w:t>The appeal, January 31, 2020,</w:t>
      </w:r>
      <w:hyperlink r:id="rId45" w:history="1">
        <w:r w:rsidRPr="003F2C63">
          <w:rPr>
            <w:rFonts w:ascii="Arial" w:hAnsi="Arial" w:cs="Arial"/>
            <w:color w:val="1155CC"/>
            <w:u w:val="single"/>
          </w:rPr>
          <w:t>https://theappeal.org/the-death-penalty-is-part-of-a-larger-system-of-punishment/</w:t>
        </w:r>
      </w:hyperlink>
      <w:r w:rsidRPr="003F2C63">
        <w:rPr>
          <w:rFonts w:ascii="Arial" w:hAnsi="Arial" w:cs="Arial"/>
          <w:color w:val="000000"/>
        </w:rPr>
        <w:t xml:space="preserve"> 7/2/20 GDI - KH)</w:t>
      </w:r>
    </w:p>
    <w:p w14:paraId="71FC0EF3" w14:textId="77777777" w:rsidR="0066417F" w:rsidRPr="00241085" w:rsidRDefault="0066417F" w:rsidP="0066417F"/>
    <w:p w14:paraId="6DD66FEB" w14:textId="77777777" w:rsidR="0066417F" w:rsidRPr="00241085" w:rsidRDefault="0066417F" w:rsidP="0066417F">
      <w:pPr>
        <w:rPr>
          <w:rStyle w:val="StyleUnderline"/>
        </w:rPr>
      </w:pPr>
      <w:r w:rsidRPr="00241085">
        <w:rPr>
          <w:rStyle w:val="StyleUnderline"/>
        </w:rPr>
        <w:t>Many of the reasons to oppose capital punishment are reasons to end other harsh punishments: a belief in the inherent dignity of every human being, a belief that the state should not take a life even in exchange for a life, an understanding that the system of punishment we have is premised on racism and delivers on it, or an acknowledgment that our system is riddled with errors.</w:t>
      </w:r>
    </w:p>
    <w:p w14:paraId="56907D16" w14:textId="77777777" w:rsidR="0066417F" w:rsidRDefault="0066417F" w:rsidP="0066417F"/>
    <w:p w14:paraId="001B926F" w14:textId="77777777" w:rsidR="0066417F" w:rsidRPr="00241085" w:rsidRDefault="0066417F" w:rsidP="0066417F">
      <w:pPr>
        <w:rPr>
          <w:rStyle w:val="StyleUnderline"/>
        </w:rPr>
      </w:pPr>
      <w:r>
        <w:t>But there are other arguments against the death penalty that may entrench the larger system of punishment. These are the arguments that say the death penalty is too expensive because of the greater protections afforded those charged with capital crimes, when those greater protections should be extended to more people. Or the arguments that the death penalty should be done away with in favor of life in prison without hope of release. Ben Miller and Daniel Harawa wrote in Slate this month, speaking of the Democratic candidates whose (historical) opposition to the death penalty relies on an embrace of life in prison sentences: “</w:t>
      </w:r>
      <w:r w:rsidRPr="00241085">
        <w:rPr>
          <w:rStyle w:val="StyleUnderline"/>
        </w:rPr>
        <w:t>We will solve nothing if we think the answer is to substitute one cruel punishment with another.”</w:t>
      </w:r>
    </w:p>
    <w:p w14:paraId="3CCD4CD8" w14:textId="77777777" w:rsidR="0066417F" w:rsidRDefault="0066417F" w:rsidP="0066417F"/>
    <w:p w14:paraId="2B09CDDE" w14:textId="77777777" w:rsidR="0066417F" w:rsidRPr="00241085" w:rsidRDefault="0066417F" w:rsidP="0066417F">
      <w:pPr>
        <w:rPr>
          <w:rStyle w:val="StyleUnderline"/>
        </w:rPr>
      </w:pPr>
      <w:r w:rsidRPr="00241085">
        <w:rPr>
          <w:rStyle w:val="StyleUnderline"/>
        </w:rPr>
        <w:t>This pairing of opposition to capital punishment with an embrace of life without parole sentences bears some responsibility for where we are today,</w:t>
      </w:r>
      <w:r>
        <w:t xml:space="preserve"> with over 53,000 people sentenced to die in prison. In 2015, Ashley Nellis of the Sentencing Project and an author of the “The Meaning of Life: The Case for Abolishing Life Sentences,” explored the tensions between death penalty abolition work and efforts to end extreme sentencing in a law review article. </w:t>
      </w:r>
      <w:r w:rsidRPr="00241085">
        <w:rPr>
          <w:rStyle w:val="StyleUnderline"/>
        </w:rPr>
        <w:t>The “rapid rise in LWOP [life without parole] sentences” she wrote, “can partly be attributed to a desire for a reliable, terminal punishment to replace the death penalty</w:t>
      </w:r>
      <w:r>
        <w:t xml:space="preserve"> after it was declared unconstitutional in 1972.” </w:t>
      </w:r>
      <w:r w:rsidRPr="00241085">
        <w:rPr>
          <w:rStyle w:val="StyleUnderline"/>
        </w:rPr>
        <w:t>But, Nellis said, it does not have to be this way: “Strategies to abolish the death penalty can be improved upon by viewing the successful elimination of the death penalty as just the first step on the road to the reformation of extreme sentences altogether. In this view, the efforts to eliminate the death penalty are not in conflict with efforts to eliminate LWOP.”</w:t>
      </w:r>
    </w:p>
    <w:p w14:paraId="322B85E1" w14:textId="77777777" w:rsidR="0066417F" w:rsidRDefault="0066417F" w:rsidP="0066417F"/>
    <w:p w14:paraId="4ABBE679" w14:textId="77777777" w:rsidR="0066417F" w:rsidRPr="00241085" w:rsidRDefault="0066417F" w:rsidP="0066417F">
      <w:pPr>
        <w:rPr>
          <w:rStyle w:val="StyleUnderline"/>
        </w:rPr>
      </w:pPr>
      <w:r w:rsidRPr="00241085">
        <w:rPr>
          <w:rStyle w:val="StyleUnderline"/>
        </w:rPr>
        <w:t>What is important, she wrote, was not just whether the death penalty is abolished but why. “The reasons why American society will eventually decide to eliminate the death penalty as a punishment are as important as the outcome—maybe more so.”</w:t>
      </w:r>
    </w:p>
    <w:p w14:paraId="258592B7" w14:textId="77777777" w:rsidR="0066417F" w:rsidRPr="00241085" w:rsidRDefault="0066417F" w:rsidP="0066417F">
      <w:pPr>
        <w:rPr>
          <w:rStyle w:val="StyleUnderline"/>
        </w:rPr>
      </w:pPr>
    </w:p>
    <w:p w14:paraId="105A3965" w14:textId="77777777" w:rsidR="0066417F" w:rsidRDefault="0066417F" w:rsidP="0066417F">
      <w:r>
        <w:lastRenderedPageBreak/>
        <w:t xml:space="preserve">Kenneth </w:t>
      </w:r>
      <w:r w:rsidRPr="00241085">
        <w:rPr>
          <w:rStyle w:val="StyleUnderline"/>
        </w:rPr>
        <w:t>Hartman, sentenced to life without parole in California, wrote in 2016: “Why not abolish the death penalty and life without the chance of parole? The assumption would be that it is possible for human beings to become better than their worst act</w:t>
      </w:r>
      <w:r>
        <w:t>.” Hartman described his own sentence as just a different kind of death: “Though I will never be strapped down onto a gurney with life-stopping drugs pumped into my veins, be assured I have already begun the slow drip of my execution [which] won’t come to full effect for 50, maybe 60 years.”</w:t>
      </w:r>
    </w:p>
    <w:p w14:paraId="70589308" w14:textId="77777777" w:rsidR="0066417F" w:rsidRPr="00241085" w:rsidRDefault="0066417F" w:rsidP="0066417F"/>
    <w:p w14:paraId="5B9F1F9A" w14:textId="77777777" w:rsidR="0066417F" w:rsidRDefault="0066417F" w:rsidP="0066417F">
      <w:pPr>
        <w:pStyle w:val="Heading2"/>
      </w:pPr>
      <w:r>
        <w:lastRenderedPageBreak/>
        <w:t xml:space="preserve">Exonerations </w:t>
      </w:r>
    </w:p>
    <w:p w14:paraId="56A18377" w14:textId="77777777" w:rsidR="0050421B" w:rsidRDefault="0050421B" w:rsidP="0050421B"/>
    <w:p w14:paraId="0D3D5FD9" w14:textId="1A30F390" w:rsidR="0050421B" w:rsidRDefault="0050421B" w:rsidP="0066417F">
      <w:pPr>
        <w:pStyle w:val="Heading3"/>
      </w:pPr>
      <w:r>
        <w:lastRenderedPageBreak/>
        <w:t xml:space="preserve">Lack of adequate counsel </w:t>
      </w:r>
    </w:p>
    <w:p w14:paraId="2D5C8A4B" w14:textId="56397BDE" w:rsidR="0050421B" w:rsidRDefault="0050421B" w:rsidP="0050421B">
      <w:pPr>
        <w:rPr>
          <w:rStyle w:val="Style13ptBold"/>
        </w:rPr>
      </w:pPr>
      <w:r>
        <w:rPr>
          <w:rStyle w:val="Style13ptBold"/>
        </w:rPr>
        <w:t xml:space="preserve">Lack of proper counsel increases risk will end up in prison </w:t>
      </w:r>
    </w:p>
    <w:p w14:paraId="62FC9515" w14:textId="77777777" w:rsidR="0050421B" w:rsidRPr="00D83725" w:rsidRDefault="0050421B" w:rsidP="0050421B">
      <w:pPr>
        <w:rPr>
          <w:b/>
          <w:sz w:val="26"/>
        </w:rPr>
      </w:pPr>
      <w:r w:rsidRPr="00137AA2">
        <w:rPr>
          <w:rStyle w:val="Style13ptBold"/>
        </w:rPr>
        <w:t xml:space="preserve">Vitiello 18 </w:t>
      </w:r>
      <w:r w:rsidRPr="00137AA2">
        <w:rPr>
          <w:rStyle w:val="Style13ptBold"/>
          <w:sz w:val="16"/>
          <w:szCs w:val="16"/>
        </w:rPr>
        <w:t>(Michael, Distinguished Professor of Law, the University of Pacific McGeorge School of Law, “A HEALTHY DOSE OF AGNOSTICISM ABOUT THE DEATH PENALTY,” Texas Tech Law Review [Vol. 51:57 2018], Hein Online, accessed 6-29-20, GDI – KN)</w:t>
      </w:r>
    </w:p>
    <w:p w14:paraId="0EF02232" w14:textId="77777777" w:rsidR="0050421B" w:rsidRPr="00D83725" w:rsidRDefault="0050421B" w:rsidP="0050421B">
      <w:pPr>
        <w:rPr>
          <w:sz w:val="16"/>
        </w:rPr>
      </w:pPr>
      <w:r w:rsidRPr="00D83725">
        <w:rPr>
          <w:rStyle w:val="StyleUnderline"/>
        </w:rPr>
        <w:t>Death penalty proponents agree that the state must provide capital defendants with due process</w:t>
      </w:r>
      <w:r w:rsidRPr="00D83725">
        <w:rPr>
          <w:sz w:val="16"/>
        </w:rPr>
        <w:t xml:space="preserve">; of course, </w:t>
      </w:r>
      <w:r w:rsidRPr="00D83725">
        <w:rPr>
          <w:rStyle w:val="StyleUnderline"/>
        </w:rPr>
        <w:t xml:space="preserve">they may disagree on the parameters </w:t>
      </w:r>
      <w:r w:rsidRPr="00D83725">
        <w:rPr>
          <w:sz w:val="16"/>
        </w:rPr>
        <w:t xml:space="preserve">of due process. 78 </w:t>
      </w:r>
      <w:r w:rsidRPr="00D83725">
        <w:rPr>
          <w:rStyle w:val="StyleUnderline"/>
        </w:rPr>
        <w:t>At a minimum, they agree that the state must provide indigent defendants-a category that includes most of those who face capital charges-with competent counsel</w:t>
      </w:r>
      <w:r w:rsidRPr="00D83725">
        <w:rPr>
          <w:sz w:val="16"/>
        </w:rPr>
        <w:t xml:space="preserve">.7 9 Mr. Marquis, for example, is on record agreeing with those propositions.8 0 At some point, </w:t>
      </w:r>
      <w:r w:rsidRPr="00D83725">
        <w:rPr>
          <w:rStyle w:val="Emphasis"/>
        </w:rPr>
        <w:t>the goal of providing due process is at odds with securing</w:t>
      </w:r>
      <w:r>
        <w:rPr>
          <w:rStyle w:val="Emphasis"/>
        </w:rPr>
        <w:t xml:space="preserve"> </w:t>
      </w:r>
      <w:r w:rsidRPr="00D83725">
        <w:rPr>
          <w:rStyle w:val="Emphasis"/>
        </w:rPr>
        <w:t>death penalties.</w:t>
      </w:r>
      <w:r w:rsidRPr="00D83725">
        <w:rPr>
          <w:sz w:val="16"/>
        </w:rPr>
        <w:t xml:space="preserve"> In the past nineteen years</w:t>
      </w:r>
      <w:r w:rsidRPr="00D83725">
        <w:rPr>
          <w:rStyle w:val="StyleUnderline"/>
        </w:rPr>
        <w:t>, the nation has experienced a sharp</w:t>
      </w:r>
      <w:r>
        <w:rPr>
          <w:rStyle w:val="StyleUnderline"/>
        </w:rPr>
        <w:t xml:space="preserve"> </w:t>
      </w:r>
      <w:r w:rsidRPr="00D83725">
        <w:rPr>
          <w:rStyle w:val="StyleUnderline"/>
        </w:rPr>
        <w:t>decline in the imposition of new death penalties</w:t>
      </w:r>
      <w:r w:rsidRPr="00D83725">
        <w:rPr>
          <w:sz w:val="16"/>
        </w:rPr>
        <w:t xml:space="preserve">.81 </w:t>
      </w:r>
      <w:r w:rsidRPr="00D83725">
        <w:rPr>
          <w:rStyle w:val="StyleUnderline"/>
        </w:rPr>
        <w:t>Thus, from a high of</w:t>
      </w:r>
      <w:r>
        <w:rPr>
          <w:rStyle w:val="StyleUnderline"/>
        </w:rPr>
        <w:t xml:space="preserve"> </w:t>
      </w:r>
      <w:r w:rsidRPr="00D83725">
        <w:rPr>
          <w:rStyle w:val="StyleUnderline"/>
        </w:rPr>
        <w:t>ninety-eight in 1999, imposed death sentences dropped to twenty-three in</w:t>
      </w:r>
      <w:r>
        <w:rPr>
          <w:rStyle w:val="StyleUnderline"/>
        </w:rPr>
        <w:t xml:space="preserve"> </w:t>
      </w:r>
      <w:r w:rsidRPr="00D83725">
        <w:rPr>
          <w:rStyle w:val="StyleUnderline"/>
        </w:rPr>
        <w:t>2017</w:t>
      </w:r>
      <w:r w:rsidRPr="00D83725">
        <w:rPr>
          <w:sz w:val="16"/>
        </w:rPr>
        <w:t>.82 In End of Its Rope: How Killing the Death Penalty Can Revive Crimina</w:t>
      </w:r>
      <w:r>
        <w:rPr>
          <w:sz w:val="16"/>
        </w:rPr>
        <w:t xml:space="preserve">l </w:t>
      </w:r>
      <w:r w:rsidRPr="00D83725">
        <w:rPr>
          <w:sz w:val="16"/>
        </w:rPr>
        <w:t xml:space="preserve">Justice, Professor Brandon Garrett identified a number of causes for this decline, including greater awareness of exonerations resulting from DNA evidence.8 3 But Garrett credits cases where capital defendants have 84 adequate counsel at trial. </w:t>
      </w:r>
      <w:r w:rsidRPr="00D83725">
        <w:rPr>
          <w:rStyle w:val="StyleUnderline"/>
        </w:rPr>
        <w:t>Case law is full of instances in which the performance of inexperienced</w:t>
      </w:r>
      <w:r>
        <w:rPr>
          <w:rStyle w:val="StyleUnderline"/>
        </w:rPr>
        <w:t xml:space="preserve"> </w:t>
      </w:r>
      <w:r w:rsidRPr="00D83725">
        <w:rPr>
          <w:rStyle w:val="StyleUnderline"/>
        </w:rPr>
        <w:t>or incompetent attorneys has been almost beyond belief</w:t>
      </w:r>
      <w:r w:rsidRPr="00D83725">
        <w:rPr>
          <w:sz w:val="16"/>
        </w:rPr>
        <w:t xml:space="preserve">.85 Not surprisingly, </w:t>
      </w:r>
      <w:r w:rsidRPr="00D83725">
        <w:rPr>
          <w:rStyle w:val="StyleUnderline"/>
        </w:rPr>
        <w:t>many of their clients have ended up on death row</w:t>
      </w:r>
      <w:r w:rsidRPr="00D83725">
        <w:rPr>
          <w:sz w:val="16"/>
        </w:rPr>
        <w:t xml:space="preserve">.86 Garrett documents what happens in jurisdictions where various organizations, including public defender associations or other anti-death penalty organizations, put in place proven strategies for their clients.87 One minimal need is to have at least two 88 attorneys handling a capital defense. The first attorney focuses on the guilt phase of the trial; the second attorney prepares for the sentencing phase. Beyond competent counsel, successful defense teams include paralegals, social workers, and investigators who can assemble evidence in mitigation for the sentencing hearing.9 0 </w:t>
      </w:r>
      <w:r w:rsidRPr="00D83725">
        <w:rPr>
          <w:rStyle w:val="StyleUnderline"/>
        </w:rPr>
        <w:t>Beyond that, a competent team requires</w:t>
      </w:r>
      <w:r>
        <w:rPr>
          <w:rStyle w:val="StyleUnderline"/>
        </w:rPr>
        <w:t xml:space="preserve"> </w:t>
      </w:r>
      <w:r w:rsidRPr="00D83725">
        <w:rPr>
          <w:rStyle w:val="StyleUnderline"/>
        </w:rPr>
        <w:t>91</w:t>
      </w:r>
      <w:r>
        <w:rPr>
          <w:rStyle w:val="StyleUnderline"/>
        </w:rPr>
        <w:t xml:space="preserve"> </w:t>
      </w:r>
      <w:r w:rsidRPr="00D83725">
        <w:rPr>
          <w:rStyle w:val="StyleUnderline"/>
        </w:rPr>
        <w:t>resources to hire mental health and other forensic experts</w:t>
      </w:r>
      <w:r w:rsidRPr="00D83725">
        <w:rPr>
          <w:sz w:val="16"/>
        </w:rPr>
        <w:t>. Garrett cites James Holmes's trial as a case study in the team defense.9 2 Holmes was the admitted Aurora, Colorado mass murderer who carefully 93 planned his murders. Despite the grisly details of the murders, including the extent to which he planned them and evidence that he booby-trapped his apartment in an effort to harm investigators, the jury refused to impose the death penalty and, instead, chose life without parole as the appropriate sentence. 94</w:t>
      </w:r>
    </w:p>
    <w:p w14:paraId="79ED2853" w14:textId="77777777" w:rsidR="0050421B" w:rsidRPr="0050421B" w:rsidRDefault="0050421B" w:rsidP="0050421B"/>
    <w:p w14:paraId="2627BF49" w14:textId="577D4126" w:rsidR="005344DB" w:rsidRDefault="005344DB" w:rsidP="0066417F">
      <w:pPr>
        <w:pStyle w:val="Heading3"/>
      </w:pPr>
      <w:r>
        <w:lastRenderedPageBreak/>
        <w:t xml:space="preserve">Exoneration prove systemtic problems </w:t>
      </w:r>
    </w:p>
    <w:p w14:paraId="7B3945CA" w14:textId="77777777" w:rsidR="005344DB" w:rsidRDefault="005344DB" w:rsidP="005344DB">
      <w:pPr>
        <w:pStyle w:val="Heading4"/>
      </w:pPr>
      <w:r>
        <w:t>Exonerations prove that increasing executions would be net bad</w:t>
      </w:r>
    </w:p>
    <w:p w14:paraId="2503AD92" w14:textId="19268CD6" w:rsidR="005344DB" w:rsidRPr="005344DB" w:rsidRDefault="005344DB" w:rsidP="005344DB">
      <w:r>
        <w:t xml:space="preserve">*also answers hardline CP to increase use of death penalty </w:t>
      </w:r>
    </w:p>
    <w:p w14:paraId="5F37414E" w14:textId="77777777" w:rsidR="005344DB" w:rsidRPr="007A3AB9" w:rsidRDefault="005344DB" w:rsidP="005344DB">
      <w:pPr>
        <w:rPr>
          <w:b/>
          <w:sz w:val="26"/>
        </w:rPr>
      </w:pPr>
      <w:r w:rsidRPr="00137AA2">
        <w:rPr>
          <w:rStyle w:val="Style13ptBold"/>
        </w:rPr>
        <w:t xml:space="preserve">Vitiello 18 </w:t>
      </w:r>
      <w:r w:rsidRPr="00137AA2">
        <w:rPr>
          <w:rStyle w:val="Style13ptBold"/>
          <w:sz w:val="16"/>
          <w:szCs w:val="16"/>
        </w:rPr>
        <w:t>(Michael, Distinguished Professor of Law, the University of Pacific McGeorge School of Law, “A HEALTHY DOSE OF AGNOSTICISM ABOUT THE DEATH PENALTY,” Texas Tech Law Review [Vol. 51:57 2018], Hein Online, accessed 6-29-20, GDI – KN)</w:t>
      </w:r>
    </w:p>
    <w:p w14:paraId="65D12EF7" w14:textId="77777777" w:rsidR="005344DB" w:rsidRDefault="005344DB" w:rsidP="005344DB">
      <w:pPr>
        <w:rPr>
          <w:sz w:val="16"/>
        </w:rPr>
      </w:pPr>
      <w:r w:rsidRPr="007A3AB9">
        <w:rPr>
          <w:sz w:val="16"/>
        </w:rPr>
        <w:t xml:space="preserve">For purposes of argument, </w:t>
      </w:r>
      <w:r w:rsidRPr="007A3AB9">
        <w:rPr>
          <w:rStyle w:val="StyleUnderline"/>
        </w:rPr>
        <w:t>what if the death penalty has a deterrent effect</w:t>
      </w:r>
      <w:r w:rsidRPr="007A3AB9">
        <w:rPr>
          <w:sz w:val="16"/>
        </w:rPr>
        <w:t>? To be clear</w:t>
      </w:r>
      <w:r w:rsidRPr="007A3AB9">
        <w:rPr>
          <w:rStyle w:val="StyleUnderline"/>
        </w:rPr>
        <w:t>, some econometric studies suggest that the death penalty deters more effectively if the execution comes closer in time to the imposition of the death penalty.</w:t>
      </w:r>
      <w:r w:rsidRPr="007A3AB9">
        <w:rPr>
          <w:sz w:val="16"/>
        </w:rPr>
        <w:t>35 For example, Joanna Shepherd found in one study that "</w:t>
      </w:r>
      <w:r w:rsidRPr="007A3AB9">
        <w:rPr>
          <w:rStyle w:val="StyleUnderline"/>
        </w:rPr>
        <w:t>more frequent executions, carried out in closer proximity to convictions, are predicted to amplify the deterrent signal for both rational and boundedly rational criminals</w:t>
      </w:r>
      <w:r w:rsidRPr="007A3AB9">
        <w:rPr>
          <w:sz w:val="16"/>
        </w:rPr>
        <w:t xml:space="preserve">."36 If we are serious about saving lives, </w:t>
      </w:r>
      <w:r w:rsidRPr="007A3AB9">
        <w:rPr>
          <w:rStyle w:val="Emphasis"/>
        </w:rPr>
        <w:t>if those data are even close to correct, states would have to make a serious commitment to executing more offenders and to do it quickly. Is that a good thing?</w:t>
      </w:r>
      <w:r w:rsidRPr="007A3AB9">
        <w:rPr>
          <w:sz w:val="16"/>
        </w:rPr>
        <w:t xml:space="preserve"> 37 </w:t>
      </w:r>
      <w:r w:rsidRPr="007A3AB9">
        <w:rPr>
          <w:rStyle w:val="Emphasis"/>
        </w:rPr>
        <w:t>Increasing the speed of executions poses a number of risks</w:t>
      </w:r>
      <w:r w:rsidRPr="007A3AB9">
        <w:rPr>
          <w:sz w:val="16"/>
        </w:rPr>
        <w:t xml:space="preserve">. are worth exploring. </w:t>
      </w:r>
      <w:r w:rsidRPr="007A3AB9">
        <w:rPr>
          <w:rStyle w:val="Emphasis"/>
        </w:rPr>
        <w:t>Exonerations</w:t>
      </w:r>
      <w:r>
        <w:rPr>
          <w:rStyle w:val="Emphasis"/>
        </w:rPr>
        <w:t xml:space="preserve"> </w:t>
      </w:r>
      <w:r w:rsidRPr="007A3AB9">
        <w:rPr>
          <w:rStyle w:val="Emphasis"/>
        </w:rPr>
        <w:t>One cannot deny the importance of DNA evidence that has led to</w:t>
      </w:r>
      <w:r>
        <w:rPr>
          <w:rStyle w:val="Emphasis"/>
        </w:rPr>
        <w:t xml:space="preserve"> </w:t>
      </w:r>
      <w:r w:rsidRPr="007A3AB9">
        <w:rPr>
          <w:rStyle w:val="Emphasis"/>
        </w:rPr>
        <w:t>exoneration of death-row inmates.</w:t>
      </w:r>
      <w:r w:rsidRPr="007A3AB9">
        <w:rPr>
          <w:sz w:val="16"/>
        </w:rPr>
        <w:t xml:space="preserve">3 8 Although measuring the precise impact is difficult, revelations about actually innocent defendants on death row has gained national attention. 39 But those </w:t>
      </w:r>
      <w:r w:rsidRPr="007A3AB9">
        <w:rPr>
          <w:rStyle w:val="StyleUnderline"/>
        </w:rPr>
        <w:t>exonerations only dramatize what death penalty opponents have known for years: there are innocent people on death row</w:t>
      </w:r>
      <w:r w:rsidRPr="007A3AB9">
        <w:rPr>
          <w:sz w:val="16"/>
        </w:rPr>
        <w:t xml:space="preserve">. 40 Death penalty proponents face a dilemma: </w:t>
      </w:r>
      <w:r w:rsidRPr="007A3AB9">
        <w:rPr>
          <w:rStyle w:val="StyleUnderline"/>
        </w:rPr>
        <w:t>How can they maintain their</w:t>
      </w:r>
      <w:r>
        <w:rPr>
          <w:rStyle w:val="StyleUnderline"/>
        </w:rPr>
        <w:t xml:space="preserve"> </w:t>
      </w:r>
      <w:r w:rsidRPr="007A3AB9">
        <w:rPr>
          <w:rStyle w:val="StyleUnderline"/>
        </w:rPr>
        <w:t>commitment to the death penalty (imposed often enough to deter) and their commitment to protecting against the execution of innocent defendants? Some death penalty advocates argue that the risk of executing innocent offenders is the cost that society must bear</w:t>
      </w:r>
      <w:r w:rsidRPr="007A3AB9">
        <w:rPr>
          <w:sz w:val="16"/>
        </w:rPr>
        <w:t xml:space="preserve"> in order to maintain the deterrent 4 effect of the death penalty. 1 Other </w:t>
      </w:r>
      <w:r w:rsidRPr="007A3AB9">
        <w:rPr>
          <w:rStyle w:val="StyleUnderline"/>
        </w:rPr>
        <w:t>death penalty supporters</w:t>
      </w:r>
      <w:r w:rsidRPr="007A3AB9">
        <w:rPr>
          <w:sz w:val="16"/>
        </w:rPr>
        <w:t xml:space="preserve"> are uncomfortable with that position. Many of them </w:t>
      </w:r>
      <w:r w:rsidRPr="007A3AB9">
        <w:rPr>
          <w:rStyle w:val="StyleUnderline"/>
        </w:rPr>
        <w:t>take comfort in those procedural steps in place that reduce the risk of executing innocent</w:t>
      </w:r>
      <w:r>
        <w:rPr>
          <w:rStyle w:val="StyleUnderline"/>
        </w:rPr>
        <w:t xml:space="preserve"> </w:t>
      </w:r>
      <w:r w:rsidRPr="007A3AB9">
        <w:rPr>
          <w:rStyle w:val="StyleUnderline"/>
        </w:rPr>
        <w:t>offenders</w:t>
      </w:r>
      <w:r w:rsidRPr="007A3AB9">
        <w:rPr>
          <w:sz w:val="16"/>
        </w:rPr>
        <w:t xml:space="preserve">.4 2 Some death penalty proponents cite Justice Scalia's widely quoted statement to the effect that no innocent person has been executed.4 3 In his acerbic concurring opinion in Kansas v. Marsh, Justice Scalia took on the dissent's claim that the death penalty created an unacceptable risk of 44 executing innocent defendants. Here is an excerpt: There exists in some parts of the world sanctimonious criticism of America's death penalty, as somehow unworthy of a civilized society. (I say sanctimonious, because most of the countries to which these finger-waggers belong had the death penalty themselves until recently- and indeed, many of them would still have it if the democratic will prevailed.) It is a certainty that the opinion of a near-majority of the United States Supreme Court to the effect that our system condemns many innocent defendants to death will be trumpeted abroad as vindication of these criticisms. For that reason, I take the trouble to point out that the dissenting opinion has nothing substantial to support it.45 That was just the beginning of his critique.4 6 He challenged those who claim that states execute innocent defendants in our system as currently 7 administered. At the core of his argument was the assertion that death penalty opponents cannot prove that we have, with current protections in place, executed an innocent defendant: </w:t>
      </w:r>
      <w:r w:rsidRPr="007A3AB9">
        <w:rPr>
          <w:rStyle w:val="StyleUnderline"/>
        </w:rPr>
        <w:t>It should be noted at the outset that the dissent does not discuss a single case-not one-in which it is clear that a person was executed for a crime he did not commit. If such an event had occurred in recent years, we would not have to hunt for it; the innocent's name would be shouted from the</w:t>
      </w:r>
      <w:r>
        <w:rPr>
          <w:rStyle w:val="StyleUnderline"/>
        </w:rPr>
        <w:t xml:space="preserve"> </w:t>
      </w:r>
      <w:r w:rsidRPr="007A3AB9">
        <w:rPr>
          <w:rStyle w:val="StyleUnderline"/>
        </w:rPr>
        <w:t>rooftops by the abolition lobby.</w:t>
      </w:r>
      <w:r w:rsidRPr="007A3AB9">
        <w:rPr>
          <w:sz w:val="16"/>
        </w:rPr>
        <w:t xml:space="preserve"> The dissent makes much of the new-found capacity of DNA testing to establish innocence. But </w:t>
      </w:r>
      <w:r w:rsidRPr="007A3AB9">
        <w:rPr>
          <w:rStyle w:val="StyleUnderline"/>
        </w:rPr>
        <w:t>in every case of an</w:t>
      </w:r>
      <w:r>
        <w:rPr>
          <w:rStyle w:val="StyleUnderline"/>
        </w:rPr>
        <w:t xml:space="preserve"> </w:t>
      </w:r>
      <w:r w:rsidRPr="007A3AB9">
        <w:rPr>
          <w:rStyle w:val="StyleUnderline"/>
        </w:rPr>
        <w:t xml:space="preserve">executed defendant </w:t>
      </w:r>
      <w:r w:rsidRPr="007A3AB9">
        <w:rPr>
          <w:sz w:val="16"/>
        </w:rPr>
        <w:t xml:space="preserve">of which I am aware, that </w:t>
      </w:r>
      <w:r w:rsidRPr="007A3AB9">
        <w:rPr>
          <w:rStyle w:val="StyleUnderline"/>
        </w:rPr>
        <w:t>technology has confirmed 48</w:t>
      </w:r>
      <w:r>
        <w:rPr>
          <w:rStyle w:val="StyleUnderline"/>
        </w:rPr>
        <w:t xml:space="preserve"> </w:t>
      </w:r>
      <w:r w:rsidRPr="007A3AB9">
        <w:rPr>
          <w:rStyle w:val="StyleUnderline"/>
        </w:rPr>
        <w:t>guilt.</w:t>
      </w:r>
      <w:r>
        <w:rPr>
          <w:rStyle w:val="StyleUnderline"/>
        </w:rPr>
        <w:t xml:space="preserve"> </w:t>
      </w:r>
      <w:r w:rsidRPr="007A3AB9">
        <w:rPr>
          <w:sz w:val="16"/>
        </w:rPr>
        <w:t xml:space="preserve">Scalia cited Mr. Marquis on the larger proposition that even proven exonerations show that a miniscule percentage of convicted defendants are 49 As quoted in the New York Times, Marquis stated, "During [the 15 years between 1989 and 2003], there were more than 15 million felony convictions across the country. That would make the error rate .027 percent[-]or, to put it another way, a success rate of 99.973 percent."50 Beyond the scope of this paper are two thoughts about Justice Scalia. I wonder whether he ever expressed regret for his sharp criticism of any death- row inmates whom he would have condemned to death but who were later 5 exonerated. 1 The other point worth noting in passing is that Justice Scalia often opposed expanding the kinds of procedural protections that have 2 Indeed, he doubted that a claim of factual innocence without more was sufficient to prevent an execution.5 3 To his credit, Mr. Marquis has expressed grave concern about executing innocent prisoners.54 But like Justice Scalia, Mr. Marquis and other death penalty proponents adhere to the belief that we have not executed innocent prisoners.ss That view seems highly unrealistic. In recent years, evidence has emerged that two named prisoners who were innocent were executed.56 One might argue that even assuming that they were innocent, the statistical risk is so miniscule that it is outweighed by other benefits.5 7 </w:t>
      </w:r>
      <w:r w:rsidRPr="007A3AB9">
        <w:rPr>
          <w:rStyle w:val="StyleUnderline"/>
        </w:rPr>
        <w:t xml:space="preserve">I draw a very different conclusion from the relatively few proven instances where evidence proves that states have executed innocent </w:t>
      </w:r>
      <w:r w:rsidRPr="007A3AB9">
        <w:rPr>
          <w:rStyle w:val="StyleUnderline"/>
        </w:rPr>
        <w:lastRenderedPageBreak/>
        <w:t>prisoners.</w:t>
      </w:r>
      <w:r w:rsidRPr="007A3AB9">
        <w:rPr>
          <w:sz w:val="16"/>
        </w:rPr>
        <w:t xml:space="preserve"> Justice Scalia failed to recognize efforts by some prosecutors to allow DNA or other post-execution testing to prove that the state killed an innocent person.59 Some courts have agreed.60 More importantly, </w:t>
      </w:r>
      <w:r w:rsidRPr="007A3AB9">
        <w:rPr>
          <w:rStyle w:val="StyleUnderline"/>
        </w:rPr>
        <w:t>post-execution, few individuals or institutions have resources or incentive to</w:t>
      </w:r>
      <w:r>
        <w:rPr>
          <w:rStyle w:val="StyleUnderline"/>
        </w:rPr>
        <w:t xml:space="preserve"> </w:t>
      </w:r>
      <w:r w:rsidRPr="007A3AB9">
        <w:rPr>
          <w:rStyle w:val="StyleUnderline"/>
        </w:rPr>
        <w:t>continue exoneration efforts</w:t>
      </w:r>
      <w:r w:rsidRPr="007A3AB9">
        <w:rPr>
          <w:sz w:val="16"/>
        </w:rPr>
        <w:t xml:space="preserve">. ' For example, death penalty foes can use resources to provide adequate defenses for those charged with capital murder or who are on death row, rather than on trying to prove that executed offenders were innocent.6 2 </w:t>
      </w:r>
    </w:p>
    <w:p w14:paraId="31C7C27F" w14:textId="77777777" w:rsidR="005344DB" w:rsidRPr="005344DB" w:rsidRDefault="005344DB" w:rsidP="005344DB"/>
    <w:p w14:paraId="7E504A78" w14:textId="6E3FF1AF" w:rsidR="0066417F" w:rsidRPr="0066417F" w:rsidRDefault="0066417F" w:rsidP="0066417F">
      <w:pPr>
        <w:pStyle w:val="Heading3"/>
      </w:pPr>
      <w:r>
        <w:lastRenderedPageBreak/>
        <w:t xml:space="preserve">Not </w:t>
      </w:r>
      <w:r w:rsidR="005344DB">
        <w:t>guilty</w:t>
      </w:r>
      <w:r>
        <w:t xml:space="preserve"> imprisoned on death row</w:t>
      </w:r>
    </w:p>
    <w:p w14:paraId="028C4698" w14:textId="77777777" w:rsidR="0066417F" w:rsidRDefault="0066417F" w:rsidP="0066417F">
      <w:pPr>
        <w:pStyle w:val="Heading4"/>
      </w:pPr>
      <w:r>
        <w:t xml:space="preserve">Increased numbers of exonerations proves innocent people put on death row – trial processes don’t ensure innocent people found not guilty </w:t>
      </w:r>
    </w:p>
    <w:p w14:paraId="5A7CDB0E" w14:textId="77777777" w:rsidR="0066417F" w:rsidRDefault="0066417F" w:rsidP="0066417F">
      <w:r w:rsidRPr="00775942">
        <w:rPr>
          <w:b/>
          <w:bCs/>
        </w:rPr>
        <w:t>Coleman 2018</w:t>
      </w:r>
      <w:r>
        <w:t xml:space="preserve"> </w:t>
      </w:r>
    </w:p>
    <w:p w14:paraId="02EC9DE1" w14:textId="77777777" w:rsidR="0066417F" w:rsidRDefault="0066417F" w:rsidP="0066417F">
      <w:r>
        <w:t xml:space="preserve">[James E. Coleman, John S. Bradway Professor of the Practice of Law, Duke University, “ ONE WAY OR ANOTHER THE DEATH PENALTY WILL BE ABOLISHED, BUT ONLY AFTER THE PUBLIC NO LONGER HAS CONFIDENCE IN ITS USE”, Duke Law Journal May 21 2018, </w:t>
      </w:r>
      <w:r w:rsidRPr="0043519E">
        <w:t>https://scholarship.law.duke.edu/cgi/viewcontent.cgi?article=1142&amp;context=djclpp</w:t>
      </w:r>
      <w:r>
        <w:t>, 6/29/20, GDI-AM]</w:t>
      </w:r>
    </w:p>
    <w:p w14:paraId="4A717989" w14:textId="77777777" w:rsidR="0066417F" w:rsidRDefault="0066417F" w:rsidP="0066417F">
      <w:r>
        <w:t xml:space="preserve">Not only are there fewer and fewer death sentences and executions, but </w:t>
      </w:r>
      <w:r w:rsidRPr="0043519E">
        <w:rPr>
          <w:rStyle w:val="StyleUnderline"/>
        </w:rPr>
        <w:t>more and more inmates are being removed from death row alive, because of errors that resulted in their convictions or sentences being vacated or commuted or because they were innocent</w:t>
      </w:r>
      <w:r>
        <w:t xml:space="preserve">. In 2014, according to Justice Breyer, of the </w:t>
      </w:r>
      <w:r w:rsidRPr="0043519E">
        <w:rPr>
          <w:rStyle w:val="StyleUnderline"/>
        </w:rPr>
        <w:t>8,466 inmates on death row “at some point between 1973 and 2013, 16% were executed, 42% had their convictions or sentences overturned or commuted</w:t>
      </w:r>
      <w:r>
        <w:t>, and 6% died by other causes; the remainder (35%) are still on death row.”</w:t>
      </w:r>
      <w:r w:rsidRPr="0043519E">
        <w:rPr>
          <w:rStyle w:val="StyleUnderline"/>
        </w:rPr>
        <w:t>38 The Death Penalty Information Center reports that 161 innocent people have been released from death row between 1973 and March 28, 2018</w:t>
      </w:r>
      <w:r>
        <w:t>.39 These individuals had been on death row in 28 different states.</w:t>
      </w:r>
    </w:p>
    <w:p w14:paraId="7B46CEFF" w14:textId="77777777" w:rsidR="00CD7A86" w:rsidRPr="00A43987" w:rsidRDefault="00CD7A86" w:rsidP="00CD7A86"/>
    <w:p w14:paraId="23AF217D" w14:textId="55A3380C" w:rsidR="00113C7F" w:rsidRDefault="00113C7F" w:rsidP="00113C7F">
      <w:pPr>
        <w:pStyle w:val="Heading2"/>
      </w:pPr>
      <w:r>
        <w:lastRenderedPageBreak/>
        <w:t xml:space="preserve">Methods bad </w:t>
      </w:r>
    </w:p>
    <w:p w14:paraId="7CA4C9B8" w14:textId="77777777" w:rsidR="00113C7F" w:rsidRDefault="00113C7F" w:rsidP="00113C7F">
      <w:pPr>
        <w:pStyle w:val="Heading3"/>
      </w:pPr>
      <w:r>
        <w:lastRenderedPageBreak/>
        <w:t xml:space="preserve">Lethal injection bad </w:t>
      </w:r>
    </w:p>
    <w:p w14:paraId="58DB8D8E" w14:textId="77777777" w:rsidR="00113C7F" w:rsidRPr="008A793C" w:rsidRDefault="00113C7F" w:rsidP="00113C7F">
      <w:pPr>
        <w:pStyle w:val="Heading4"/>
      </w:pPr>
      <w:r>
        <w:t>Lethal Injections are barbaric and inhumane</w:t>
      </w:r>
    </w:p>
    <w:p w14:paraId="79D26835" w14:textId="77777777" w:rsidR="00113C7F" w:rsidRPr="008A793C" w:rsidRDefault="00113C7F" w:rsidP="00113C7F">
      <w:r>
        <w:rPr>
          <w:b/>
          <w:bCs/>
        </w:rPr>
        <w:t xml:space="preserve">ACLU 20 </w:t>
      </w:r>
      <w:r>
        <w:t>[American Civil Liberties Union, ”Execution Methods”, ACLU-Capital Punishments, July 2020,</w:t>
      </w:r>
      <w:r w:rsidRPr="008A793C">
        <w:t xml:space="preserve"> </w:t>
      </w:r>
      <w:hyperlink r:id="rId46" w:history="1">
        <w:r w:rsidRPr="008A793C">
          <w:rPr>
            <w:color w:val="0000FF"/>
            <w:u w:val="single"/>
          </w:rPr>
          <w:t>https://www.aclu.org/issues/capital-punishment/execution-methods</w:t>
        </w:r>
      </w:hyperlink>
      <w:r>
        <w:t>, accessed 7/1/20,GDI-BK]</w:t>
      </w:r>
    </w:p>
    <w:p w14:paraId="17F4C17A" w14:textId="77777777" w:rsidR="00113C7F" w:rsidRDefault="00113C7F" w:rsidP="00113C7F">
      <w:pPr>
        <w:rPr>
          <w:u w:val="single"/>
        </w:rPr>
      </w:pPr>
      <w:r w:rsidRPr="008A793C">
        <w:rPr>
          <w:u w:val="single"/>
        </w:rPr>
        <w:t>Recent horrifying botched executions are the results of increasingly risky state practices</w:t>
      </w:r>
      <w:r>
        <w:t xml:space="preserve">. Too often, </w:t>
      </w:r>
      <w:r w:rsidRPr="008A793C">
        <w:rPr>
          <w:u w:val="single"/>
        </w:rPr>
        <w:t>states have been allowed to conduct executions cloaked in secrecy and free of public and judicial scrutiny, to rely on drugs from unknown and untested sources, and to employ personnel of unknown and unverifiable qualifications—with disastrous results.</w:t>
      </w:r>
      <w:r>
        <w:t xml:space="preserve"> This pattern should be unacceptable in a civilized society dedicated to transparency and the rule of law. Indeed</w:t>
      </w:r>
      <w:r w:rsidRPr="008A793C">
        <w:rPr>
          <w:u w:val="single"/>
        </w:rPr>
        <w:t>, every known method of carrying out executions is barbaric and consists of unjustified retribution, from death on the gallows to death by lethal injection</w:t>
      </w:r>
      <w:r>
        <w:t xml:space="preserve">. The traditional method of death by hanging was also easily bungled: If the drop was too short, there would be a slow and agonizing death by strangulation; if the drop was too long, the individual’s head would be torn off. Electrocution was equally horrific: Bodies would jolt, smoke, burn, and bleed as the voltage was raised and lowered. </w:t>
      </w:r>
      <w:r w:rsidRPr="008A793C">
        <w:rPr>
          <w:u w:val="single"/>
        </w:rPr>
        <w:t>The modern practice of lethal injection purports to be more humane, but as recent prolonged, painful executions in Oklahoma and Arizona prove, these claims are simply unfounded. There is no method of killing a human being that is consistent with our constitutional protections against cruel and unusual punishment.</w:t>
      </w:r>
    </w:p>
    <w:p w14:paraId="0307A022" w14:textId="77777777" w:rsidR="0066417F" w:rsidRPr="0066417F" w:rsidRDefault="0066417F" w:rsidP="0066417F"/>
    <w:p w14:paraId="760B173D" w14:textId="650C51D1" w:rsidR="00B27558" w:rsidRDefault="00B27558" w:rsidP="00B27558">
      <w:pPr>
        <w:pStyle w:val="Heading1"/>
      </w:pPr>
      <w:r>
        <w:lastRenderedPageBreak/>
        <w:t xml:space="preserve">Solvency </w:t>
      </w:r>
    </w:p>
    <w:p w14:paraId="70D7A6D9" w14:textId="77777777" w:rsidR="003E2C90" w:rsidRDefault="003E2C90" w:rsidP="003E2C90">
      <w:pPr>
        <w:pStyle w:val="Heading2"/>
      </w:pPr>
      <w:r>
        <w:lastRenderedPageBreak/>
        <w:t xml:space="preserve">SCOTUS Solvency </w:t>
      </w:r>
    </w:p>
    <w:p w14:paraId="1C28C8FF" w14:textId="77777777" w:rsidR="003E2C90" w:rsidRDefault="003E2C90" w:rsidP="003E2C90">
      <w:pPr>
        <w:pStyle w:val="Heading3"/>
      </w:pPr>
      <w:r>
        <w:lastRenderedPageBreak/>
        <w:t xml:space="preserve">SCOTUS – abolition solves – laundry list </w:t>
      </w:r>
    </w:p>
    <w:p w14:paraId="63B3A358" w14:textId="77777777" w:rsidR="003E2C90" w:rsidRDefault="003E2C90" w:rsidP="003E2C90">
      <w:pPr>
        <w:pStyle w:val="Heading4"/>
      </w:pPr>
      <w:r>
        <w:t xml:space="preserve">Death penalty violate cruel and unusual provision – and states lack of compliance with prior precedent undermines rule of law while imposing in racially biased way </w:t>
      </w:r>
    </w:p>
    <w:p w14:paraId="7D8E5675" w14:textId="77777777" w:rsidR="003E2C90" w:rsidRDefault="003E2C90" w:rsidP="003E2C90">
      <w:r w:rsidRPr="00BB72FC">
        <w:rPr>
          <w:b/>
        </w:rPr>
        <w:t>Tribe,</w:t>
      </w:r>
      <w:r>
        <w:t xml:space="preserve"> professor of Constitutional Law at Harvard University, </w:t>
      </w:r>
      <w:r w:rsidRPr="00BB72FC">
        <w:rPr>
          <w:b/>
        </w:rPr>
        <w:t>2017</w:t>
      </w:r>
      <w:r>
        <w:t xml:space="preserve"> </w:t>
      </w:r>
    </w:p>
    <w:p w14:paraId="5897D17F" w14:textId="77777777" w:rsidR="003E2C90" w:rsidRDefault="003E2C90" w:rsidP="003E2C90">
      <w:r>
        <w:t>(Laurence H. “</w:t>
      </w:r>
      <w:r w:rsidRPr="00BB72FC">
        <w:t>The Supreme Court should strike down the death penalty</w:t>
      </w:r>
      <w:r>
        <w:t xml:space="preserve">” Washington Post November 2, 2017 </w:t>
      </w:r>
      <w:hyperlink r:id="rId47" w:history="1">
        <w:r w:rsidRPr="004F4383">
          <w:rPr>
            <w:rStyle w:val="Hyperlink"/>
          </w:rPr>
          <w:t>https://www.washingtonpost.com/opinions/the-supreme-court-should-strike-down-the-death-penalty/2017/11/02/8d3c31be-bd86-11e7-8444-a0d4f04b89eb_story.html</w:t>
        </w:r>
      </w:hyperlink>
      <w:r>
        <w:t xml:space="preserve"> accessed GDI-MM)</w:t>
      </w:r>
    </w:p>
    <w:p w14:paraId="534CCCE0" w14:textId="77777777" w:rsidR="003E2C90" w:rsidRPr="00BB72FC" w:rsidRDefault="003E2C90" w:rsidP="003E2C90">
      <w:pPr>
        <w:rPr>
          <w:rStyle w:val="StyleUnderline"/>
        </w:rPr>
      </w:pPr>
      <w:r>
        <w:t xml:space="preserve">After more than 40 years of experimenting with capital punishment, </w:t>
      </w:r>
      <w:r w:rsidRPr="00BB72FC">
        <w:rPr>
          <w:rStyle w:val="StyleUnderline"/>
        </w:rPr>
        <w:t>it is time to recognize that we have found no way to narrow the death penalty so that it applies only to the "worst of the worst." It also remains prone to terrible errors and unacceptable arbitrariness.</w:t>
      </w:r>
    </w:p>
    <w:p w14:paraId="445CA21D" w14:textId="77777777" w:rsidR="003E2C90" w:rsidRDefault="003E2C90" w:rsidP="003E2C90">
      <w:r>
        <w:t>Arizona's death-penalty scheme is a prime example of how capital punishment in the United States unavoidably violates the Eighth Amendment's requirement that the death penalty not be applied arbitrarily. The Supreme Court will soon consider accepting a case challenging Arizona's statute and the death penalty nationwide, in Hidalgo v. Arizona.</w:t>
      </w:r>
    </w:p>
    <w:p w14:paraId="30C40C3A" w14:textId="77777777" w:rsidR="003E2C90" w:rsidRDefault="003E2C90" w:rsidP="003E2C90">
      <w:r>
        <w:t>Forty-five years ago, in Furman v. Georgia, the court ruled the death penalty unconstitutional because it was administered arbitrarily. Justice Potter Stewart famously wrote that the death penalty was "cruel and unusual in the same way that being struck by lightning is cruel and unusual." As a result, Arizona and other states rewrote their death-penalty statutes in an attempt to narrow the punishment to the worst offenders. The Arizona legislature passed a law in 1973 that required prosecutors to prove at least one of six aggravating factors before the death penalty could be imposed.</w:t>
      </w:r>
    </w:p>
    <w:p w14:paraId="6C15D0CE" w14:textId="77777777" w:rsidR="003E2C90" w:rsidRDefault="003E2C90" w:rsidP="003E2C90">
      <w:r>
        <w:t xml:space="preserve">The constitutionality of the death penalty returned to the Supreme Court </w:t>
      </w:r>
      <w:r w:rsidRPr="00BB72FC">
        <w:rPr>
          <w:rStyle w:val="StyleUnderline"/>
        </w:rPr>
        <w:t>in</w:t>
      </w:r>
      <w:r>
        <w:t xml:space="preserve"> </w:t>
      </w:r>
      <w:r w:rsidRPr="00BB72FC">
        <w:rPr>
          <w:rStyle w:val="StyleUnderline"/>
        </w:rPr>
        <w:t>Gregg v. Georgia</w:t>
      </w:r>
      <w:r>
        <w:t xml:space="preserve"> in 1976. There, </w:t>
      </w:r>
      <w:r w:rsidRPr="00BB72FC">
        <w:rPr>
          <w:rStyle w:val="StyleUnderline"/>
        </w:rPr>
        <w:t>the court concluded that state lawmakers could "minimize the risk of wholly arbitrary and capricious" executions by specifying aggravating circumstances for which the death penalty could apply</w:t>
      </w:r>
      <w:r>
        <w:t xml:space="preserve">. In the four decades since Gregg, </w:t>
      </w:r>
      <w:r w:rsidRPr="00BB72FC">
        <w:rPr>
          <w:rStyle w:val="StyleUnderline"/>
        </w:rPr>
        <w:t>Arizona and other states have expanded their list of aggravating factors</w:t>
      </w:r>
      <w:r>
        <w:t>, such as committing murders for hire or committing multiple murders. Since 1973, the Arizona legislature has more than doubled its number of aggravating factors to 14.</w:t>
      </w:r>
    </w:p>
    <w:p w14:paraId="1BF85078" w14:textId="77777777" w:rsidR="003E2C90" w:rsidRDefault="003E2C90" w:rsidP="003E2C90">
      <w:r w:rsidRPr="00BB72FC">
        <w:rPr>
          <w:rStyle w:val="StyleUnderline"/>
        </w:rPr>
        <w:t>Scholars call this problem "aggravator creep</w:t>
      </w:r>
      <w:r>
        <w:t xml:space="preserve">." As a result of Arizona's ever-expanding list of aggravating factors, 99 percent of those convicted of first-degree murder are eligible for execution. </w:t>
      </w:r>
      <w:r w:rsidRPr="00BB72FC">
        <w:rPr>
          <w:rStyle w:val="StyleUnderline"/>
        </w:rPr>
        <w:t>This wholly fails to meet the constitutional duty to narrow the punishment to those murderers who are "most deserving" of the punishment</w:t>
      </w:r>
      <w:r>
        <w:t>.</w:t>
      </w:r>
    </w:p>
    <w:p w14:paraId="2033D926" w14:textId="77777777" w:rsidR="003E2C90" w:rsidRDefault="003E2C90" w:rsidP="003E2C90">
      <w:r w:rsidRPr="00BB72FC">
        <w:rPr>
          <w:rStyle w:val="StyleUnderline"/>
        </w:rPr>
        <w:t>It has also opened the door to disturbing racial trends</w:t>
      </w:r>
      <w:r>
        <w:t>. Studies show that people in Arizona (and nationally) accused of murdering white victims are much more likely to receive the death penalty. There are also geographic disparities: Some counties do not pursue the death penalty, while Maricopa County, where the defendant in the Hidalgo case was tried, imposed the death penalty at a rate 2.3 times higher than the rest of the state over a five-year period.</w:t>
      </w:r>
    </w:p>
    <w:p w14:paraId="001E3A36" w14:textId="77777777" w:rsidR="003E2C90" w:rsidRDefault="003E2C90" w:rsidP="003E2C90">
      <w:r>
        <w:t>The Hidalgo case exemplifies the problems with our current capital punishment regimes, problems that several Supreme Court justices have expressed interest in addressing. It also presents these constitutional problems cleanly, without the procedural obstacles that sometimes dissuade justices from hearing important constitutional cases.</w:t>
      </w:r>
    </w:p>
    <w:p w14:paraId="22ABCDF6" w14:textId="77777777" w:rsidR="003E2C90" w:rsidRPr="00BB72FC" w:rsidRDefault="003E2C90" w:rsidP="003E2C90">
      <w:pPr>
        <w:rPr>
          <w:rStyle w:val="StyleUnderline"/>
        </w:rPr>
      </w:pPr>
      <w:r w:rsidRPr="00BB72FC">
        <w:rPr>
          <w:rStyle w:val="StyleUnderline"/>
        </w:rPr>
        <w:lastRenderedPageBreak/>
        <w:t>Instead of continuing</w:t>
      </w:r>
      <w:r>
        <w:t xml:space="preserve">, in the words of Justice Harry A. Blackmun, </w:t>
      </w:r>
      <w:r w:rsidRPr="00BB72FC">
        <w:rPr>
          <w:rStyle w:val="StyleUnderline"/>
        </w:rPr>
        <w:t>to "tinker with the machinery of death," the court should hold the death penalty unconstitutional nationwide.</w:t>
      </w:r>
    </w:p>
    <w:p w14:paraId="34090D84" w14:textId="77777777" w:rsidR="003E2C90" w:rsidRDefault="003E2C90" w:rsidP="003E2C90">
      <w:r w:rsidRPr="00BB72FC">
        <w:rPr>
          <w:rStyle w:val="StyleUnderline"/>
        </w:rPr>
        <w:t>In doing so, the court would be recognizing our country's movement away from capital punishment: Eleven states that have the death penalty on their books have not had an execution in the past 10 years</w:t>
      </w:r>
      <w:r>
        <w:t xml:space="preserve"> — four states have suspended the death penalty, and 19 have abolished it entirely. </w:t>
      </w:r>
      <w:r w:rsidRPr="00BB72FC">
        <w:rPr>
          <w:rStyle w:val="StyleUnderline"/>
        </w:rPr>
        <w:t>Each year, the death penalty continues to shrink as its use becomes not less but more arbitrary:</w:t>
      </w:r>
      <w:r>
        <w:t xml:space="preserve"> </w:t>
      </w:r>
      <w:r w:rsidRPr="00BB72FC">
        <w:rPr>
          <w:rStyle w:val="StyleUnderline"/>
        </w:rPr>
        <w:t>Death sentences have declined by more than half in just the past five years.</w:t>
      </w:r>
      <w:r>
        <w:t xml:space="preserve"> Executions went from a modern-era high of 98 in 1999 to 20 in 2016. A handful of counties — just 2 percent — are driving the death penalty while the rest of the nation has moved on.</w:t>
      </w:r>
    </w:p>
    <w:p w14:paraId="5A585D30" w14:textId="77777777" w:rsidR="003E2C90" w:rsidRPr="00BB72FC" w:rsidRDefault="003E2C90" w:rsidP="003E2C90">
      <w:pPr>
        <w:rPr>
          <w:rStyle w:val="StyleUnderline"/>
        </w:rPr>
      </w:pPr>
      <w:r w:rsidRPr="00BB72FC">
        <w:rPr>
          <w:rStyle w:val="StyleUnderline"/>
        </w:rPr>
        <w:t>One reason jurors are increasingly uncomfortable in choosing death is the growing awareness that too many condemned people are, in fact, innocent</w:t>
      </w:r>
      <w:r>
        <w:t xml:space="preserve">. In the modern era of the death penalty, 160 people have been exonerated and freed from death row because of evidence that they were wrongly convicted. A painstaking study published in the Proceedings of the National Academy of Sciences concluded that 4 out of every 100 people sentenced to death in the United States are innocent. When even 1 in 1,000 would be unacceptable, </w:t>
      </w:r>
      <w:r w:rsidRPr="00BB72FC">
        <w:rPr>
          <w:rStyle w:val="StyleUnderline"/>
        </w:rPr>
        <w:t>the continued use of the death penalty undermines the public's confidence in the criminal-justice system.</w:t>
      </w:r>
    </w:p>
    <w:p w14:paraId="0AFBEB48" w14:textId="77777777" w:rsidR="003E2C90" w:rsidRDefault="003E2C90" w:rsidP="003E2C90">
      <w:r w:rsidRPr="00BB72FC">
        <w:rPr>
          <w:rStyle w:val="StyleUnderline"/>
        </w:rPr>
        <w:t>The court should acknowledge that capital punishment</w:t>
      </w:r>
      <w:r>
        <w:t xml:space="preserve"> — in Arizona and everywhere else — </w:t>
      </w:r>
      <w:r w:rsidRPr="00BB72FC">
        <w:rPr>
          <w:rStyle w:val="StyleUnderline"/>
        </w:rPr>
        <w:t>violates human dignity and constitutes cruel and unusual punishment</w:t>
      </w:r>
      <w:r>
        <w:t>. At the very least, it should enforce the requirement that the death penalty be available only in the rarest of circumstances.</w:t>
      </w:r>
    </w:p>
    <w:p w14:paraId="7D7DF1C2" w14:textId="77777777" w:rsidR="003E2C90" w:rsidRPr="00CD7A86" w:rsidRDefault="003E2C90" w:rsidP="003E2C90"/>
    <w:p w14:paraId="24ABB457" w14:textId="77777777" w:rsidR="00B27558" w:rsidRDefault="00B27558" w:rsidP="00B27558">
      <w:pPr>
        <w:pStyle w:val="Heading2"/>
      </w:pPr>
      <w:r>
        <w:lastRenderedPageBreak/>
        <w:t xml:space="preserve">Congress solvency </w:t>
      </w:r>
    </w:p>
    <w:p w14:paraId="6A323948" w14:textId="77777777" w:rsidR="00B27558" w:rsidRDefault="00B27558" w:rsidP="00B27558">
      <w:pPr>
        <w:pStyle w:val="Heading3"/>
      </w:pPr>
      <w:r>
        <w:lastRenderedPageBreak/>
        <w:t xml:space="preserve">Congress – CP to limit the DP </w:t>
      </w:r>
    </w:p>
    <w:p w14:paraId="23CC6A88" w14:textId="77777777" w:rsidR="00B27558" w:rsidRDefault="00B27558" w:rsidP="00B27558">
      <w:pPr>
        <w:pStyle w:val="Heading4"/>
      </w:pPr>
      <w:r>
        <w:t xml:space="preserve">Congressional action to limit execution methods – limit to 3 drug cocktail stop BOP executions </w:t>
      </w:r>
    </w:p>
    <w:p w14:paraId="741FA20B" w14:textId="77777777" w:rsidR="00B27558" w:rsidRPr="00481969" w:rsidRDefault="00B27558" w:rsidP="00B27558">
      <w:pPr>
        <w:rPr>
          <w:b/>
        </w:rPr>
      </w:pPr>
      <w:r w:rsidRPr="003A556F">
        <w:rPr>
          <w:b/>
        </w:rPr>
        <w:t>Foster</w:t>
      </w:r>
      <w:r>
        <w:rPr>
          <w:b/>
        </w:rPr>
        <w:t>,</w:t>
      </w:r>
      <w:r w:rsidRPr="003A556F">
        <w:rPr>
          <w:b/>
        </w:rPr>
        <w:t xml:space="preserve"> Legislative Attorney</w:t>
      </w:r>
      <w:r>
        <w:rPr>
          <w:b/>
        </w:rPr>
        <w:t xml:space="preserve"> @ </w:t>
      </w:r>
      <w:r w:rsidRPr="00481969">
        <w:rPr>
          <w:b/>
        </w:rPr>
        <w:t xml:space="preserve">Congressional Research Service, 2020 </w:t>
      </w:r>
    </w:p>
    <w:p w14:paraId="7C987A80" w14:textId="77777777" w:rsidR="00B27558" w:rsidRDefault="00B27558" w:rsidP="00B27558">
      <w:r>
        <w:t>(</w:t>
      </w:r>
      <w:r w:rsidRPr="003A556F">
        <w:t>Michael A.</w:t>
      </w:r>
      <w:r w:rsidRPr="003A556F">
        <w:rPr>
          <w:b/>
        </w:rPr>
        <w:t xml:space="preserve"> </w:t>
      </w:r>
      <w:r>
        <w:t xml:space="preserve">“Federal Capital Punishment: Recent Developments”  CRS Legal Sidebar Updated April 27, 2020 </w:t>
      </w:r>
      <w:hyperlink r:id="rId48" w:history="1">
        <w:r w:rsidRPr="00DA2DE1">
          <w:rPr>
            <w:rStyle w:val="Hyperlink"/>
          </w:rPr>
          <w:t>https://crsreports.congress.gov/product/pdf/LSB/LSB10357</w:t>
        </w:r>
      </w:hyperlink>
      <w:r>
        <w:t xml:space="preserve"> accessed GDI-TM) </w:t>
      </w:r>
    </w:p>
    <w:p w14:paraId="00A0801B" w14:textId="77777777" w:rsidR="00B27558" w:rsidRPr="00481969" w:rsidRDefault="00B27558" w:rsidP="00B27558">
      <w:pPr>
        <w:rPr>
          <w:rStyle w:val="StyleUnderline"/>
        </w:rPr>
      </w:pPr>
      <w:r w:rsidRPr="00481969">
        <w:rPr>
          <w:rStyle w:val="StyleUnderline"/>
        </w:rPr>
        <w:t>The procedures for imposing and carrying out the death penalty for violating federal law are based in statute. Thus, Congress may amend those procedures</w:t>
      </w:r>
      <w:r>
        <w:t xml:space="preserve"> (within the bounds established by the Supreme Court), </w:t>
      </w:r>
      <w:r w:rsidRPr="00481969">
        <w:rPr>
          <w:rStyle w:val="StyleUnderline"/>
        </w:rPr>
        <w:t>including by requiring use of the three-drug protocol previously adopted by BOP.</w:t>
      </w:r>
      <w:r>
        <w:t xml:space="preserve"> Given the difficulty states and the federal government have encountered in procuring at least one of those drugs— sodium thiopental—however</w:t>
      </w:r>
      <w:r w:rsidRPr="00481969">
        <w:rPr>
          <w:rStyle w:val="StyleUnderline"/>
        </w:rPr>
        <w:t>, a statutory requirement that the three-drug combination should be used could affect DOJ’s ability to carry out federal executions going forward.</w:t>
      </w:r>
    </w:p>
    <w:p w14:paraId="285F4C2C" w14:textId="77777777" w:rsidR="00B27558" w:rsidRPr="00481969" w:rsidRDefault="00B27558" w:rsidP="00B27558">
      <w:r>
        <w:t xml:space="preserve">Alternatively, Congress could codify the one-drug application of pentobarbital that BOP has recently implemented, although that drug’s ready availability is also in question and the House Oversight Subcommittee’s recent letter to the Acting Director of BOP raised concerns about safety and sourcing. As another option, </w:t>
      </w:r>
      <w:r w:rsidRPr="00481969">
        <w:rPr>
          <w:rStyle w:val="StyleUnderline"/>
        </w:rPr>
        <w:t>Congress might theoretically require that some other drug or method of execution be used, though any alternative method would almost certainly be challenged under the Eighth Amendment. Congress could also clarify DOJ’s and BOP’s regulatory authority to implement the FDPA through an execution protocol,</w:t>
      </w:r>
      <w:r>
        <w:t xml:space="preserve"> which could obviate some of the APA issues raised in the ongoing litigation discussed above. In fact, Congress has considered such legislation in the past. Finally, </w:t>
      </w:r>
      <w:r w:rsidRPr="00481969">
        <w:rPr>
          <w:rStyle w:val="StyleUnderline"/>
        </w:rPr>
        <w:t>Congress is free to eliminate the death penalty as a punishment for some or all federal crimes, as recent proposals would do</w:t>
      </w:r>
      <w:r>
        <w:t>. Should Congress instead seek to expand the availability of the federal death penalty, it would need to ensure that such an expansion comports with the Eighth Amendment by limiting the punishment to “offenders who commit ‘a narrow category of the most serious crimes’ and whose extreme culpability makes them ‘the most deserving of execution.’”</w:t>
      </w:r>
    </w:p>
    <w:p w14:paraId="6AFA0EF2" w14:textId="77777777" w:rsidR="00B27558" w:rsidRPr="00481969" w:rsidRDefault="00B27558" w:rsidP="00B27558">
      <w:pPr>
        <w:pStyle w:val="Heading3"/>
      </w:pPr>
      <w:r>
        <w:lastRenderedPageBreak/>
        <w:t>Congress – legislation in squo</w:t>
      </w:r>
    </w:p>
    <w:p w14:paraId="161C52E4" w14:textId="77777777" w:rsidR="00B27558" w:rsidRDefault="00B27558" w:rsidP="00B27558">
      <w:pPr>
        <w:pStyle w:val="Heading4"/>
      </w:pPr>
      <w:r>
        <w:t xml:space="preserve">Federal legislation to abolish federal death penalty introduced in Congress </w:t>
      </w:r>
    </w:p>
    <w:p w14:paraId="57A49F29" w14:textId="77777777" w:rsidR="00B27558" w:rsidRPr="00117C6F" w:rsidRDefault="00B27558" w:rsidP="00B27558">
      <w:pPr>
        <w:rPr>
          <w:b/>
        </w:rPr>
      </w:pPr>
      <w:r w:rsidRPr="00117C6F">
        <w:rPr>
          <w:b/>
        </w:rPr>
        <w:t xml:space="preserve">Laffrey, 2019 </w:t>
      </w:r>
    </w:p>
    <w:p w14:paraId="617AD9C9" w14:textId="77777777" w:rsidR="00B27558" w:rsidRDefault="00B27558" w:rsidP="00B27558">
      <w:r>
        <w:t xml:space="preserve">(Anna, “Rep. Ayanna Pressley introduced bill to block death penalty after DOJ reinstates capital punishment”  CNN July 26 2019, </w:t>
      </w:r>
      <w:hyperlink r:id="rId49" w:history="1">
        <w:r w:rsidRPr="00DA2DE1">
          <w:rPr>
            <w:rStyle w:val="Hyperlink"/>
          </w:rPr>
          <w:t>https://www.cnn.com/2019/07/26/politics/pressley-abolish-death-penalty-bill/index.html</w:t>
        </w:r>
      </w:hyperlink>
      <w:r>
        <w:t xml:space="preserve"> accessed GDI -TM) </w:t>
      </w:r>
    </w:p>
    <w:p w14:paraId="4101D175" w14:textId="77777777" w:rsidR="00B27558" w:rsidRPr="000945C2" w:rsidRDefault="00B27558" w:rsidP="00B27558"/>
    <w:p w14:paraId="7DCD3C62" w14:textId="77777777" w:rsidR="00B27558" w:rsidRPr="00117C6F" w:rsidRDefault="00B27558" w:rsidP="00B27558">
      <w:pPr>
        <w:rPr>
          <w:rStyle w:val="StyleUnderline"/>
        </w:rPr>
      </w:pPr>
      <w:r>
        <w:t xml:space="preserve">Rep. Ayanna </w:t>
      </w:r>
      <w:r w:rsidRPr="00117C6F">
        <w:rPr>
          <w:rStyle w:val="StyleUnderline"/>
        </w:rPr>
        <w:t>Pressley introduced a bill</w:t>
      </w:r>
      <w:r>
        <w:t xml:space="preserve"> Thursday that </w:t>
      </w:r>
      <w:r w:rsidRPr="00117C6F">
        <w:rPr>
          <w:rStyle w:val="StyleUnderline"/>
        </w:rPr>
        <w:t>would abolish the death penalty after the Justice Department ordered federal capital punishment to be reinstated for the first time in nearly two decades.</w:t>
      </w:r>
    </w:p>
    <w:p w14:paraId="4592755C" w14:textId="77777777" w:rsidR="00B27558" w:rsidRDefault="00B27558" w:rsidP="00B27558"/>
    <w:p w14:paraId="1EAD2AB5" w14:textId="77777777" w:rsidR="00B27558" w:rsidRDefault="00B27558" w:rsidP="00B27558">
      <w:r w:rsidRPr="00117C6F">
        <w:rPr>
          <w:rStyle w:val="StyleUnderline"/>
        </w:rPr>
        <w:t>The proposed legislation would "prohibit the imposition of the death penalty for any violation of Federal law, and for other purposes</w:t>
      </w:r>
      <w:r>
        <w:t>," according to an image of the bill that Pressley shared on Twitter.</w:t>
      </w:r>
    </w:p>
    <w:p w14:paraId="744C24E3" w14:textId="77777777" w:rsidR="00B27558" w:rsidRDefault="00B27558" w:rsidP="00B27558">
      <w:r>
        <w:t>Pressley, a Massachusetts Democrat, brought the bill to the House on the same day that Attorney General William Barr directed the Justice Department to resume using the death penalty and the Bureau of Prisons to schedule the execution of five inmates after adopting an updated execution protocol.</w:t>
      </w:r>
    </w:p>
    <w:p w14:paraId="28300F14" w14:textId="77777777" w:rsidR="00B27558" w:rsidRDefault="00B27558" w:rsidP="00B27558">
      <w:r w:rsidRPr="00117C6F">
        <w:rPr>
          <w:rStyle w:val="StyleUnderline"/>
        </w:rPr>
        <w:t>After 16 years without an execution</w:t>
      </w:r>
      <w:r>
        <w:t xml:space="preserve">, </w:t>
      </w:r>
      <w:r w:rsidRPr="00117C6F">
        <w:rPr>
          <w:rStyle w:val="StyleUnderline"/>
        </w:rPr>
        <w:t>Barr</w:t>
      </w:r>
      <w:r>
        <w:t xml:space="preserve"> on Thursday </w:t>
      </w:r>
      <w:r w:rsidRPr="00117C6F">
        <w:rPr>
          <w:rStyle w:val="StyleUnderline"/>
        </w:rPr>
        <w:t>ordered the executions of "five death-row inmates convicted of murdering</w:t>
      </w:r>
      <w:r>
        <w:t>, and in some cases torturing and raping, the most vulnerable in our society — children and the elderly" in December and January, according to a statement from the Department of Justice.</w:t>
      </w:r>
    </w:p>
    <w:p w14:paraId="56BF3A6C" w14:textId="77777777" w:rsidR="00B27558" w:rsidRDefault="00B27558" w:rsidP="00B27558">
      <w:r w:rsidRPr="00117C6F">
        <w:rPr>
          <w:rStyle w:val="StyleUnderline"/>
        </w:rPr>
        <w:t>The move represents a dramatic reversal after more than a decade-long hiatus in the federal use of capital punishment, as President Donald Trump has taken on the issue and called to "bring back the death penalty</w:t>
      </w:r>
      <w:r>
        <w:t xml:space="preserve">." The death penalty is legal in 29 states and the federal government, </w:t>
      </w:r>
      <w:r w:rsidRPr="00117C6F">
        <w:rPr>
          <w:rStyle w:val="StyleUnderline"/>
        </w:rPr>
        <w:t>though there have been no federal executions since 2003</w:t>
      </w:r>
      <w:r>
        <w:t xml:space="preserve"> and the number of people facing state executions has been on the decline.</w:t>
      </w:r>
    </w:p>
    <w:p w14:paraId="01311801" w14:textId="77777777" w:rsidR="00B27558" w:rsidRDefault="00B27558" w:rsidP="00B27558">
      <w:r>
        <w:t>Pressley slammed the move by the DOJ on Twitter.</w:t>
      </w:r>
    </w:p>
    <w:p w14:paraId="53729EE0" w14:textId="77777777" w:rsidR="00B27558" w:rsidRDefault="00B27558" w:rsidP="00B27558">
      <w:r>
        <w:t>"The death penalty has no place in a just society," Pressley tweeted along with images of the bill on Thursday.</w:t>
      </w:r>
    </w:p>
    <w:p w14:paraId="6F45E046" w14:textId="77777777" w:rsidR="00B27558" w:rsidRDefault="00B27558" w:rsidP="00B27558">
      <w:r>
        <w:t>The bill would also require that any person sentenced to death before its passage be resentenced.</w:t>
      </w:r>
    </w:p>
    <w:p w14:paraId="66B9CE1F" w14:textId="77777777" w:rsidR="00B27558" w:rsidRPr="000945C2" w:rsidRDefault="00B27558" w:rsidP="00B27558">
      <w:r>
        <w:t>Among the bill's 12 co-sponsors are Reps. Alexandria Ocasio-Cortez of New York, Ayanna Pressley of Massachusetts, Rashida Tlaib of Michigan and Ilhan Omar of Minnesota, who, with Pressley, are often referred to as "The Squad." Newly independent Michigan Rep. Justin Amash also co-sponsored the bill.</w:t>
      </w:r>
    </w:p>
    <w:p w14:paraId="01255C4C" w14:textId="77777777" w:rsidR="00B27558" w:rsidRDefault="00B27558" w:rsidP="00B27558"/>
    <w:p w14:paraId="11528BB4" w14:textId="77777777" w:rsidR="00B27558" w:rsidRPr="00BA7E80" w:rsidRDefault="00B27558" w:rsidP="00B27558"/>
    <w:p w14:paraId="26C645CB" w14:textId="77777777" w:rsidR="00B27558" w:rsidRPr="00BA7E80" w:rsidRDefault="00B27558" w:rsidP="00B27558">
      <w:pPr>
        <w:pStyle w:val="Heading3"/>
      </w:pPr>
      <w:r>
        <w:lastRenderedPageBreak/>
        <w:t xml:space="preserve">Amend AEDPA </w:t>
      </w:r>
    </w:p>
    <w:p w14:paraId="1F705414" w14:textId="2E8A3BD1" w:rsidR="00B27558" w:rsidRPr="00241085" w:rsidRDefault="00B27558" w:rsidP="00B27558">
      <w:pPr>
        <w:pStyle w:val="Heading4"/>
        <w:rPr>
          <w:rStyle w:val="Emphasis"/>
        </w:rPr>
      </w:pPr>
      <w:r>
        <w:t xml:space="preserve">Congressional amendment to AEDPA to limit collaboration with states for executions </w:t>
      </w:r>
    </w:p>
    <w:p w14:paraId="33563E7F" w14:textId="77777777" w:rsidR="00B27558" w:rsidRPr="00241085" w:rsidRDefault="00B27558" w:rsidP="00B27558">
      <w:pPr>
        <w:rPr>
          <w:b/>
        </w:rPr>
      </w:pPr>
      <w:r w:rsidRPr="00241085">
        <w:rPr>
          <w:b/>
        </w:rPr>
        <w:t xml:space="preserve">Cohen, senior editor at The Marshall Project and a fellow at the Brennan Center for Justice, 2014 </w:t>
      </w:r>
    </w:p>
    <w:p w14:paraId="0EA86B50" w14:textId="77777777" w:rsidR="00B27558" w:rsidRDefault="00B27558" w:rsidP="00B27558">
      <w:r>
        <w:t>(Andrew, “</w:t>
      </w:r>
      <w:r w:rsidRPr="00241085">
        <w:t>The Problems With the Death Penalty Are Already Crystal Clear</w:t>
      </w:r>
      <w:r>
        <w:t xml:space="preserve">”  The Atlantic May 5 2014 </w:t>
      </w:r>
      <w:hyperlink r:id="rId50" w:history="1">
        <w:r w:rsidRPr="00DA2DE1">
          <w:rPr>
            <w:rStyle w:val="Hyperlink"/>
          </w:rPr>
          <w:t>https://www.theatlantic.com/politics/archive/2014/05/we-already-know-whats-wrong-with-the-death-penalty/361635/</w:t>
        </w:r>
      </w:hyperlink>
      <w:r>
        <w:t xml:space="preserve">  accessed GDI-TM) </w:t>
      </w:r>
    </w:p>
    <w:p w14:paraId="6E299DBC" w14:textId="77777777" w:rsidR="00B27558" w:rsidRPr="00241085" w:rsidRDefault="00B27558" w:rsidP="00B27558">
      <w:pPr>
        <w:rPr>
          <w:rStyle w:val="StyleUnderline"/>
        </w:rPr>
      </w:pPr>
      <w:r>
        <w:t xml:space="preserve">Still, there are at least two things Obama could do to help. In the name of transparency, the Justice Department can begin urging the Supreme Court to review and endorse current state-court challenges to lethal-injection secrecy, so that state officials are forced to draw back the blinds on their work. And in the name of accountability, </w:t>
      </w:r>
      <w:r w:rsidRPr="00241085">
        <w:rPr>
          <w:rStyle w:val="StyleUnderline"/>
        </w:rPr>
        <w:t>the feds can urge Congress to adopt uniform lethal-injection protocols while amending a federal law that has neutered federal review of capital cases.</w:t>
      </w:r>
    </w:p>
    <w:p w14:paraId="4D952A4C" w14:textId="77777777" w:rsidR="00B27558" w:rsidRDefault="00B27558" w:rsidP="00B27558"/>
    <w:p w14:paraId="6E84848A" w14:textId="77777777" w:rsidR="00B27558" w:rsidRDefault="00B27558" w:rsidP="00B27558">
      <w:r>
        <w:t>1. Lobbying the Supreme Court: Even as the controversy over lethal-injection secrecy has spread from state to state to state to state over the past three years, and even as the Justice Department is in the midst of a review of federal procedures, the administration has refused to intercede on behalf of capital defendants in recent challenges to dubious state rules. So far, the Justice Department's proposed solution to the crisis over injection drugs was to ask a federal appeals court to allow the importation of a drug that had been blocked by the FDA and a trial judge.</w:t>
      </w:r>
    </w:p>
    <w:p w14:paraId="6CDDA7A7" w14:textId="77777777" w:rsidR="00B27558" w:rsidRDefault="00B27558" w:rsidP="00B27558"/>
    <w:p w14:paraId="0E75A5E3" w14:textId="77777777" w:rsidR="00B27558" w:rsidRDefault="00B27558" w:rsidP="00B27558">
      <w:r>
        <w:t>The Justice Department could instead begin to file briefs supporting prompt Supreme Court review of state challenges. The feds could argue that there is a strong federal interest in bringing order to the chaos that surrounds lethal injections and that the U.S. Constitution is implicated when states like Oklahoma, Texas, Missouri, Arizona, Georgia, and Louisiana refuse to provide even basic information about the new, untested drugs they seek to use to execute prisoners. The justices always are free to ignore the solicitor general, but these appeals couldn't hurt.</w:t>
      </w:r>
    </w:p>
    <w:p w14:paraId="52699E73" w14:textId="77777777" w:rsidR="00B27558" w:rsidRDefault="00B27558" w:rsidP="00B27558"/>
    <w:p w14:paraId="38F08954" w14:textId="77777777" w:rsidR="00B27558" w:rsidRDefault="00B27558" w:rsidP="00B27558">
      <w:r>
        <w:t>We know that at least three justices on the Court are interested in taking one of these injection challenges to further define the scope of a condemned person's right to know the manner in which he will be killed by the state. In Taylor v. Lombardi—the first case in Missouri since Herbert Smulls was executed while his appeal was still pending—Ruth Bader Ginsburg, Elena Kagan, and Sonia Sotomayor all voted to stay Michael Taylor's execution. Would support from the Justice Department have pushed Stephen Breyer and Anthony Kennedy to do likewise? The feds should try so we can know.</w:t>
      </w:r>
    </w:p>
    <w:p w14:paraId="7ED13666" w14:textId="77777777" w:rsidR="00B27558" w:rsidRDefault="00B27558" w:rsidP="00B27558"/>
    <w:p w14:paraId="3B20F3EC" w14:textId="77777777" w:rsidR="00B27558" w:rsidRDefault="00B27558" w:rsidP="00B27558">
      <w:r>
        <w:t xml:space="preserve">2. Calling for legislative action: The White House could formally ask </w:t>
      </w:r>
      <w:r w:rsidRPr="00241085">
        <w:rPr>
          <w:rStyle w:val="StyleUnderline"/>
        </w:rPr>
        <w:t>Congress to amend</w:t>
      </w:r>
      <w:r>
        <w:t xml:space="preserve"> the Antiterrorism and Effective Death Penalty Act (</w:t>
      </w:r>
      <w:r w:rsidRPr="00241085">
        <w:rPr>
          <w:rStyle w:val="StyleUnderline"/>
        </w:rPr>
        <w:t>AEDPA</w:t>
      </w:r>
      <w:r>
        <w:t xml:space="preserve">), a law passed in the angry wake of the Oklahoma City bombing. </w:t>
      </w:r>
      <w:r w:rsidRPr="00241085">
        <w:rPr>
          <w:rStyle w:val="StyleUnderline"/>
        </w:rPr>
        <w:t>The law was designed to curb excessive appellate litigation in capital cases—and it certainly has. But</w:t>
      </w:r>
      <w:r>
        <w:t xml:space="preserve">, as legal scholar Lincoln Caplan recently pointed out, </w:t>
      </w:r>
      <w:r w:rsidRPr="00241085">
        <w:rPr>
          <w:rStyle w:val="StyleUnderline"/>
        </w:rPr>
        <w:t xml:space="preserve">it also has precluded federal </w:t>
      </w:r>
      <w:r w:rsidRPr="00241085">
        <w:rPr>
          <w:rStyle w:val="StyleUnderline"/>
        </w:rPr>
        <w:lastRenderedPageBreak/>
        <w:t>judges from undertaking substantive review of capital cases that are not frivolous.</w:t>
      </w:r>
      <w:r>
        <w:t xml:space="preserve"> The law has been interpreted so broadly that is has resulted in manifest injustices.</w:t>
      </w:r>
    </w:p>
    <w:p w14:paraId="7A3A6ACA" w14:textId="77777777" w:rsidR="00B27558" w:rsidRDefault="00B27558" w:rsidP="00B27558"/>
    <w:p w14:paraId="2E1FC138" w14:textId="77777777" w:rsidR="00B27558" w:rsidRDefault="00B27558" w:rsidP="00B27558">
      <w:r w:rsidRPr="00241085">
        <w:rPr>
          <w:rStyle w:val="StyleUnderline"/>
        </w:rPr>
        <w:t>An amendment reanimating the writ of habeas corpus by limiting the scope of the AEDPA, one that establishes a uniform national standard for lethal injections, wouldn't just make it harder for states to hide shoddy executions.</w:t>
      </w:r>
      <w:r>
        <w:t xml:space="preserve"> </w:t>
      </w:r>
      <w:r w:rsidRPr="00241085">
        <w:rPr>
          <w:rStyle w:val="StyleUnderline"/>
        </w:rPr>
        <w:t xml:space="preserve">It would make it more likely that federal courts could recognize and remedy wrongful convictions in capital cases before the innocent are executed. </w:t>
      </w:r>
      <w:r>
        <w:t>Congress won't go for it, especially in an election year, especially with the easy retort—it's a states'-rights matter!—at hand, but this is the most direct solution to the problem that arose last week in Oklahoma.</w:t>
      </w:r>
    </w:p>
    <w:p w14:paraId="1344424F" w14:textId="77777777" w:rsidR="00B27558" w:rsidRDefault="00B27558" w:rsidP="00B27558"/>
    <w:p w14:paraId="3CB096AF" w14:textId="77777777" w:rsidR="00B27558" w:rsidRPr="009A47B2" w:rsidRDefault="00B27558" w:rsidP="00B27558">
      <w:r w:rsidRPr="00241085">
        <w:rPr>
          <w:rStyle w:val="StyleUnderline"/>
        </w:rPr>
        <w:t>The Obama Administration could also decide</w:t>
      </w:r>
      <w:r>
        <w:t>, as it did the Defense of Marriage Act, another dubious Clinton-era law</w:t>
      </w:r>
      <w:r w:rsidRPr="00241085">
        <w:rPr>
          <w:rStyle w:val="StyleUnderline"/>
        </w:rPr>
        <w:t>, that it will no longer enforce the law in cases in which its application violates the Constitution</w:t>
      </w:r>
      <w:r>
        <w:t>. The two laws are very different, of course. The AEDPA involves at its core a standard of judicial appellate review. But federal judges surely would take notice if, in some of these capital cases, the Justice Department were to file a brief saying, in effect: "If you are going to railroad this capital defendant, we want no part of it."</w:t>
      </w:r>
    </w:p>
    <w:p w14:paraId="61F0918A" w14:textId="77777777" w:rsidR="00B27558" w:rsidRPr="00B27558" w:rsidRDefault="00B27558" w:rsidP="00B27558"/>
    <w:p w14:paraId="5B7F0AC4" w14:textId="0E4D8886" w:rsidR="002169A3" w:rsidRDefault="00B27558" w:rsidP="00B27558">
      <w:pPr>
        <w:pStyle w:val="Heading1"/>
      </w:pPr>
      <w:r>
        <w:lastRenderedPageBreak/>
        <w:t xml:space="preserve">Aff </w:t>
      </w:r>
      <w:r w:rsidR="002169A3">
        <w:t xml:space="preserve">Answer to Answer Blocks </w:t>
      </w:r>
    </w:p>
    <w:p w14:paraId="4B0B1FDF" w14:textId="0FAEC5D5" w:rsidR="0057151E" w:rsidRDefault="0057151E" w:rsidP="00B27558">
      <w:pPr>
        <w:pStyle w:val="Heading3"/>
      </w:pPr>
      <w:r>
        <w:lastRenderedPageBreak/>
        <w:t xml:space="preserve">AT they say “LWOP more expensive than capital cases” </w:t>
      </w:r>
    </w:p>
    <w:p w14:paraId="6D3E6DB1" w14:textId="77777777" w:rsidR="0057151E" w:rsidRPr="00EB635B" w:rsidRDefault="0057151E" w:rsidP="0057151E">
      <w:pPr>
        <w:pStyle w:val="Heading4"/>
      </w:pPr>
      <w:r>
        <w:t xml:space="preserve">Capital trials more expensive than life without parole trials – multiple factors </w:t>
      </w:r>
    </w:p>
    <w:p w14:paraId="0F031B9C" w14:textId="77777777" w:rsidR="0057151E" w:rsidRDefault="0057151E" w:rsidP="0057151E">
      <w:pPr>
        <w:pStyle w:val="NormalWeb"/>
        <w:spacing w:before="240" w:beforeAutospacing="0" w:after="240" w:afterAutospacing="0"/>
      </w:pPr>
      <w:r>
        <w:rPr>
          <w:rFonts w:ascii="Arial" w:hAnsi="Arial" w:cs="Arial"/>
          <w:b/>
          <w:bCs/>
          <w:color w:val="000000"/>
          <w:sz w:val="26"/>
          <w:szCs w:val="26"/>
        </w:rPr>
        <w:t>Lundberg, 19</w:t>
      </w:r>
    </w:p>
    <w:p w14:paraId="0546F057" w14:textId="77777777" w:rsidR="0057151E" w:rsidRDefault="0057151E" w:rsidP="0057151E">
      <w:pPr>
        <w:pStyle w:val="NormalWeb"/>
        <w:spacing w:before="240" w:beforeAutospacing="0" w:after="240" w:afterAutospacing="0"/>
      </w:pPr>
      <w:r>
        <w:rPr>
          <w:rFonts w:ascii="Arial" w:hAnsi="Arial" w:cs="Arial"/>
          <w:color w:val="000000"/>
        </w:rPr>
        <w:t xml:space="preserve">[Alexander, assistant professor of economics at West Virginia University, ‘On The Public Finance of Capital Punishment’,3/22/2019, </w:t>
      </w:r>
      <w:hyperlink r:id="rId51" w:history="1">
        <w:r w:rsidRPr="00DA2DE1">
          <w:rPr>
            <w:rStyle w:val="Hyperlink"/>
            <w:rFonts w:ascii="Arial" w:hAnsi="Arial" w:cs="Arial"/>
          </w:rPr>
          <w:t>https://papers.ssrn.com/sol3/papers.cfm?abstract_id=3367170</w:t>
        </w:r>
      </w:hyperlink>
      <w:r>
        <w:rPr>
          <w:rFonts w:ascii="Arial" w:hAnsi="Arial" w:cs="Arial"/>
          <w:color w:val="000000"/>
        </w:rPr>
        <w:t xml:space="preserve"> accessed 6/30/2020, GDI NDawson]</w:t>
      </w:r>
    </w:p>
    <w:p w14:paraId="0D7EE3B8" w14:textId="77777777" w:rsidR="0057151E" w:rsidRDefault="0057151E" w:rsidP="0057151E"/>
    <w:p w14:paraId="57F2C077" w14:textId="77777777" w:rsidR="0057151E" w:rsidRDefault="0057151E" w:rsidP="0057151E">
      <w:r w:rsidRPr="00EB635B">
        <w:rPr>
          <w:rStyle w:val="StyleUnderline"/>
        </w:rPr>
        <w:t>The United States continues to face scrutiny over its status as the only western nation with the authority to execute its citizens</w:t>
      </w:r>
      <w:r>
        <w:t xml:space="preserve">.1 Aside from moral opposition to the death penalty, </w:t>
      </w:r>
      <w:r w:rsidRPr="00EB635B">
        <w:rPr>
          <w:rStyle w:val="StyleUnderline"/>
        </w:rPr>
        <w:t>critics cite disparities in its application, skepticism over its value as a deterrent, and, increasingly, the high monetary  cost  of  its  operation</w:t>
      </w:r>
      <w:r>
        <w:t>.2   For  example,  Alarc´on  and  Mitchell  (2011)  estimate  the  state  of California spent over four billion dollars to fund just thirteen executions since reinstating the death penalty in 1978. Cook (2009) estimates North Carolina spent an additional twenty million dollars maintaining the death penalty over a two-year period in which no executions were carried out.</w:t>
      </w:r>
    </w:p>
    <w:p w14:paraId="16CE7F08" w14:textId="77777777" w:rsidR="0057151E" w:rsidRDefault="0057151E" w:rsidP="0057151E">
      <w:r w:rsidRPr="00EB635B">
        <w:rPr>
          <w:rStyle w:val="StyleUnderline"/>
        </w:rPr>
        <w:t>Such financial demands have begun to attract the attention of policy makers.</w:t>
      </w:r>
      <w:r>
        <w:t xml:space="preserve"> Martin O’Malley, former governor of Maryland, argued “there are better and cheaper ways to reduce crime” than capital punishment before he signed a bill for its repeal in 2013 (Urbina 2009, Dresser 2013</w:t>
      </w:r>
      <w:r w:rsidRPr="00EB635B">
        <w:rPr>
          <w:rStyle w:val="StyleUnderline"/>
        </w:rPr>
        <w:t xml:space="preserve">). Legislators in several other states have also cited financial costs in their own proposals for repeal </w:t>
      </w:r>
      <w:r>
        <w:t>(Collins and Kaplan 2017). Most recently, Gavin Newsom, governor of California, named cost as one factor in his decision to issue a moratorium on the death penalty (Reston 2019).</w:t>
      </w:r>
    </w:p>
    <w:p w14:paraId="0AEC1BAB" w14:textId="77777777" w:rsidR="0057151E" w:rsidRPr="00C9159D" w:rsidRDefault="0057151E" w:rsidP="0057151E">
      <w:r w:rsidRPr="00EB635B">
        <w:rPr>
          <w:rStyle w:val="StyleUnderline"/>
        </w:rPr>
        <w:t>Contrary to popular misconception, the expense of the death penalty does not lie in the “end- less” appeals of death sentences</w:t>
      </w:r>
      <w:r>
        <w:t xml:space="preserve">. Although appeals do consume relatively more resources, </w:t>
      </w:r>
      <w:r w:rsidRPr="00EB635B">
        <w:rPr>
          <w:rStyle w:val="StyleUnderline"/>
        </w:rPr>
        <w:t>capital trials also consume more resources than similar trials with a maximum sentence of life in prison</w:t>
      </w:r>
      <w:r>
        <w:t xml:space="preserve">. </w:t>
      </w:r>
      <w:r w:rsidRPr="00EB635B">
        <w:rPr>
          <w:rStyle w:val="StyleUnderline"/>
        </w:rPr>
        <w:t>One early study found the additional trial costs exceeded those of appeals by a factor of four</w:t>
      </w:r>
      <w:r>
        <w:t xml:space="preserve"> (Cook et al. 1993). Estimates of the marginal capital trial cost vary, but Collins et al. (2015) offer a middling figure of just under $1,500,000 (cf. Roman et al. 2009). </w:t>
      </w:r>
      <w:r w:rsidRPr="00EB635B">
        <w:rPr>
          <w:rStyle w:val="StyleUnderline"/>
        </w:rPr>
        <w:t>The reasons for the increase are several. Attorneys spend more time preparing cases, and many states require the appointment of two defense attorneys to any defendant who cannot afford private counsel. Jury selection is more complicated. The process can take days or even weeks, partly because of the need for “death- qualified” jurors, i.e., individuals who neither universally oppose nor support the death penalty.</w:t>
      </w:r>
      <w:r w:rsidRPr="00EB635B">
        <w:t xml:space="preserve"> </w:t>
      </w:r>
      <w:r w:rsidRPr="00EB635B">
        <w:rPr>
          <w:rStyle w:val="StyleUnderline"/>
        </w:rPr>
        <w:t>Capital cases also produce more hearings and court filings. Expert witnesses are unavoidable. Mit- igation evidence, which argues for leniency in punishment, can require a significant travel budget. For these reasons and more, capital trials are uniquely expensive</w:t>
      </w:r>
      <w:r w:rsidRPr="00EB635B">
        <w:t>.</w:t>
      </w:r>
    </w:p>
    <w:p w14:paraId="45E4BCE3" w14:textId="0A6092D0" w:rsidR="002753C7" w:rsidRDefault="002753C7" w:rsidP="002753C7">
      <w:pPr>
        <w:pStyle w:val="Heading3"/>
      </w:pPr>
      <w:r>
        <w:lastRenderedPageBreak/>
        <w:t xml:space="preserve">AT “states circumvention” </w:t>
      </w:r>
    </w:p>
    <w:p w14:paraId="732F3098" w14:textId="77777777" w:rsidR="002753C7" w:rsidRDefault="002753C7" w:rsidP="002753C7">
      <w:pPr>
        <w:pStyle w:val="Heading4"/>
      </w:pPr>
      <w:r>
        <w:t xml:space="preserve">Although states act independently, fed sets atmosphere </w:t>
      </w:r>
    </w:p>
    <w:p w14:paraId="74683924" w14:textId="77777777" w:rsidR="002753C7" w:rsidRDefault="002753C7" w:rsidP="002753C7">
      <w:pPr>
        <w:rPr>
          <w:b/>
        </w:rPr>
      </w:pPr>
      <w:r w:rsidRPr="0093044F">
        <w:rPr>
          <w:b/>
        </w:rPr>
        <w:t xml:space="preserve">BATES, writer for Tim, 2019 </w:t>
      </w:r>
    </w:p>
    <w:p w14:paraId="5D651915" w14:textId="77777777" w:rsidR="002753C7" w:rsidRPr="0093044F" w:rsidRDefault="002753C7" w:rsidP="002753C7">
      <w:r>
        <w:t>(Josiah, “</w:t>
      </w:r>
      <w:r w:rsidRPr="0093044F">
        <w:t>Why the Justice Department's Plan to Use a Single Drug for Lethal Injections Is Controversial</w:t>
      </w:r>
      <w:r>
        <w:t>” Time July 29 2019</w:t>
      </w:r>
    </w:p>
    <w:p w14:paraId="0A800FFA" w14:textId="77777777" w:rsidR="002753C7" w:rsidRDefault="00B71597" w:rsidP="002753C7">
      <w:hyperlink r:id="rId52" w:history="1">
        <w:r w:rsidR="002753C7" w:rsidRPr="00DA2DE1">
          <w:rPr>
            <w:rStyle w:val="Hyperlink"/>
          </w:rPr>
          <w:t>https://time.com/5636513/pentobarbital-executions-justice-department/</w:t>
        </w:r>
      </w:hyperlink>
      <w:r w:rsidR="002753C7">
        <w:t xml:space="preserve">  accessed GDI-TM) </w:t>
      </w:r>
    </w:p>
    <w:p w14:paraId="6DF19906" w14:textId="77777777" w:rsidR="002753C7" w:rsidRPr="0093044F" w:rsidRDefault="002753C7" w:rsidP="002753C7">
      <w:pPr>
        <w:rPr>
          <w:rStyle w:val="StyleUnderline"/>
        </w:rPr>
      </w:pPr>
      <w:r w:rsidRPr="0093044F">
        <w:rPr>
          <w:rStyle w:val="StyleUnderline"/>
        </w:rPr>
        <w:t>Right now, there are 21 states that don’t have the death penalty and another four that have moratoriums on executions. Federal death row inmates make up a small proportion of the 2,673 inmates on death row in the states that don’t ban executions. According to experts, it’s unclear how the new federal decision will impact those states.</w:t>
      </w:r>
    </w:p>
    <w:p w14:paraId="688865A7" w14:textId="77777777" w:rsidR="002753C7" w:rsidRPr="0093044F" w:rsidRDefault="002753C7" w:rsidP="002753C7">
      <w:pPr>
        <w:rPr>
          <w:rStyle w:val="StyleUnderline"/>
        </w:rPr>
      </w:pPr>
    </w:p>
    <w:p w14:paraId="53B095DA" w14:textId="77777777" w:rsidR="002753C7" w:rsidRPr="0093044F" w:rsidRDefault="002753C7" w:rsidP="002753C7">
      <w:pPr>
        <w:rPr>
          <w:rStyle w:val="StyleUnderline"/>
          <w:b/>
        </w:rPr>
      </w:pPr>
      <w:r w:rsidRPr="0093044F">
        <w:rPr>
          <w:rStyle w:val="StyleUnderline"/>
        </w:rPr>
        <w:t>“I continue to believe that the country as a whole is moving away from the death penalty and I don’t believe this one decision will change that,” Spital says. “</w:t>
      </w:r>
      <w:r w:rsidRPr="0093044F">
        <w:rPr>
          <w:rStyle w:val="StyleUnderline"/>
          <w:b/>
        </w:rPr>
        <w:t>On the other hand, the federal government does lead by example and to have the federal government so sharply going this way is deeply troubling.”</w:t>
      </w:r>
    </w:p>
    <w:p w14:paraId="3871B266" w14:textId="77777777" w:rsidR="002753C7" w:rsidRDefault="002753C7" w:rsidP="002753C7"/>
    <w:p w14:paraId="7CD5C399" w14:textId="77777777" w:rsidR="002753C7" w:rsidRDefault="002753C7" w:rsidP="002753C7">
      <w:r>
        <w:t>Support for the death penalty was at a record low in 2016, but has increased slightly since then according to the Pew Research Center. A 2018 survey by Pew found that only 39% of Americans were against the death penalty while 54% were in support of it.</w:t>
      </w:r>
    </w:p>
    <w:p w14:paraId="2FBDCEE7" w14:textId="77777777" w:rsidR="002753C7" w:rsidRDefault="002753C7" w:rsidP="002753C7"/>
    <w:p w14:paraId="1FB73362" w14:textId="77777777" w:rsidR="002753C7" w:rsidRDefault="002753C7" w:rsidP="002753C7">
      <w:r w:rsidRPr="0093044F">
        <w:rPr>
          <w:rStyle w:val="StyleUnderline"/>
        </w:rPr>
        <w:t>Nationwide, executions slowed down as states struggled to find the drugs for lethal injections</w:t>
      </w:r>
      <w:r>
        <w:t>. However, they have begun picking up again in some states. Texas has executed three people this year. Last year the state executed 13. Tennessee had three executions in 2018. Florida and Georgia both had two executions in 2018.</w:t>
      </w:r>
    </w:p>
    <w:p w14:paraId="523B0AAC" w14:textId="77777777" w:rsidR="002753C7" w:rsidRDefault="002753C7" w:rsidP="002753C7"/>
    <w:p w14:paraId="3E153AAE" w14:textId="77777777" w:rsidR="002753C7" w:rsidRDefault="002753C7" w:rsidP="002753C7">
      <w:r>
        <w:t>“There are many states that have been carrying out executions while the feds have been doing nothing so there’s no direct reason why this should affect any given state for any reason.” McCraken says.</w:t>
      </w:r>
    </w:p>
    <w:p w14:paraId="4F790904" w14:textId="77777777" w:rsidR="002753C7" w:rsidRPr="0093044F" w:rsidRDefault="002753C7" w:rsidP="002753C7">
      <w:pPr>
        <w:rPr>
          <w:rStyle w:val="StyleUnderline"/>
        </w:rPr>
      </w:pPr>
      <w:r w:rsidRPr="0093044F">
        <w:rPr>
          <w:rStyle w:val="StyleUnderline"/>
        </w:rPr>
        <w:t>However she also acknowledges that because it’s the federal government, that they could have an “atmospheric affect” on what the states decide to do.</w:t>
      </w:r>
    </w:p>
    <w:p w14:paraId="715BB631" w14:textId="77777777" w:rsidR="002753C7" w:rsidRDefault="002753C7" w:rsidP="002753C7"/>
    <w:p w14:paraId="66696A89" w14:textId="77777777" w:rsidR="002753C7" w:rsidRPr="0093044F" w:rsidRDefault="002753C7" w:rsidP="002753C7">
      <w:pPr>
        <w:rPr>
          <w:rStyle w:val="StyleUnderline"/>
        </w:rPr>
      </w:pPr>
      <w:r w:rsidRPr="0093044F">
        <w:rPr>
          <w:rStyle w:val="StyleUnderline"/>
        </w:rPr>
        <w:t>“In so many states the death penalty is a broken system and it is just as broken in the federal government. So you have problems of race and innocence and the most vulnerable people ending up on death row,” McCraken says. “It shouldn’t be a situation where the feds are held up as leaders.”</w:t>
      </w:r>
    </w:p>
    <w:p w14:paraId="61B8F57E" w14:textId="77777777" w:rsidR="0057151E" w:rsidRPr="0057151E" w:rsidRDefault="0057151E" w:rsidP="0057151E"/>
    <w:p w14:paraId="7310ABE3" w14:textId="40F8F33D" w:rsidR="00B27558" w:rsidRDefault="00B27558" w:rsidP="00B27558">
      <w:pPr>
        <w:pStyle w:val="Heading3"/>
      </w:pPr>
      <w:r>
        <w:lastRenderedPageBreak/>
        <w:t>AT “death penalty deters”</w:t>
      </w:r>
    </w:p>
    <w:p w14:paraId="73B7B5D0" w14:textId="77777777" w:rsidR="00880EF8" w:rsidRPr="007F3B4B" w:rsidRDefault="00880EF8" w:rsidP="00880EF8">
      <w:pPr>
        <w:pStyle w:val="Heading4"/>
      </w:pPr>
      <w:r>
        <w:t>Deterrence is wrong – their studies are inconclusive and fail to consider LWOP</w:t>
      </w:r>
    </w:p>
    <w:p w14:paraId="69C6E066" w14:textId="77777777" w:rsidR="00880EF8" w:rsidRPr="00726818" w:rsidRDefault="00880EF8" w:rsidP="00880EF8">
      <w:pPr>
        <w:rPr>
          <w:b/>
          <w:sz w:val="26"/>
        </w:rPr>
      </w:pPr>
      <w:r w:rsidRPr="00137AA2">
        <w:rPr>
          <w:rStyle w:val="Style13ptBold"/>
        </w:rPr>
        <w:t xml:space="preserve">Vitiello 18 </w:t>
      </w:r>
      <w:r w:rsidRPr="00137AA2">
        <w:rPr>
          <w:rStyle w:val="Style13ptBold"/>
          <w:sz w:val="16"/>
          <w:szCs w:val="16"/>
        </w:rPr>
        <w:t>(Michael, Distinguished Professor of Law, the University of Pacific McGeorge School of Law, “A HEALTHY DOSE OF AGNOSTICISM ABOUT THE DEATH PENALTY,” Texas Tech Law Review [Vol. 51:57 2018], Hein Online, accessed 6-29-20, GDI – KN)</w:t>
      </w:r>
    </w:p>
    <w:p w14:paraId="0D9BA25E" w14:textId="77777777" w:rsidR="00880EF8" w:rsidRDefault="00880EF8" w:rsidP="00880EF8">
      <w:pPr>
        <w:rPr>
          <w:sz w:val="16"/>
        </w:rPr>
      </w:pPr>
      <w:r w:rsidRPr="00726818">
        <w:rPr>
          <w:sz w:val="16"/>
        </w:rPr>
        <w:t xml:space="preserve">Prominent liberal scholar Cass </w:t>
      </w:r>
      <w:r w:rsidRPr="00726818">
        <w:rPr>
          <w:rStyle w:val="StyleUnderline"/>
        </w:rPr>
        <w:t>Sunstein and</w:t>
      </w:r>
      <w:r w:rsidRPr="00726818">
        <w:rPr>
          <w:sz w:val="16"/>
        </w:rPr>
        <w:t xml:space="preserve"> his co-author Adrian </w:t>
      </w:r>
      <w:r w:rsidRPr="00726818">
        <w:rPr>
          <w:rStyle w:val="StyleUnderline"/>
        </w:rPr>
        <w:t>Vermeule</w:t>
      </w:r>
      <w:r w:rsidRPr="00726818">
        <w:rPr>
          <w:sz w:val="16"/>
        </w:rPr>
        <w:t xml:space="preserve"> grabbed the attention of legal academics and members of the media in their 2010 Stanford Law Review article, where they </w:t>
      </w:r>
      <w:r w:rsidRPr="00726818">
        <w:rPr>
          <w:rStyle w:val="StyleUnderline"/>
        </w:rPr>
        <w:t>argued that, if empirical data show that the death penalty has a strong deterrent effect, a state</w:t>
      </w:r>
      <w:r>
        <w:rPr>
          <w:rStyle w:val="StyleUnderline"/>
        </w:rPr>
        <w:t xml:space="preserve"> </w:t>
      </w:r>
      <w:r w:rsidRPr="00726818">
        <w:rPr>
          <w:rStyle w:val="StyleUnderline"/>
        </w:rPr>
        <w:t>8</w:t>
      </w:r>
      <w:r>
        <w:rPr>
          <w:rStyle w:val="StyleUnderline"/>
        </w:rPr>
        <w:t xml:space="preserve"> </w:t>
      </w:r>
      <w:r w:rsidRPr="00726818">
        <w:rPr>
          <w:rStyle w:val="StyleUnderline"/>
        </w:rPr>
        <w:t>has a moral obligation to maintain the death penalty.</w:t>
      </w:r>
      <w:r>
        <w:rPr>
          <w:rStyle w:val="StyleUnderline"/>
        </w:rPr>
        <w:t xml:space="preserve"> </w:t>
      </w:r>
      <w:r w:rsidRPr="003E2739">
        <w:rPr>
          <w:rStyle w:val="StyleUnderline"/>
        </w:rPr>
        <w:t>Some death penalty proponents</w:t>
      </w:r>
      <w:r w:rsidRPr="00726818">
        <w:rPr>
          <w:sz w:val="16"/>
        </w:rPr>
        <w:t xml:space="preserve"> </w:t>
      </w:r>
      <w:r w:rsidRPr="003E2739">
        <w:rPr>
          <w:rStyle w:val="StyleUnderline"/>
        </w:rPr>
        <w:t>have read</w:t>
      </w:r>
      <w:r w:rsidRPr="00726818">
        <w:rPr>
          <w:sz w:val="16"/>
        </w:rPr>
        <w:t xml:space="preserve"> the Sunstein-Vermeule article as </w:t>
      </w:r>
      <w:r w:rsidRPr="003E2739">
        <w:rPr>
          <w:rStyle w:val="StyleUnderline"/>
        </w:rPr>
        <w:t>finding that the death penalty</w:t>
      </w:r>
      <w:r w:rsidRPr="00726818">
        <w:rPr>
          <w:sz w:val="16"/>
        </w:rPr>
        <w:t xml:space="preserve">, in fact, </w:t>
      </w:r>
      <w:r w:rsidRPr="003E2739">
        <w:rPr>
          <w:rStyle w:val="StyleUnderline"/>
        </w:rPr>
        <w:t>saves lives.'</w:t>
      </w:r>
      <w:r w:rsidRPr="00726818">
        <w:rPr>
          <w:sz w:val="16"/>
        </w:rPr>
        <w:t xml:space="preserve">9 </w:t>
      </w:r>
      <w:r>
        <w:rPr>
          <w:sz w:val="16"/>
        </w:rPr>
        <w:t>z</w:t>
      </w:r>
      <w:r w:rsidRPr="00726818">
        <w:rPr>
          <w:rStyle w:val="StyleUnderline"/>
        </w:rPr>
        <w:t>That is not the case</w:t>
      </w:r>
      <w:r w:rsidRPr="00726818">
        <w:rPr>
          <w:sz w:val="16"/>
        </w:rPr>
        <w:t xml:space="preserve">. </w:t>
      </w:r>
      <w:r w:rsidRPr="00726818">
        <w:rPr>
          <w:rStyle w:val="StyleUnderline"/>
        </w:rPr>
        <w:t>After reviewing the empirical studies concerning the deterrent effect of the death penalty, the authors stated specifically, "[O]ur goal here is not to reach a final judgment about the evidence. It is to assess capital punishment given the assumption of a substantial deterrent effect." 2 1</w:t>
      </w:r>
      <w:r>
        <w:rPr>
          <w:rStyle w:val="StyleUnderline"/>
        </w:rPr>
        <w:t xml:space="preserve"> </w:t>
      </w:r>
      <w:r w:rsidRPr="00726818">
        <w:rPr>
          <w:sz w:val="16"/>
        </w:rPr>
        <w:t xml:space="preserve">I am not an empiricist and hesitate to wade into the debate about econometric analyses. 22 But at least if one does a head count, </w:t>
      </w:r>
      <w:r w:rsidRPr="00726818">
        <w:rPr>
          <w:rStyle w:val="Emphasis"/>
        </w:rPr>
        <w:t>"approximately 80% of the experts in criminology believe, on the basis of the literature and research in criminology, that the death penalty does not have significant deterrent effects." 23 While not conclusive, "states without the death penalty do not have homicide rates that are above the average homicide rates in death-penalty states.” 24</w:t>
      </w:r>
      <w:r>
        <w:rPr>
          <w:rStyle w:val="Emphasis"/>
        </w:rPr>
        <w:t xml:space="preserve"> </w:t>
      </w:r>
      <w:r w:rsidRPr="00726818">
        <w:rPr>
          <w:sz w:val="16"/>
        </w:rPr>
        <w:t xml:space="preserve">Over the past twenty-plus years, </w:t>
      </w:r>
      <w:r w:rsidRPr="00726818">
        <w:rPr>
          <w:rStyle w:val="StyleUnderline"/>
        </w:rPr>
        <w:t>the United States has experienced an unprecedented decline in crime</w:t>
      </w:r>
      <w:r w:rsidRPr="00726818">
        <w:rPr>
          <w:sz w:val="16"/>
        </w:rPr>
        <w:t xml:space="preserve">. 25 </w:t>
      </w:r>
      <w:r w:rsidRPr="00726818">
        <w:rPr>
          <w:rStyle w:val="StyleUnderline"/>
        </w:rPr>
        <w:t>During that period, the Supreme Court has repeatedly narrowed the cases in which the death penalty may be imposed consistent with the Constitution</w:t>
      </w:r>
      <w:r w:rsidRPr="00726818">
        <w:rPr>
          <w:sz w:val="16"/>
        </w:rPr>
        <w:t xml:space="preserve">, and </w:t>
      </w:r>
      <w:r w:rsidRPr="00726818">
        <w:rPr>
          <w:rStyle w:val="StyleUnderline"/>
        </w:rPr>
        <w:t>the Court has increased the State's burden when it seeks to impose the penalty in a number of areas</w:t>
      </w:r>
      <w:r w:rsidRPr="00726818">
        <w:rPr>
          <w:sz w:val="16"/>
        </w:rPr>
        <w:t xml:space="preserve">.2 6 In fact, over much of the recent past, </w:t>
      </w:r>
      <w:r w:rsidRPr="00726818">
        <w:rPr>
          <w:rStyle w:val="StyleUnderline"/>
        </w:rPr>
        <w:t>executions have plummeted and the imposition of new death sentences have declined at an even greater rate than the murder rate</w:t>
      </w:r>
      <w:r w:rsidRPr="00726818">
        <w:rPr>
          <w:sz w:val="16"/>
        </w:rPr>
        <w:t xml:space="preserve">.27 Those data seem flatly inconsistent with the econometric studies' central thesis. </w:t>
      </w:r>
      <w:r w:rsidRPr="00726818">
        <w:rPr>
          <w:rStyle w:val="Emphasis"/>
        </w:rPr>
        <w:t>We are experiencing a sharp decline in crime despite abandoning the death penalty</w:t>
      </w:r>
      <w:r w:rsidRPr="00726818">
        <w:rPr>
          <w:sz w:val="16"/>
        </w:rPr>
        <w:t xml:space="preserve">.28 </w:t>
      </w:r>
      <w:r w:rsidRPr="00726818">
        <w:rPr>
          <w:rStyle w:val="Emphasis"/>
        </w:rPr>
        <w:t>One's confidence in the deterrent effect should be further eroded</w:t>
      </w:r>
      <w:r w:rsidRPr="00726818">
        <w:rPr>
          <w:sz w:val="16"/>
        </w:rPr>
        <w:t xml:space="preserve"> not only by conflicting studies but also </w:t>
      </w:r>
      <w:r w:rsidRPr="00726818">
        <w:rPr>
          <w:rStyle w:val="Emphasis"/>
        </w:rPr>
        <w:t>by the conclusions reached by the National Research Council</w:t>
      </w:r>
      <w:r w:rsidRPr="00726818">
        <w:rPr>
          <w:sz w:val="16"/>
        </w:rPr>
        <w:t xml:space="preserve"> (NRC). In 2012, </w:t>
      </w:r>
      <w:r w:rsidRPr="00726818">
        <w:rPr>
          <w:rStyle w:val="StyleUnderline"/>
        </w:rPr>
        <w:t>the NRC published a substantial report on the death penalty and deterrence. Its conclusions are sobering for death penalty proponents whose support hinges on the deterrent effect of the death penalty.30 It identified three major flaws</w:t>
      </w:r>
      <w:r w:rsidRPr="00726818">
        <w:rPr>
          <w:sz w:val="16"/>
        </w:rPr>
        <w:t xml:space="preserve"> in studies supporting the 31 deterrent effect of the death penalty. </w:t>
      </w:r>
      <w:r w:rsidRPr="00726818">
        <w:rPr>
          <w:rStyle w:val="Emphasis"/>
        </w:rPr>
        <w:t>First, those studies failed to factor in alternative punishments, like life-without-benefit-parole.</w:t>
      </w:r>
      <w:r w:rsidRPr="00726818">
        <w:rPr>
          <w:sz w:val="16"/>
        </w:rPr>
        <w:t xml:space="preserve"> 32 </w:t>
      </w:r>
      <w:r w:rsidRPr="00726818">
        <w:rPr>
          <w:rStyle w:val="Emphasis"/>
        </w:rPr>
        <w:t>Second, they used</w:t>
      </w:r>
      <w:r>
        <w:rPr>
          <w:rStyle w:val="Emphasis"/>
        </w:rPr>
        <w:t xml:space="preserve"> </w:t>
      </w:r>
      <w:r w:rsidRPr="00726818">
        <w:rPr>
          <w:rStyle w:val="Emphasis"/>
        </w:rPr>
        <w:t>unrealistic models of potential murderers' response to the use of capital</w:t>
      </w:r>
      <w:r>
        <w:rPr>
          <w:rStyle w:val="Emphasis"/>
        </w:rPr>
        <w:t xml:space="preserve"> </w:t>
      </w:r>
      <w:r w:rsidRPr="00726818">
        <w:rPr>
          <w:rStyle w:val="Emphasis"/>
        </w:rPr>
        <w:t>punishment.33 Finally, the statistical models are not based on credible</w:t>
      </w:r>
      <w:r>
        <w:rPr>
          <w:rStyle w:val="Emphasis"/>
        </w:rPr>
        <w:t xml:space="preserve"> </w:t>
      </w:r>
      <w:r w:rsidRPr="00726818">
        <w:rPr>
          <w:sz w:val="16"/>
        </w:rPr>
        <w:t xml:space="preserve">34 </w:t>
      </w:r>
      <w:r w:rsidRPr="00726818">
        <w:rPr>
          <w:rStyle w:val="Emphasis"/>
        </w:rPr>
        <w:t>assumptions</w:t>
      </w:r>
      <w:r w:rsidRPr="00726818">
        <w:rPr>
          <w:sz w:val="16"/>
        </w:rPr>
        <w:t>. Thus, despite on-going efforts to resolve the deterrence debate, proponents of the death penalty have yet to deliver a knockout punch.</w:t>
      </w:r>
    </w:p>
    <w:p w14:paraId="26B0A68C" w14:textId="77777777" w:rsidR="00880EF8" w:rsidRDefault="00880EF8" w:rsidP="00880EF8">
      <w:pPr>
        <w:rPr>
          <w:sz w:val="16"/>
        </w:rPr>
      </w:pPr>
    </w:p>
    <w:p w14:paraId="29983A49" w14:textId="77777777" w:rsidR="00113C7F" w:rsidRDefault="00113C7F" w:rsidP="00113C7F">
      <w:pPr>
        <w:pStyle w:val="Heading4"/>
        <w:rPr>
          <w:rFonts w:eastAsia="Times New Roman"/>
        </w:rPr>
      </w:pPr>
      <w:r>
        <w:rPr>
          <w:rFonts w:eastAsia="Times New Roman"/>
        </w:rPr>
        <w:t xml:space="preserve">Death penalty doesn’t deter crimes – assumes that people committing crimes fear getting caught </w:t>
      </w:r>
    </w:p>
    <w:p w14:paraId="5000D52A" w14:textId="77777777" w:rsidR="00113C7F" w:rsidRPr="003F2C63" w:rsidRDefault="00113C7F" w:rsidP="00113C7F">
      <w:r>
        <w:rPr>
          <w:rFonts w:ascii="Arial" w:hAnsi="Arial" w:cs="Arial"/>
          <w:b/>
          <w:bCs/>
          <w:color w:val="000000"/>
        </w:rPr>
        <w:t>Lufkin</w:t>
      </w:r>
      <w:r w:rsidRPr="003F2C63">
        <w:rPr>
          <w:rFonts w:ascii="Arial" w:hAnsi="Arial" w:cs="Arial"/>
          <w:b/>
          <w:bCs/>
          <w:color w:val="000000"/>
        </w:rPr>
        <w:t>, 20</w:t>
      </w:r>
      <w:r>
        <w:rPr>
          <w:rFonts w:ascii="Arial" w:hAnsi="Arial" w:cs="Arial"/>
          <w:b/>
          <w:bCs/>
          <w:color w:val="000000"/>
        </w:rPr>
        <w:t>18</w:t>
      </w:r>
    </w:p>
    <w:p w14:paraId="4AFE9382" w14:textId="77777777" w:rsidR="00113C7F" w:rsidRPr="00F54805" w:rsidRDefault="00113C7F" w:rsidP="00113C7F">
      <w:r w:rsidRPr="003F2C63">
        <w:rPr>
          <w:rFonts w:ascii="Arial" w:hAnsi="Arial" w:cs="Arial"/>
          <w:color w:val="000000"/>
        </w:rPr>
        <w:t>(</w:t>
      </w:r>
      <w:r>
        <w:rPr>
          <w:rFonts w:ascii="Arial" w:hAnsi="Arial" w:cs="Arial"/>
          <w:color w:val="000000"/>
        </w:rPr>
        <w:t>Bryan</w:t>
      </w:r>
      <w:r w:rsidRPr="003F2C63">
        <w:rPr>
          <w:rFonts w:ascii="Arial" w:hAnsi="Arial" w:cs="Arial"/>
          <w:color w:val="000000"/>
        </w:rPr>
        <w:t>,</w:t>
      </w:r>
      <w:r>
        <w:rPr>
          <w:rFonts w:ascii="Arial" w:hAnsi="Arial" w:cs="Arial"/>
          <w:color w:val="000000"/>
        </w:rPr>
        <w:t xml:space="preserve"> Writer and editor at BBC</w:t>
      </w:r>
      <w:r w:rsidRPr="003F2C63">
        <w:rPr>
          <w:rFonts w:ascii="Arial" w:hAnsi="Arial" w:cs="Arial"/>
          <w:b/>
          <w:bCs/>
          <w:color w:val="000000"/>
        </w:rPr>
        <w:t>,</w:t>
      </w:r>
      <w:r>
        <w:rPr>
          <w:rFonts w:ascii="Arial" w:hAnsi="Arial" w:cs="Arial"/>
          <w:b/>
          <w:bCs/>
          <w:color w:val="000000"/>
        </w:rPr>
        <w:t xml:space="preserve"> “</w:t>
      </w:r>
      <w:r>
        <w:rPr>
          <w:rFonts w:ascii="Arial" w:hAnsi="Arial" w:cs="Arial"/>
          <w:color w:val="000000"/>
        </w:rPr>
        <w:t>The Myth behind long Prison Sentences”</w:t>
      </w:r>
      <w:r w:rsidRPr="003F2C63">
        <w:rPr>
          <w:rFonts w:ascii="Arial" w:hAnsi="Arial" w:cs="Arial"/>
          <w:b/>
          <w:bCs/>
          <w:color w:val="000000"/>
        </w:rPr>
        <w:t xml:space="preserve">, </w:t>
      </w:r>
      <w:r>
        <w:rPr>
          <w:rFonts w:ascii="Arial" w:hAnsi="Arial" w:cs="Arial"/>
          <w:color w:val="000000"/>
        </w:rPr>
        <w:t>Justice policy institute</w:t>
      </w:r>
      <w:r w:rsidRPr="003F2C63">
        <w:rPr>
          <w:rFonts w:ascii="Arial" w:hAnsi="Arial" w:cs="Arial"/>
          <w:color w:val="000000"/>
        </w:rPr>
        <w:t xml:space="preserve">, </w:t>
      </w:r>
      <w:r>
        <w:rPr>
          <w:rFonts w:ascii="Arial" w:hAnsi="Arial" w:cs="Arial"/>
          <w:color w:val="000000"/>
        </w:rPr>
        <w:t>May 15</w:t>
      </w:r>
      <w:r w:rsidRPr="003F2C63">
        <w:rPr>
          <w:rFonts w:ascii="Arial" w:hAnsi="Arial" w:cs="Arial"/>
          <w:color w:val="000000"/>
        </w:rPr>
        <w:t>, 20</w:t>
      </w:r>
      <w:r>
        <w:rPr>
          <w:rFonts w:ascii="Arial" w:hAnsi="Arial" w:cs="Arial"/>
          <w:color w:val="000000"/>
        </w:rPr>
        <w:t>18</w:t>
      </w:r>
      <w:r w:rsidRPr="003F2C63">
        <w:rPr>
          <w:rFonts w:ascii="Arial" w:hAnsi="Arial" w:cs="Arial"/>
          <w:color w:val="000000"/>
        </w:rPr>
        <w:t>,</w:t>
      </w:r>
      <w:r w:rsidRPr="004004C9">
        <w:t xml:space="preserve"> </w:t>
      </w:r>
      <w:hyperlink r:id="rId53" w:history="1">
        <w:r w:rsidRPr="00947F75">
          <w:rPr>
            <w:color w:val="0000FF"/>
            <w:u w:val="single"/>
          </w:rPr>
          <w:t>http://www.justicepolicy.org/news/12120</w:t>
        </w:r>
      </w:hyperlink>
      <w:r>
        <w:t xml:space="preserve"> </w:t>
      </w:r>
      <w:r w:rsidRPr="003F2C63">
        <w:rPr>
          <w:rFonts w:ascii="Arial" w:hAnsi="Arial" w:cs="Arial"/>
          <w:color w:val="000000"/>
        </w:rPr>
        <w:t>7/2/20 GDI - KH)</w:t>
      </w:r>
    </w:p>
    <w:p w14:paraId="236DC79B" w14:textId="77777777" w:rsidR="00113C7F" w:rsidRPr="004004C9" w:rsidRDefault="00113C7F" w:rsidP="00113C7F">
      <w:pPr>
        <w:rPr>
          <w:rStyle w:val="StyleUnderline"/>
        </w:rPr>
      </w:pPr>
      <w:r w:rsidRPr="004004C9">
        <w:rPr>
          <w:rStyle w:val="StyleUnderline"/>
        </w:rPr>
        <w:t>Another misconception is the idea that the most severe punishment – the death penalty – might deter the worst crimes.</w:t>
      </w:r>
    </w:p>
    <w:p w14:paraId="458F55EE" w14:textId="77777777" w:rsidR="00113C7F" w:rsidRDefault="00113C7F" w:rsidP="00113C7F">
      <w:r>
        <w:lastRenderedPageBreak/>
        <w:t xml:space="preserve">US </w:t>
      </w:r>
      <w:r w:rsidRPr="004004C9">
        <w:rPr>
          <w:rStyle w:val="StyleUnderline"/>
        </w:rPr>
        <w:t>president</w:t>
      </w:r>
      <w:r>
        <w:t xml:space="preserve"> Donald </w:t>
      </w:r>
      <w:r w:rsidRPr="004004C9">
        <w:rPr>
          <w:rStyle w:val="StyleUnderline"/>
        </w:rPr>
        <w:t>Trump said</w:t>
      </w:r>
      <w:r>
        <w:t xml:space="preserve"> in April 2018 that </w:t>
      </w:r>
      <w:r w:rsidRPr="004004C9">
        <w:rPr>
          <w:rStyle w:val="StyleUnderline"/>
        </w:rPr>
        <w:t>he wanted the death penalty for drug dealers.</w:t>
      </w:r>
      <w:r>
        <w:t xml:space="preserve"> (King says this is likely for retribution, as </w:t>
      </w:r>
      <w:r w:rsidRPr="004004C9">
        <w:rPr>
          <w:rStyle w:val="StyleUnderline"/>
        </w:rPr>
        <w:t>research has shown that capital punishment isn’t an effective deterrent</w:t>
      </w:r>
      <w:r>
        <w:t>).</w:t>
      </w:r>
    </w:p>
    <w:p w14:paraId="26E07663" w14:textId="77777777" w:rsidR="00113C7F" w:rsidRDefault="00113C7F" w:rsidP="00113C7F">
      <w:r>
        <w:t xml:space="preserve">“With the current crisis of the heroin and opioid epidemic [in the US], </w:t>
      </w:r>
      <w:r w:rsidRPr="00947F75">
        <w:rPr>
          <w:rStyle w:val="StyleUnderline"/>
        </w:rPr>
        <w:t>we’re once again seeing the executive branch trying to make it about the severity of the sentence – so that if we’re going to give the death penalty, maybe you won’t engage in this crime,”</w:t>
      </w:r>
      <w:r>
        <w:t xml:space="preserve"> </w:t>
      </w:r>
      <w:r w:rsidRPr="00947F75">
        <w:rPr>
          <w:rStyle w:val="StyleUnderline"/>
        </w:rPr>
        <w:t xml:space="preserve">says </w:t>
      </w:r>
      <w:r>
        <w:t xml:space="preserve">Ashley </w:t>
      </w:r>
      <w:r w:rsidRPr="00947F75">
        <w:rPr>
          <w:rStyle w:val="StyleUnderline"/>
        </w:rPr>
        <w:t>Nellis,</w:t>
      </w:r>
      <w:r>
        <w:t xml:space="preserve"> a professor and senior research analyst at the Sentencing Project, a Washington-based non-profit that pushes for criminal justice reform.</w:t>
      </w:r>
    </w:p>
    <w:p w14:paraId="0C2A6F29" w14:textId="77777777" w:rsidR="00113C7F" w:rsidRDefault="00113C7F" w:rsidP="00113C7F">
      <w:r w:rsidRPr="00947F75">
        <w:rPr>
          <w:rStyle w:val="StyleUnderline"/>
        </w:rPr>
        <w:t>“But if you don’t think you’re going to get caught in the first place, it doesn’t really matter,”</w:t>
      </w:r>
      <w:r>
        <w:t xml:space="preserve"> she says.</w:t>
      </w:r>
    </w:p>
    <w:p w14:paraId="73BF5B12" w14:textId="77777777" w:rsidR="0057151E" w:rsidRDefault="0057151E" w:rsidP="0057151E">
      <w:pPr>
        <w:pStyle w:val="Heading4"/>
      </w:pPr>
      <w:r>
        <w:t xml:space="preserve">Abolition won’t increase murder rates – expert consensus </w:t>
      </w:r>
    </w:p>
    <w:p w14:paraId="0F15B89A" w14:textId="77777777" w:rsidR="0057151E" w:rsidRPr="00742E75" w:rsidRDefault="0057151E" w:rsidP="0057151E">
      <w:pPr>
        <w:rPr>
          <w:b/>
        </w:rPr>
      </w:pPr>
      <w:r w:rsidRPr="00742E75">
        <w:rPr>
          <w:b/>
        </w:rPr>
        <w:t xml:space="preserve">Kim, 2019 </w:t>
      </w:r>
    </w:p>
    <w:p w14:paraId="4F57B78C" w14:textId="77777777" w:rsidR="0057151E" w:rsidRDefault="0057151E" w:rsidP="0057151E">
      <w:r>
        <w:t xml:space="preserve">(Catherine, “The Trump administration is bringing back federal executions” VOX July 25 2019  </w:t>
      </w:r>
      <w:hyperlink r:id="rId54" w:history="1">
        <w:r w:rsidRPr="00DA2DE1">
          <w:rPr>
            <w:rStyle w:val="Hyperlink"/>
          </w:rPr>
          <w:t>https://www.vox.com/2019/7/25/8930191/federal-execution-death-penalty-bill-barr-trump-administration</w:t>
        </w:r>
      </w:hyperlink>
      <w:r w:rsidRPr="0093044F">
        <w:t xml:space="preserve"> </w:t>
      </w:r>
      <w:r>
        <w:t xml:space="preserve">accessed GDI-TM) </w:t>
      </w:r>
    </w:p>
    <w:p w14:paraId="73295A43" w14:textId="77777777" w:rsidR="0057151E" w:rsidRDefault="0057151E" w:rsidP="0057151E">
      <w:r>
        <w:t>The benefits of the death penalty are also simply questionable. As Vox’s German Lopez wrote:</w:t>
      </w:r>
    </w:p>
    <w:p w14:paraId="1478A578" w14:textId="77777777" w:rsidR="0057151E" w:rsidRDefault="0057151E" w:rsidP="0057151E"/>
    <w:p w14:paraId="73709A13" w14:textId="77777777" w:rsidR="0057151E" w:rsidRPr="0057151E" w:rsidRDefault="0057151E" w:rsidP="0057151E">
      <w:pPr>
        <w:rPr>
          <w:rStyle w:val="StyleUnderline"/>
        </w:rPr>
      </w:pPr>
      <w:r w:rsidRPr="0057151E">
        <w:rPr>
          <w:rStyle w:val="StyleUnderline"/>
        </w:rPr>
        <w:t>The research and experts have long been skeptical that the death penalty actually deters or prevents more crime</w:t>
      </w:r>
      <w:r>
        <w:t xml:space="preserve">. As the Death Penalty Information Center noted, a 2009 </w:t>
      </w:r>
      <w:r w:rsidRPr="0057151E">
        <w:rPr>
          <w:rStyle w:val="StyleUnderline"/>
        </w:rPr>
        <w:t>survey of the US’s top criminologists found that 88 percent “do not believe the death penalty acts as a deterrent to homicide” and 87 percent “believe that abolition of the death penalty would not have any significant effect on murder rates.”</w:t>
      </w:r>
    </w:p>
    <w:p w14:paraId="1B8B3A36" w14:textId="77777777" w:rsidR="00B27558" w:rsidRDefault="00B27558" w:rsidP="00B27558">
      <w:pPr>
        <w:pStyle w:val="Heading4"/>
      </w:pPr>
      <w:r>
        <w:t xml:space="preserve">Studies conclude death penalty doesn’t deter – multiple factors </w:t>
      </w:r>
    </w:p>
    <w:p w14:paraId="4744D8BF" w14:textId="77777777" w:rsidR="00B27558" w:rsidRPr="00221FCC" w:rsidRDefault="00B27558" w:rsidP="00B27558">
      <w:r>
        <w:t xml:space="preserve">*ev also says more expensive than life in prison </w:t>
      </w:r>
    </w:p>
    <w:p w14:paraId="373BFAE4" w14:textId="77777777" w:rsidR="00B27558" w:rsidRDefault="00B27558" w:rsidP="00B27558">
      <w:pPr>
        <w:rPr>
          <w:rStyle w:val="Style13ptBold"/>
        </w:rPr>
      </w:pPr>
      <w:r w:rsidRPr="001972B9">
        <w:rPr>
          <w:rStyle w:val="Style13ptBold"/>
        </w:rPr>
        <w:t xml:space="preserve">MacDougall and Williams 18 </w:t>
      </w:r>
    </w:p>
    <w:p w14:paraId="1314DF10" w14:textId="77777777" w:rsidR="00B27558" w:rsidRPr="001972B9" w:rsidRDefault="00B27558" w:rsidP="00B27558">
      <w:pPr>
        <w:rPr>
          <w:b/>
          <w:sz w:val="16"/>
          <w:szCs w:val="16"/>
        </w:rPr>
      </w:pPr>
      <w:r w:rsidRPr="001972B9">
        <w:rPr>
          <w:rStyle w:val="Style13ptBold"/>
          <w:sz w:val="16"/>
          <w:szCs w:val="16"/>
        </w:rPr>
        <w:t>(Mark J. MacDougall, Adjunct Professor of Law at Georgetown University Law Center and former U.S. Department of Justice prosecutor, Karen D. Williams, former Editor-in-Chief of the American University Law Review, “THE FEDERAL DEATH PENALTY SCHEME IS NOT A MODEL FOR STATE REFORM OF CAPITAL PUNISHMENT LAWS,” American University Law Review [Vol. 67:1647 2018], Hein Online, accessed 6-30-20, GDI KN)</w:t>
      </w:r>
    </w:p>
    <w:p w14:paraId="22BE2150" w14:textId="77777777" w:rsidR="00B27558" w:rsidRPr="001972B9" w:rsidRDefault="00B27558" w:rsidP="00B27558">
      <w:pPr>
        <w:rPr>
          <w:sz w:val="16"/>
        </w:rPr>
      </w:pPr>
      <w:r w:rsidRPr="001972B9">
        <w:rPr>
          <w:rStyle w:val="StyleUnderline"/>
        </w:rPr>
        <w:t>Those in favor of retaining capital punishment in the United States often focus</w:t>
      </w:r>
      <w:r w:rsidRPr="001972B9">
        <w:rPr>
          <w:sz w:val="16"/>
        </w:rPr>
        <w:t xml:space="preserve"> their arguments upon the notion that the death penalty fulfills one of the general purposes of punishment that is also a required factor for district judges to consider when imposing a 1 sentence: "</w:t>
      </w:r>
      <w:r w:rsidRPr="001972B9">
        <w:rPr>
          <w:rStyle w:val="StyleUnderline"/>
        </w:rPr>
        <w:t>to afford adequate deterrence to criminal conduct</w:t>
      </w:r>
      <w:r w:rsidRPr="001972B9">
        <w:rPr>
          <w:sz w:val="16"/>
        </w:rPr>
        <w:t xml:space="preserve">."" ' </w:t>
      </w:r>
      <w:r w:rsidRPr="00F35955">
        <w:rPr>
          <w:rStyle w:val="StyleUnderline"/>
        </w:rPr>
        <w:t>The argument is essentially that because the public knows of the severe punishment of others for certain crimes, individuals will be less likely to commit such offenses</w:t>
      </w:r>
      <w:r w:rsidRPr="001972B9">
        <w:rPr>
          <w:sz w:val="16"/>
        </w:rPr>
        <w:t>: Deterrence theory posits that the severity of criminal sanctions dissuades other potential offenders from committing crimes out of fear of punishment. This applies both to the individual punished, who theoretically decides not to commit future crimes because he was incarcerated, and to people in the community who decide not to commit a future crime because they know they too may be incarcerated.10 1 Much like in the context of racial disparities in the imposition of the death penalty, studies touted by both sides of the debate abound.1 2 In Glossip v. Gross,"' the justices voiced opposing views on deterrence, with Justice Antonin Scalia contending that the death penalty seemed likely to have significant deterrent effect, while Justice Stephen Breyer 10 4 contended it did not</w:t>
      </w:r>
      <w:r w:rsidRPr="00F35955">
        <w:rPr>
          <w:rStyle w:val="StyleUnderline"/>
        </w:rPr>
        <w:t xml:space="preserve">. After a review of various styles of deterrence studies, the Committee on Deterrence and the Death Penalty for the National Research Council concluded in 2012 that "research to date on the effect of capital punishment </w:t>
      </w:r>
      <w:r w:rsidRPr="00F35955">
        <w:rPr>
          <w:rStyle w:val="StyleUnderline"/>
        </w:rPr>
        <w:lastRenderedPageBreak/>
        <w:t>on homicide is not informative about whether capital punishment decreases, increases, or has no effect on homicide rates" and recommended that such studies not be used in forming 05 judgments about capital punishment's effect on the homicide rate. In 2015, the Brennan Center for Justice found no evidence that executions had an effect on crime in the 1990s or 2000s because, in part, capital punishment occurs too infrequently to have an impact on the crime drop</w:t>
      </w:r>
      <w:r w:rsidRPr="001972B9">
        <w:rPr>
          <w:sz w:val="16"/>
        </w:rPr>
        <w:t>.10 6 Also</w:t>
      </w:r>
      <w:r w:rsidRPr="001972B9">
        <w:rPr>
          <w:rStyle w:val="StyleUnderline"/>
        </w:rPr>
        <w:t>, the Brennan Center notes that other research</w:t>
      </w:r>
      <w:r>
        <w:rPr>
          <w:rStyle w:val="StyleUnderline"/>
        </w:rPr>
        <w:t xml:space="preserve"> </w:t>
      </w:r>
      <w:r w:rsidRPr="001972B9">
        <w:rPr>
          <w:rStyle w:val="StyleUnderline"/>
        </w:rPr>
        <w:t>suggests that many offenses are crimes of passion or committed in an</w:t>
      </w:r>
      <w:r>
        <w:rPr>
          <w:rStyle w:val="StyleUnderline"/>
        </w:rPr>
        <w:t xml:space="preserve"> </w:t>
      </w:r>
      <w:r w:rsidRPr="001972B9">
        <w:rPr>
          <w:rStyle w:val="StyleUnderline"/>
        </w:rPr>
        <w:t>agitated moment based upon current circumstances such that</w:t>
      </w:r>
      <w:r>
        <w:rPr>
          <w:rStyle w:val="StyleUnderline"/>
        </w:rPr>
        <w:t xml:space="preserve"> </w:t>
      </w:r>
      <w:r w:rsidRPr="001972B9">
        <w:rPr>
          <w:rStyle w:val="StyleUnderline"/>
        </w:rPr>
        <w:t>"potential offenders may not consider or weigh longer-term possibilities of punishment and capture, including the possibility of capital punishment.</w:t>
      </w:r>
      <w:r w:rsidRPr="001972B9">
        <w:rPr>
          <w:sz w:val="16"/>
        </w:rPr>
        <w:t>” 107 At the other end of the spectrum</w:t>
      </w:r>
      <w:r w:rsidRPr="00F35955">
        <w:rPr>
          <w:rStyle w:val="StyleUnderline"/>
        </w:rPr>
        <w:t>, the government also has sought the death penalty against those who have been radicalized or act based upon deeply rooted beliefs</w:t>
      </w:r>
      <w:r w:rsidRPr="001972B9">
        <w:rPr>
          <w:sz w:val="16"/>
        </w:rPr>
        <w:t xml:space="preserve">.10 It is difficult to fathom how individuals akin to Timothy McVeigh or the Tsarnaev brothers would be deterred by a potential death sentence hen their conduct was a calculated attack against American society.1 °9 </w:t>
      </w:r>
      <w:r w:rsidRPr="00F35955">
        <w:rPr>
          <w:rStyle w:val="StyleUnderline"/>
        </w:rPr>
        <w:t>Finally, there is the cost factor, which gives no shelter to those advocating the application of the federal death penalty model to the states</w:t>
      </w:r>
      <w:r w:rsidRPr="001972B9">
        <w:rPr>
          <w:sz w:val="16"/>
        </w:rPr>
        <w:t xml:space="preserve">. While there is no definitive study of the overall cost profile of federal capital punishment litigation, a 2010 report to the Judicial Conference of the United States stated that the average cost of the trial defense alone in a federal death case is $620,932, or about eight times the $76,665 in defense costs generated in a federal murder case in which the prosecutor did not seek the death penalty."' </w:t>
      </w:r>
      <w:r w:rsidRPr="001972B9">
        <w:rPr>
          <w:rStyle w:val="StyleUnderline"/>
        </w:rPr>
        <w:t>In high profile cases, the cost of a capital prosecution can be extraordinary</w:t>
      </w:r>
      <w:r w:rsidRPr="001972B9">
        <w:rPr>
          <w:sz w:val="16"/>
        </w:rPr>
        <w:t xml:space="preserve">. The judge </w:t>
      </w:r>
      <w:r w:rsidRPr="00F35955">
        <w:t>in the case of Timothy McVeigh calculated the trial cost as being in excess of $13.8 million</w:t>
      </w:r>
      <w:r w:rsidRPr="001972B9">
        <w:rPr>
          <w:sz w:val="16"/>
        </w:rPr>
        <w:t xml:space="preserve">."' In a more recent, highly publicized federal prosecution in which the government sought and obtained the death penalty, the cost of additional police security for the 2015 trial of Dzokhar Tsarnaev in the U.S. district court in Boston generated nearly $750,000 in additional overtime costs for the Boston police alone.11 2 A copy of the 15,300 pages of Tsarnaev trial transcript cost $92,565."' Those amounts arejust the result ofextra police security and the transcript of the proceedings and do not include the cost of the extensive sets of trial lawyers for the prosecution and defense (all paid by the federal government), overtime for court personnel, and the cost of appeals, which are likely to continue for decades.114 </w:t>
      </w:r>
      <w:r w:rsidRPr="00F35955">
        <w:rPr>
          <w:rStyle w:val="StyleUnderline"/>
        </w:rPr>
        <w:t>There can be no reasonable argument that, by every measure, the cost of prosecuting a federal capital case dwarfs the annual cost of incarceration for federal inmates, which in fiscal year 2015 11 5 averaged $31,977.65 per inmate.</w:t>
      </w:r>
      <w:r w:rsidRPr="001972B9">
        <w:rPr>
          <w:sz w:val="16"/>
        </w:rPr>
        <w:t xml:space="preserve"> States fare no better with the fiscal impacts of seeking the death penalty for criminal defendants."6 In South Carolina, one capital murder trial costs $415,000 more than a non-capital homicide trial, and taxpayers bear $1.1 million in additional costs from trial to execution of a defendant than if that individual were sentenced to life without parole.'1 7 Some states are citing the hefty fiscal burden of capital punishment as a reason to discontinue seeking death sentences."8 A February 2017 Legislative Finance Committee report for the New Mexico legislature estimated that reinstating the death penalty for three limited types of homicides would cost up to $7.2 9 million during the first three years. </w:t>
      </w:r>
      <w:r w:rsidRPr="001972B9">
        <w:rPr>
          <w:rStyle w:val="StyleUnderline"/>
        </w:rPr>
        <w:t>The common issue of fiscal implications of capital punishment in</w:t>
      </w:r>
      <w:r>
        <w:rPr>
          <w:rStyle w:val="StyleUnderline"/>
        </w:rPr>
        <w:t xml:space="preserve"> </w:t>
      </w:r>
      <w:r w:rsidRPr="001972B9">
        <w:rPr>
          <w:rStyle w:val="StyleUnderline"/>
        </w:rPr>
        <w:t>both the federal and state models demonstrates that the broader implementation of the federal approach would not alleviate some of the key criticisms of capital punishment</w:t>
      </w:r>
      <w:r w:rsidRPr="001972B9">
        <w:rPr>
          <w:sz w:val="16"/>
        </w:rPr>
        <w:t>. In fact, a more nuanced and multi-layered process likely increases cost due to the additional man hours expended in a charging review process.</w:t>
      </w:r>
    </w:p>
    <w:p w14:paraId="48B90E7C" w14:textId="7E6D8BB3" w:rsidR="00113C7F" w:rsidRDefault="00113C7F" w:rsidP="00113C7F">
      <w:pPr>
        <w:pStyle w:val="Heading2"/>
      </w:pPr>
      <w:r>
        <w:lastRenderedPageBreak/>
        <w:t xml:space="preserve">AT Retribution </w:t>
      </w:r>
    </w:p>
    <w:p w14:paraId="3A2DC05A" w14:textId="36439D4E" w:rsidR="008E4654" w:rsidRDefault="008E4654" w:rsidP="00113C7F">
      <w:pPr>
        <w:pStyle w:val="Heading3"/>
      </w:pPr>
      <w:r>
        <w:lastRenderedPageBreak/>
        <w:t xml:space="preserve">Turn – racial bias turns retribution </w:t>
      </w:r>
    </w:p>
    <w:p w14:paraId="5AF67D12" w14:textId="77777777" w:rsidR="008E4654" w:rsidRDefault="008E4654" w:rsidP="008E4654">
      <w:pPr>
        <w:pStyle w:val="Heading4"/>
      </w:pPr>
      <w:r>
        <w:t xml:space="preserve">Retributive defenses of the death penalty undermined by alternative sentences – and aren’t morally justified given discrimination in the system </w:t>
      </w:r>
    </w:p>
    <w:p w14:paraId="3D28FD2C" w14:textId="77777777" w:rsidR="008E4654" w:rsidRDefault="008E4654" w:rsidP="008E4654">
      <w:pPr>
        <w:pStyle w:val="BodyText"/>
        <w:rPr>
          <w:b/>
          <w:bCs/>
          <w:sz w:val="26"/>
          <w:szCs w:val="26"/>
        </w:rPr>
      </w:pPr>
      <w:r>
        <w:rPr>
          <w:b/>
          <w:bCs/>
          <w:sz w:val="26"/>
          <w:szCs w:val="26"/>
        </w:rPr>
        <w:t>Cholbi and Madva, 20</w:t>
      </w:r>
    </w:p>
    <w:p w14:paraId="68854E75" w14:textId="77777777" w:rsidR="008E4654" w:rsidRDefault="008E4654" w:rsidP="008E4654">
      <w:pPr>
        <w:pStyle w:val="BodyText"/>
      </w:pPr>
      <w:r>
        <w:t xml:space="preserve">[Michael, professor of philosophy and director of the California Center for Ethics and Policy at California State Polytechnic University, and Alex, assistant professor of philosophy at California State Polytechnic University, “Can Capital Punishment Survive if Black Lives Matter?” The Movement for Black Lives: Philosophical Perspectives (forthcoming), </w:t>
      </w:r>
      <w:r w:rsidRPr="007436A5">
        <w:t>https://www.researchgate.net/publication/337000076_Can_Capital_Punishment_Survive_if_Black_Lives_Matter</w:t>
      </w:r>
      <w:r>
        <w:t>acc. 7/2/20, GDI-LP]</w:t>
      </w:r>
    </w:p>
    <w:p w14:paraId="5D1FD7A9" w14:textId="77777777" w:rsidR="008E4654" w:rsidRPr="009944DF" w:rsidRDefault="008E4654" w:rsidP="008E4654">
      <w:pPr>
        <w:rPr>
          <w:rStyle w:val="StyleUnderline"/>
        </w:rPr>
      </w:pPr>
      <w:r>
        <w:t xml:space="preserve">We allow the possibility that a community with a very different racial history than that found in the U.S. could implement the death penalty in a non-discriminatory fashion, and on the assumption that the death penalty is in principle a just punishment, that would not be a morally objectionable outcome. </w:t>
      </w:r>
      <w:r w:rsidRPr="009944DF">
        <w:rPr>
          <w:rStyle w:val="StyleUnderline"/>
        </w:rPr>
        <w:t>Yet we do not share van den Haag's insistence that discrimination may only be rightfully addressed by abolishing discrimination without abolishing penalties</w:t>
      </w:r>
      <w:r>
        <w:t xml:space="preserve">. </w:t>
      </w:r>
      <w:r w:rsidRPr="009944DF">
        <w:rPr>
          <w:rStyle w:val="StyleUnderline"/>
          <w:b/>
        </w:rPr>
        <w:t>That racial discrimination in the U.S. capital punishment regime is traceable in part to implicit bias suggests that in this instance at least we may be unable to 'abolish' discrimination</w:t>
      </w:r>
      <w:r>
        <w:t xml:space="preserve">. Moreover, </w:t>
      </w:r>
      <w:r w:rsidRPr="009944DF">
        <w:rPr>
          <w:rStyle w:val="StyleUnderline"/>
        </w:rPr>
        <w:t>even if death is a just punishment for certain severe crimes, that it is uniquely just as a punishment for such crimes is a stronger and more dubious claim</w:t>
      </w:r>
      <w:r>
        <w:t xml:space="preserve">. </w:t>
      </w:r>
      <w:r w:rsidRPr="009944DF">
        <w:rPr>
          <w:rStyle w:val="StyleUnderline"/>
        </w:rPr>
        <w:t>There is no obvious basis for assuming a one-to-one correspondence between a crime with a specific moral gravity and a punishment of proportional severit</w:t>
      </w:r>
      <w:r>
        <w:t xml:space="preserve">y (that, e.g., only death and not life incarceration without parole is a just punishment for murder). We doubt that the geometry of desert is so precise or that our judgments about that geometry should be uncritically relied upon. If desert should govern how we punish, then certainly it can be unjust not to subject those guilty of egregious crimes to severe punishments. </w:t>
      </w:r>
      <w:r w:rsidRPr="009944DF">
        <w:rPr>
          <w:rStyle w:val="StyleUnderline"/>
        </w:rPr>
        <w:t>But we should not overlook that life imprisonment is itself an extremely serious punishment, involving a wide range of physical and mental suffering as well as wholesale deprivations of liberty and opportunity</w:t>
      </w:r>
      <w:r>
        <w:t xml:space="preserve">. (Indeed, considerations like these lead some in the Movement for Black Lives to advocate the abolition of punishment altogether. Addressing their broader concerns about the criminal justice system is beyond the scope of this chapter, but see Davis 2003 and Yost, this volume.) </w:t>
      </w:r>
      <w:r w:rsidRPr="009944DF">
        <w:rPr>
          <w:rStyle w:val="StyleUnderline"/>
        </w:rPr>
        <w:t xml:space="preserve">The gap, then, between the severity of death and the severity of life imprisonment is narrower than it appears. Abolition of the death penalty would result in the effective commutations of a few thousand prisoners currently on death row to life sentences </w:t>
      </w:r>
      <w:r>
        <w:t xml:space="preserve">(NAACP Legal Defense and Education Fund 2016), </w:t>
      </w:r>
      <w:r w:rsidRPr="009944DF">
        <w:rPr>
          <w:rStyle w:val="StyleUnderline"/>
        </w:rPr>
        <w:t>as well as resulting in about 40 additional life sentences (rather than executions) per year (Death Penalty Information Center 2017). Given the small</w:t>
      </w:r>
      <w:r>
        <w:t xml:space="preserve"> </w:t>
      </w:r>
      <w:r w:rsidRPr="009944DF">
        <w:rPr>
          <w:rStyle w:val="StyleUnderline"/>
        </w:rPr>
        <w:t>numbers of offenders involved and the small gap in severity between execution and life imprisonment, the moral costs of abolishing capital punishment that vex van den Haag are more modest than they appear at first glance.</w:t>
      </w:r>
    </w:p>
    <w:p w14:paraId="2644BE41" w14:textId="77777777" w:rsidR="008E4654" w:rsidRPr="008E4654" w:rsidRDefault="008E4654" w:rsidP="008E4654"/>
    <w:p w14:paraId="3C521E3B" w14:textId="77777777" w:rsidR="00113C7F" w:rsidRDefault="00113C7F" w:rsidP="00113C7F">
      <w:pPr>
        <w:pStyle w:val="Heading3"/>
      </w:pPr>
      <w:r>
        <w:lastRenderedPageBreak/>
        <w:t xml:space="preserve">Indict – retribution theory </w:t>
      </w:r>
    </w:p>
    <w:p w14:paraId="355E8E5B" w14:textId="77777777" w:rsidR="00113C7F" w:rsidRPr="00C0156A" w:rsidRDefault="00113C7F" w:rsidP="00113C7F">
      <w:pPr>
        <w:pStyle w:val="Heading4"/>
      </w:pPr>
      <w:r>
        <w:t xml:space="preserve">Calculations of justification of what crimes merit the death penalty compromised by bias – means not a reason to oppose abolition </w:t>
      </w:r>
    </w:p>
    <w:p w14:paraId="0788197F" w14:textId="77777777" w:rsidR="00113C7F" w:rsidRPr="007B7186" w:rsidRDefault="00113C7F" w:rsidP="00113C7F">
      <w:pPr>
        <w:rPr>
          <w:b/>
        </w:rPr>
      </w:pPr>
      <w:r w:rsidRPr="007B7186">
        <w:rPr>
          <w:b/>
        </w:rPr>
        <w:t>Cholbi and Madva, 2018</w:t>
      </w:r>
    </w:p>
    <w:p w14:paraId="0B46C7D9" w14:textId="77777777" w:rsidR="00113C7F" w:rsidRDefault="00113C7F" w:rsidP="00113C7F">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55" w:history="1">
        <w:r w:rsidRPr="007B7186">
          <w:rPr>
            <w:rStyle w:val="Hyperlink"/>
          </w:rPr>
          <w:t xml:space="preserve"> https://doi.org/10.1086/695988</w:t>
        </w:r>
      </w:hyperlink>
      <w:r>
        <w:t xml:space="preserve"> GDI-LP</w:t>
      </w:r>
      <w:r w:rsidRPr="007B7186">
        <w:t xml:space="preserve">) </w:t>
      </w:r>
    </w:p>
    <w:p w14:paraId="356D97D7" w14:textId="77777777" w:rsidR="00113C7F" w:rsidRDefault="00113C7F" w:rsidP="00113C7F"/>
    <w:p w14:paraId="4866DBF0" w14:textId="77777777" w:rsidR="00113C7F" w:rsidRDefault="00113C7F" w:rsidP="00113C7F">
      <w:r>
        <w:t xml:space="preserve">We therefore do not hold that noncomparative justice trumps com-parative justice, whether retributive or distributive. Note, however, that even if one accepts this implausible thesis about comparative justice, van den Haag’s position still rests on the controversial stance that the ab- olition of the death penalty involves a loss in retributive justice. But this stance is open to objection. First, that stance assumes that the death pen-alty is not an unjust punishment, that is, that it is one that polities are mor- ally entitled to exact. We have largely assumed this for the sake of argu- ment but recognize its contentiousness. Second, </w:t>
      </w:r>
      <w:r w:rsidRPr="00C0156A">
        <w:rPr>
          <w:rStyle w:val="StyleUnderline"/>
        </w:rPr>
        <w:t>that position assumes that the death penalty is a uniquely just punishment for crimes such as murder—that no other punishment is sufficient to render unto those who commit (say) murder what they deserve</w:t>
      </w:r>
      <w:r>
        <w:t xml:space="preserve">. </w:t>
      </w:r>
      <w:r w:rsidRPr="00C0156A">
        <w:rPr>
          <w:rStyle w:val="StyleUnderline"/>
        </w:rPr>
        <w:t>But there is no special rea- son to believe that for each and every crime or class thereof there is but one punishment that those who commit that crime deserve or that those who do not receive that specific punishment are not thereby given their just deserts.</w:t>
      </w:r>
      <w:r>
        <w:t xml:space="preserve"> We need not be “nihilists” about moral desert, denying that there are any facts of the matter regarding what an offender deserves as a result of his wrongdoing,64 to recognize that commensurability between criminal acts and sanctions is almost certainly not a matter of one-to-one correspondence. Third, </w:t>
      </w:r>
      <w:r w:rsidRPr="00C0156A">
        <w:rPr>
          <w:rStyle w:val="StyleUnderline"/>
        </w:rPr>
        <w:t>epistemic doubts can be raised about the reli- ability of judgments concerning the commensurability of punishment and desert</w:t>
      </w:r>
      <w:r>
        <w:t xml:space="preserve">. For instance, </w:t>
      </w:r>
      <w:r w:rsidRPr="00C0156A">
        <w:rPr>
          <w:rStyle w:val="StyleUnderline"/>
        </w:rPr>
        <w:t>we suspect that moral intuitions about which specific crimes merit which punishments are themselves likely compro- mised by racial (and other) biases</w:t>
      </w:r>
      <w:r>
        <w:t>. The research reviewed here indicates the dim prospects of identifying some unbiased source of intuitions about the precise requirements of noncomparative justice, or the relative geo- metric weights of comparative versus noncomparative considerations.65</w:t>
      </w:r>
    </w:p>
    <w:p w14:paraId="2D104EF2" w14:textId="77777777" w:rsidR="00113C7F" w:rsidRDefault="00113C7F" w:rsidP="00113C7F">
      <w:r w:rsidRPr="00C0156A">
        <w:rPr>
          <w:rStyle w:val="StyleUnderline"/>
        </w:rPr>
        <w:t>We assume that were the death penalty abolished, then the most se- rious crimes would result in lifetime imprisonment with no possibility of parole</w:t>
      </w:r>
      <w:r>
        <w:t xml:space="preserve">. </w:t>
      </w:r>
      <w:r w:rsidRPr="00C0156A">
        <w:rPr>
          <w:rStyle w:val="StyleUnderline"/>
        </w:rPr>
        <w:t>Is it plausible that such imprisonment, given the wholesale depri- vations of liberty and opportunity it involves, is insufficiently severe to count as a just punishment for the most serious crimes</w:t>
      </w:r>
      <w:r>
        <w:t>—that any punish- ment short of death is not harsh enough to count as a just punishment for such crimes? We doubt that the geometry of desert is so precise or that our judgments about that geometry should be uncritically relied on. The fact that the suicide rate among prison inmates is three to four times greater than the general US population suggests that the belief that death is al- ways a worse fate than long-term imprisonment may well be wrong.66 At the very least, such facts indicate that if the worst crimes demand “hard treatment,” imprisonment looks like hard treatment indeed and is likely not unjust as a sanction for the most serious criminal acts.</w:t>
      </w:r>
    </w:p>
    <w:p w14:paraId="65B15BB3" w14:textId="77777777" w:rsidR="00113C7F" w:rsidRPr="00C0156A" w:rsidRDefault="00113C7F" w:rsidP="00113C7F">
      <w:pPr>
        <w:rPr>
          <w:rStyle w:val="StyleUnderline"/>
        </w:rPr>
      </w:pPr>
      <w:r>
        <w:t xml:space="preserve">Thus, </w:t>
      </w:r>
      <w:r w:rsidRPr="00C0156A">
        <w:rPr>
          <w:rStyle w:val="StyleUnderline"/>
        </w:rPr>
        <w:t>we conclude that either comparative justice</w:t>
      </w:r>
      <w:r>
        <w:t xml:space="preserve"> (and in particular, comparative distributive justice related to the status and protection the law accords to individuals based on their race) </w:t>
      </w:r>
      <w:r w:rsidRPr="00C0156A">
        <w:rPr>
          <w:rStyle w:val="StyleUnderline"/>
        </w:rPr>
        <w:t xml:space="preserve">is relevant to </w:t>
      </w:r>
      <w:r w:rsidRPr="00C0156A">
        <w:rPr>
          <w:rStyle w:val="StyleUnderline"/>
        </w:rPr>
        <w:lastRenderedPageBreak/>
        <w:t>justice over- all, in which case abolition of the death penalty in response to distributive injustice is defensible, or comparative justice is irrelevant to justice over- all, but the case against abolition rests on controversial views concerning the severity of different punishments and the geometry of wrongdoing and desert.</w:t>
      </w:r>
    </w:p>
    <w:p w14:paraId="6017CE4C" w14:textId="77777777" w:rsidR="00113C7F" w:rsidRPr="00C0156A" w:rsidRDefault="00113C7F" w:rsidP="00113C7F">
      <w:pPr>
        <w:rPr>
          <w:rStyle w:val="StyleUnderline"/>
        </w:rPr>
      </w:pPr>
      <w:r w:rsidRPr="00C0156A">
        <w:rPr>
          <w:rStyle w:val="StyleUnderline"/>
        </w:rPr>
        <w:t>On balance, then, we maintain that abolition fares better than alter- native remedies in satisfying the two desiderata we identified. It elimi- nates the effects of implicit racial bias that generate the racial injustices at issue, and while its being a just remedy is more debatable, our remedy clearly fares better in this respect than the most attractive alternatives.</w:t>
      </w:r>
    </w:p>
    <w:p w14:paraId="0C522582" w14:textId="77777777" w:rsidR="00113C7F" w:rsidRPr="00C0156A" w:rsidRDefault="00113C7F" w:rsidP="00113C7F"/>
    <w:p w14:paraId="4B955E5E" w14:textId="36DA9A67" w:rsidR="00113C7F" w:rsidRPr="00113C7F" w:rsidRDefault="00113C7F" w:rsidP="00113C7F">
      <w:pPr>
        <w:pStyle w:val="Heading3"/>
      </w:pPr>
      <w:r>
        <w:lastRenderedPageBreak/>
        <w:t>Non-unique – decline</w:t>
      </w:r>
    </w:p>
    <w:p w14:paraId="4C24E96A" w14:textId="77777777" w:rsidR="0057151E" w:rsidRDefault="0057151E" w:rsidP="0057151E">
      <w:pPr>
        <w:pStyle w:val="Heading4"/>
      </w:pPr>
      <w:r>
        <w:t xml:space="preserve">Deterrence and retribution arguments are non-unique – decline now </w:t>
      </w:r>
    </w:p>
    <w:p w14:paraId="3F1B6CE3" w14:textId="77777777" w:rsidR="0057151E" w:rsidRDefault="0057151E" w:rsidP="0057151E">
      <w:pPr>
        <w:spacing w:before="240" w:after="240"/>
      </w:pPr>
      <w:r>
        <w:rPr>
          <w:rFonts w:ascii="Arial" w:hAnsi="Arial" w:cs="Arial"/>
          <w:b/>
          <w:bCs/>
          <w:color w:val="000000"/>
        </w:rPr>
        <w:t>Garrett et al, 2017</w:t>
      </w:r>
    </w:p>
    <w:p w14:paraId="1A2D1117" w14:textId="77777777" w:rsidR="0057151E" w:rsidRDefault="0057151E" w:rsidP="0057151E">
      <w:pPr>
        <w:pStyle w:val="NormalWeb"/>
        <w:spacing w:before="200" w:beforeAutospacing="0" w:after="200" w:afterAutospacing="0"/>
        <w:rPr>
          <w:rFonts w:ascii="Arial" w:hAnsi="Arial" w:cs="Arial"/>
        </w:rPr>
      </w:pPr>
      <w:r>
        <w:rPr>
          <w:rFonts w:ascii="Arial" w:hAnsi="Arial" w:cs="Arial"/>
          <w:color w:val="000000"/>
        </w:rPr>
        <w:t xml:space="preserve">[Brandon L. Garrett Justice Thurgood Marshall Distinguished Professor of Law, University of Virginia School of Law. THE AMERICAN DEATH PENALTY DECLINE, Volume 107 No. 4 2017, </w:t>
      </w:r>
      <w:r>
        <w:rPr>
          <w:rFonts w:ascii="Arial" w:hAnsi="Arial" w:cs="Arial"/>
          <w:i/>
          <w:iCs/>
          <w:color w:val="000000"/>
        </w:rPr>
        <w:t xml:space="preserve">The Journal of Criminal Law &amp; Criminology, </w:t>
      </w:r>
      <w:r>
        <w:rPr>
          <w:rFonts w:ascii="Arial" w:hAnsi="Arial" w:cs="Arial"/>
          <w:color w:val="000000"/>
        </w:rPr>
        <w:t>6/30/2020 GDI-AM]</w:t>
      </w:r>
    </w:p>
    <w:p w14:paraId="4DF563EA" w14:textId="77777777" w:rsidR="0057151E" w:rsidRPr="008979FD" w:rsidRDefault="0057151E" w:rsidP="0057151E">
      <w:r>
        <w:t>The American criminal justice system is imposing fewer death sentences than at any point in the past three decades. Just fifty-one 7 5 defendants were sentenced to death. In the 1990s, several hundred people defendants were sentenced to death in 2015. 6 In 2016, just thirty-one were sentenced to death each year. The rapid and stunning drop in death sentences is even more marked at the local level. There are over 3,000 8 counties in the U.S. Very few counties have imposed death sentences, even</w:t>
      </w:r>
      <w:r w:rsidRPr="008979FD">
        <w:t xml:space="preserve"> in states with the death penalty. Through the 1990s, death-sentencing counties were more widely dispersed, and small rural counties regularly imposed death sentences.9 Even within the biggest death penalty states, death sentences now come from a shrinking group of individual counties, like Riverside County, California and Duval County, Florida.10 While the local patterns documented in this paper may be less visible to the public, the forces driving away the death penalty are working fastest at the county level. Today, few counties still sentence individuals to death. The smaller counties simply do not seek the death penalty any longer.</w:t>
      </w:r>
    </w:p>
    <w:p w14:paraId="64F23F85" w14:textId="77777777" w:rsidR="00113C7F" w:rsidRDefault="00113C7F" w:rsidP="00113C7F">
      <w:pPr>
        <w:pStyle w:val="Heading4"/>
        <w:rPr>
          <w:rFonts w:eastAsia="Times New Roman"/>
        </w:rPr>
      </w:pPr>
      <w:r>
        <w:rPr>
          <w:rFonts w:eastAsia="Times New Roman"/>
        </w:rPr>
        <w:t xml:space="preserve">Decline in use of the death penalty actually increases its arbitrariness </w:t>
      </w:r>
    </w:p>
    <w:p w14:paraId="3C7BAE9A" w14:textId="77777777" w:rsidR="00113C7F" w:rsidRPr="00775942" w:rsidRDefault="00113C7F" w:rsidP="00113C7F">
      <w:pPr>
        <w:rPr>
          <w:rFonts w:ascii="Arial" w:hAnsi="Arial" w:cs="Arial"/>
          <w:b/>
          <w:bCs/>
          <w:color w:val="000000"/>
        </w:rPr>
      </w:pPr>
      <w:r w:rsidRPr="00775942">
        <w:rPr>
          <w:rFonts w:ascii="Arial" w:hAnsi="Arial" w:cs="Arial"/>
          <w:b/>
          <w:bCs/>
          <w:color w:val="000000"/>
        </w:rPr>
        <w:t>Garrett et al, 2017</w:t>
      </w:r>
    </w:p>
    <w:p w14:paraId="6FE62940" w14:textId="77777777" w:rsidR="00113C7F" w:rsidRDefault="00113C7F" w:rsidP="00113C7F">
      <w:pPr>
        <w:rPr>
          <w:rFonts w:ascii="Arial" w:hAnsi="Arial" w:cs="Arial"/>
          <w:color w:val="000000"/>
        </w:rPr>
      </w:pPr>
      <w:r w:rsidRPr="00775942">
        <w:rPr>
          <w:rFonts w:ascii="Arial" w:hAnsi="Arial" w:cs="Arial"/>
          <w:color w:val="000000"/>
        </w:rPr>
        <w:t>[Brandon L. Garrett Justice Thurgood Marshall Distinguished Professor of Law, University of</w:t>
      </w:r>
      <w:r>
        <w:rPr>
          <w:rFonts w:ascii="Arial" w:hAnsi="Arial" w:cs="Arial"/>
          <w:color w:val="000000"/>
        </w:rPr>
        <w:t xml:space="preserve"> </w:t>
      </w:r>
      <w:r w:rsidRPr="00775942">
        <w:rPr>
          <w:rFonts w:ascii="Arial" w:hAnsi="Arial" w:cs="Arial"/>
          <w:color w:val="000000"/>
        </w:rPr>
        <w:t>Virginia School of Law. THE AMERICAN DEATH PENALTY DECLINE, Volume 107 No. 4 2017,</w:t>
      </w:r>
      <w:r>
        <w:rPr>
          <w:rFonts w:ascii="Arial" w:hAnsi="Arial" w:cs="Arial"/>
          <w:color w:val="000000"/>
        </w:rPr>
        <w:t xml:space="preserve"> </w:t>
      </w:r>
      <w:r w:rsidRPr="00775942">
        <w:rPr>
          <w:rFonts w:ascii="Arial" w:hAnsi="Arial" w:cs="Arial"/>
          <w:color w:val="000000"/>
        </w:rPr>
        <w:t>The Journal of Criminal Law &amp;amp; Criminology, 6/30/2020 GDI-AM]</w:t>
      </w:r>
    </w:p>
    <w:p w14:paraId="6BC97E40" w14:textId="77777777" w:rsidR="00113C7F" w:rsidRPr="0043519E" w:rsidRDefault="00113C7F" w:rsidP="00113C7F">
      <w:pPr>
        <w:rPr>
          <w:rStyle w:val="StyleUnderline"/>
        </w:rPr>
      </w:pPr>
      <w:r w:rsidRPr="00775942">
        <w:rPr>
          <w:rFonts w:ascii="Arial" w:hAnsi="Arial" w:cs="Arial"/>
          <w:color w:val="000000"/>
        </w:rPr>
        <w:t>As we describe in this Article, this decline does not reflect just one</w:t>
      </w:r>
      <w:r>
        <w:t xml:space="preserve"> </w:t>
      </w:r>
      <w:r w:rsidRPr="00775942">
        <w:rPr>
          <w:rFonts w:ascii="Arial" w:hAnsi="Arial" w:cs="Arial"/>
          <w:color w:val="000000"/>
        </w:rPr>
        <w:t xml:space="preserve">cause. </w:t>
      </w:r>
      <w:r w:rsidRPr="0043519E">
        <w:rPr>
          <w:rStyle w:val="StyleUnderline"/>
        </w:rPr>
        <w:t xml:space="preserve">Yet there is a great deal of consistency in the patterns observed over the years from 1990 to 2016, in which death sentences declined so dramatically. </w:t>
      </w:r>
      <w:r w:rsidRPr="00775942">
        <w:rPr>
          <w:rFonts w:ascii="Arial" w:hAnsi="Arial" w:cs="Arial"/>
          <w:color w:val="000000"/>
        </w:rPr>
        <w:t>During that time period</w:t>
      </w:r>
      <w:r w:rsidRPr="0043519E">
        <w:rPr>
          <w:rStyle w:val="StyleUnderline"/>
        </w:rPr>
        <w:t>, we observed a consistent relationship between population density and death sentencing. The rural and less- populated counties largely ceased imposing death sentences</w:t>
      </w:r>
      <w:r w:rsidRPr="00775942">
        <w:rPr>
          <w:rFonts w:ascii="Arial" w:hAnsi="Arial" w:cs="Arial"/>
          <w:b/>
          <w:bCs/>
          <w:color w:val="000000"/>
        </w:rPr>
        <w:t>.</w:t>
      </w:r>
      <w:r w:rsidRPr="00775942">
        <w:rPr>
          <w:rFonts w:ascii="Arial" w:hAnsi="Arial" w:cs="Arial"/>
          <w:color w:val="000000"/>
        </w:rPr>
        <w:t xml:space="preserve"> </w:t>
      </w:r>
      <w:r w:rsidRPr="0043519E">
        <w:rPr>
          <w:rStyle w:val="StyleUnderline"/>
        </w:rPr>
        <w:t>Resource constraints may play a critical role in the death sentencing decline</w:t>
      </w:r>
      <w:r w:rsidRPr="00775942">
        <w:rPr>
          <w:rFonts w:ascii="Arial" w:hAnsi="Arial" w:cs="Arial"/>
          <w:color w:val="000000"/>
        </w:rPr>
        <w:t>. Second,</w:t>
      </w:r>
      <w:r>
        <w:t xml:space="preserve"> </w:t>
      </w:r>
      <w:r w:rsidRPr="00775942">
        <w:rPr>
          <w:rFonts w:ascii="Arial" w:hAnsi="Arial" w:cs="Arial"/>
          <w:color w:val="000000"/>
        </w:rPr>
        <w:t xml:space="preserve">even among the relatively larger death sentencing counties, </w:t>
      </w:r>
      <w:r w:rsidRPr="0043519E">
        <w:rPr>
          <w:rStyle w:val="StyleUnderline"/>
        </w:rPr>
        <w:t xml:space="preserve">death sentences are associated with counties with proportionally-greater black populations. </w:t>
      </w:r>
      <w:r w:rsidRPr="00775942">
        <w:rPr>
          <w:rFonts w:ascii="Arial" w:hAnsi="Arial" w:cs="Arial"/>
          <w:color w:val="000000"/>
        </w:rPr>
        <w:t>Third, homicide rates, when lagged by several years, are statistically</w:t>
      </w:r>
      <w:r>
        <w:t xml:space="preserve"> </w:t>
      </w:r>
      <w:r w:rsidRPr="00775942">
        <w:rPr>
          <w:rFonts w:ascii="Arial" w:hAnsi="Arial" w:cs="Arial"/>
          <w:color w:val="000000"/>
        </w:rPr>
        <w:t xml:space="preserve">associated with death sentencing. But </w:t>
      </w:r>
      <w:r w:rsidRPr="0043519E">
        <w:rPr>
          <w:rStyle w:val="StyleUnderline"/>
        </w:rPr>
        <w:t>not all homicides are treated equally. It is homicides with white victims that are correlated with death sentencing trends. Finally, we observe a path dependency in which counties that sentence more people to death continue to do so in relatively higher numbers</w:t>
      </w:r>
      <w:r w:rsidRPr="00775942">
        <w:rPr>
          <w:rFonts w:ascii="Arial" w:hAnsi="Arial" w:cs="Arial"/>
          <w:b/>
          <w:bCs/>
          <w:color w:val="000000"/>
        </w:rPr>
        <w:t>.</w:t>
      </w:r>
      <w:r>
        <w:t xml:space="preserve"> </w:t>
      </w:r>
      <w:r w:rsidRPr="00775942">
        <w:rPr>
          <w:rFonts w:ascii="Arial" w:hAnsi="Arial" w:cs="Arial"/>
          <w:color w:val="000000"/>
        </w:rPr>
        <w:t>The converse is that when a county stops death sentencing it may be unlikely</w:t>
      </w:r>
      <w:r>
        <w:t xml:space="preserve"> </w:t>
      </w:r>
      <w:r w:rsidRPr="00775942">
        <w:rPr>
          <w:rFonts w:ascii="Arial" w:hAnsi="Arial" w:cs="Arial"/>
          <w:color w:val="000000"/>
        </w:rPr>
        <w:t>to reverse course and do so again.</w:t>
      </w:r>
      <w:r>
        <w:t xml:space="preserve"> </w:t>
      </w:r>
      <w:r w:rsidRPr="0043519E">
        <w:rPr>
          <w:rStyle w:val="StyleUnderline"/>
        </w:rPr>
        <w:t>The decline of the death penalty may be part of its undoing under the U.S. Constitution,</w:t>
      </w:r>
      <w:r w:rsidRPr="00775942">
        <w:rPr>
          <w:rFonts w:ascii="Arial" w:hAnsi="Arial" w:cs="Arial"/>
          <w:b/>
          <w:bCs/>
          <w:color w:val="000000"/>
        </w:rPr>
        <w:t xml:space="preserve"> </w:t>
      </w:r>
      <w:r w:rsidRPr="0043519E">
        <w:t>since it makes the death penalty more and more “unusual” under the Eighth Amendment.</w:t>
      </w:r>
      <w:r w:rsidRPr="00775942">
        <w:rPr>
          <w:rFonts w:ascii="Arial" w:hAnsi="Arial" w:cs="Arial"/>
          <w:color w:val="000000"/>
        </w:rPr>
        <w:t xml:space="preserve"> The shrinking geography of the death penalty</w:t>
      </w:r>
      <w:r>
        <w:t xml:space="preserve"> </w:t>
      </w:r>
      <w:r w:rsidRPr="00775942">
        <w:rPr>
          <w:rFonts w:ascii="Arial" w:hAnsi="Arial" w:cs="Arial"/>
          <w:color w:val="000000"/>
        </w:rPr>
        <w:t>has not escaped the notice of judges. In 2014, Justice Breyer emphasized in</w:t>
      </w:r>
      <w:r>
        <w:t xml:space="preserve"> </w:t>
      </w:r>
      <w:r w:rsidRPr="00775942">
        <w:rPr>
          <w:rFonts w:ascii="Arial" w:hAnsi="Arial" w:cs="Arial"/>
          <w:color w:val="000000"/>
        </w:rPr>
        <w:t>his dissent in Glossip v. Gross that the death penalty has “increasingly</w:t>
      </w:r>
      <w:r>
        <w:t xml:space="preserve"> </w:t>
      </w:r>
      <w:r w:rsidRPr="00775942">
        <w:rPr>
          <w:rFonts w:ascii="Arial" w:hAnsi="Arial" w:cs="Arial"/>
          <w:color w:val="000000"/>
        </w:rPr>
        <w:t>become unusual,” having “declined rapidly” in the last fifteen years, raising</w:t>
      </w:r>
      <w:r>
        <w:t xml:space="preserve"> </w:t>
      </w:r>
      <w:r w:rsidRPr="00775942">
        <w:rPr>
          <w:rFonts w:ascii="Arial" w:hAnsi="Arial" w:cs="Arial"/>
          <w:color w:val="000000"/>
        </w:rPr>
        <w:t>heightened Eighth Amendment concerns.205 Death sentences are at the low-</w:t>
      </w:r>
      <w:r>
        <w:t xml:space="preserve"> </w:t>
      </w:r>
      <w:r w:rsidRPr="00775942">
        <w:rPr>
          <w:rFonts w:ascii="Arial" w:hAnsi="Arial" w:cs="Arial"/>
          <w:color w:val="000000"/>
        </w:rPr>
        <w:t xml:space="preserve">point </w:t>
      </w:r>
      <w:r w:rsidRPr="00775942">
        <w:rPr>
          <w:rFonts w:ascii="Arial" w:hAnsi="Arial" w:cs="Arial"/>
          <w:color w:val="000000"/>
        </w:rPr>
        <w:lastRenderedPageBreak/>
        <w:t>reached just before the U.S. Supreme Court’s ruling in Furman v.</w:t>
      </w:r>
      <w:r>
        <w:t xml:space="preserve"> </w:t>
      </w:r>
      <w:r w:rsidRPr="00775942">
        <w:rPr>
          <w:rFonts w:ascii="Arial" w:hAnsi="Arial" w:cs="Arial"/>
          <w:color w:val="000000"/>
        </w:rPr>
        <w:t>Georgia. It is not just the raw fact of the decline that is troubling, but the</w:t>
      </w:r>
      <w:r>
        <w:t xml:space="preserve"> </w:t>
      </w:r>
      <w:r w:rsidRPr="00775942">
        <w:rPr>
          <w:rFonts w:ascii="Arial" w:hAnsi="Arial" w:cs="Arial"/>
          <w:color w:val="000000"/>
        </w:rPr>
        <w:t>degree of arbitrariness reflected in these data</w:t>
      </w:r>
      <w:r w:rsidRPr="0043519E">
        <w:rPr>
          <w:rStyle w:val="StyleUnderline"/>
        </w:rPr>
        <w:t xml:space="preserve">. Lawyers will increasingly use these data to show how few counties actually impose death sentences and how arbitrary it is which counties still use the death penalty. Whether or not the courts, state or federal, further regulate the process, the death penalty is disappearing on the ground. What remains of the death penalty is not just rare and geographically dispersed, but highly dependent on path dependency and insidious factors such as race. The extreme disparities in death penalty cases are an emblem for larger disparities in the enforcement of criminal law. The decline of the American death penalty provides a larger lesson: we must ensure that arbitrariness in local punishment does not undermine the fairness of our system of justice. </w:t>
      </w:r>
    </w:p>
    <w:p w14:paraId="2AE90A62" w14:textId="77777777" w:rsidR="00CB464D" w:rsidRDefault="00CB464D" w:rsidP="00CB464D">
      <w:pPr>
        <w:pStyle w:val="Heading3"/>
      </w:pPr>
      <w:r>
        <w:lastRenderedPageBreak/>
        <w:t>AT Bratina Evidence</w:t>
      </w:r>
    </w:p>
    <w:p w14:paraId="49400C6C" w14:textId="77777777" w:rsidR="00CB464D" w:rsidRDefault="00CB464D" w:rsidP="00CB464D">
      <w:pPr>
        <w:pStyle w:val="Heading4"/>
      </w:pPr>
      <w:r>
        <w:t>Take Bratina evidence with a grain of salt—multiple limitations</w:t>
      </w:r>
    </w:p>
    <w:p w14:paraId="39295544" w14:textId="77777777" w:rsidR="00CB464D" w:rsidRPr="008D346D" w:rsidRDefault="00CB464D" w:rsidP="00CB464D">
      <w:pPr>
        <w:rPr>
          <w:color w:val="000000"/>
        </w:rPr>
      </w:pPr>
      <w:r>
        <w:rPr>
          <w:rFonts w:ascii="Arial" w:hAnsi="Arial" w:cs="Arial"/>
          <w:b/>
          <w:bCs/>
          <w:color w:val="000000"/>
        </w:rPr>
        <w:t>Bratina et al</w:t>
      </w:r>
      <w:r w:rsidRPr="008D346D">
        <w:rPr>
          <w:rFonts w:ascii="Arial" w:hAnsi="Arial" w:cs="Arial"/>
          <w:b/>
          <w:bCs/>
          <w:color w:val="000000"/>
        </w:rPr>
        <w:t xml:space="preserve">, </w:t>
      </w:r>
      <w:r>
        <w:rPr>
          <w:rFonts w:ascii="Arial" w:hAnsi="Arial" w:cs="Arial"/>
          <w:b/>
          <w:bCs/>
          <w:color w:val="000000"/>
        </w:rPr>
        <w:t>2016</w:t>
      </w:r>
    </w:p>
    <w:p w14:paraId="01B8D6DE" w14:textId="77777777" w:rsidR="00CB464D" w:rsidRDefault="00CB464D" w:rsidP="00CB464D">
      <w:r w:rsidRPr="008D346D">
        <w:rPr>
          <w:rFonts w:ascii="Arial" w:hAnsi="Arial" w:cs="Arial"/>
          <w:color w:val="000000"/>
        </w:rPr>
        <w:t>((</w:t>
      </w:r>
      <w:r>
        <w:rPr>
          <w:rFonts w:ascii="Arial" w:hAnsi="Arial" w:cs="Arial"/>
          <w:color w:val="000000"/>
        </w:rPr>
        <w:t>Michele</w:t>
      </w:r>
      <w:r w:rsidRPr="00405CE7">
        <w:t xml:space="preserve"> </w:t>
      </w:r>
      <w:r>
        <w:t>Professor in the Criminal Justice department at West Chester University of Pennsylvania</w:t>
      </w:r>
      <w:r w:rsidRPr="008D346D">
        <w:rPr>
          <w:rFonts w:ascii="Arial" w:hAnsi="Arial" w:cs="Arial"/>
          <w:color w:val="000000"/>
        </w:rPr>
        <w:t xml:space="preserve">, </w:t>
      </w:r>
      <w:r>
        <w:rPr>
          <w:rFonts w:ascii="Arial" w:hAnsi="Arial" w:cs="Arial"/>
          <w:color w:val="000000"/>
        </w:rPr>
        <w:t>“</w:t>
      </w:r>
      <w:r w:rsidRPr="00EC5ED0">
        <w:rPr>
          <w:rFonts w:ascii="Arial" w:hAnsi="Arial" w:cs="Arial"/>
          <w:color w:val="000000"/>
        </w:rPr>
        <w:t>Racism and white death penalty support:</w:t>
      </w:r>
      <w:r>
        <w:rPr>
          <w:rFonts w:ascii="Arial" w:hAnsi="Arial" w:cs="Arial"/>
          <w:color w:val="000000"/>
        </w:rPr>
        <w:t xml:space="preserve"> </w:t>
      </w:r>
      <w:r w:rsidRPr="00EC5ED0">
        <w:rPr>
          <w:rFonts w:ascii="Arial" w:hAnsi="Arial" w:cs="Arial"/>
          <w:color w:val="000000"/>
        </w:rPr>
        <w:t>A test of the racist punitive</w:t>
      </w:r>
      <w:r>
        <w:rPr>
          <w:rFonts w:ascii="Arial" w:hAnsi="Arial" w:cs="Arial"/>
          <w:color w:val="000000"/>
        </w:rPr>
        <w:t xml:space="preserve"> </w:t>
      </w:r>
      <w:r w:rsidRPr="00EC5ED0">
        <w:rPr>
          <w:rFonts w:ascii="Arial" w:hAnsi="Arial" w:cs="Arial"/>
          <w:color w:val="000000"/>
        </w:rPr>
        <w:t>bias hypothesis</w:t>
      </w:r>
      <w:r>
        <w:rPr>
          <w:rFonts w:ascii="Arial" w:hAnsi="Arial" w:cs="Arial"/>
          <w:color w:val="000000"/>
        </w:rPr>
        <w:t>”</w:t>
      </w:r>
      <w:r w:rsidRPr="008D346D">
        <w:rPr>
          <w:rFonts w:ascii="Arial" w:hAnsi="Arial" w:cs="Arial"/>
          <w:color w:val="000000"/>
        </w:rPr>
        <w:t xml:space="preserve">, </w:t>
      </w:r>
      <w:r>
        <w:rPr>
          <w:rFonts w:ascii="Arial" w:hAnsi="Arial" w:cs="Arial"/>
          <w:color w:val="000000"/>
        </w:rPr>
        <w:t>International Journal of Police Science and Management</w:t>
      </w:r>
      <w:r w:rsidRPr="008D346D">
        <w:rPr>
          <w:rFonts w:ascii="Arial" w:hAnsi="Arial" w:cs="Arial"/>
          <w:color w:val="000000"/>
        </w:rPr>
        <w:t xml:space="preserve">, </w:t>
      </w:r>
      <w:r>
        <w:rPr>
          <w:rFonts w:ascii="Arial" w:hAnsi="Arial" w:cs="Arial"/>
          <w:color w:val="000000"/>
        </w:rPr>
        <w:t>Vol 18(2)</w:t>
      </w:r>
      <w:r w:rsidRPr="008D346D">
        <w:rPr>
          <w:rFonts w:ascii="Arial" w:hAnsi="Arial" w:cs="Arial"/>
          <w:color w:val="000000"/>
        </w:rPr>
        <w:t xml:space="preserve">, </w:t>
      </w:r>
      <w:r>
        <w:rPr>
          <w:rFonts w:ascii="Arial" w:hAnsi="Arial" w:cs="Arial"/>
          <w:color w:val="000000"/>
        </w:rPr>
        <w:t>HeinOnline, accessed 6/30/2020,</w:t>
      </w:r>
      <w:r w:rsidRPr="008D346D">
        <w:rPr>
          <w:rFonts w:ascii="Arial" w:hAnsi="Arial" w:cs="Arial"/>
          <w:color w:val="000000"/>
        </w:rPr>
        <w:t xml:space="preserve"> GDI -</w:t>
      </w:r>
      <w:r>
        <w:rPr>
          <w:rFonts w:ascii="Arial" w:hAnsi="Arial" w:cs="Arial"/>
          <w:color w:val="000000"/>
        </w:rPr>
        <w:t xml:space="preserve"> AJ</w:t>
      </w:r>
      <w:r w:rsidRPr="008D346D">
        <w:rPr>
          <w:rFonts w:ascii="Arial" w:hAnsi="Arial" w:cs="Arial"/>
          <w:color w:val="000000"/>
        </w:rPr>
        <w:t>)</w:t>
      </w:r>
    </w:p>
    <w:p w14:paraId="2B17A8DD" w14:textId="77777777" w:rsidR="00CB464D" w:rsidRPr="00437607" w:rsidRDefault="00CB464D" w:rsidP="00CB464D">
      <w:pPr>
        <w:rPr>
          <w:rStyle w:val="StyleUnderline"/>
        </w:rPr>
      </w:pPr>
      <w:r w:rsidRPr="00437607">
        <w:rPr>
          <w:rStyle w:val="StyleUnderline"/>
        </w:rPr>
        <w:t>Although this research has important policy implications, it is not without limitations. First, a significant limitation results from the use of a convenience sample. The authors attempted to achieve a diverse sample of respondents by posting the survey on Facebook, but this diversity did not come to fruition. Specifically, the majority of respondents were white females with a graduate-level education</w:t>
      </w:r>
      <w:r>
        <w:t xml:space="preserve">. </w:t>
      </w:r>
      <w:r w:rsidRPr="00437607">
        <w:rPr>
          <w:rStyle w:val="StyleUnderline"/>
        </w:rPr>
        <w:t>The results of research based upon the responses of such a homogenous group cannot be generalized to other group</w:t>
      </w:r>
      <w:r>
        <w:t xml:space="preserve">s. For example, these results do not enhance our understand- ing of the impact of racial prejudice and criminal traits attribution on the death penalty attitudes of high-school educated males. Further, because demographic characteris- tics such as race, sex, and education level have been shown to impact death penalty support (Bohm, 2003; Mackey and Courtright, 2000; Selke, 1980), having variation on these and other factors might have facilitated more revealing results. </w:t>
      </w:r>
      <w:r w:rsidRPr="00437607">
        <w:rPr>
          <w:rStyle w:val="StyleUnderline"/>
        </w:rPr>
        <w:t>Specifically, a greater number of black participants would have allowed for comparisons to be made between white and black people, as has been done in previous research</w:t>
      </w:r>
      <w:r>
        <w:t xml:space="preserve"> (Buckler et al., 2008; Unnever and Cullen, 2007). Likewise, recent research has emerged which has examined gender differences in death penalty support in China, Bangladesh, Nigeria, and the USA. Results of that study revealed significant differentials in opinions specifi- cally among U.S. respondents (Lambert et al., 2014). In consideration of this finding, it would have been interesting to have a greater number of males in the sample so that meaningful comparisons could have been made. Although a homogenous sample is a limitation, the intention of this study was not to draw firm conclusions regarding the rela- tionship between racial prejudice and death penalty sup- port. Rather, the intention was to provide a preliminary analysis of a theoretical perspective that has not yet been examined in the USA. Improvements to the methodology will be made in future studies. </w:t>
      </w:r>
      <w:r w:rsidRPr="00437607">
        <w:rPr>
          <w:rStyle w:val="StyleUnderline"/>
        </w:rPr>
        <w:t>Second, the cross-sectional nature of the study prevents the authors from making any causal inferences about the variables in question. Because data were collected at one point in time, it is not possible to know with certainty the exact direction of the relationships examined.</w:t>
      </w:r>
    </w:p>
    <w:p w14:paraId="70190C5A" w14:textId="7BA4BC2D" w:rsidR="00CB464D" w:rsidRPr="00BB2B47" w:rsidRDefault="00CB464D" w:rsidP="00CB464D">
      <w:r w:rsidRPr="00437607">
        <w:rPr>
          <w:rStyle w:val="StyleUnderline"/>
        </w:rPr>
        <w:t>A third limitation in this study was the use of a self- report survey to collect data from respondents. It is well- established that results from self-report measures may suffer from validity concerns related to respondents' mem- ory, bias, and self-deception</w:t>
      </w:r>
      <w:r>
        <w:t xml:space="preserve"> (Paulhus and Vazire, 2007). </w:t>
      </w:r>
      <w:r w:rsidRPr="00437607">
        <w:rPr>
          <w:rStyle w:val="StyleUnderline"/>
        </w:rPr>
        <w:t>Additionally, it must be noted that some important vari- ables were left out of this study</w:t>
      </w:r>
      <w:r>
        <w:t xml:space="preserve">. Previous research indicates that social dominance orientation might help explain the relationship between racial prejudice and death penalty support. Social dominance orientation refers to the degree to which a person holds positive evaluations of group-based hierarchy and the domination ofminority groups by major- ity groups (Dambrun, 2007). </w:t>
      </w:r>
      <w:r w:rsidRPr="00437607">
        <w:rPr>
          <w:rStyle w:val="StyleUnderline"/>
        </w:rPr>
        <w:t>Because participants in this study were not evaluated with regard to social dominance orientation, no conclusions can be drawn regarding how this factor might be related to the relationship between racial prejudice and death penalty support</w:t>
      </w:r>
      <w:r>
        <w:t>. Finally, research indicates that death penalty support varies by geographic location (Bohm, 2003); thus, the failure to include this variable as a control in the present study is a limitation that should be addressed in future research.</w:t>
      </w:r>
    </w:p>
    <w:p w14:paraId="401C5F92" w14:textId="77777777" w:rsidR="00B27558" w:rsidRPr="00B27558" w:rsidRDefault="00B27558" w:rsidP="00B27558"/>
    <w:p w14:paraId="4F7B4117" w14:textId="467CE2FA" w:rsidR="00B27558" w:rsidRPr="00B27558" w:rsidRDefault="00B27558" w:rsidP="00B27558">
      <w:pPr>
        <w:pStyle w:val="Heading1"/>
      </w:pPr>
      <w:r>
        <w:lastRenderedPageBreak/>
        <w:t xml:space="preserve">Aff answers to off case arguments </w:t>
      </w:r>
    </w:p>
    <w:p w14:paraId="4F44CDF4" w14:textId="23BDD141" w:rsidR="00BA7E80" w:rsidRDefault="00BA7E80" w:rsidP="009A47B2">
      <w:pPr>
        <w:pStyle w:val="Heading2"/>
      </w:pPr>
      <w:r>
        <w:lastRenderedPageBreak/>
        <w:t xml:space="preserve">T – Courts death penalty affs </w:t>
      </w:r>
    </w:p>
    <w:p w14:paraId="323E8695" w14:textId="001472E4" w:rsidR="00BA7E80" w:rsidRDefault="00BA7E80" w:rsidP="00BA7E80">
      <w:pPr>
        <w:pStyle w:val="Heading4"/>
      </w:pPr>
      <w:r>
        <w:t xml:space="preserve">Death penalty significant component of sentencing – and because it requires cooperation in ways that other federal sentencing doesn’t, Court is the best actor </w:t>
      </w:r>
    </w:p>
    <w:p w14:paraId="18E9F1E6" w14:textId="77777777" w:rsidR="00BA7E80" w:rsidRPr="00BA7E80" w:rsidRDefault="00BA7E80" w:rsidP="00BA7E80">
      <w:pPr>
        <w:rPr>
          <w:b/>
        </w:rPr>
      </w:pPr>
      <w:r w:rsidRPr="00BA7E80">
        <w:rPr>
          <w:b/>
        </w:rPr>
        <w:t xml:space="preserve">AP, 2018 </w:t>
      </w:r>
    </w:p>
    <w:p w14:paraId="672BDDD4" w14:textId="0DF1F6AC" w:rsidR="00BA7E80" w:rsidRDefault="00BA7E80" w:rsidP="00BA7E80">
      <w:r>
        <w:t xml:space="preserve">(Associated Press State &amp; Local “Could sports-betting ruling invalidate US death penalty law?”  AP May 22, 2018 Gonzaga – Nexis accessed GDI-TM) </w:t>
      </w:r>
    </w:p>
    <w:p w14:paraId="20096CE1" w14:textId="77777777" w:rsidR="00BA7E80" w:rsidRPr="00BA7E80" w:rsidRDefault="00BA7E80" w:rsidP="00BA7E80"/>
    <w:p w14:paraId="2B884515" w14:textId="50FE49AE" w:rsidR="00BA7E80" w:rsidRPr="00BA7E80" w:rsidRDefault="00BA7E80" w:rsidP="00BA7E80">
      <w:pPr>
        <w:rPr>
          <w:sz w:val="16"/>
        </w:rPr>
      </w:pPr>
      <w:r w:rsidRPr="00BA7E80">
        <w:rPr>
          <w:sz w:val="16"/>
        </w:rPr>
        <w:t xml:space="preserve">MONTPELIER, Vt. (AP) - In an apparently novel legal argument, lawyers for a Vermont man facing a second federal death penalty trial are using a recent U.S. Supreme Court ruling that could expand sports betting nationwide to ask a federal judge to declare his potential punishment unconstitutional. Donald Fell's attorneys say </w:t>
      </w:r>
      <w:r w:rsidRPr="00BA7E80">
        <w:rPr>
          <w:rStyle w:val="StyleUnderline"/>
        </w:rPr>
        <w:t>carrying out the federal death penalty law requires the assistance of state officials in violation of the high court's ruling, which overturned a federal law instructing state legislatures to adopt laws prohibiting sports betting. In its decision this month, the court limited what the federal government can require states to do.</w:t>
      </w:r>
      <w:r>
        <w:rPr>
          <w:rStyle w:val="StyleUnderline"/>
        </w:rPr>
        <w:t xml:space="preserve"> </w:t>
      </w:r>
      <w:r w:rsidRPr="00BA7E80">
        <w:rPr>
          <w:sz w:val="16"/>
        </w:rPr>
        <w:t xml:space="preserve">In a federal court filing Monday, Fell's lawyers wrote that </w:t>
      </w:r>
      <w:r w:rsidRPr="00BA7E80">
        <w:rPr>
          <w:rStyle w:val="StyleUnderline"/>
        </w:rPr>
        <w:t>the Federal Death Penalty Act "is one of those isolated instances in which Congress attempted to extend its authority in unprecedented ways</w:t>
      </w:r>
      <w:r w:rsidRPr="00BA7E80">
        <w:rPr>
          <w:sz w:val="16"/>
        </w:rPr>
        <w:t xml:space="preserve"> ... and Mr. Fell should not be subject to the death penalty in this case." Vermont does not have a workable death penalty law. Fell, 38, is facing a death penalty retrial in the 2000 kidnapping and killing of Terry King, a Rutland supermarket worker who was abducted when she arrived for work and later killed in New York. Fell was found guilty and sentenced to death in 2005, but the case was dismissed in 2014 because of juror misconduct. Jury selection for the new trial is set for September. In the filing, Fell's attorneys noted that prosecutors did not agree with their argument. The Vermont office of the United States Attorney did not return a call Tuesday seeking comment. Robert Dunham of the Death Penalty Information Center said the filing in the Fell case is the first he's aware of in which lawyers in capital cases have used what's known as </w:t>
      </w:r>
      <w:r w:rsidRPr="00BA7E80">
        <w:rPr>
          <w:rStyle w:val="StyleUnderline"/>
        </w:rPr>
        <w:t>the anti-commandeering clause of the U.S. Constitution to try to invalidate the federal death penalty</w:t>
      </w:r>
      <w:r w:rsidRPr="00BA7E80">
        <w:rPr>
          <w:sz w:val="16"/>
        </w:rPr>
        <w:t xml:space="preserve">. "If they find something that they believe has a principled basis (for argument), they are supposed to raise it," Dunham said of the defense attorneys. </w:t>
      </w:r>
      <w:r w:rsidRPr="00BA7E80">
        <w:rPr>
          <w:rStyle w:val="StyleUnderline"/>
        </w:rPr>
        <w:t>Because the federal death penalty law requires state help, Fell's attorneys are making the same argument as that used successfully in the sports betting case</w:t>
      </w:r>
      <w:r w:rsidRPr="00BA7E80">
        <w:rPr>
          <w:sz w:val="16"/>
        </w:rPr>
        <w:t xml:space="preserve">, said Vermont law school Professor Peter Teachout. "I think it's very creative," Teachout said of the Fell filing. The Fell filing </w:t>
      </w:r>
      <w:r w:rsidRPr="00BA7E80">
        <w:rPr>
          <w:rStyle w:val="StyleUnderline"/>
        </w:rPr>
        <w:t>cites some of the more than two dozen federal executions in the mid-20th century that were carried out by state officials acting for the federal government,</w:t>
      </w:r>
      <w:r w:rsidRPr="00BA7E80">
        <w:rPr>
          <w:sz w:val="16"/>
        </w:rPr>
        <w:t xml:space="preserve"> including the 1953 execution of Julius and Ethel Rosenberg, who were executed in New York state's Sing Sing prison after being convicted of conspiracy to commit espionage for passing atomic secrets to the Soviet Union. It also says the architects of the modern Federal Death Penalty Act, passed in 1994, wanted to require that federal executions be carried out by the federal government, but </w:t>
      </w:r>
      <w:r w:rsidRPr="00BA7E80">
        <w:rPr>
          <w:rStyle w:val="StyleUnderline"/>
        </w:rPr>
        <w:t>Congress retained a provision that requires the federal governments to make arrangements with states to carry out those executions. When states do not have death penalties, arrangements were to be made with nearby states that do.</w:t>
      </w:r>
      <w:r>
        <w:rPr>
          <w:rStyle w:val="StyleUnderline"/>
        </w:rPr>
        <w:t xml:space="preserve"> </w:t>
      </w:r>
      <w:r w:rsidRPr="00BA7E80">
        <w:rPr>
          <w:sz w:val="16"/>
        </w:rPr>
        <w:t>There have been three executions by the federal government in the modern era. Oklahoma City bomber Timothy McVeigh was executed at the federal penitentiary in Terre Haute, Indiana, after he dropped his appeal. Another defendant executed there did not object to the execution process. The third execution involved using a different law, the Fell filing said.</w:t>
      </w:r>
    </w:p>
    <w:p w14:paraId="37201545" w14:textId="035CC643" w:rsidR="00BB56F2" w:rsidRDefault="00BB56F2" w:rsidP="009A47B2">
      <w:pPr>
        <w:pStyle w:val="Heading2"/>
      </w:pPr>
      <w:r>
        <w:lastRenderedPageBreak/>
        <w:t xml:space="preserve">Politics </w:t>
      </w:r>
    </w:p>
    <w:p w14:paraId="35F56155" w14:textId="6A5BA05E" w:rsidR="00742E75" w:rsidRPr="00742E75" w:rsidRDefault="00742E75" w:rsidP="00742E75">
      <w:pPr>
        <w:pStyle w:val="Heading3"/>
      </w:pPr>
      <w:r>
        <w:lastRenderedPageBreak/>
        <w:t xml:space="preserve">Public opposes death penalty </w:t>
      </w:r>
    </w:p>
    <w:p w14:paraId="686E916B" w14:textId="577FB725" w:rsidR="0093044F" w:rsidRDefault="0093044F" w:rsidP="0093044F">
      <w:pPr>
        <w:pStyle w:val="Heading4"/>
      </w:pPr>
      <w:r>
        <w:t xml:space="preserve">Public support for death penalty declining – cost and inequality drive decline in executions and support </w:t>
      </w:r>
    </w:p>
    <w:p w14:paraId="5B0979FF" w14:textId="525AB946" w:rsidR="0093044F" w:rsidRPr="00742E75" w:rsidRDefault="0093044F" w:rsidP="0093044F">
      <w:pPr>
        <w:rPr>
          <w:b/>
        </w:rPr>
      </w:pPr>
      <w:r w:rsidRPr="00742E75">
        <w:rPr>
          <w:b/>
        </w:rPr>
        <w:t xml:space="preserve">Kim, 2019 </w:t>
      </w:r>
    </w:p>
    <w:p w14:paraId="4B39B88E" w14:textId="21104579" w:rsidR="0093044F" w:rsidRDefault="0093044F" w:rsidP="0093044F">
      <w:r>
        <w:t xml:space="preserve">(Catherine, “The Trump administration is bringing back federal executions” VOX July 25 2019  </w:t>
      </w:r>
      <w:hyperlink r:id="rId56" w:history="1">
        <w:r w:rsidRPr="00DA2DE1">
          <w:rPr>
            <w:rStyle w:val="Hyperlink"/>
          </w:rPr>
          <w:t>https://www.vox.com/2019/7/25/8930191/federal-execution-death-penalty-bill-barr-trump-administration</w:t>
        </w:r>
      </w:hyperlink>
      <w:r w:rsidRPr="0093044F">
        <w:t xml:space="preserve"> </w:t>
      </w:r>
      <w:r>
        <w:t xml:space="preserve">accessed GDI-TM) </w:t>
      </w:r>
    </w:p>
    <w:p w14:paraId="63DEED7F" w14:textId="0069F409" w:rsidR="0093044F" w:rsidRPr="0093044F" w:rsidRDefault="0093044F" w:rsidP="0093044F">
      <w:pPr>
        <w:rPr>
          <w:rStyle w:val="StyleUnderline"/>
        </w:rPr>
      </w:pPr>
      <w:r>
        <w:t xml:space="preserve">Federal executions, though, were not reinstated until 1988, and then for only a narrow range of cases, according to the Death Penalty Information Center. The Federal Death Penalty Act of 1994 expanded the number of eligible offenses to 60, but the </w:t>
      </w:r>
      <w:r w:rsidRPr="0093044F">
        <w:rPr>
          <w:rStyle w:val="StyleUnderline"/>
        </w:rPr>
        <w:t>first federal execution still didn’t occur until 2001.</w:t>
      </w:r>
    </w:p>
    <w:p w14:paraId="7A4A1D71" w14:textId="77777777" w:rsidR="0093044F" w:rsidRPr="0093044F" w:rsidRDefault="0093044F" w:rsidP="0093044F">
      <w:pPr>
        <w:rPr>
          <w:rStyle w:val="StyleUnderline"/>
        </w:rPr>
      </w:pPr>
    </w:p>
    <w:p w14:paraId="08585F02" w14:textId="77777777" w:rsidR="0093044F" w:rsidRDefault="0093044F" w:rsidP="0093044F">
      <w:r w:rsidRPr="0093044F">
        <w:rPr>
          <w:rStyle w:val="StyleUnderline"/>
        </w:rPr>
        <w:t>Federal executions are rare — only three people have been executed by the US government — because the death penalty, like most of the criminal justice system, works largely at the state level. The federal government continues to seek the death penalty, but federal executions were under an informal moratorium</w:t>
      </w:r>
      <w:r>
        <w:t xml:space="preserve"> </w:t>
      </w:r>
      <w:r w:rsidRPr="0093044F">
        <w:rPr>
          <w:rStyle w:val="StyleUnderline"/>
        </w:rPr>
        <w:t xml:space="preserve">under </w:t>
      </w:r>
      <w:r>
        <w:t xml:space="preserve">President Barack </w:t>
      </w:r>
      <w:r w:rsidRPr="0093044F">
        <w:rPr>
          <w:rStyle w:val="StyleUnderline"/>
        </w:rPr>
        <w:t>Obama,</w:t>
      </w:r>
      <w:r>
        <w:t xml:space="preserve"> who ordered the Justice Department in 2014 to conduct a broad review of its lethal injection practice and the drugs it uses.</w:t>
      </w:r>
    </w:p>
    <w:p w14:paraId="41417305" w14:textId="77777777" w:rsidR="0093044F" w:rsidRDefault="0093044F" w:rsidP="0093044F"/>
    <w:p w14:paraId="59A1DA96" w14:textId="06E64F80" w:rsidR="0093044F" w:rsidRPr="0093044F" w:rsidRDefault="0093044F" w:rsidP="0093044F">
      <w:pPr>
        <w:rPr>
          <w:rStyle w:val="StyleUnderline"/>
        </w:rPr>
      </w:pPr>
      <w:r w:rsidRPr="0093044F">
        <w:rPr>
          <w:rStyle w:val="StyleUnderline"/>
        </w:rPr>
        <w:t>Support at the state level is falling as well</w:t>
      </w:r>
      <w:r>
        <w:t xml:space="preserve">. </w:t>
      </w:r>
      <w:r w:rsidRPr="0093044F">
        <w:rPr>
          <w:rStyle w:val="StyleUnderline"/>
        </w:rPr>
        <w:t>In May, New Hampshire became the 21st state to abolish the death penalty</w:t>
      </w:r>
      <w:r>
        <w:t xml:space="preserve">. There are several explanations: </w:t>
      </w:r>
      <w:r w:rsidRPr="0093044F">
        <w:rPr>
          <w:rStyle w:val="StyleUnderline"/>
        </w:rPr>
        <w:t>Support from the general public is declining, there’s a persistent shortage of lethal injection drugs, the cost is high, and there’s a growing realization that the punishment is applied unequally.</w:t>
      </w:r>
    </w:p>
    <w:p w14:paraId="64DCBD73" w14:textId="192EB7E2" w:rsidR="00BB56F2" w:rsidRDefault="00BB56F2" w:rsidP="00BB56F2">
      <w:pPr>
        <w:pStyle w:val="Heading3"/>
      </w:pPr>
      <w:r>
        <w:lastRenderedPageBreak/>
        <w:t xml:space="preserve">GOP support abolition of death penalty </w:t>
      </w:r>
    </w:p>
    <w:p w14:paraId="01E2855E" w14:textId="3CA05ACE" w:rsidR="00BB56F2" w:rsidRDefault="00BB56F2" w:rsidP="00BB56F2">
      <w:pPr>
        <w:pStyle w:val="Heading4"/>
      </w:pPr>
      <w:r>
        <w:t>GOP increasingly supporting abolition of the death penalty – state repeals prove</w:t>
      </w:r>
    </w:p>
    <w:p w14:paraId="29F6A1F1" w14:textId="50D31C35" w:rsidR="00BB56F2" w:rsidRPr="00BB56F2" w:rsidRDefault="00BB56F2" w:rsidP="00BB56F2">
      <w:pPr>
        <w:rPr>
          <w:b/>
        </w:rPr>
      </w:pPr>
      <w:r w:rsidRPr="00BB56F2">
        <w:rPr>
          <w:b/>
        </w:rPr>
        <w:t xml:space="preserve">Montgomery, </w:t>
      </w:r>
      <w:r>
        <w:t xml:space="preserve">staff writer for Pew Trust, </w:t>
      </w:r>
      <w:r w:rsidRPr="00BB56F2">
        <w:rPr>
          <w:b/>
        </w:rPr>
        <w:t>2019</w:t>
      </w:r>
    </w:p>
    <w:p w14:paraId="600349A7" w14:textId="42F726F0" w:rsidR="00BB56F2" w:rsidRDefault="00BB56F2" w:rsidP="00BB56F2">
      <w:r>
        <w:t>(David, “Death Penalty Opponents Gain Unlikely Allies: Republicans”</w:t>
      </w:r>
    </w:p>
    <w:p w14:paraId="60DD9864" w14:textId="2D487C3E" w:rsidR="00BB56F2" w:rsidRDefault="00BB56F2" w:rsidP="00BB56F2">
      <w:r>
        <w:t xml:space="preserve">Pew Trust - STATELINE ARTICLE  March 20, 2019 </w:t>
      </w:r>
      <w:hyperlink r:id="rId57" w:history="1">
        <w:r w:rsidRPr="00DA2DE1">
          <w:rPr>
            <w:rStyle w:val="Hyperlink"/>
          </w:rPr>
          <w:t>https://www.pewtrusts.org/en/research-and-analysis/blogs/stateline/2019/03/20/death-penalty-opponents-gain-unlikely-allies-republicans</w:t>
        </w:r>
      </w:hyperlink>
      <w:r>
        <w:t xml:space="preserve"> accessed GDI-TM) </w:t>
      </w:r>
    </w:p>
    <w:p w14:paraId="1DFC8C49" w14:textId="77777777" w:rsidR="00BB56F2" w:rsidRDefault="00BB56F2" w:rsidP="00BB56F2">
      <w:r>
        <w:t>No one would ever question Dave Danielson’s credentials as a Republican. As a 17-year-old in his home state of New Hampshire, he led a local group of teenage Barry Goldwater supporters in 1964 and went on to vote for every Republican presidential candidate since.</w:t>
      </w:r>
    </w:p>
    <w:p w14:paraId="7C9E9160" w14:textId="77777777" w:rsidR="00BB56F2" w:rsidRDefault="00BB56F2" w:rsidP="00BB56F2"/>
    <w:p w14:paraId="6A3C0D4D" w14:textId="77777777" w:rsidR="00BB56F2" w:rsidRDefault="00BB56F2" w:rsidP="00BB56F2">
      <w:r>
        <w:t>He also shared the GOP’s support for the death penalty. But seven years ago, after winning election to the New Hampshire House of Representatives, Danielson re-examined that stance after a friend asked how he could reconcile state-authorized executions with his deeply ingrained belief in the sanctity of life. It was a dichotomy he’d never pondered, he recalled.</w:t>
      </w:r>
    </w:p>
    <w:p w14:paraId="1CD745E0" w14:textId="77777777" w:rsidR="00BB56F2" w:rsidRDefault="00BB56F2" w:rsidP="00BB56F2"/>
    <w:p w14:paraId="09A0625E" w14:textId="77777777" w:rsidR="00BB56F2" w:rsidRDefault="00BB56F2" w:rsidP="00BB56F2">
      <w:r>
        <w:t>“I had never considered that conflict until he brought it up,” Danielson said.</w:t>
      </w:r>
    </w:p>
    <w:p w14:paraId="68EA6844" w14:textId="77777777" w:rsidR="00BB56F2" w:rsidRDefault="00BB56F2" w:rsidP="00BB56F2"/>
    <w:p w14:paraId="03AEFAC8" w14:textId="77777777" w:rsidR="00BB56F2" w:rsidRDefault="00BB56F2" w:rsidP="00BB56F2">
      <w:r>
        <w:t>After days of soul searching, he reversed course. “I just said I could not support the death penalty,” Danielson, 72, a retired marketing manager from Bedford, New Hampshire, recalled recently. “I came from one side of the coin to another.”</w:t>
      </w:r>
    </w:p>
    <w:p w14:paraId="6AD78AB8" w14:textId="77777777" w:rsidR="00BB56F2" w:rsidRDefault="00BB56F2" w:rsidP="00BB56F2"/>
    <w:p w14:paraId="69F19A4B" w14:textId="77777777" w:rsidR="00BB56F2" w:rsidRDefault="00BB56F2" w:rsidP="00BB56F2">
      <w:r>
        <w:t xml:space="preserve">In decades past, </w:t>
      </w:r>
      <w:r w:rsidRPr="00415B36">
        <w:rPr>
          <w:rStyle w:val="StyleUnderline"/>
        </w:rPr>
        <w:t>the notion of a conservative Republican opposing the death penalty seemed largely counterintuitive. But a growing number of elected Republicans are now breaking with partisan orthodoxy to not only oppose the death penalty but also help lead efforts to repeal it in more than a half-dozen states,</w:t>
      </w:r>
      <w:r>
        <w:t xml:space="preserve"> often in conflict with leaders and colleagues in their own party.</w:t>
      </w:r>
    </w:p>
    <w:p w14:paraId="74B92D59" w14:textId="77777777" w:rsidR="00BB56F2" w:rsidRDefault="00BB56F2" w:rsidP="00BB56F2"/>
    <w:p w14:paraId="7F0DA411" w14:textId="77777777" w:rsidR="00BB56F2" w:rsidRPr="00415B36" w:rsidRDefault="00BB56F2" w:rsidP="00BB56F2">
      <w:pPr>
        <w:rPr>
          <w:rStyle w:val="StyleUnderline"/>
        </w:rPr>
      </w:pPr>
      <w:r w:rsidRPr="00415B36">
        <w:rPr>
          <w:rStyle w:val="StyleUnderline"/>
        </w:rPr>
        <w:t>The repeal efforts, which in most cases would replace the death penalty with sentences of life without parole, reflect a steep two-decade decline in executions nationwide, as well as growing overall opposition to the practice.</w:t>
      </w:r>
    </w:p>
    <w:p w14:paraId="495C2061" w14:textId="77777777" w:rsidR="00BB56F2" w:rsidRPr="00415B36" w:rsidRDefault="00BB56F2" w:rsidP="00BB56F2">
      <w:pPr>
        <w:rPr>
          <w:rStyle w:val="StyleUnderline"/>
        </w:rPr>
      </w:pPr>
    </w:p>
    <w:p w14:paraId="6E52FAFC" w14:textId="77777777" w:rsidR="00BB56F2" w:rsidRDefault="00BB56F2" w:rsidP="00BB56F2">
      <w:r>
        <w:t>Last week, the Democratic governor of California, Gavin Newsom, imposed a moratorium on executions in the nation’s most populous state, granting at least a temporary reprieve for all 737 condemned inmates on California’s death row.</w:t>
      </w:r>
    </w:p>
    <w:p w14:paraId="007375E9" w14:textId="77777777" w:rsidR="00BB56F2" w:rsidRDefault="00BB56F2" w:rsidP="00BB56F2"/>
    <w:p w14:paraId="687F0F88" w14:textId="77777777" w:rsidR="00BB56F2" w:rsidRDefault="00BB56F2" w:rsidP="00BB56F2">
      <w:r>
        <w:lastRenderedPageBreak/>
        <w:t>Newsom acted even though voters in California twice rejected a death penalty repeal, in 2012 and in 2016.</w:t>
      </w:r>
    </w:p>
    <w:p w14:paraId="6D83D4D5" w14:textId="77777777" w:rsidR="00BB56F2" w:rsidRDefault="00BB56F2" w:rsidP="00BB56F2"/>
    <w:p w14:paraId="7588E16B" w14:textId="77777777" w:rsidR="00BB56F2" w:rsidRDefault="00BB56F2" w:rsidP="00BB56F2">
      <w:r>
        <w:t>President Donald Trump, who is calling for use of the death penalty against drug dealers, said in a tweet that he was “not thrilled” by the California moratorium, saying it shields “737 stone cold killers.” Death penalty supporters say the ultimate punishment gives closure to victims, helps prevent crime and is a just outcome for those who commit heinous offenses.</w:t>
      </w:r>
    </w:p>
    <w:p w14:paraId="423EE4F6" w14:textId="77777777" w:rsidR="00BB56F2" w:rsidRDefault="00BB56F2" w:rsidP="00BB56F2"/>
    <w:p w14:paraId="066D8764" w14:textId="77777777" w:rsidR="00BB56F2" w:rsidRPr="00415B36" w:rsidRDefault="00BB56F2" w:rsidP="00BB56F2">
      <w:pPr>
        <w:rPr>
          <w:rStyle w:val="StyleUnderline"/>
        </w:rPr>
      </w:pPr>
      <w:r>
        <w:t xml:space="preserve">Although as many as three-quarters of the nation’s Republicans still support the death penalty, according to polls, </w:t>
      </w:r>
      <w:r w:rsidRPr="00415B36">
        <w:rPr>
          <w:rStyle w:val="StyleUnderline"/>
        </w:rPr>
        <w:t>GOP lawmakers are increasingly aligning with Democrats to oppose capital punishment.</w:t>
      </w:r>
    </w:p>
    <w:p w14:paraId="32EFB184" w14:textId="77777777" w:rsidR="00BB56F2" w:rsidRDefault="00BB56F2" w:rsidP="00BB56F2"/>
    <w:p w14:paraId="3079D28C" w14:textId="77777777" w:rsidR="00BB56F2" w:rsidRDefault="00BB56F2" w:rsidP="00BB56F2">
      <w:r>
        <w:t>In New Hampshire, dozens of Republicans, including Danielson, voted in March for a death penalty repeal bill in the Democratic-led state House of Representatives. The state Senate, also controlled by Democrats, is widely expected to duplicate the House in ultimately passing House Bill 455 by a veto-proof margin.</w:t>
      </w:r>
    </w:p>
    <w:p w14:paraId="4C8F042C" w14:textId="77777777" w:rsidR="00BB56F2" w:rsidRDefault="00BB56F2" w:rsidP="00BB56F2"/>
    <w:p w14:paraId="259FF87C" w14:textId="77777777" w:rsidR="00BB56F2" w:rsidRPr="00415B36" w:rsidRDefault="00BB56F2" w:rsidP="00BB56F2">
      <w:pPr>
        <w:rPr>
          <w:rStyle w:val="StyleUnderline"/>
        </w:rPr>
      </w:pPr>
      <w:r w:rsidRPr="00415B36">
        <w:rPr>
          <w:rStyle w:val="StyleUnderline"/>
        </w:rPr>
        <w:t>Repeal bills with Republican sponsors have been introduced in at least seven other states this year</w:t>
      </w:r>
      <w:r>
        <w:t xml:space="preserve">. </w:t>
      </w:r>
      <w:r w:rsidRPr="00415B36">
        <w:rPr>
          <w:rStyle w:val="StyleUnderline"/>
        </w:rPr>
        <w:t>In solidly red Wyoming, a bipartisan repeal bill advanced well beyond expectations in the Republican-controlled legislature, passing the full House and a Senate committee before being killed by the full Senate.</w:t>
      </w:r>
    </w:p>
    <w:p w14:paraId="050C6120" w14:textId="77777777" w:rsidR="00BB56F2" w:rsidRDefault="00BB56F2" w:rsidP="00BB56F2"/>
    <w:p w14:paraId="46F6C551" w14:textId="77777777" w:rsidR="00BB56F2" w:rsidRDefault="00BB56F2" w:rsidP="00BB56F2">
      <w:r w:rsidRPr="00415B36">
        <w:rPr>
          <w:rStyle w:val="StyleUnderline"/>
        </w:rPr>
        <w:t>A major factor behind changing public attitudes on the death penalty — including the shift among Republicans — stems from law enforcement advances and DNA science</w:t>
      </w:r>
      <w:r>
        <w:t xml:space="preserve"> that have cleared wrongly convicted defendants, including 164 death row inmates who had been awaiting executions in 28 states.</w:t>
      </w:r>
    </w:p>
    <w:p w14:paraId="03FC9337" w14:textId="77777777" w:rsidR="00BB56F2" w:rsidRDefault="00BB56F2" w:rsidP="00BB56F2"/>
    <w:p w14:paraId="0BA84FD8" w14:textId="77777777" w:rsidR="00BB56F2" w:rsidRDefault="00BB56F2" w:rsidP="00BB56F2">
      <w:r w:rsidRPr="00415B36">
        <w:rPr>
          <w:rStyle w:val="StyleUnderline"/>
        </w:rPr>
        <w:t>Questions involving racial disparities and other issues have left Americans almost evenly split over whether the death penalty is being fairly applied</w:t>
      </w:r>
      <w:r>
        <w:t>, according to a 2018 Gallup Poll.</w:t>
      </w:r>
    </w:p>
    <w:p w14:paraId="530BC10C" w14:textId="77777777" w:rsidR="00BB56F2" w:rsidRDefault="00BB56F2" w:rsidP="00BB56F2"/>
    <w:p w14:paraId="04F9D051" w14:textId="77777777" w:rsidR="00BB56F2" w:rsidRDefault="00BB56F2" w:rsidP="00BB56F2">
      <w:r w:rsidRPr="00415B36">
        <w:rPr>
          <w:rStyle w:val="StyleUnderline"/>
        </w:rPr>
        <w:t xml:space="preserve">Republicans pushing repeal legislation cite hefty taxpayer costs, the death penalty’s disputed effectiveness as a deterrent, and the moral incongruity between Republicans’ “pro-life” positions and the legalized taking of a life. </w:t>
      </w:r>
      <w:r>
        <w:t>A strong libertarian strain also is reflected in conservative distrust of government-sponsored executions.</w:t>
      </w:r>
    </w:p>
    <w:p w14:paraId="7EB95690" w14:textId="77777777" w:rsidR="00BB56F2" w:rsidRDefault="00BB56F2" w:rsidP="00BB56F2"/>
    <w:p w14:paraId="273AD9C9" w14:textId="77777777" w:rsidR="00BB56F2" w:rsidRPr="00415B36" w:rsidRDefault="00BB56F2" w:rsidP="00BB56F2">
      <w:pPr>
        <w:rPr>
          <w:rStyle w:val="StyleUnderline"/>
        </w:rPr>
      </w:pPr>
      <w:r>
        <w:lastRenderedPageBreak/>
        <w:t xml:space="preserve">A </w:t>
      </w:r>
      <w:r w:rsidRPr="00415B36">
        <w:rPr>
          <w:rStyle w:val="StyleUnderline"/>
        </w:rPr>
        <w:t>2012 study</w:t>
      </w:r>
      <w:r>
        <w:t xml:space="preserve"> by the then-National Research Council, now called the National Academies of Sciences, Engineering and Medicine, found that </w:t>
      </w:r>
      <w:r w:rsidRPr="00415B36">
        <w:rPr>
          <w:rStyle w:val="StyleUnderline"/>
        </w:rPr>
        <w:t>“fundamental flaws” in previous research made it impossible to determine whether the death penalty “increases, decreases, or has no effect” on murder rates.</w:t>
      </w:r>
    </w:p>
    <w:p w14:paraId="69E40301" w14:textId="77777777" w:rsidR="00BB56F2" w:rsidRDefault="00BB56F2" w:rsidP="00BB56F2">
      <w:r>
        <w:t xml:space="preserve">Numerous other </w:t>
      </w:r>
      <w:r w:rsidRPr="00415B36">
        <w:rPr>
          <w:rStyle w:val="StyleUnderline"/>
        </w:rPr>
        <w:t>studies</w:t>
      </w:r>
      <w:r>
        <w:t xml:space="preserve"> have delved into the death penalty’s financial impact, </w:t>
      </w:r>
      <w:r w:rsidRPr="00415B36">
        <w:rPr>
          <w:rStyle w:val="StyleUnderline"/>
        </w:rPr>
        <w:t>concluding that capital punishment results in millions of dollars in extra costs because of longer trials</w:t>
      </w:r>
      <w:r>
        <w:t>, years of appeals, added legal expertise, sequestered juries, beefed up security on death rows and other factors. A Duke University study concluded that death penalty prosecutions cost North Carolina at least $11 million a year.</w:t>
      </w:r>
    </w:p>
    <w:p w14:paraId="6B541B79" w14:textId="77777777" w:rsidR="00BB56F2" w:rsidRDefault="00BB56F2" w:rsidP="00BB56F2"/>
    <w:p w14:paraId="14AED032" w14:textId="77777777" w:rsidR="00BB56F2" w:rsidRDefault="00BB56F2" w:rsidP="00BB56F2">
      <w:r>
        <w:t>“Conservatives pride themselves on limited government, useful and effective application of tax dollars and protecting the sanctity of life,” said Hannah Cox, national manager of Conservatives Concerned About the Death Penalty, a project of Equal Justice USA, a Brooklyn-based advocacy organization. “When you look at the death penalty, it’s not doing any of those things. It’s a very big government program, it wastes millions and millions, and those resources are not spent on anything to deter crime.”</w:t>
      </w:r>
    </w:p>
    <w:p w14:paraId="1175BC8C" w14:textId="77777777" w:rsidR="00BB56F2" w:rsidRDefault="00BB56F2" w:rsidP="00BB56F2"/>
    <w:p w14:paraId="6CCF0B0B" w14:textId="77777777" w:rsidR="00BB56F2" w:rsidRDefault="00BB56F2" w:rsidP="00BB56F2">
      <w:r>
        <w:t>“Odds are we have already executed someone who’s innocent,” she added, “and odds are we’ll do it again.”</w:t>
      </w:r>
    </w:p>
    <w:p w14:paraId="5DE78A13" w14:textId="77777777" w:rsidR="00BB56F2" w:rsidRDefault="00BB56F2" w:rsidP="00BB56F2"/>
    <w:p w14:paraId="16A8D618" w14:textId="77777777" w:rsidR="00BB56F2" w:rsidRDefault="00BB56F2" w:rsidP="00BB56F2">
      <w:r>
        <w:t>Her organization, which was launched in 2013 at the Conservative Political Action Conference, known as CPAC, in Washington, D.C., has served as an umbrella for conservative opposition to the death penalty.</w:t>
      </w:r>
    </w:p>
    <w:p w14:paraId="662A0C5E" w14:textId="77777777" w:rsidR="00BB56F2" w:rsidRDefault="00BB56F2" w:rsidP="00BB56F2"/>
    <w:p w14:paraId="76294E15" w14:textId="77777777" w:rsidR="00BB56F2" w:rsidRDefault="00BB56F2" w:rsidP="00BB56F2">
      <w:r>
        <w:t>Republican lawmakers this year have backed repeal efforts in Kansas, Kentucky, Missouri and Montana, as well as in New Hampshire, Wyoming and Washington state, where lawmakers want to statutorily bring the Evergreen State in line with a 2018 state Supreme Court ruling that struck down the death penalty there. Colorado state Sen. Kevin Priola is the solitary Republican sponsoring repeal legislation in his state.</w:t>
      </w:r>
    </w:p>
    <w:p w14:paraId="29A576F6" w14:textId="77777777" w:rsidR="00BB56F2" w:rsidRDefault="00BB56F2" w:rsidP="00BB56F2"/>
    <w:p w14:paraId="30510DC7" w14:textId="4BD1949B" w:rsidR="00BB56F2" w:rsidRDefault="00BB56F2" w:rsidP="00BB56F2">
      <w:r>
        <w:t>Nationally, 25 people were executed and 42 were sentenced to death in 2018, compared with a peak of 98 executions in 1999 and more than 300 death sentences a year in the mid-1990s. The death penalty has been abolished or overturned in 20 states and remains in place in 30 others, although four states where it is still on the books — Colorado, Oregon, Pennsylvania and now California — are under moratoria by governors.</w:t>
      </w:r>
    </w:p>
    <w:p w14:paraId="146245B9" w14:textId="19198D58" w:rsidR="00CB464D" w:rsidRDefault="00CB464D" w:rsidP="00CB464D">
      <w:pPr>
        <w:pStyle w:val="Heading3"/>
      </w:pPr>
      <w:r>
        <w:lastRenderedPageBreak/>
        <w:t xml:space="preserve">Public supports the death penalty </w:t>
      </w:r>
    </w:p>
    <w:p w14:paraId="14AFE16E" w14:textId="77777777" w:rsidR="00CB464D" w:rsidRPr="002E5E79" w:rsidRDefault="00CB464D" w:rsidP="00CB464D">
      <w:pPr>
        <w:pStyle w:val="Heading4"/>
      </w:pPr>
      <w:r>
        <w:t>Majority of adults support Death Penalty- Survey data</w:t>
      </w:r>
    </w:p>
    <w:p w14:paraId="3A67E266" w14:textId="77777777" w:rsidR="00CB464D" w:rsidRPr="008D346D" w:rsidRDefault="00CB464D" w:rsidP="00CB464D">
      <w:pPr>
        <w:rPr>
          <w:color w:val="000000"/>
        </w:rPr>
      </w:pPr>
      <w:r>
        <w:rPr>
          <w:rFonts w:ascii="Arial" w:hAnsi="Arial" w:cs="Arial"/>
          <w:b/>
          <w:bCs/>
          <w:color w:val="000000"/>
        </w:rPr>
        <w:t>Gramlich</w:t>
      </w:r>
      <w:r w:rsidRPr="008D346D">
        <w:rPr>
          <w:rFonts w:ascii="Arial" w:hAnsi="Arial" w:cs="Arial"/>
          <w:b/>
          <w:bCs/>
          <w:color w:val="000000"/>
        </w:rPr>
        <w:t xml:space="preserve">, </w:t>
      </w:r>
      <w:r>
        <w:rPr>
          <w:rFonts w:ascii="Arial" w:hAnsi="Arial" w:cs="Arial"/>
          <w:b/>
          <w:bCs/>
          <w:color w:val="000000"/>
        </w:rPr>
        <w:t>2019</w:t>
      </w:r>
    </w:p>
    <w:p w14:paraId="3E6527B0" w14:textId="77777777" w:rsidR="00CB464D" w:rsidRPr="008D346D" w:rsidRDefault="00CB464D" w:rsidP="00CB464D">
      <w:pPr>
        <w:rPr>
          <w:color w:val="000000"/>
        </w:rPr>
      </w:pPr>
      <w:r w:rsidRPr="008D346D">
        <w:rPr>
          <w:rFonts w:ascii="Arial" w:hAnsi="Arial" w:cs="Arial"/>
          <w:color w:val="000000"/>
        </w:rPr>
        <w:t>(</w:t>
      </w:r>
      <w:r>
        <w:rPr>
          <w:rFonts w:ascii="Arial" w:hAnsi="Arial" w:cs="Arial"/>
          <w:color w:val="000000"/>
        </w:rPr>
        <w:t>John</w:t>
      </w:r>
      <w:r w:rsidRPr="008D346D">
        <w:rPr>
          <w:rFonts w:ascii="Arial" w:hAnsi="Arial" w:cs="Arial"/>
          <w:color w:val="000000"/>
        </w:rPr>
        <w:t xml:space="preserve">, </w:t>
      </w:r>
      <w:r>
        <w:rPr>
          <w:rFonts w:ascii="Arial" w:hAnsi="Arial" w:cs="Arial"/>
          <w:color w:val="000000"/>
        </w:rPr>
        <w:t>Senior writer and editor at the Pew Research Center</w:t>
      </w:r>
      <w:r w:rsidRPr="008D346D">
        <w:rPr>
          <w:rFonts w:ascii="Arial" w:hAnsi="Arial" w:cs="Arial"/>
          <w:color w:val="000000"/>
        </w:rPr>
        <w:t xml:space="preserve">, </w:t>
      </w:r>
      <w:r>
        <w:rPr>
          <w:rFonts w:ascii="Arial" w:hAnsi="Arial" w:cs="Arial"/>
          <w:color w:val="000000"/>
        </w:rPr>
        <w:t>“</w:t>
      </w:r>
      <w:r w:rsidRPr="008D346D">
        <w:rPr>
          <w:rFonts w:ascii="Arial" w:hAnsi="Arial" w:cs="Arial"/>
          <w:color w:val="000000"/>
        </w:rPr>
        <w:t>California is one of 11 states that have the death penalty but haven’t used it in more than a decade</w:t>
      </w:r>
      <w:r>
        <w:rPr>
          <w:rFonts w:ascii="Arial" w:hAnsi="Arial" w:cs="Arial"/>
          <w:color w:val="000000"/>
        </w:rPr>
        <w:t>”</w:t>
      </w:r>
      <w:r w:rsidRPr="008D346D">
        <w:rPr>
          <w:rFonts w:ascii="Arial" w:hAnsi="Arial" w:cs="Arial"/>
          <w:color w:val="000000"/>
        </w:rPr>
        <w:t xml:space="preserve">, </w:t>
      </w:r>
      <w:r>
        <w:rPr>
          <w:rFonts w:ascii="Arial" w:hAnsi="Arial" w:cs="Arial"/>
          <w:color w:val="000000"/>
        </w:rPr>
        <w:t>Fact Tank</w:t>
      </w:r>
      <w:r w:rsidRPr="008D346D">
        <w:rPr>
          <w:rFonts w:ascii="Arial" w:hAnsi="Arial" w:cs="Arial"/>
          <w:color w:val="000000"/>
        </w:rPr>
        <w:t xml:space="preserve">, </w:t>
      </w:r>
      <w:r>
        <w:rPr>
          <w:rFonts w:ascii="Arial" w:hAnsi="Arial" w:cs="Arial"/>
          <w:color w:val="000000"/>
        </w:rPr>
        <w:t>March 14</w:t>
      </w:r>
      <w:r w:rsidRPr="008D346D">
        <w:rPr>
          <w:rFonts w:ascii="Arial" w:hAnsi="Arial" w:cs="Arial"/>
          <w:color w:val="000000"/>
        </w:rPr>
        <w:t xml:space="preserve">, </w:t>
      </w:r>
      <w:r>
        <w:rPr>
          <w:rFonts w:ascii="Arial" w:hAnsi="Arial" w:cs="Arial"/>
          <w:color w:val="000000"/>
        </w:rPr>
        <w:t xml:space="preserve">Pew Research Center, </w:t>
      </w:r>
      <w:hyperlink r:id="rId58" w:history="1">
        <w:r w:rsidRPr="00292996">
          <w:rPr>
            <w:rStyle w:val="Hyperlink"/>
            <w:rFonts w:ascii="Arial" w:hAnsi="Arial" w:cs="Arial"/>
          </w:rPr>
          <w:t>https://www.pewresearch.org/fact-tank/2019/03/14/11-states-that-have-the-death-penalty-havent-used-it-in-more-than-a-decade/</w:t>
        </w:r>
      </w:hyperlink>
      <w:r>
        <w:rPr>
          <w:rFonts w:ascii="Arial" w:hAnsi="Arial" w:cs="Arial"/>
          <w:color w:val="000000"/>
        </w:rPr>
        <w:t>, accessed 6/30/2020,</w:t>
      </w:r>
      <w:r w:rsidRPr="008D346D">
        <w:rPr>
          <w:rFonts w:ascii="Arial" w:hAnsi="Arial" w:cs="Arial"/>
          <w:color w:val="000000"/>
        </w:rPr>
        <w:t xml:space="preserve"> GDI -</w:t>
      </w:r>
      <w:r>
        <w:rPr>
          <w:rFonts w:ascii="Arial" w:hAnsi="Arial" w:cs="Arial"/>
          <w:color w:val="000000"/>
        </w:rPr>
        <w:t xml:space="preserve"> AJ</w:t>
      </w:r>
      <w:r w:rsidRPr="008D346D">
        <w:rPr>
          <w:rFonts w:ascii="Arial" w:hAnsi="Arial" w:cs="Arial"/>
          <w:color w:val="000000"/>
        </w:rPr>
        <w:t>)</w:t>
      </w:r>
    </w:p>
    <w:p w14:paraId="49B07376" w14:textId="77777777" w:rsidR="00CB464D" w:rsidRDefault="00CB464D" w:rsidP="00CB464D"/>
    <w:p w14:paraId="114A5E9F" w14:textId="77777777" w:rsidR="00CB464D" w:rsidRPr="008D346D" w:rsidRDefault="00CB464D" w:rsidP="00CB464D">
      <w:r w:rsidRPr="002E5E79">
        <w:rPr>
          <w:rStyle w:val="StyleUnderline"/>
        </w:rPr>
        <w:t>Nationwide support for the death penalty ticked up in 2018</w:t>
      </w:r>
      <w:r w:rsidRPr="00405CE7">
        <w:rPr>
          <w:rStyle w:val="StyleUnderline"/>
        </w:rPr>
        <w:t xml:space="preserve">, according to a Pew Research Center survey. </w:t>
      </w:r>
      <w:r w:rsidRPr="002E5E79">
        <w:rPr>
          <w:rStyle w:val="StyleUnderline"/>
        </w:rPr>
        <w:t>A narrow majority of U.S. adults (54%) said they support the death penalty for those convicted of murder, compared with 39% who opposed it</w:t>
      </w:r>
      <w:r w:rsidRPr="002E5E79">
        <w:t>. But support for capital punishment remains much lower than in the 1990s or throughout much of the 2000s.</w:t>
      </w:r>
    </w:p>
    <w:p w14:paraId="6D1CAAB0" w14:textId="77777777" w:rsidR="00CB464D" w:rsidRPr="002E5E79" w:rsidRDefault="00CB464D" w:rsidP="00CB464D"/>
    <w:p w14:paraId="04503939" w14:textId="77777777" w:rsidR="00CB464D" w:rsidRPr="00CB464D" w:rsidRDefault="00CB464D" w:rsidP="00CB464D"/>
    <w:p w14:paraId="2BA7F01D" w14:textId="09459AE7" w:rsidR="005B0881" w:rsidRPr="0043519E" w:rsidRDefault="00113C7F" w:rsidP="00113C7F">
      <w:pPr>
        <w:pStyle w:val="Heading2"/>
      </w:pPr>
      <w:r>
        <w:lastRenderedPageBreak/>
        <w:t xml:space="preserve">Counterplans </w:t>
      </w:r>
    </w:p>
    <w:p w14:paraId="4E5434C8" w14:textId="2661EF56" w:rsidR="00113C7F" w:rsidRDefault="00113C7F" w:rsidP="00113C7F">
      <w:pPr>
        <w:pStyle w:val="Heading3"/>
      </w:pPr>
      <w:r>
        <w:lastRenderedPageBreak/>
        <w:t>AT Reform CPs</w:t>
      </w:r>
      <w:r w:rsidR="00923C10">
        <w:t xml:space="preserve"> – general no solvency </w:t>
      </w:r>
    </w:p>
    <w:p w14:paraId="0F79C496" w14:textId="77777777" w:rsidR="00113C7F" w:rsidRDefault="00113C7F" w:rsidP="00113C7F">
      <w:pPr>
        <w:pStyle w:val="Heading4"/>
      </w:pPr>
      <w:r>
        <w:t xml:space="preserve">Susceptibility of juries means that reform processes won’t remove possible bias </w:t>
      </w:r>
    </w:p>
    <w:p w14:paraId="4D775F7F" w14:textId="77777777" w:rsidR="00113C7F" w:rsidRDefault="00113C7F" w:rsidP="00113C7F">
      <w:pPr>
        <w:pStyle w:val="BodyText"/>
        <w:rPr>
          <w:b/>
          <w:bCs/>
          <w:sz w:val="26"/>
          <w:szCs w:val="26"/>
        </w:rPr>
      </w:pPr>
      <w:r>
        <w:rPr>
          <w:b/>
          <w:bCs/>
          <w:sz w:val="26"/>
          <w:szCs w:val="26"/>
        </w:rPr>
        <w:t>Jones and Coale, 2017</w:t>
      </w:r>
    </w:p>
    <w:p w14:paraId="77975D08" w14:textId="77777777" w:rsidR="00113C7F" w:rsidRDefault="00113C7F" w:rsidP="00113C7F">
      <w:pPr>
        <w:pStyle w:val="BodyText"/>
      </w:pPr>
      <w:r>
        <w:t xml:space="preserve">[Travis, serves in the Judge Advocate General Corps of the United States Navy, and David, former chair of the State Bar of Texas Appellate Section, “Death and Human Frailty: Why Juror Perceptions Should Shape Capital Punishment Policy,” </w:t>
      </w:r>
      <w:r>
        <w:rPr>
          <w:i/>
          <w:iCs/>
        </w:rPr>
        <w:t xml:space="preserve">AMERICAN JOURNAL OF TRIAL ADVOCACY, </w:t>
      </w:r>
      <w:r>
        <w:t xml:space="preserve">Vol. 41:31 2017, </w:t>
      </w:r>
      <w:hyperlink r:id="rId59">
        <w:r>
          <w:rPr>
            <w:rStyle w:val="InternetLink"/>
          </w:rPr>
          <w:t>http://www.lynnllp.com/files/files/Death%20and%20Human%20Frailty.pdf</w:t>
        </w:r>
      </w:hyperlink>
      <w:r>
        <w:t>, acc. 7/1/20, GDI-LP]</w:t>
      </w:r>
    </w:p>
    <w:p w14:paraId="04D8EA34" w14:textId="77777777" w:rsidR="00113C7F" w:rsidRDefault="00113C7F" w:rsidP="00113C7F">
      <w:pPr>
        <w:pStyle w:val="BodyText"/>
      </w:pPr>
      <w:bookmarkStart w:id="1" w:name="__UnoMark__12281_215700350"/>
      <w:r>
        <w:rPr>
          <w:sz w:val="16"/>
          <w:szCs w:val="16"/>
        </w:rPr>
        <w:t>I. Trial Influences Various studies have shown that capital defendants face disadvantages at different phases of the trial process. 5 Jurors can be especially impres- sionable during opening statements, cross-examinations, and upon the presentation of mitigating evidence.</w:t>
      </w:r>
      <w:r>
        <w:t xml:space="preserve"> </w:t>
      </w:r>
      <w:r>
        <w:rPr>
          <w:b/>
          <w:bCs/>
          <w:u w:val="single"/>
        </w:rPr>
        <w:t xml:space="preserve">A. Opening Statements </w:t>
      </w:r>
      <w:r>
        <w:rPr>
          <w:u w:val="single"/>
        </w:rPr>
        <w:t>Evidence suggests between eighty and ninety percent of jurors reach their verdict during, or immediately after, opening statements,</w:t>
      </w:r>
      <w:r>
        <w:t xml:space="preserve"> </w:t>
      </w:r>
      <w:r>
        <w:rPr>
          <w:sz w:val="16"/>
          <w:szCs w:val="16"/>
        </w:rPr>
        <w:t>and, in such cases, “</w:t>
      </w:r>
      <w:r>
        <w:rPr>
          <w:u w:val="single"/>
        </w:rPr>
        <w:t>[e]verything in the trial which follows will be selectively perceived to reinforce decisions which have already been made.</w:t>
      </w:r>
      <w:r>
        <w:t>”</w:t>
      </w:r>
      <w:r>
        <w:rPr>
          <w:sz w:val="16"/>
          <w:szCs w:val="16"/>
        </w:rPr>
        <w:t xml:space="preserve"> 6 Psychology calls this effect</w:t>
      </w:r>
      <w:r>
        <w:t xml:space="preserve"> “</w:t>
      </w:r>
      <w:r>
        <w:rPr>
          <w:u w:val="single"/>
        </w:rPr>
        <w:t>confirmation bias</w:t>
      </w:r>
      <w:r>
        <w:rPr>
          <w:sz w:val="16"/>
          <w:szCs w:val="16"/>
          <w:u w:val="single"/>
        </w:rPr>
        <w:t>,</w:t>
      </w:r>
      <w:r>
        <w:rPr>
          <w:sz w:val="16"/>
          <w:szCs w:val="16"/>
        </w:rPr>
        <w:t>” which refers to “a bias—engaged by the brain that makes one actively seek information, interpretation, and memory to only observe and absorb that which affirms established beliefs while missing data that contradicts established beliefs.” 7</w:t>
      </w:r>
      <w:r>
        <w:t xml:space="preserve"> </w:t>
      </w:r>
      <w:r>
        <w:rPr>
          <w:u w:val="single"/>
        </w:rPr>
        <w:t>Juror susceptibility during opening statements thus makes it a powerful instrument in obtaining a guilty verdict in a capital trial: In our death penalty tracking study, we examined juror verdict preferences at various points in the trial. The jurors in the tracking study gave their first verdicts after the prosecutor’s opening statement, which presented an accurate and quite complete picture of the evidence his witnesses would later provide. At that point, approximately two-thirds of the jurors reached a verdict which remained constant for the rest of the trial.</w:t>
      </w:r>
      <w:r>
        <w:t xml:space="preserve"> 8</w:t>
      </w:r>
      <w:r>
        <w:rPr>
          <w:sz w:val="16"/>
          <w:szCs w:val="16"/>
        </w:rPr>
        <w:t xml:space="preserve"> Moreover,</w:t>
      </w:r>
      <w:r>
        <w:t xml:space="preserve"> </w:t>
      </w:r>
      <w:r>
        <w:rPr>
          <w:u w:val="single"/>
        </w:rPr>
        <w:t>there is a correlation between the extensiveness of the prosecution’s opening statement and how early the jury reaches a verdict during trial.</w:t>
      </w:r>
      <w:r>
        <w:t xml:space="preserve"> 9</w:t>
      </w:r>
      <w:r>
        <w:rPr>
          <w:sz w:val="16"/>
          <w:szCs w:val="16"/>
        </w:rPr>
        <w:t xml:space="preserve"> For example, studies tracking jurors in mock criminal trials have revealed that, </w:t>
      </w:r>
      <w:r>
        <w:rPr>
          <w:u w:val="single"/>
        </w:rPr>
        <w:t>when the prosecution performs a particularly extensive opening statement, jurors tend to formulate robust verdicts early and maintain them throughout the rest of trial</w:t>
      </w:r>
      <w:r>
        <w:t xml:space="preserve">. 10 </w:t>
      </w:r>
      <w:r>
        <w:rPr>
          <w:b/>
          <w:bCs/>
          <w:u w:val="single"/>
        </w:rPr>
        <w:t xml:space="preserve">B. Cross-Examination </w:t>
      </w:r>
      <w:r>
        <w:rPr>
          <w:sz w:val="16"/>
          <w:szCs w:val="16"/>
        </w:rPr>
        <w:t>Generally,</w:t>
      </w:r>
      <w:r>
        <w:rPr>
          <w:sz w:val="16"/>
          <w:szCs w:val="16"/>
          <w:u w:val="single"/>
        </w:rPr>
        <w:t xml:space="preserve"> </w:t>
      </w:r>
      <w:r>
        <w:rPr>
          <w:u w:val="single"/>
        </w:rPr>
        <w:t xml:space="preserve">jurors instinctively follow a cultural “rule” that lets an attorney attack a witness on cross-examination up to a certain point. </w:t>
      </w:r>
      <w:r>
        <w:t xml:space="preserve">11 </w:t>
      </w:r>
      <w:r>
        <w:rPr>
          <w:u w:val="single"/>
        </w:rPr>
        <w:t>If the attorney does not cross this line, jurors will look favorably on the attorney</w:t>
      </w:r>
      <w:r>
        <w:t xml:space="preserve"> </w:t>
      </w:r>
      <w:r>
        <w:rPr>
          <w:sz w:val="16"/>
          <w:szCs w:val="16"/>
        </w:rPr>
        <w:t>conducting the cross-examination. 12 On the other hand</w:t>
      </w:r>
      <w:r>
        <w:rPr>
          <w:u w:val="single"/>
        </w:rPr>
        <w:t xml:space="preserve">, there is a chance that if the attorney goes too far in attacking a witness, sympathy will be elicited for the witness and the jurors will begin to have negative feelings toward the examining attorney. </w:t>
      </w:r>
      <w:r>
        <w:rPr>
          <w:sz w:val="16"/>
          <w:szCs w:val="16"/>
        </w:rPr>
        <w:t xml:space="preserve">13 Although this cultural norm applies generally to all cross-examinations, </w:t>
      </w:r>
      <w:r>
        <w:rPr>
          <w:u w:val="single"/>
        </w:rPr>
        <w:t>jurors do not necessarily apply it equally, particularly depending on which side of the case the attorney represents</w:t>
      </w:r>
      <w:r>
        <w:t xml:space="preserve">. 14 </w:t>
      </w:r>
      <w:r>
        <w:rPr>
          <w:u w:val="single"/>
        </w:rPr>
        <w:t>Jurors may allow prosecutors to be far more aggressive towards adverse witnesses than attorneys for the defense</w:t>
      </w:r>
      <w:r>
        <w:t>. 15 Specifically</w:t>
      </w:r>
      <w:r>
        <w:rPr>
          <w:u w:val="single"/>
        </w:rPr>
        <w:t>, jurors may form negative impressions when a defense attorney attacks a prosecution’s witness on a personal level, but those same jurors can form positive impressions of the prosecution when they attack adverse witnesses in the same way</w:t>
      </w:r>
      <w:r>
        <w:t xml:space="preserve">. </w:t>
      </w:r>
      <w:r>
        <w:rPr>
          <w:sz w:val="16"/>
          <w:szCs w:val="16"/>
        </w:rPr>
        <w:t xml:space="preserve">16 For example, in one survey that asked jurors about the hostility displayed by a prosecuting attorney, participants explained that they believed the prosecutor was “just doing their job by chastising the defendants,” 17 that aggressiveness is an acceptable trait for the government’s attorneys, and that such an approach to cross-examination was the “mark of a good prosecutor.” 18 </w:t>
      </w:r>
      <w:r>
        <w:rPr>
          <w:u w:val="single"/>
        </w:rPr>
        <w:t>Despite the attorneys for the defense and the prosecution displaying approximately the same level of aggressiveness during cross-examinations, jurors tend to garner positive impressions of prosecutors, while penalizing the defense</w:t>
      </w:r>
      <w:r>
        <w:t xml:space="preserve">. 19 More specifically, </w:t>
      </w:r>
      <w:r>
        <w:rPr>
          <w:u w:val="single"/>
        </w:rPr>
        <w:t xml:space="preserve">when a defense attorney conducts a strong cross-examination against an expert witness testifying to the probability a capital defendant is likely to commit future violence, the effect on the juror’s ultimate verdict is </w:t>
      </w:r>
      <w:r>
        <w:rPr>
          <w:u w:val="single"/>
        </w:rPr>
        <w:lastRenderedPageBreak/>
        <w:t>minimal.</w:t>
      </w:r>
      <w:r>
        <w:rPr>
          <w:sz w:val="16"/>
          <w:szCs w:val="16"/>
        </w:rPr>
        <w:t xml:space="preserve"> 20 [A]lthough the expert was the chief witness for the prosecution in this case—providing evidence about the defendant’s future dangerousness and predicting 100% likelihood of a further killing if he was not sentenced to die—the strong cross-examination did not affect the verdict preferences of the jurors. Fifty-two percent favored a verdict of death following a weak cross-examination and 52% favored death following a strong cross- examination. 21 This survey indicates that</w:t>
      </w:r>
      <w:r>
        <w:rPr>
          <w:sz w:val="16"/>
          <w:szCs w:val="16"/>
          <w:u w:val="single"/>
        </w:rPr>
        <w:t xml:space="preserve"> </w:t>
      </w:r>
      <w:r>
        <w:rPr>
          <w:u w:val="single"/>
        </w:rPr>
        <w:t>jurors in capital cases tend to accept the testimony of government expert witnesses even in the face of strong defense attorney cross-examination</w:t>
      </w:r>
      <w:r>
        <w:t xml:space="preserve">. </w:t>
      </w:r>
      <w:r>
        <w:rPr>
          <w:sz w:val="16"/>
          <w:szCs w:val="16"/>
        </w:rPr>
        <w:t>22 C. Mitigation Evidence Mitigation evidence is presented for the purpose of showing circum- stances that justify reducing a death penalty sentence to a life sentence. 23 Some survey results suggest, however, that</w:t>
      </w:r>
      <w:r>
        <w:rPr>
          <w:u w:val="single"/>
        </w:rPr>
        <w:t xml:space="preserve"> jurors do not fully consider mitigation evidence presented by defense attorneys.</w:t>
      </w:r>
      <w:r>
        <w:t xml:space="preserve"> </w:t>
      </w:r>
      <w:r>
        <w:rPr>
          <w:sz w:val="16"/>
          <w:szCs w:val="16"/>
        </w:rPr>
        <w:t>24</w:t>
      </w:r>
      <w:r>
        <w:t xml:space="preserve"> </w:t>
      </w:r>
      <w:r>
        <w:rPr>
          <w:u w:val="single"/>
        </w:rPr>
        <w:t>A juror’s aversion to the presentation of mitigation evidence has also shown to sometimes impact his perceptions of the defense attorney;</w:t>
      </w:r>
      <w:r>
        <w:rPr>
          <w:sz w:val="16"/>
          <w:szCs w:val="16"/>
          <w:u w:val="single"/>
        </w:rPr>
        <w:t xml:space="preserve"> </w:t>
      </w:r>
      <w:r>
        <w:rPr>
          <w:sz w:val="16"/>
          <w:szCs w:val="16"/>
        </w:rPr>
        <w:t>that is, sometimes,</w:t>
      </w:r>
      <w:r>
        <w:t xml:space="preserve"> </w:t>
      </w:r>
      <w:r>
        <w:rPr>
          <w:u w:val="single"/>
        </w:rPr>
        <w:t xml:space="preserve">“jurors not only rejected the mitigation presented at trial, but the defense attorneys for presenting it.” </w:t>
      </w:r>
      <w:r>
        <w:rPr>
          <w:sz w:val="16"/>
          <w:szCs w:val="16"/>
        </w:rPr>
        <w:t xml:space="preserve">25 Of course, whether or not it will be rejected by jurors, </w:t>
      </w:r>
      <w:r>
        <w:rPr>
          <w:u w:val="single"/>
        </w:rPr>
        <w:t xml:space="preserve">defense attorneys are compelled by law to present mitigation evidence in capital trials. </w:t>
      </w:r>
      <w:r>
        <w:t>26</w:t>
      </w:r>
      <w:r>
        <w:rPr>
          <w:sz w:val="16"/>
          <w:szCs w:val="16"/>
        </w:rPr>
        <w:t xml:space="preserve"> Indeed, under the Supreme Court’s holding in Wiggins v. Smith, 27 a defense attorney who fails to adequately investigate and present mitigating evidence, such as personal and social history, can be deemed ineffective and in violation of the defendant’s Sixth Amendment rights. 28</w:t>
      </w:r>
      <w:r>
        <w:t xml:space="preserve"> </w:t>
      </w:r>
      <w:r>
        <w:rPr>
          <w:u w:val="single"/>
        </w:rPr>
        <w:t>The resulting “Catch-22” for defense counsel is particularly troubling.</w:t>
      </w:r>
      <w:bookmarkEnd w:id="1"/>
      <w:r>
        <w:rPr>
          <w:u w:val="single"/>
        </w:rPr>
        <w:t xml:space="preserve"> </w:t>
      </w:r>
    </w:p>
    <w:p w14:paraId="109D8EC1" w14:textId="77777777" w:rsidR="00113C7F" w:rsidRDefault="00113C7F" w:rsidP="00113C7F">
      <w:pPr>
        <w:pStyle w:val="Heading4"/>
      </w:pPr>
      <w:r>
        <w:t xml:space="preserve">Juries prefer prosecutions – means that in capital cases more likely vote for the death penalty </w:t>
      </w:r>
    </w:p>
    <w:p w14:paraId="077A4EFE" w14:textId="77777777" w:rsidR="00113C7F" w:rsidRDefault="00113C7F" w:rsidP="00113C7F">
      <w:pPr>
        <w:rPr>
          <w:b/>
          <w:bCs/>
          <w:sz w:val="26"/>
          <w:szCs w:val="26"/>
        </w:rPr>
      </w:pPr>
      <w:r>
        <w:rPr>
          <w:b/>
          <w:bCs/>
          <w:sz w:val="26"/>
          <w:szCs w:val="26"/>
        </w:rPr>
        <w:t>Jones and Coale, 2017</w:t>
      </w:r>
    </w:p>
    <w:p w14:paraId="7A3527AF" w14:textId="77777777" w:rsidR="00113C7F" w:rsidRDefault="00113C7F" w:rsidP="00113C7F">
      <w:pPr>
        <w:pStyle w:val="BodyText"/>
      </w:pPr>
      <w:r>
        <w:t xml:space="preserve">[Travis, serves in the Judge Advocate General Corps of the United States Navy, and David, former chair of the State Bar of Texas Appellate Section, “Death and Human Frailty: Why Juror Perceptions Should Shape Capital Punishment Policy,” </w:t>
      </w:r>
      <w:r>
        <w:rPr>
          <w:i/>
          <w:iCs/>
        </w:rPr>
        <w:t xml:space="preserve">AMERICAN JOURNAL OF TRIAL ADVOCACY, </w:t>
      </w:r>
      <w:r>
        <w:t xml:space="preserve">Vol. 41:31 2017, </w:t>
      </w:r>
      <w:hyperlink r:id="rId60">
        <w:r>
          <w:rPr>
            <w:rStyle w:val="InternetLink"/>
          </w:rPr>
          <w:t>http://www.lynnllp.com/files/files/Death%20and%20Human%20Frailty.pdf</w:t>
        </w:r>
      </w:hyperlink>
      <w:r>
        <w:t>, acc. 7/1/20, GDI-LP]</w:t>
      </w:r>
    </w:p>
    <w:p w14:paraId="6440545E" w14:textId="77777777" w:rsidR="00113C7F" w:rsidRDefault="00113C7F" w:rsidP="00113C7F">
      <w:pPr>
        <w:pStyle w:val="BodyText"/>
      </w:pPr>
      <w:r>
        <w:t>A. Theatrics Generally, j</w:t>
      </w:r>
      <w:r>
        <w:rPr>
          <w:u w:val="single"/>
        </w:rPr>
        <w:t>urors appreciate when government attorneys display a high level of emotion and dramatize the evidence they are presenting</w:t>
      </w:r>
      <w:r>
        <w:t xml:space="preserve">. 33 The use of theatrics may be well-received because of </w:t>
      </w:r>
      <w:r>
        <w:rPr>
          <w:u w:val="single"/>
        </w:rPr>
        <w:t>a pre-existing high level of trust toward the prosecution.</w:t>
      </w:r>
      <w:r>
        <w:t xml:space="preserve"> 34 Jurors do not tend to perceive the government’s use of theatrics as an attempt to manipulate them or cover up bad facts of their case; rather, </w:t>
      </w:r>
      <w:r>
        <w:rPr>
          <w:u w:val="single"/>
        </w:rPr>
        <w:t>well-spoken prosecutors are often seen as “charismatic individuals who [are] naturally and justifiably outraged by the defendants and their crimes</w:t>
      </w:r>
      <w:r>
        <w:t xml:space="preserve">.” 35 On the other hand, </w:t>
      </w:r>
      <w:r>
        <w:rPr>
          <w:u w:val="single"/>
        </w:rPr>
        <w:t>defense attorneys using high emotion, dramatiza- tion, and theatrics during trial can garner negative impressions from the jury, with jurors feeling as if “the defense attorney’s theatrics [are] an attempt to distract them from the facts and evidence.”</w:t>
      </w:r>
      <w:r>
        <w:t xml:space="preserve"> 36 Such ju</w:t>
      </w:r>
      <w:r>
        <w:rPr>
          <w:u w:val="single"/>
        </w:rPr>
        <w:t xml:space="preserve">rors feel manipulated on an emotional level, which leads to a loss of credibility for the counselor. 37 </w:t>
      </w:r>
      <w:r>
        <w:t xml:space="preserve">Like mitigation evidence, </w:t>
      </w:r>
      <w:r>
        <w:rPr>
          <w:u w:val="single"/>
        </w:rPr>
        <w:t>these advocacy techniques are required of defense attorneys</w:t>
      </w:r>
      <w:r>
        <w:t xml:space="preserve"> under the Model Rules of Professional Conduct: “These principles include the lawyer’s obligation zealously to protect and pursue a client’s legitimate interests . . . .” 38 </w:t>
      </w:r>
      <w:r>
        <w:rPr>
          <w:u w:val="single"/>
        </w:rPr>
        <w:t xml:space="preserve">Despite the legal obligation to zealously advocate on a capital defendant’s behalf, many jurors penalize defense attorneys for charismatically pursuing their client’s interests not knowing that the attorney is doing all he can to advocate on behalf of the client. </w:t>
      </w:r>
      <w:r>
        <w:t xml:space="preserve">B. Self-Esteem Similar to aggressiveness and theatrics, </w:t>
      </w:r>
      <w:r>
        <w:rPr>
          <w:u w:val="single"/>
        </w:rPr>
        <w:t>jurors may perceive an obvious high level of self-esteem differently depending on whether it is being exhibited by the prosecution or the defense attorney.</w:t>
      </w:r>
      <w:r>
        <w:t xml:space="preserve"> 39</w:t>
      </w:r>
      <w:r>
        <w:rPr>
          <w:u w:val="single"/>
        </w:rPr>
        <w:t xml:space="preserve"> Specifically, when the government attorney displays heightened levels of self-esteem, some jurors describe the prosecutor as “confident” others described them as “cocky,” however, nearly all jurors still had positive impressions of the prosecutor.</w:t>
      </w:r>
      <w:r>
        <w:t xml:space="preserve"> 40 On the other hand, </w:t>
      </w:r>
      <w:r>
        <w:rPr>
          <w:u w:val="single"/>
        </w:rPr>
        <w:t xml:space="preserve">when the defense counsel displays similar levels of self-esteem, surveyed jurors had </w:t>
      </w:r>
      <w:r>
        <w:rPr>
          <w:u w:val="single"/>
        </w:rPr>
        <w:lastRenderedPageBreak/>
        <w:t xml:space="preserve">negative impressions, describing the attorney as “arrogant, ego maniacal individuals whose sense of self was unfounded and counterproductive to their efforts.” </w:t>
      </w:r>
      <w:r>
        <w:t xml:space="preserve">41 A paradox can arise if those same jurors are equally critical of defense attorneys who appear to lack self-confidence. 42 C. Appearance In addition to how an attorney acts, his or her </w:t>
      </w:r>
      <w:r>
        <w:rPr>
          <w:u w:val="single"/>
        </w:rPr>
        <w:t xml:space="preserve">physical appearance can also exert compelling influence over jurors and how they make decisions. </w:t>
      </w:r>
      <w:r>
        <w:t>Relevant factors that j</w:t>
      </w:r>
      <w:r>
        <w:rPr>
          <w:u w:val="single"/>
        </w:rPr>
        <w:t>urors either consciously or subconsciously consider include race, gender, dress, jewelry, body build, hairstyle, facial hair, makeup, posture, and demeanor, among numerous other characteristics.</w:t>
      </w:r>
      <w:r>
        <w:t xml:space="preserve"> 43 Similar to other verbal or mechanical characteristics,</w:t>
      </w:r>
      <w:r>
        <w:rPr>
          <w:u w:val="single"/>
        </w:rPr>
        <w:t xml:space="preserve"> a defense attorney can be disadvantaged by juror sentiment about his or her physical attributes. 44 </w:t>
      </w:r>
      <w:r>
        <w:t>As to attire,</w:t>
      </w:r>
      <w:r>
        <w:rPr>
          <w:u w:val="single"/>
        </w:rPr>
        <w:t xml:space="preserve"> there is often little defense attorneys can do to win points with the jury through their dress</w:t>
      </w:r>
      <w:r>
        <w:t xml:space="preserve">. In one study in particular, </w:t>
      </w:r>
      <w:r>
        <w:rPr>
          <w:u w:val="single"/>
        </w:rPr>
        <w:t>when defense attorneys dressed conservatively, jurors tended to characterize the attorney’s dress as outdated and cheap. 45 In mild instances, surveyed jurors reported the defense attorneys appeared to be unprofessional. 46 However, in more severe cases, jurors described the defense attorney, based entirely off his physical appearance, as looking like the “thug of the world,” 47 an “alcoholic,” 48 and an “undertaker.”</w:t>
      </w:r>
      <w:r>
        <w:t xml:space="preserve"> 49</w:t>
      </w:r>
      <w:r>
        <w:rPr>
          <w:u w:val="single"/>
        </w:rPr>
        <w:t xml:space="preserve"> One juror surveyed stated that, “[i]t was astonishing that [the lawyer] had a family at all.</w:t>
      </w:r>
      <w:r>
        <w:t xml:space="preserve">” 50 At the same time, defense attorneys dressed in more expensive clothing were considered “flashy,” 51 said to “exhibit inflated egos,” 52 and labeled as “sleaze bags.” 53 In contrast, </w:t>
      </w:r>
      <w:r>
        <w:rPr>
          <w:u w:val="single"/>
        </w:rPr>
        <w:t>the prosecution’s appearance can have a significant positive influence over the jury, with surveyed jurors in the same study explicitly stating that the prosecutor’s appearance influenced their ultimate impression of the prosecution’s case.</w:t>
      </w:r>
      <w:r>
        <w:t xml:space="preserve"> 54 For instance, one juror stated the prosecutor was “[v]ery cute, handsome and dresses very nicely. He won the jurors.” 55 Similarly,</w:t>
      </w:r>
      <w:r>
        <w:rPr>
          <w:u w:val="single"/>
        </w:rPr>
        <w:t xml:space="preserve"> another juror was overwhelmed by the prosecutor’s attractiveness, exclaiming that the attorney was “wonderful, dressed wonderful, gorgeous eyes. Oh, beautiful man.</w:t>
      </w:r>
      <w:r>
        <w:t xml:space="preserve">” 56 It is important to note </w:t>
      </w:r>
      <w:r>
        <w:rPr>
          <w:u w:val="single"/>
        </w:rPr>
        <w:t xml:space="preserve">there is no evidence that government attorneys purposely use physical appearance, attractiveness, or attire to purpose- fully coerce juries. </w:t>
      </w:r>
      <w:r>
        <w:t>Although the studies reviewed do indicate physical appearance and dress can influence how jurors construe information and, ultimately, their decision-making, that is likely not purposeful on the part of the benefactor prosecutors</w:t>
      </w:r>
      <w:r>
        <w:rPr>
          <w:u w:val="single"/>
        </w:rPr>
        <w:t>. Yet, the effect is measurable, and is a potential influence on a capital jury.</w:t>
      </w:r>
    </w:p>
    <w:p w14:paraId="12F1744A" w14:textId="77777777" w:rsidR="00113C7F" w:rsidRDefault="00113C7F" w:rsidP="00113C7F">
      <w:pPr>
        <w:pStyle w:val="Heading4"/>
      </w:pPr>
      <w:r>
        <w:t xml:space="preserve">Multiple factors prevent impartial juries in capital cases </w:t>
      </w:r>
    </w:p>
    <w:p w14:paraId="54070210" w14:textId="77777777" w:rsidR="00113C7F" w:rsidRDefault="00113C7F" w:rsidP="00113C7F">
      <w:pPr>
        <w:pStyle w:val="BodyText"/>
        <w:rPr>
          <w:b/>
          <w:bCs/>
          <w:sz w:val="26"/>
          <w:szCs w:val="26"/>
        </w:rPr>
      </w:pPr>
      <w:r>
        <w:rPr>
          <w:b/>
          <w:bCs/>
          <w:sz w:val="26"/>
          <w:szCs w:val="26"/>
        </w:rPr>
        <w:t>Jones and Coale, 2017</w:t>
      </w:r>
    </w:p>
    <w:p w14:paraId="2BE70F15" w14:textId="77777777" w:rsidR="00113C7F" w:rsidRDefault="00113C7F" w:rsidP="00113C7F">
      <w:pPr>
        <w:pStyle w:val="BodyText"/>
      </w:pPr>
      <w:r>
        <w:t xml:space="preserve">[Travis, serves in the Judge Advocate General Corps of the United States Navy, and David, former chair of the State Bar of Texas Appellate Section, “Death and Human Frailty: Why Juror Perceptions Should Shape Capital Punishment Policy,” </w:t>
      </w:r>
      <w:r>
        <w:rPr>
          <w:i/>
          <w:iCs/>
        </w:rPr>
        <w:t xml:space="preserve">AMERICAN JOURNAL OF TRIAL ADVOCACY, </w:t>
      </w:r>
      <w:r>
        <w:t xml:space="preserve">Vol. 41:31 2017, </w:t>
      </w:r>
      <w:hyperlink r:id="rId61">
        <w:r>
          <w:rPr>
            <w:rStyle w:val="InternetLink"/>
          </w:rPr>
          <w:t>http://www.lynnllp.com/files/files/Death%20and%20Human%20Frailty.pdf</w:t>
        </w:r>
      </w:hyperlink>
      <w:r>
        <w:t>, acc. 7/1/20, GDI-LP]</w:t>
      </w:r>
    </w:p>
    <w:p w14:paraId="5A3A685A" w14:textId="77777777" w:rsidR="00113C7F" w:rsidRDefault="00113C7F" w:rsidP="00113C7F">
      <w:pPr>
        <w:pStyle w:val="BodyText"/>
      </w:pPr>
      <w:bookmarkStart w:id="2" w:name="__UnoMark__34503_215700350"/>
      <w:r>
        <w:t>Policy arguments for capital punishment usually turn on two main points—its unique power to deter crime, and its unique ability to achieve retribution for particularly heinous offenses</w:t>
      </w:r>
      <w:r>
        <w:rPr>
          <w:u w:val="single"/>
        </w:rPr>
        <w:t xml:space="preserve">. Both of those policy arguments necessarily assume that the system is applying capital punishment to the correct offenders. A “mismatch” between capital sentence and the criminal defendant means that retribution is not being achieved at all, and, any deterrent effect arises only from the sheer magnitude of the sentence rather than its relationship to a specific crime. </w:t>
      </w:r>
      <w:r>
        <w:t xml:space="preserve">This is why, as noted at the beginning of the Article, </w:t>
      </w:r>
      <w:r>
        <w:rPr>
          <w:u w:val="single"/>
        </w:rPr>
        <w:t xml:space="preserve">the right to an impartial trial—free of extraneous influence—is constitutionally protected and meticulously applied </w:t>
      </w:r>
      <w:r>
        <w:rPr>
          <w:u w:val="single"/>
        </w:rPr>
        <w:lastRenderedPageBreak/>
        <w:t xml:space="preserve">in capital cases. </w:t>
      </w:r>
      <w:r>
        <w:t>However, the research reviewed in this article suggests that j</w:t>
      </w:r>
      <w:r>
        <w:rPr>
          <w:u w:val="single"/>
        </w:rPr>
        <w:t xml:space="preserve">ury verdicts in capital cases are not reached exclusively on the evidence presented at trial. </w:t>
      </w:r>
      <w:r>
        <w:t xml:space="preserve">Albeit, these extraneous influences are not always material. That is, they will not always change the outcome of the case, or sentence an innocent man to death. However, </w:t>
      </w:r>
      <w:r>
        <w:rPr>
          <w:u w:val="single"/>
        </w:rPr>
        <w:t>whether the extraneous influence occurs consciously or subconsciously, materially or immateri- ally, the disturbing truth is that it is a factor that may affect capital defendants’ rights to an impartial jury.</w:t>
      </w:r>
      <w:r>
        <w:t xml:space="preserve"> As one study reported starkly: </w:t>
      </w:r>
      <w:r>
        <w:rPr>
          <w:u w:val="single"/>
        </w:rPr>
        <w:t>“Jurors who formed negative impressions of the defense attorneys were more likely to sentence their clients to death than those who reacted favorable toward the defense counsel.</w:t>
      </w:r>
      <w:r>
        <w:t>” 82</w:t>
      </w:r>
      <w:bookmarkEnd w:id="2"/>
    </w:p>
    <w:p w14:paraId="16278AD7" w14:textId="77777777" w:rsidR="00923C10" w:rsidRPr="00570C0A" w:rsidRDefault="00923C10" w:rsidP="00923C10">
      <w:pPr>
        <w:pStyle w:val="Heading4"/>
      </w:pPr>
      <w:r>
        <w:t>Death Penalty inherently arbitrary regardless of any reform</w:t>
      </w:r>
    </w:p>
    <w:p w14:paraId="0606105B" w14:textId="77777777" w:rsidR="00923C10" w:rsidRPr="00E564E8" w:rsidRDefault="00923C10" w:rsidP="00923C10">
      <w:pPr>
        <w:rPr>
          <w:color w:val="000000"/>
        </w:rPr>
      </w:pPr>
      <w:r w:rsidRPr="000624A1">
        <w:rPr>
          <w:rFonts w:ascii="Arial" w:hAnsi="Arial" w:cs="Arial"/>
          <w:b/>
          <w:bCs/>
          <w:color w:val="000000"/>
        </w:rPr>
        <w:t>Kirchmeier</w:t>
      </w:r>
      <w:r w:rsidRPr="00E564E8">
        <w:rPr>
          <w:rFonts w:ascii="Arial" w:hAnsi="Arial" w:cs="Arial"/>
          <w:b/>
          <w:bCs/>
          <w:color w:val="000000"/>
        </w:rPr>
        <w:t xml:space="preserve">, </w:t>
      </w:r>
      <w:r>
        <w:rPr>
          <w:rFonts w:ascii="Arial" w:hAnsi="Arial" w:cs="Arial"/>
          <w:b/>
          <w:bCs/>
          <w:color w:val="000000"/>
        </w:rPr>
        <w:t>2018</w:t>
      </w:r>
    </w:p>
    <w:p w14:paraId="31AE3A04" w14:textId="77777777" w:rsidR="00923C10" w:rsidRPr="0055522C" w:rsidRDefault="00923C10" w:rsidP="00923C10">
      <w:pPr>
        <w:rPr>
          <w:rFonts w:ascii="Arial" w:hAnsi="Arial" w:cs="Arial"/>
          <w:color w:val="000000"/>
        </w:rPr>
      </w:pPr>
      <w:r w:rsidRPr="00E564E8">
        <w:rPr>
          <w:rFonts w:ascii="Arial" w:hAnsi="Arial" w:cs="Arial"/>
          <w:color w:val="000000"/>
        </w:rPr>
        <w:t>(</w:t>
      </w:r>
      <w:r>
        <w:rPr>
          <w:rFonts w:ascii="Arial" w:hAnsi="Arial" w:cs="Arial"/>
          <w:color w:val="000000"/>
        </w:rPr>
        <w:t>Jefferey</w:t>
      </w:r>
      <w:r w:rsidRPr="00E564E8">
        <w:rPr>
          <w:rFonts w:ascii="Arial" w:hAnsi="Arial" w:cs="Arial"/>
          <w:color w:val="000000"/>
        </w:rPr>
        <w:t xml:space="preserve">, </w:t>
      </w:r>
      <w:r w:rsidRPr="000624A1">
        <w:rPr>
          <w:rFonts w:ascii="Arial" w:hAnsi="Arial" w:cs="Arial"/>
          <w:color w:val="000000"/>
        </w:rPr>
        <w:t>Professor of Law, City University of New York School of Law.</w:t>
      </w:r>
      <w:r w:rsidRPr="00E564E8">
        <w:rPr>
          <w:rFonts w:ascii="Arial" w:hAnsi="Arial" w:cs="Arial"/>
          <w:color w:val="000000"/>
        </w:rPr>
        <w:t xml:space="preserve">, </w:t>
      </w:r>
      <w:r>
        <w:rPr>
          <w:rFonts w:ascii="Arial" w:hAnsi="Arial" w:cs="Arial"/>
          <w:color w:val="000000"/>
        </w:rPr>
        <w:t>“</w:t>
      </w:r>
      <w:r w:rsidRPr="0055522C">
        <w:rPr>
          <w:rFonts w:ascii="Arial" w:hAnsi="Arial" w:cs="Arial"/>
          <w:color w:val="000000"/>
        </w:rPr>
        <w:t>IS THE SUPREME COURT’S COMMAND ON MITIGATING</w:t>
      </w:r>
    </w:p>
    <w:p w14:paraId="03F485D2" w14:textId="77777777" w:rsidR="00923C10" w:rsidRPr="0055522C" w:rsidRDefault="00923C10" w:rsidP="00923C10">
      <w:pPr>
        <w:rPr>
          <w:rFonts w:ascii="Arial" w:hAnsi="Arial" w:cs="Arial"/>
          <w:color w:val="000000"/>
        </w:rPr>
      </w:pPr>
      <w:r w:rsidRPr="0055522C">
        <w:rPr>
          <w:rFonts w:ascii="Arial" w:hAnsi="Arial" w:cs="Arial"/>
          <w:color w:val="000000"/>
        </w:rPr>
        <w:t>CIRCUMSTANCES A SPOONFUL OF SUGAR WITH A</w:t>
      </w:r>
    </w:p>
    <w:p w14:paraId="56BE7F03" w14:textId="77777777" w:rsidR="00923C10" w:rsidRPr="00D03949" w:rsidRDefault="00923C10" w:rsidP="00923C10">
      <w:pPr>
        <w:rPr>
          <w:rFonts w:ascii="Arial" w:hAnsi="Arial" w:cs="Arial"/>
          <w:color w:val="000000"/>
        </w:rPr>
      </w:pPr>
      <w:r w:rsidRPr="0055522C">
        <w:rPr>
          <w:rFonts w:ascii="Arial" w:hAnsi="Arial" w:cs="Arial"/>
          <w:color w:val="000000"/>
        </w:rPr>
        <w:t>POISON PILL FOR THE DEATH PENALTY?</w:t>
      </w:r>
      <w:r>
        <w:rPr>
          <w:rFonts w:ascii="Arial" w:hAnsi="Arial" w:cs="Arial"/>
          <w:color w:val="000000"/>
        </w:rPr>
        <w:t>”</w:t>
      </w:r>
      <w:r w:rsidRPr="00E564E8">
        <w:rPr>
          <w:rFonts w:ascii="Arial" w:hAnsi="Arial" w:cs="Arial"/>
          <w:color w:val="000000"/>
        </w:rPr>
        <w:t xml:space="preserve">, </w:t>
      </w:r>
      <w:r>
        <w:rPr>
          <w:rFonts w:ascii="Arial" w:hAnsi="Arial" w:cs="Arial"/>
          <w:color w:val="000000"/>
        </w:rPr>
        <w:t>Con LAW NOW</w:t>
      </w:r>
      <w:r w:rsidRPr="00E564E8">
        <w:rPr>
          <w:rFonts w:ascii="Arial" w:hAnsi="Arial" w:cs="Arial"/>
          <w:color w:val="000000"/>
        </w:rPr>
        <w:t xml:space="preserve">, </w:t>
      </w:r>
      <w:r>
        <w:rPr>
          <w:rFonts w:ascii="Arial" w:hAnsi="Arial" w:cs="Arial"/>
          <w:color w:val="000000"/>
        </w:rPr>
        <w:t>Vol 10:65</w:t>
      </w:r>
      <w:r w:rsidRPr="00E564E8">
        <w:rPr>
          <w:rFonts w:ascii="Arial" w:hAnsi="Arial" w:cs="Arial"/>
          <w:color w:val="000000"/>
        </w:rPr>
        <w:t xml:space="preserve">, </w:t>
      </w:r>
      <w:r w:rsidRPr="00C66C7C">
        <w:rPr>
          <w:rFonts w:ascii="Arial" w:hAnsi="Arial" w:cs="Arial"/>
          <w:color w:val="000000"/>
        </w:rPr>
        <w:t>https://ideaexchange.uakron.edu/cgi/viewcontent.cgi?article=1077&amp;context=conlawnow</w:t>
      </w:r>
      <w:r>
        <w:rPr>
          <w:rFonts w:ascii="Arial" w:hAnsi="Arial" w:cs="Arial"/>
          <w:color w:val="000000"/>
        </w:rPr>
        <w:t xml:space="preserve">, accessed on 6/30/20, </w:t>
      </w:r>
      <w:r w:rsidRPr="00E564E8">
        <w:rPr>
          <w:rFonts w:ascii="Arial" w:hAnsi="Arial" w:cs="Arial"/>
          <w:color w:val="000000"/>
        </w:rPr>
        <w:t xml:space="preserve">GDI - </w:t>
      </w:r>
      <w:r>
        <w:rPr>
          <w:rFonts w:ascii="Arial" w:hAnsi="Arial" w:cs="Arial"/>
          <w:color w:val="000000"/>
        </w:rPr>
        <w:t>AJ</w:t>
      </w:r>
      <w:r w:rsidRPr="00E564E8">
        <w:rPr>
          <w:rFonts w:ascii="Arial" w:hAnsi="Arial" w:cs="Arial"/>
          <w:color w:val="000000"/>
        </w:rPr>
        <w:t>)</w:t>
      </w:r>
    </w:p>
    <w:p w14:paraId="651B78FE" w14:textId="77777777" w:rsidR="00923C10" w:rsidRPr="0080094C" w:rsidRDefault="00923C10" w:rsidP="00923C10">
      <w:r w:rsidRPr="00570C0A">
        <w:rPr>
          <w:rStyle w:val="StyleUnderline"/>
        </w:rPr>
        <w:t>These arbitrariness problems are built into the Lockett capital punishment system</w:t>
      </w:r>
      <w:r w:rsidRPr="00570C0A">
        <w:rPr>
          <w:rFonts w:ascii="Arial" w:hAnsi="Arial" w:cs="Arial"/>
          <w:color w:val="000000"/>
        </w:rPr>
        <w:t>. There are at least three significant ways that</w:t>
      </w:r>
      <w:r>
        <w:rPr>
          <w:rFonts w:ascii="Arial" w:hAnsi="Arial" w:cs="Arial"/>
          <w:color w:val="000000"/>
        </w:rPr>
        <w:t xml:space="preserve"> </w:t>
      </w:r>
      <w:r w:rsidRPr="00570C0A">
        <w:rPr>
          <w:rFonts w:ascii="Arial" w:hAnsi="Arial" w:cs="Arial"/>
          <w:color w:val="000000"/>
        </w:rPr>
        <w:t>arbitrariness still leaks into the system related to Lockett.</w:t>
      </w:r>
      <w:r>
        <w:rPr>
          <w:rFonts w:ascii="Arial" w:hAnsi="Arial" w:cs="Arial"/>
          <w:color w:val="000000"/>
        </w:rPr>
        <w:t xml:space="preserve"> </w:t>
      </w:r>
      <w:r w:rsidRPr="00570C0A">
        <w:rPr>
          <w:rFonts w:ascii="Arial" w:hAnsi="Arial" w:cs="Arial"/>
          <w:color w:val="000000"/>
        </w:rPr>
        <w:t xml:space="preserve">48 </w:t>
      </w:r>
      <w:r w:rsidRPr="00570C0A">
        <w:rPr>
          <w:rStyle w:val="StyleUnderline"/>
        </w:rPr>
        <w:t>First, prosecutors generally maintain wide discretion in the decision of whether or not to seek the death penalty. The choice may depend on the individual prosecutor</w:t>
      </w:r>
      <w:r w:rsidRPr="00570C0A">
        <w:rPr>
          <w:rFonts w:ascii="Arial" w:hAnsi="Arial" w:cs="Arial"/>
          <w:color w:val="000000"/>
        </w:rPr>
        <w:t>. This arbitrariness may have less to do with Lockett’s rule on</w:t>
      </w:r>
      <w:r>
        <w:rPr>
          <w:rFonts w:ascii="Arial" w:hAnsi="Arial" w:cs="Arial"/>
          <w:color w:val="000000"/>
        </w:rPr>
        <w:t xml:space="preserve"> </w:t>
      </w:r>
      <w:r w:rsidRPr="00570C0A">
        <w:rPr>
          <w:rFonts w:ascii="Arial" w:hAnsi="Arial" w:cs="Arial"/>
          <w:color w:val="000000"/>
        </w:rPr>
        <w:t>mitigating circumstances than other sources of arbitrariness. But at least</w:t>
      </w:r>
      <w:r>
        <w:rPr>
          <w:rFonts w:ascii="Arial" w:hAnsi="Arial" w:cs="Arial"/>
          <w:color w:val="000000"/>
        </w:rPr>
        <w:t xml:space="preserve"> </w:t>
      </w:r>
      <w:r w:rsidRPr="00570C0A">
        <w:rPr>
          <w:rFonts w:ascii="Arial" w:hAnsi="Arial" w:cs="Arial"/>
          <w:color w:val="000000"/>
        </w:rPr>
        <w:t>in some cases, a prosecutor’s choice may depend on that prosecutor’s</w:t>
      </w:r>
      <w:r>
        <w:rPr>
          <w:rFonts w:ascii="Arial" w:hAnsi="Arial" w:cs="Arial"/>
          <w:color w:val="000000"/>
        </w:rPr>
        <w:t xml:space="preserve"> </w:t>
      </w:r>
      <w:r w:rsidRPr="00570C0A">
        <w:rPr>
          <w:rFonts w:ascii="Arial" w:hAnsi="Arial" w:cs="Arial"/>
          <w:color w:val="000000"/>
        </w:rPr>
        <w:t>assessment of the mitigating circumstances allowed by Lockett.</w:t>
      </w:r>
      <w:r>
        <w:rPr>
          <w:rFonts w:ascii="Arial" w:hAnsi="Arial" w:cs="Arial"/>
          <w:color w:val="000000"/>
        </w:rPr>
        <w:t xml:space="preserve"> </w:t>
      </w:r>
      <w:r w:rsidRPr="00570C0A">
        <w:rPr>
          <w:rStyle w:val="StyleUnderline"/>
        </w:rPr>
        <w:t>A second way that arbitrariness enters the system is through defense attorneys. The quality of defense may affect the outcome of the case.</w:t>
      </w:r>
      <w:r w:rsidRPr="00570C0A">
        <w:rPr>
          <w:rFonts w:ascii="Arial" w:hAnsi="Arial" w:cs="Arial"/>
          <w:color w:val="000000"/>
        </w:rPr>
        <w:t xml:space="preserve"> Even</w:t>
      </w:r>
      <w:r>
        <w:rPr>
          <w:rFonts w:ascii="Arial" w:hAnsi="Arial" w:cs="Arial"/>
          <w:color w:val="000000"/>
        </w:rPr>
        <w:t xml:space="preserve"> </w:t>
      </w:r>
      <w:r w:rsidRPr="00570C0A">
        <w:rPr>
          <w:rFonts w:ascii="Arial" w:hAnsi="Arial" w:cs="Arial"/>
          <w:color w:val="000000"/>
        </w:rPr>
        <w:t>if counsel’s performance is not so bad as to constitute constitutional</w:t>
      </w:r>
      <w:r>
        <w:rPr>
          <w:rFonts w:ascii="Arial" w:hAnsi="Arial" w:cs="Arial"/>
          <w:color w:val="000000"/>
        </w:rPr>
        <w:t xml:space="preserve"> </w:t>
      </w:r>
      <w:r w:rsidRPr="00570C0A">
        <w:rPr>
          <w:rFonts w:ascii="Arial" w:hAnsi="Arial" w:cs="Arial"/>
          <w:color w:val="000000"/>
        </w:rPr>
        <w:t>ineffective assistance of counsel, an attorney’s decisions, investigation,</w:t>
      </w:r>
      <w:r>
        <w:rPr>
          <w:rFonts w:ascii="Arial" w:hAnsi="Arial" w:cs="Arial"/>
          <w:color w:val="000000"/>
        </w:rPr>
        <w:t xml:space="preserve"> </w:t>
      </w:r>
      <w:r w:rsidRPr="00570C0A">
        <w:rPr>
          <w:rFonts w:ascii="Arial" w:hAnsi="Arial" w:cs="Arial"/>
          <w:color w:val="000000"/>
        </w:rPr>
        <w:t>and understanding of mitigating circumstances such as mental health</w:t>
      </w:r>
      <w:r>
        <w:rPr>
          <w:rFonts w:ascii="Arial" w:hAnsi="Arial" w:cs="Arial"/>
          <w:color w:val="000000"/>
        </w:rPr>
        <w:t xml:space="preserve"> </w:t>
      </w:r>
      <w:r w:rsidRPr="00570C0A">
        <w:rPr>
          <w:rFonts w:ascii="Arial" w:hAnsi="Arial" w:cs="Arial"/>
          <w:color w:val="000000"/>
        </w:rPr>
        <w:t>issues affects the outcome of cases.49</w:t>
      </w:r>
      <w:r>
        <w:rPr>
          <w:rFonts w:ascii="Arial" w:hAnsi="Arial" w:cs="Arial"/>
          <w:color w:val="000000"/>
        </w:rPr>
        <w:t xml:space="preserve"> </w:t>
      </w:r>
      <w:r w:rsidRPr="00570C0A">
        <w:rPr>
          <w:rStyle w:val="StyleUnderline"/>
        </w:rPr>
        <w:t>A third way that the Supreme Court’s command on mitigating circumstances may add arbitrariness to death penalty sentences is the way that jurors weigh the mitigating evidence presented by defense lawyers. Each juror brings their own beliefs to the jury room, therefore how much weight a mitigating factor receives may vary drastically from juror to juror</w:t>
      </w:r>
      <w:r w:rsidRPr="00570C0A">
        <w:rPr>
          <w:rFonts w:ascii="Arial" w:hAnsi="Arial" w:cs="Arial"/>
          <w:color w:val="000000"/>
        </w:rPr>
        <w:t>.50</w:t>
      </w:r>
      <w:r>
        <w:rPr>
          <w:rFonts w:ascii="Arial" w:hAnsi="Arial" w:cs="Arial"/>
          <w:color w:val="000000"/>
        </w:rPr>
        <w:t xml:space="preserve"> </w:t>
      </w:r>
      <w:r w:rsidRPr="00570C0A">
        <w:rPr>
          <w:rStyle w:val="StyleUnderline"/>
        </w:rPr>
        <w:t>A study by the Capital Juror Project discovered that different jurors generally give different weight to different mitigating factors</w:t>
      </w:r>
      <w:r w:rsidRPr="00570C0A">
        <w:rPr>
          <w:rFonts w:ascii="Arial" w:hAnsi="Arial" w:cs="Arial"/>
          <w:color w:val="000000"/>
        </w:rPr>
        <w:t xml:space="preserve">.51 </w:t>
      </w:r>
      <w:r w:rsidRPr="00570C0A">
        <w:rPr>
          <w:rStyle w:val="StyleUnderline"/>
        </w:rPr>
        <w:t>And a significant portion of jurors fail to give any mitigating weight to some mitigating factors. For example, only about a fifth of the jurors surveyed said they would give significant weight to the mitigating factors of lack of a criminal record, a co-defendant who received a life sentence, or that the crime was committed under the influence of alcohol or drugs</w:t>
      </w:r>
      <w:r w:rsidRPr="00570C0A">
        <w:rPr>
          <w:rFonts w:ascii="Arial" w:hAnsi="Arial" w:cs="Arial"/>
          <w:color w:val="000000"/>
        </w:rPr>
        <w:t>.52</w:t>
      </w:r>
      <w:r>
        <w:rPr>
          <w:rFonts w:ascii="Arial" w:hAnsi="Arial" w:cs="Arial"/>
          <w:color w:val="000000"/>
        </w:rPr>
        <w:t xml:space="preserve"> </w:t>
      </w:r>
      <w:r w:rsidRPr="00570C0A">
        <w:rPr>
          <w:rFonts w:ascii="Arial" w:hAnsi="Arial" w:cs="Arial"/>
          <w:color w:val="000000"/>
        </w:rPr>
        <w:t>The study found that, as a whole, jurors give the most mitigating</w:t>
      </w:r>
      <w:r>
        <w:rPr>
          <w:rFonts w:ascii="Arial" w:hAnsi="Arial" w:cs="Arial"/>
          <w:color w:val="000000"/>
        </w:rPr>
        <w:t xml:space="preserve"> </w:t>
      </w:r>
      <w:r w:rsidRPr="00570C0A">
        <w:rPr>
          <w:rFonts w:ascii="Arial" w:hAnsi="Arial" w:cs="Arial"/>
          <w:color w:val="000000"/>
        </w:rPr>
        <w:t>weight to the circumstances of residual doubt, youthfulness, and</w:t>
      </w:r>
      <w:r>
        <w:rPr>
          <w:rFonts w:ascii="Arial" w:hAnsi="Arial" w:cs="Arial"/>
          <w:color w:val="000000"/>
        </w:rPr>
        <w:t xml:space="preserve"> </w:t>
      </w:r>
      <w:r w:rsidRPr="00570C0A">
        <w:rPr>
          <w:rFonts w:ascii="Arial" w:hAnsi="Arial" w:cs="Arial"/>
          <w:color w:val="000000"/>
        </w:rPr>
        <w:t>intellectual disability.53 Even then, a significant number of jurors still do</w:t>
      </w:r>
      <w:r>
        <w:rPr>
          <w:rFonts w:ascii="Arial" w:hAnsi="Arial" w:cs="Arial"/>
          <w:color w:val="000000"/>
        </w:rPr>
        <w:t xml:space="preserve"> </w:t>
      </w:r>
      <w:r w:rsidRPr="00570C0A">
        <w:rPr>
          <w:rFonts w:ascii="Arial" w:hAnsi="Arial" w:cs="Arial"/>
          <w:color w:val="000000"/>
        </w:rPr>
        <w:t>not give much weight to those factors.54</w:t>
      </w:r>
      <w:r>
        <w:rPr>
          <w:rFonts w:ascii="Arial" w:hAnsi="Arial" w:cs="Arial"/>
          <w:color w:val="000000"/>
        </w:rPr>
        <w:t xml:space="preserve"> </w:t>
      </w:r>
      <w:r w:rsidRPr="00570C0A">
        <w:rPr>
          <w:rStyle w:val="StyleUnderline"/>
        </w:rPr>
        <w:t>Additionally, only a third of jurors would give some weight to the mitigating factor that the defendant had been seriously abused as a child</w:t>
      </w:r>
      <w:r w:rsidRPr="00570C0A">
        <w:rPr>
          <w:rFonts w:ascii="Arial" w:hAnsi="Arial" w:cs="Arial"/>
          <w:color w:val="000000"/>
        </w:rPr>
        <w:t>.55</w:t>
      </w:r>
      <w:r>
        <w:rPr>
          <w:rFonts w:ascii="Arial" w:hAnsi="Arial" w:cs="Arial"/>
          <w:color w:val="000000"/>
        </w:rPr>
        <w:t xml:space="preserve"> </w:t>
      </w:r>
      <w:r w:rsidRPr="00570C0A">
        <w:rPr>
          <w:rFonts w:ascii="Arial" w:hAnsi="Arial" w:cs="Arial"/>
          <w:color w:val="000000"/>
        </w:rPr>
        <w:t>The study concluded, “[N]otions of collective or societal responsibility</w:t>
      </w:r>
      <w:r>
        <w:rPr>
          <w:rFonts w:ascii="Arial" w:hAnsi="Arial" w:cs="Arial"/>
          <w:color w:val="000000"/>
        </w:rPr>
        <w:t xml:space="preserve"> </w:t>
      </w:r>
      <w:r w:rsidRPr="00570C0A">
        <w:rPr>
          <w:rFonts w:ascii="Arial" w:hAnsi="Arial" w:cs="Arial"/>
          <w:color w:val="000000"/>
        </w:rPr>
        <w:t>for shaping the defendant’s character played some role in jurors’ capital</w:t>
      </w:r>
      <w:r>
        <w:rPr>
          <w:rFonts w:ascii="Arial" w:hAnsi="Arial" w:cs="Arial"/>
          <w:color w:val="000000"/>
        </w:rPr>
        <w:t xml:space="preserve"> </w:t>
      </w:r>
      <w:r w:rsidRPr="00570C0A">
        <w:rPr>
          <w:rFonts w:ascii="Arial" w:hAnsi="Arial" w:cs="Arial"/>
          <w:color w:val="000000"/>
        </w:rPr>
        <w:t>sentencing decision, especially if it appeared that the defendant tried to</w:t>
      </w:r>
      <w:r>
        <w:rPr>
          <w:rFonts w:ascii="Arial" w:hAnsi="Arial" w:cs="Arial"/>
          <w:color w:val="000000"/>
        </w:rPr>
        <w:t xml:space="preserve"> </w:t>
      </w:r>
      <w:r w:rsidRPr="00570C0A">
        <w:rPr>
          <w:rFonts w:ascii="Arial" w:hAnsi="Arial" w:cs="Arial"/>
          <w:color w:val="000000"/>
        </w:rPr>
        <w:t xml:space="preserve">get help for his problems but society </w:t>
      </w:r>
      <w:r w:rsidRPr="00570C0A">
        <w:rPr>
          <w:rFonts w:ascii="Arial" w:hAnsi="Arial" w:cs="Arial"/>
          <w:color w:val="000000"/>
        </w:rPr>
        <w:lastRenderedPageBreak/>
        <w:t>somehow failed him.”56 Yet, a juror’s</w:t>
      </w:r>
      <w:r>
        <w:rPr>
          <w:rFonts w:ascii="Arial" w:hAnsi="Arial" w:cs="Arial"/>
          <w:color w:val="000000"/>
        </w:rPr>
        <w:t xml:space="preserve"> </w:t>
      </w:r>
      <w:r w:rsidRPr="00570C0A">
        <w:rPr>
          <w:rFonts w:ascii="Arial" w:hAnsi="Arial" w:cs="Arial"/>
          <w:color w:val="000000"/>
        </w:rPr>
        <w:t>own beliefs about individual responsibility “played a larger role.”57</w:t>
      </w:r>
      <w:r>
        <w:rPr>
          <w:rFonts w:ascii="Arial" w:hAnsi="Arial" w:cs="Arial"/>
          <w:color w:val="000000"/>
        </w:rPr>
        <w:t xml:space="preserve"> </w:t>
      </w:r>
    </w:p>
    <w:p w14:paraId="69FD9F7B" w14:textId="77777777" w:rsidR="00923C10" w:rsidRDefault="00923C10" w:rsidP="00923C10"/>
    <w:p w14:paraId="0DC228BA" w14:textId="77777777" w:rsidR="00113C7F" w:rsidRPr="00094C71" w:rsidRDefault="00113C7F" w:rsidP="00113C7F"/>
    <w:p w14:paraId="57FA068C" w14:textId="67C7DCD8" w:rsidR="002210B4" w:rsidRDefault="002210B4" w:rsidP="002210B4">
      <w:pPr>
        <w:pStyle w:val="Heading3"/>
      </w:pPr>
      <w:r>
        <w:lastRenderedPageBreak/>
        <w:t xml:space="preserve">AT Reform CPs – juries </w:t>
      </w:r>
    </w:p>
    <w:p w14:paraId="79703563" w14:textId="249A112B" w:rsidR="002210B4" w:rsidRDefault="002210B4" w:rsidP="002210B4">
      <w:pPr>
        <w:pStyle w:val="Heading4"/>
      </w:pPr>
      <w:r>
        <w:t xml:space="preserve">Abolition key – reforms don’t redress the racial injustice of death penalty </w:t>
      </w:r>
    </w:p>
    <w:p w14:paraId="138A01B2" w14:textId="77777777" w:rsidR="002210B4" w:rsidRPr="007B7186" w:rsidRDefault="002210B4" w:rsidP="002210B4">
      <w:pPr>
        <w:rPr>
          <w:b/>
        </w:rPr>
      </w:pPr>
      <w:r w:rsidRPr="007B7186">
        <w:rPr>
          <w:b/>
        </w:rPr>
        <w:t>Cholbi and Madva, 2018</w:t>
      </w:r>
    </w:p>
    <w:p w14:paraId="306FBEF0" w14:textId="77777777" w:rsidR="002210B4" w:rsidRDefault="002210B4" w:rsidP="002210B4">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62" w:history="1">
        <w:r w:rsidRPr="007B7186">
          <w:rPr>
            <w:rStyle w:val="Hyperlink"/>
          </w:rPr>
          <w:t xml:space="preserve"> https://doi.org/10.1086/695988</w:t>
        </w:r>
      </w:hyperlink>
      <w:r>
        <w:t xml:space="preserve"> GDI-LP</w:t>
      </w:r>
      <w:r w:rsidRPr="007B7186">
        <w:t xml:space="preserve">) </w:t>
      </w:r>
    </w:p>
    <w:p w14:paraId="549281CA" w14:textId="77777777" w:rsidR="002210B4" w:rsidRPr="002210B4" w:rsidRDefault="002210B4" w:rsidP="002210B4"/>
    <w:p w14:paraId="45916C52" w14:textId="36CD7B43" w:rsidR="002210B4" w:rsidRDefault="002210B4" w:rsidP="002210B4">
      <w:r w:rsidRPr="002210B4">
        <w:t xml:space="preserve">In Section III, we propose that </w:t>
      </w:r>
      <w:r w:rsidRPr="002210B4">
        <w:rPr>
          <w:rStyle w:val="StyleUnderline"/>
        </w:rPr>
        <w:t>in light of the role implicit biases play in capital sentencing in the United States, not to address this discrimination amounts to a form of societal or institutional recklessness</w:t>
      </w:r>
      <w:r w:rsidRPr="002210B4">
        <w:t xml:space="preserve">. </w:t>
      </w:r>
      <w:r w:rsidRPr="002210B4">
        <w:rPr>
          <w:rStyle w:val="StyleUnderline"/>
        </w:rPr>
        <w:t>The continu- ation of the American capital punishment regime means that American society and its judicial and policing bodies engage in unjustified risk- taking with respect to the legal status of black lives, risk-taking of which they are knowingly aware and so culpable.</w:t>
      </w:r>
      <w:r w:rsidRPr="002210B4">
        <w:t xml:space="preserve">5 In our estimation, </w:t>
      </w:r>
      <w:r w:rsidRPr="002210B4">
        <w:rPr>
          <w:rStyle w:val="StyleUnderline"/>
        </w:rPr>
        <w:t xml:space="preserve">although the abolition of the death penalty does little to address past injustice of this kind, it nevertheless would be the most justifiable remedy for this recklessness going forward. </w:t>
      </w:r>
      <w:r w:rsidRPr="002210B4">
        <w:t xml:space="preserve">We show in Sections IV and V that </w:t>
      </w:r>
      <w:r w:rsidRPr="002210B4">
        <w:rPr>
          <w:rStyle w:val="StyleUnderline"/>
        </w:rPr>
        <w:t>abolition is unique among plausible remedies both in eliminating the discrimina- tory effects of this bias-based recklessness and in not being itself unjust</w:t>
      </w:r>
      <w:r w:rsidRPr="002210B4">
        <w:t>.6 Thus</w:t>
      </w:r>
      <w:r w:rsidRPr="002210B4">
        <w:rPr>
          <w:rStyle w:val="StyleUnderline"/>
        </w:rPr>
        <w:t>, while imperfect, the abolition of the death penalty is the least mor- ally perilous response consistent with the aim of eliminating this unjust recklessness that places the lives of black Americans at risk</w:t>
      </w:r>
      <w:r w:rsidRPr="002210B4">
        <w:t>. Section VI ad- dresses two objections to our proposal for abolition, while Section VII places our argument in the context of recent theoretical accounts of ra- cial injustice.</w:t>
      </w:r>
    </w:p>
    <w:p w14:paraId="440F6FF1" w14:textId="77777777" w:rsidR="00121C37" w:rsidRDefault="00121C37" w:rsidP="002210B4"/>
    <w:p w14:paraId="2F18EFC3" w14:textId="1DF5C0C4" w:rsidR="00996C4E" w:rsidRDefault="00996C4E" w:rsidP="00121C37">
      <w:pPr>
        <w:pStyle w:val="Heading3"/>
      </w:pPr>
      <w:r>
        <w:lastRenderedPageBreak/>
        <w:t xml:space="preserve">AT Reform CPs – implicit bias </w:t>
      </w:r>
    </w:p>
    <w:p w14:paraId="5E7A3B16" w14:textId="0D634A60" w:rsidR="00996C4E" w:rsidRDefault="00996C4E" w:rsidP="00996C4E">
      <w:pPr>
        <w:pStyle w:val="Heading4"/>
      </w:pPr>
      <w:r>
        <w:t xml:space="preserve">Implicit bias fixes can’t address the complexity of bias, rendering abolition best solution </w:t>
      </w:r>
    </w:p>
    <w:p w14:paraId="253ADAD6" w14:textId="77777777" w:rsidR="00996C4E" w:rsidRPr="007B7186" w:rsidRDefault="00996C4E" w:rsidP="00996C4E">
      <w:pPr>
        <w:rPr>
          <w:b/>
        </w:rPr>
      </w:pPr>
      <w:r w:rsidRPr="007B7186">
        <w:rPr>
          <w:b/>
        </w:rPr>
        <w:t>Cholbi and Madva, 2018</w:t>
      </w:r>
    </w:p>
    <w:p w14:paraId="5DEA0B82" w14:textId="77777777" w:rsidR="00996C4E" w:rsidRDefault="00996C4E" w:rsidP="00996C4E">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63" w:history="1">
        <w:r w:rsidRPr="007B7186">
          <w:rPr>
            <w:rStyle w:val="Hyperlink"/>
          </w:rPr>
          <w:t xml:space="preserve"> https://doi.org/10.1086/695988</w:t>
        </w:r>
      </w:hyperlink>
      <w:r>
        <w:t xml:space="preserve"> GDI-LP</w:t>
      </w:r>
      <w:r w:rsidRPr="007B7186">
        <w:t xml:space="preserve">) </w:t>
      </w:r>
    </w:p>
    <w:p w14:paraId="3528FA60" w14:textId="77777777" w:rsidR="00996C4E" w:rsidRDefault="00996C4E" w:rsidP="00996C4E"/>
    <w:p w14:paraId="37FDC831" w14:textId="78A1C2DE" w:rsidR="00996C4E" w:rsidRPr="00996C4E" w:rsidRDefault="00996C4E" w:rsidP="00996C4E">
      <w:pPr>
        <w:rPr>
          <w:rStyle w:val="StyleUnderline"/>
        </w:rPr>
      </w:pPr>
      <w:r w:rsidRPr="00996C4E">
        <w:rPr>
          <w:rStyle w:val="StyleUnderline"/>
        </w:rPr>
        <w:t>Implicit racial biases likely influence countless decisions made by witnesses, police, attorneys, judges, and juries, such that blacks can, as a class, reason- ably expect to be mistreated, devalued, and less protected by the capital punishment regime, relative to whites</w:t>
      </w:r>
      <w:r>
        <w:t xml:space="preserve">.22 Before reviewing key evidence,two caveats are in order. First, </w:t>
      </w:r>
      <w:r w:rsidRPr="00996C4E">
        <w:rPr>
          <w:rStyle w:val="StyleUnderline"/>
        </w:rPr>
        <w:t>recent political events have made it clear that reports of the demise of explicit bigotry in liberal democracies have been greatly exaggerated.</w:t>
      </w:r>
      <w:r>
        <w:t xml:space="preserve"> Accordingly, we make no assumptions about the ex- tent to which the “implicit” biases found in these studies are unconscious, unintentional, or simply unspoken. That is, in many of the field- and lab- based studies reviewed here, individuals act in predictably biased ways de- spite verbally reporting that they are unbiased. As far as we are concerned, these individuals might be concealing their conscious, intentional racism, or they might be sincerely egalitarian. We are neutral regarding such ques- tions, and we refer to these biases as “implicit” simply because they go un- reported.23 Second, </w:t>
      </w:r>
      <w:r w:rsidRPr="00996C4E">
        <w:rPr>
          <w:rStyle w:val="StyleUnderline"/>
        </w:rPr>
        <w:t>we do not argue that these biases constitute the sole cause of racial injustices related to capital punishment</w:t>
      </w:r>
      <w:r>
        <w:t xml:space="preserve">. A complex and en- tangled set of factors, both internal and external to the criminal justice sys- tem, are likely involved. For example, many police departments appear to allocate disproportionate time and resources to levying fines and seizing assets in black communities (i.e., overpolicing in order to garner revenue to fund local government operations) and, as a direct consequence, have fewer resources to devote to solving violent crimes in those communities (therefore underpolicing when it comes to actually protecting black citi- zens).24  We claim only that </w:t>
      </w:r>
      <w:r w:rsidRPr="00996C4E">
        <w:rPr>
          <w:rStyle w:val="StyleUnderline"/>
        </w:rPr>
        <w:t>such structural factors do not by themselves suffice to account for the injustice in question, and that given the persis- tence of implicit bias and the persistence of racial injustice even after post-Furman reforms, no (feasible) package of reforms short of abolition will suffice to eliminate the injustices of capital punishment.</w:t>
      </w:r>
    </w:p>
    <w:p w14:paraId="47C1E91B" w14:textId="0E5EED26" w:rsidR="00C54095" w:rsidRDefault="00C54095" w:rsidP="00121C37">
      <w:pPr>
        <w:pStyle w:val="Heading3"/>
      </w:pPr>
      <w:r>
        <w:lastRenderedPageBreak/>
        <w:t xml:space="preserve">AT Reform CPs – sentencing reforms </w:t>
      </w:r>
    </w:p>
    <w:p w14:paraId="21F10C3D" w14:textId="440B9328" w:rsidR="00C54095" w:rsidRDefault="00C54095" w:rsidP="00C54095">
      <w:pPr>
        <w:pStyle w:val="Heading4"/>
      </w:pPr>
      <w:r>
        <w:t xml:space="preserve">Sentencing reforms fail to address bias in death penalty </w:t>
      </w:r>
    </w:p>
    <w:p w14:paraId="422961F2" w14:textId="77777777" w:rsidR="00C54095" w:rsidRPr="007B7186" w:rsidRDefault="00C54095" w:rsidP="00C54095">
      <w:pPr>
        <w:rPr>
          <w:b/>
        </w:rPr>
      </w:pPr>
      <w:r w:rsidRPr="007B7186">
        <w:rPr>
          <w:b/>
        </w:rPr>
        <w:t>Cholbi and Madva, 2018</w:t>
      </w:r>
    </w:p>
    <w:p w14:paraId="489F4A45" w14:textId="77777777" w:rsidR="00C54095" w:rsidRDefault="00C54095" w:rsidP="00C54095">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64" w:history="1">
        <w:r w:rsidRPr="007B7186">
          <w:rPr>
            <w:rStyle w:val="Hyperlink"/>
          </w:rPr>
          <w:t xml:space="preserve"> https://doi.org/10.1086/695988</w:t>
        </w:r>
      </w:hyperlink>
      <w:r>
        <w:t xml:space="preserve"> GDI-LP</w:t>
      </w:r>
      <w:r w:rsidRPr="007B7186">
        <w:t xml:space="preserve">) </w:t>
      </w:r>
    </w:p>
    <w:p w14:paraId="65F81C7E" w14:textId="52A53A15" w:rsidR="00C54095" w:rsidRDefault="00C54095" w:rsidP="00C54095">
      <w:r w:rsidRPr="00C54095">
        <w:rPr>
          <w:rStyle w:val="StyleUnderline"/>
        </w:rPr>
        <w:t>One proposal, which we reject, is that discrimination in capital pun- ishment can be rooted out through sentencing reform alone.</w:t>
      </w:r>
      <w:r w:rsidRPr="00C54095">
        <w:t xml:space="preserve"> As noted earlier, after the Furman decision, states implemented a number of re- forms to make capital sentencing fairer, reforms which (courts ruled) ren- dered state capital punishment statutes fair enough to pass constitutional scrutiny. </w:t>
      </w:r>
      <w:r w:rsidRPr="00C54095">
        <w:rPr>
          <w:rStyle w:val="StyleUnderline"/>
        </w:rPr>
        <w:t>But these reforms were not race conscious.</w:t>
      </w:r>
      <w:r w:rsidRPr="00C54095">
        <w:t xml:space="preserve"> Rather, </w:t>
      </w:r>
      <w:r w:rsidRPr="00C54095">
        <w:rPr>
          <w:rStyle w:val="StyleUnderline"/>
        </w:rPr>
        <w:t xml:space="preserve">they were aimed at diminishing the latitude that judges or juries have in applying the death penalty so as to make its application less “wanton” or arbitrary. </w:t>
      </w:r>
      <w:r w:rsidRPr="00C54095">
        <w:t xml:space="preserve">Might additional procedural reforms, perhaps including reforms explic- </w:t>
      </w:r>
      <w:r>
        <w:t>itly designed to address racial bias, eliminate the racially discriminatory patterns in American capital punishment practices?</w:t>
      </w:r>
    </w:p>
    <w:p w14:paraId="7A69EFED" w14:textId="77777777" w:rsidR="00C54095" w:rsidRDefault="00C54095" w:rsidP="00C54095">
      <w:r>
        <w:t xml:space="preserve">We are skeptical. As the evidence adduced in Section I suggests, </w:t>
      </w:r>
      <w:r w:rsidRPr="00C54095">
        <w:rPr>
          <w:rStyle w:val="StyleUnderline"/>
        </w:rPr>
        <w:t>pre- vious procedural reforms have done little to eliminate the discriminatory patterns in question</w:t>
      </w:r>
      <w:r>
        <w:t xml:space="preserve">.49 Some studies, for example, find that efforts to en- courage jurors to more seriously consider mitigating evidence have had no effect on their sentencing decisions.50 </w:t>
      </w:r>
      <w:r w:rsidRPr="00C54095">
        <w:rPr>
          <w:rStyle w:val="StyleUnderline"/>
        </w:rPr>
        <w:t>This makes a prima facie case against additional procedural reforms satisfying our first desideratum</w:t>
      </w:r>
      <w:r>
        <w:t>. Still, one might think that reforms reducing discretion in capital sentenc- ing could prove effective. In a recent defense of capital punishment, Mat- thew Kramer proposes that the death penalty be reserved only for crimes of “extreme gravity” that are “defilingly evil.”51 When a person has “perpe- trated grotesque inequities that besmirch the moral standing of the com- munity” of which she is a member, a “community is under a moral obliga- tion to resort to capital punishment” as a way of “purging” itself of this evil, according to Kramer.52 By limiting capital punishment only to those whose crimes “defile” the community, Kramer’s “purgative” rationale for the death penalty might suitably limit those subject to it so as to eliminate racially discriminatory patterns in its administration.</w:t>
      </w:r>
    </w:p>
    <w:p w14:paraId="0BA9DBB9" w14:textId="28FDB667" w:rsidR="00C54095" w:rsidRPr="00C54095" w:rsidRDefault="00C54095" w:rsidP="00C54095">
      <w:r>
        <w:t>In our estimation, Kramer’s proposal runs afoul of both desiderata. As a general matter, Kramer is right to note that racial bias is more likely to sway decision-making in ambiguous cases. For example, mock jurors’ im- plicit biases lead them to interpret ambiguous evidence as more damning when the defendant is dark-skinned than when light-skinned.53 Suppose, then, that judges and juries abide by a Kramer-inspired principle and im- pose the death penalty only on “defilingly evil” crimes. This will not affect decisions made by police, prosecutors, and so on, that occur prior to judge or jury sentencing, decisions that (as we noted in Sec. II) are likely to be swayed by implicit racial bias. That is, Kramer fails to appreciate the role that bias can play in disambiguating cases, as when detectives and prose- cutors devote more (vs. less) time and effort to turning up evidence when victims are white (vs. black), thereby exerting systematic effects on how</w:t>
      </w:r>
      <w:r w:rsidRPr="00C54095">
        <w:t xml:space="preserve"> egregious a defendant’s crimes come to seem.54 Thus, this reform may have minimal impact on racial discrimination in capital sentencing over- all. </w:t>
      </w:r>
      <w:r w:rsidRPr="00C54095">
        <w:rPr>
          <w:rStyle w:val="StyleUnderline"/>
        </w:rPr>
        <w:t>Moreover, we doubt that judges and juries would abide by the Kramer- inspired principle in a racially neutral matter. Whether a crime is “defil- ingly evil” is itself a likely product of implicit bias</w:t>
      </w:r>
      <w:r w:rsidRPr="00C54095">
        <w:t xml:space="preserve">. Mock jurors become simultaneously more likely to convict blacks and less likely to convict whites precisely when capital </w:t>
      </w:r>
      <w:r w:rsidRPr="00C54095">
        <w:lastRenderedPageBreak/>
        <w:t xml:space="preserve">punishment is a possibility.55 Recall also that the grief and pain expressed by victims’ families—factors which presum- ably affect how “evil” a crime seems—are more likely to influence juror decision-making when victims are white.56 </w:t>
      </w:r>
      <w:r w:rsidRPr="00C54095">
        <w:rPr>
          <w:rStyle w:val="StyleUnderline"/>
        </w:rPr>
        <w:t>Such considerations illustrate that mere procedural reform would be both ineffective and unjust</w:t>
      </w:r>
      <w:r w:rsidRPr="00C54095">
        <w:t xml:space="preserve">. (Of course, the criminal justice system is replete with injustices, some of which could be ameliorated through sentencing reforms, such as the elimina- tion of harsh mandatory minimums. </w:t>
      </w:r>
      <w:r w:rsidRPr="00C54095">
        <w:rPr>
          <w:rStyle w:val="StyleUnderline"/>
        </w:rPr>
        <w:t>Our point is that procedural reforms are, in the context of capital punishment, radically insufficient</w:t>
      </w:r>
      <w:r w:rsidRPr="00C54095">
        <w:t>.)</w:t>
      </w:r>
    </w:p>
    <w:p w14:paraId="60F78452" w14:textId="0E5C5273" w:rsidR="00C54095" w:rsidRDefault="00C54095" w:rsidP="00121C37">
      <w:pPr>
        <w:pStyle w:val="Heading3"/>
      </w:pPr>
      <w:r>
        <w:lastRenderedPageBreak/>
        <w:t xml:space="preserve">AT Lottery CPs </w:t>
      </w:r>
    </w:p>
    <w:p w14:paraId="2D05E227" w14:textId="2F025112" w:rsidR="00C54095" w:rsidRDefault="00C0156A" w:rsidP="00C54095">
      <w:pPr>
        <w:pStyle w:val="Heading4"/>
      </w:pPr>
      <w:r>
        <w:t xml:space="preserve">Lottery to fix racial bias increases arbitrariness of the death penalty </w:t>
      </w:r>
    </w:p>
    <w:p w14:paraId="18B0DB09" w14:textId="77777777" w:rsidR="00C54095" w:rsidRPr="007B7186" w:rsidRDefault="00C54095" w:rsidP="00C54095">
      <w:pPr>
        <w:rPr>
          <w:b/>
        </w:rPr>
      </w:pPr>
      <w:r w:rsidRPr="007B7186">
        <w:rPr>
          <w:b/>
        </w:rPr>
        <w:t>Cholbi and Madva, 2018</w:t>
      </w:r>
    </w:p>
    <w:p w14:paraId="53CF9AD8" w14:textId="77777777" w:rsidR="00C54095" w:rsidRDefault="00C54095" w:rsidP="00C54095">
      <w:r>
        <w:t>(</w:t>
      </w:r>
      <w:r w:rsidRPr="007B7186">
        <w:t>Michael, professor of philosophy and director of the California Center for Ethics and Policy at California State Polytechnic University, and Alex, assistant professor of philosophy at California State Polytechnic University, “Black Lives Matter and the Call for Death Penalty Abolition,” Ethics, April 2018,</w:t>
      </w:r>
      <w:hyperlink r:id="rId65" w:history="1">
        <w:r w:rsidRPr="007B7186">
          <w:rPr>
            <w:rStyle w:val="Hyperlink"/>
          </w:rPr>
          <w:t xml:space="preserve"> https://doi.org/10.1086/695988</w:t>
        </w:r>
      </w:hyperlink>
      <w:r>
        <w:t xml:space="preserve"> GDI-LP</w:t>
      </w:r>
      <w:r w:rsidRPr="007B7186">
        <w:t xml:space="preserve">) </w:t>
      </w:r>
    </w:p>
    <w:p w14:paraId="5E74419C" w14:textId="77777777" w:rsidR="00C54095" w:rsidRDefault="00C54095" w:rsidP="00C54095"/>
    <w:p w14:paraId="129C39A6" w14:textId="62D465CF" w:rsidR="00C54095" w:rsidRDefault="00C54095" w:rsidP="00C54095">
      <w:pPr>
        <w:rPr>
          <w:rStyle w:val="StyleUnderline"/>
        </w:rPr>
      </w:pPr>
      <w:r w:rsidRPr="00C54095">
        <w:rPr>
          <w:rStyle w:val="StyleUnderline"/>
        </w:rPr>
        <w:t>A final possible remedy</w:t>
      </w:r>
      <w:r w:rsidRPr="00C54095">
        <w:t xml:space="preserve"> is entertained by Kasper Lippert-Rasmussen: </w:t>
      </w:r>
      <w:r w:rsidRPr="00C54095">
        <w:rPr>
          <w:rStyle w:val="StyleUnderline"/>
        </w:rPr>
        <w:t>defendants would receive a “death penalty lottery ticket where the risk of losing varies between the two groups that are being discriminated be- tween such that this differential risk eliminates the overrepresentation of one of these groups within the relevant penal category.</w:t>
      </w:r>
      <w:r w:rsidRPr="00C54095">
        <w:t xml:space="preserve">”58 For example, to counteract racial discrimination throughout the capital punishment regime, blacks and whites convicted of capital crimes might receive lot- tery tickets with, respectively, 5 percent and 20 percent chances of receiv- ing the death penalty instead of life imprisonment. This proposal might seem especially well suited to combat the distributive comparative injus- tices on which we have focused.59 </w:t>
      </w:r>
      <w:r w:rsidRPr="00C54095">
        <w:rPr>
          <w:rStyle w:val="StyleUnderline"/>
        </w:rPr>
        <w:t>However, Lippert-Rasmussen does not defend this lottery as a legitimate option, and for good reason. To trade a regime in which implicit racial bias results in race-based injustice for one in which racial bias is explicitly encoded into sentencing hardly seems like an improvement. Any scheme that explicitly took the race of partic- ular defendants or victims into account with the aim of achieving propor- tional distribution of capital punishment across racial groups would be odious on its face.</w:t>
      </w:r>
      <w:r w:rsidRPr="00C54095">
        <w:t xml:space="preserve"> </w:t>
      </w:r>
      <w:r w:rsidRPr="00C54095">
        <w:rPr>
          <w:rStyle w:val="StyleUnderline"/>
        </w:rPr>
        <w:t>We assume, for example, that such a race-conscious proposal would strike defenders of the death penalty as especially intol- erable</w:t>
      </w:r>
      <w:r w:rsidRPr="00C54095">
        <w:t xml:space="preserve"> (indeed, less tolerable than abolition). </w:t>
      </w:r>
      <w:r w:rsidRPr="00C54095">
        <w:rPr>
          <w:rStyle w:val="StyleUnderline"/>
        </w:rPr>
        <w:t>Whatever gains this pro- posal would make in terms of comparative justice would be outweighed by losses in noncomparative (retributive) justice, such that final determi- nations regarding who receives the death penalty versus life imprison- ment would become almost entirely disconnected from the facts about what particular individuals deserve</w:t>
      </w:r>
      <w:r w:rsidRPr="00C54095">
        <w:t xml:space="preserve">. Certainly white defendants could be forgiven for objecting that such a lottery scheme would fail to accord them equal legal status, and </w:t>
      </w:r>
      <w:r w:rsidRPr="00C54095">
        <w:rPr>
          <w:rStyle w:val="StyleUnderline"/>
        </w:rPr>
        <w:t>whites and blacks alike might reasonably raise a more generic comparative complaint, namely, that there is no ra- tional basis for their being subjected to death while others are not. After all, a lottery embodies the very “arbitrariness” in the allocation of the death penalty that the Furman-era Court condemned.</w:t>
      </w:r>
    </w:p>
    <w:p w14:paraId="755023AB" w14:textId="77777777" w:rsidR="00521AA8" w:rsidRDefault="00521AA8" w:rsidP="00521AA8">
      <w:pPr>
        <w:pStyle w:val="Heading3"/>
      </w:pPr>
      <w:r>
        <w:lastRenderedPageBreak/>
        <w:t>AT: reform FDPA CP/impose additional enhancers</w:t>
      </w:r>
    </w:p>
    <w:p w14:paraId="1E753E4D" w14:textId="77777777" w:rsidR="00521AA8" w:rsidRDefault="00521AA8" w:rsidP="00521AA8">
      <w:pPr>
        <w:pStyle w:val="Heading4"/>
      </w:pPr>
      <w:r>
        <w:t xml:space="preserve">Expansion of enhancements won’t mitigate disparity – multiple warrants </w:t>
      </w:r>
    </w:p>
    <w:p w14:paraId="12E3C819" w14:textId="77777777" w:rsidR="00521AA8" w:rsidRPr="008F58BF" w:rsidRDefault="00521AA8" w:rsidP="00521AA8">
      <w:pPr>
        <w:rPr>
          <w:rStyle w:val="Style13ptBold"/>
        </w:rPr>
      </w:pPr>
      <w:r w:rsidRPr="008F58BF">
        <w:rPr>
          <w:rStyle w:val="Style13ptBold"/>
        </w:rPr>
        <w:t xml:space="preserve">MacDougall and Williams 18 </w:t>
      </w:r>
      <w:r w:rsidRPr="008F58BF">
        <w:rPr>
          <w:rStyle w:val="Style13ptBold"/>
          <w:sz w:val="16"/>
          <w:szCs w:val="16"/>
        </w:rPr>
        <w:t>(Mark J. MacDougall, Adjunct Professor of Law at Georgetown University Law Center and former U.S. Department of Justice prosecutor, Karen D. Williams, former Editor-in-Chief of the American University Law Review, “THE FEDERAL DEATH PENALTY SCHEME IS NOT A MODEL FOR STATE REFORM OF CAPITAL PUNISHMENT LAWS,” American University Law Review [Vol. 67:1647 2018], Hein Online, accessed 6-30-20, GDI-KN)</w:t>
      </w:r>
    </w:p>
    <w:p w14:paraId="47801C6E" w14:textId="77777777" w:rsidR="00521AA8" w:rsidRPr="00F35955" w:rsidRDefault="00521AA8" w:rsidP="00521AA8">
      <w:pPr>
        <w:rPr>
          <w:rStyle w:val="StyleUnderline"/>
        </w:rPr>
      </w:pPr>
      <w:r w:rsidRPr="008F58BF">
        <w:rPr>
          <w:rStyle w:val="StyleUnderline"/>
        </w:rPr>
        <w:t xml:space="preserve">Some scholars argue that the death penalty can be compatible with the interests in protecting civil and constitutional </w:t>
      </w:r>
      <w:r w:rsidRPr="00221FCC">
        <w:rPr>
          <w:rStyle w:val="StyleUnderline"/>
        </w:rPr>
        <w:t>rights</w:t>
      </w:r>
      <w:r w:rsidRPr="00F35955">
        <w:rPr>
          <w:rStyle w:val="StyleUnderline"/>
        </w:rPr>
        <w:t xml:space="preserve"> and therefore should be expanded in federal law to further protect those interests.8 </w:t>
      </w:r>
      <w:r w:rsidRPr="008F58BF">
        <w:rPr>
          <w:sz w:val="16"/>
        </w:rPr>
        <w:t xml:space="preserve">° </w:t>
      </w:r>
      <w:r w:rsidRPr="00F35955">
        <w:t>Before reaching the merits of this proposal</w:t>
      </w:r>
      <w:r w:rsidRPr="008F58BF">
        <w:rPr>
          <w:rStyle w:val="StyleUnderline"/>
        </w:rPr>
        <w:t>, it is important to note that the aggravating circumstances set forth in federal law are not exclusive.</w:t>
      </w:r>
      <w:r w:rsidRPr="008F58BF">
        <w:rPr>
          <w:sz w:val="16"/>
        </w:rPr>
        <w:t xml:space="preserve">" Rather, the factfinder at trial "may consider whether any other aggravating factor for which notice has been given exists."8 While legally permissible, </w:t>
      </w:r>
      <w:r w:rsidRPr="008F58BF">
        <w:rPr>
          <w:rStyle w:val="Emphasis"/>
        </w:rPr>
        <w:t>additions to the federal list of aggravators</w:t>
      </w:r>
      <w:r w:rsidRPr="008F58BF">
        <w:rPr>
          <w:sz w:val="16"/>
        </w:rPr>
        <w:t xml:space="preserve">- </w:t>
      </w:r>
      <w:r w:rsidRPr="00F35955">
        <w:rPr>
          <w:rStyle w:val="StyleUnderline"/>
        </w:rPr>
        <w:t>circumstances that, if proven, permit deliberation and imposition of a death sentence83</w:t>
      </w:r>
      <w:r w:rsidRPr="008F58BF">
        <w:rPr>
          <w:sz w:val="16"/>
        </w:rPr>
        <w:t>-</w:t>
      </w:r>
      <w:r w:rsidRPr="008F58BF">
        <w:rPr>
          <w:rStyle w:val="Emphasis"/>
        </w:rPr>
        <w:t>will likely have little impact on improving this disparate application of the death penalty. First, adding an option for invoking a civil rights or hate crime aggravator does not guarantee that</w:t>
      </w:r>
      <w:r>
        <w:rPr>
          <w:rStyle w:val="Emphasis"/>
        </w:rPr>
        <w:t xml:space="preserve"> </w:t>
      </w:r>
      <w:r w:rsidRPr="008F58BF">
        <w:rPr>
          <w:sz w:val="16"/>
        </w:rPr>
        <w:t xml:space="preserve">4 </w:t>
      </w:r>
      <w:r w:rsidRPr="008F58BF">
        <w:rPr>
          <w:rStyle w:val="Emphasis"/>
        </w:rPr>
        <w:t>prosecutors will utilize it</w:t>
      </w:r>
      <w:r w:rsidRPr="008F58BF">
        <w:rPr>
          <w:sz w:val="16"/>
        </w:rPr>
        <w:t xml:space="preserve">. As a practical matter, </w:t>
      </w:r>
      <w:r w:rsidRPr="008F58BF">
        <w:rPr>
          <w:rStyle w:val="StyleUnderline"/>
        </w:rPr>
        <w:t>prosecutors make charging decisions, including notice of aggravating factors, based upon what they believe the evidence can prove and the context of the circumstances</w:t>
      </w:r>
      <w:r w:rsidRPr="008F58BF">
        <w:rPr>
          <w:sz w:val="16"/>
        </w:rPr>
        <w:t xml:space="preserve">.15 </w:t>
      </w:r>
      <w:r w:rsidRPr="008F58BF">
        <w:rPr>
          <w:rStyle w:val="StyleUnderline"/>
        </w:rPr>
        <w:t>Because federal capital prosecutions are relatively rare, multiple enumerated aggravators are potentially applicable for most of</w:t>
      </w:r>
      <w:r>
        <w:rPr>
          <w:rStyle w:val="StyleUnderline"/>
        </w:rPr>
        <w:t xml:space="preserve"> </w:t>
      </w:r>
      <w:r w:rsidRPr="008F58BF">
        <w:rPr>
          <w:rStyle w:val="StyleUnderline"/>
        </w:rPr>
        <w:t>the cases where federal prosecutors seek the 8 6</w:t>
      </w:r>
      <w:r>
        <w:rPr>
          <w:rStyle w:val="StyleUnderline"/>
        </w:rPr>
        <w:t xml:space="preserve"> </w:t>
      </w:r>
      <w:r w:rsidRPr="008F58BF">
        <w:rPr>
          <w:rStyle w:val="StyleUnderline"/>
        </w:rPr>
        <w:t>death penalty</w:t>
      </w:r>
      <w:r w:rsidRPr="008F58BF">
        <w:rPr>
          <w:sz w:val="16"/>
        </w:rPr>
        <w:t xml:space="preserve">. Proving the intent or bias of a defendant is not necessarily straightforward and could greatly complicate the government's case. For instance-and of course dependent upon the particular facts of a homicide-a federal prosecutor could notice aggravators like the following that are directly tied to the conduct of the homicide(s): (1) multiple killings or attempted killings; 7 (2) vulnerability of the victim;8 (3) murder by hire; ° or (4) death during the commission of certain other offenses." Thus, </w:t>
      </w:r>
      <w:r w:rsidRPr="008F58BF">
        <w:rPr>
          <w:rStyle w:val="StyleUnderline"/>
        </w:rPr>
        <w:t>to prove a hypothetical civil rights/hate crime aggravator, the prosecutor may have to develop evidence beyond the typical taped-off crime scene</w:t>
      </w:r>
      <w:r w:rsidRPr="008F58BF">
        <w:rPr>
          <w:sz w:val="16"/>
        </w:rPr>
        <w:t xml:space="preserve">. While prosecutors generally pursue and present a motive for the conduct charged at trial, the government is less likely to notice an aggravator based upon a violation of the victim's civil rights in cases where a defendant's bias is not quickly apparent. If the evidence of bias is less strong than another available aggravator, a federal prosecutor may make a strategic decision not to pursue a bias aggravator because a failed attempt to prove part of the charge could undermine the government's credibility generally. The same concerns would apply to state 91 prosecutors in states with hate crime laws. </w:t>
      </w:r>
      <w:r w:rsidRPr="008F58BF">
        <w:rPr>
          <w:rStyle w:val="Emphasis"/>
        </w:rPr>
        <w:t>Second, expanding the conduct that qualifies a defendant for capital</w:t>
      </w:r>
      <w:r>
        <w:rPr>
          <w:rStyle w:val="Emphasis"/>
        </w:rPr>
        <w:t xml:space="preserve"> </w:t>
      </w:r>
      <w:r w:rsidRPr="008F58BF">
        <w:rPr>
          <w:rStyle w:val="Emphasis"/>
        </w:rPr>
        <w:t>punishment to include civil rights violations does not guarantee that instances where such an aggravator is invoked will avoid the racial disparities already occurring.</w:t>
      </w:r>
      <w:r w:rsidRPr="008F58BF">
        <w:rPr>
          <w:sz w:val="16"/>
        </w:rPr>
        <w:t xml:space="preserve"> </w:t>
      </w:r>
      <w:r w:rsidRPr="008F58BF">
        <w:rPr>
          <w:rStyle w:val="StyleUnderline"/>
        </w:rPr>
        <w:t>The current federal statutes that permit</w:t>
      </w:r>
      <w:r w:rsidRPr="008F58BF">
        <w:rPr>
          <w:sz w:val="16"/>
        </w:rPr>
        <w:t xml:space="preserve"> 92 </w:t>
      </w:r>
      <w:r w:rsidRPr="008F58BF">
        <w:rPr>
          <w:rStyle w:val="StyleUnderline"/>
        </w:rPr>
        <w:t>imposition of the death penalty are race neutral</w:t>
      </w:r>
      <w:r w:rsidRPr="008F58BF">
        <w:rPr>
          <w:sz w:val="16"/>
        </w:rPr>
        <w:t xml:space="preserve">. </w:t>
      </w:r>
      <w:r w:rsidRPr="008F58BF">
        <w:rPr>
          <w:rStyle w:val="StyleUnderline"/>
        </w:rPr>
        <w:t>Nonetheless, of the</w:t>
      </w:r>
      <w:r>
        <w:rPr>
          <w:rStyle w:val="StyleUnderline"/>
        </w:rPr>
        <w:t xml:space="preserve"> </w:t>
      </w:r>
      <w:r w:rsidRPr="008F58BF">
        <w:rPr>
          <w:rStyle w:val="StyleUnderline"/>
        </w:rPr>
        <w:t>sixty-one individuals currently on federal death row, twenty-six (or</w:t>
      </w:r>
      <w:r>
        <w:rPr>
          <w:rStyle w:val="StyleUnderline"/>
        </w:rPr>
        <w:t xml:space="preserve"> </w:t>
      </w:r>
      <w:r w:rsidRPr="008F58BF">
        <w:rPr>
          <w:rStyle w:val="StyleUnderline"/>
        </w:rPr>
        <w:t>approximately 42.6%) are identified as black, twenty-six (or</w:t>
      </w:r>
      <w:r>
        <w:rPr>
          <w:rStyle w:val="StyleUnderline"/>
        </w:rPr>
        <w:t xml:space="preserve"> </w:t>
      </w:r>
      <w:r w:rsidRPr="008F58BF">
        <w:rPr>
          <w:rStyle w:val="StyleUnderline"/>
        </w:rPr>
        <w:t>approximately 42.6%) as white, seven (or approximately 11.5%) as</w:t>
      </w:r>
      <w:r>
        <w:rPr>
          <w:rStyle w:val="StyleUnderline"/>
        </w:rPr>
        <w:t xml:space="preserve"> </w:t>
      </w:r>
      <w:r w:rsidRPr="008F58BF">
        <w:rPr>
          <w:rStyle w:val="StyleUnderline"/>
        </w:rPr>
        <w:t>Latino, and one each as Native American and Asian (or approximately 1.6% each)</w:t>
      </w:r>
      <w:r w:rsidRPr="008F58BF">
        <w:rPr>
          <w:sz w:val="16"/>
        </w:rPr>
        <w:t xml:space="preserve"> By contrast, the 2017 estimates of the U.S. Census Bureau report the country's racial breakdown as 76.9% white, 13.3% black, 17.8% Hispanic or Latino, 1.3% Native American, and 5.7% Asian.94 Finally, federal capital cases are a minute portion of the country's landscape, as noted in Section I.B.95 </w:t>
      </w:r>
      <w:r w:rsidRPr="00F35955">
        <w:rPr>
          <w:rStyle w:val="StyleUnderline"/>
        </w:rPr>
        <w:t xml:space="preserve">As federal capital cases are rare, the potential impact expanding the enumerated aggravators at the federal level would have on the death penalty nationally is small. </w:t>
      </w:r>
      <w:r w:rsidRPr="008F58BF">
        <w:rPr>
          <w:sz w:val="16"/>
        </w:rPr>
        <w:t xml:space="preserve">Even within that reduced universe of death penalty cases, the reported instances of hate crimes resulting in murder is fairly low, meaning the opportunities to invoke any added hate crime aggravator could be few and far between. Of 4720 hate crime offenses classified as crimes against persons in 2016, nine of those were murders (occurring in the course of five incidents). Furthermore, though crimes against persons accounted for over half of the reported hate crime incidents in 2016 with 3765 incidents, instances of murder and non-negligent manslaughter constituted fewer than one percent of events. </w:t>
      </w:r>
      <w:r w:rsidRPr="00F35955">
        <w:rPr>
          <w:rStyle w:val="StyleUnderline"/>
        </w:rPr>
        <w:t>Offenses involving the death of a victim are the most prevalent crimes in which the federal government seeks the death penalty.99</w:t>
      </w:r>
    </w:p>
    <w:p w14:paraId="18CF8E64" w14:textId="77777777" w:rsidR="00521AA8" w:rsidRPr="008B2EBA" w:rsidRDefault="00521AA8" w:rsidP="00521AA8"/>
    <w:p w14:paraId="047AC7D0" w14:textId="77777777" w:rsidR="00521AA8" w:rsidRDefault="00521AA8" w:rsidP="00C54095">
      <w:pPr>
        <w:rPr>
          <w:rStyle w:val="StyleUnderline"/>
        </w:rPr>
      </w:pPr>
    </w:p>
    <w:p w14:paraId="0925A7C4" w14:textId="31FC9ACF" w:rsidR="0057151E" w:rsidRDefault="00113C7F" w:rsidP="0057151E">
      <w:pPr>
        <w:pStyle w:val="Heading1"/>
      </w:pPr>
      <w:r>
        <w:lastRenderedPageBreak/>
        <w:t xml:space="preserve">Case Negative </w:t>
      </w:r>
    </w:p>
    <w:p w14:paraId="04A1C1E1" w14:textId="77777777" w:rsidR="0057151E" w:rsidRPr="000F3A83" w:rsidRDefault="0057151E" w:rsidP="0057151E"/>
    <w:p w14:paraId="4C9786A4" w14:textId="29909BE0" w:rsidR="0057151E" w:rsidRDefault="00521AA8" w:rsidP="00521AA8">
      <w:pPr>
        <w:pStyle w:val="Heading2"/>
      </w:pPr>
      <w:r>
        <w:lastRenderedPageBreak/>
        <w:t>Advantage Answers – limited use</w:t>
      </w:r>
    </w:p>
    <w:p w14:paraId="2E350774" w14:textId="0AD7B66C" w:rsidR="00521AA8" w:rsidRDefault="005E1CA8" w:rsidP="00521AA8">
      <w:pPr>
        <w:pStyle w:val="Heading3"/>
      </w:pPr>
      <w:r>
        <w:lastRenderedPageBreak/>
        <w:t xml:space="preserve">No increase - </w:t>
      </w:r>
      <w:r w:rsidR="00521AA8">
        <w:t xml:space="preserve">No lethal injection drug for federal executions </w:t>
      </w:r>
    </w:p>
    <w:p w14:paraId="436BA809" w14:textId="77777777" w:rsidR="00521AA8" w:rsidRDefault="00521AA8" w:rsidP="00521AA8">
      <w:pPr>
        <w:pStyle w:val="Heading4"/>
      </w:pPr>
      <w:r>
        <w:t xml:space="preserve">No increase in federal executions – no drugs </w:t>
      </w:r>
    </w:p>
    <w:p w14:paraId="141A3245" w14:textId="77777777" w:rsidR="00521AA8" w:rsidRDefault="00521AA8" w:rsidP="00521AA8">
      <w:pPr>
        <w:rPr>
          <w:b/>
        </w:rPr>
      </w:pPr>
      <w:r>
        <w:rPr>
          <w:b/>
        </w:rPr>
        <w:t xml:space="preserve">Manzanaro and Bosqued, 2019 </w:t>
      </w:r>
    </w:p>
    <w:p w14:paraId="4C07421B" w14:textId="77777777" w:rsidR="00521AA8" w:rsidRDefault="00521AA8" w:rsidP="00521AA8">
      <w:r>
        <w:t>(Sofia and Lucia “</w:t>
      </w:r>
      <w:r w:rsidRPr="00113C7F">
        <w:t>US government plans to use drug for execution that Europe banned exporting to them</w:t>
      </w:r>
      <w:r>
        <w:t xml:space="preserve">”  </w:t>
      </w:r>
      <w:r w:rsidRPr="00113C7F">
        <w:t xml:space="preserve">Euronews, </w:t>
      </w:r>
      <w:r>
        <w:t>7/29/</w:t>
      </w:r>
      <w:r w:rsidRPr="00113C7F">
        <w:t xml:space="preserve">2019 </w:t>
      </w:r>
      <w:hyperlink r:id="rId66" w:history="1">
        <w:r w:rsidRPr="00DA2DE1">
          <w:rPr>
            <w:rStyle w:val="Hyperlink"/>
          </w:rPr>
          <w:t>https://www.euronews.com/2019/07/29/us-government-plans-to-use-drug-for-execution-that-europe-banned-exporting-to-them</w:t>
        </w:r>
      </w:hyperlink>
      <w:r>
        <w:t xml:space="preserve"> accessed GDI-TM) </w:t>
      </w:r>
    </w:p>
    <w:p w14:paraId="4D7FD2C2" w14:textId="77777777" w:rsidR="00521AA8" w:rsidRPr="00113C7F" w:rsidRDefault="00521AA8" w:rsidP="00521AA8">
      <w:pPr>
        <w:rPr>
          <w:rStyle w:val="StyleUnderline"/>
        </w:rPr>
      </w:pPr>
    </w:p>
    <w:p w14:paraId="3BC54B39" w14:textId="77777777" w:rsidR="00521AA8" w:rsidRPr="00113C7F" w:rsidRDefault="00521AA8" w:rsidP="00521AA8">
      <w:pPr>
        <w:rPr>
          <w:sz w:val="16"/>
        </w:rPr>
      </w:pPr>
      <w:r w:rsidRPr="00113C7F">
        <w:rPr>
          <w:rStyle w:val="StyleUnderline"/>
        </w:rPr>
        <w:t>The United States is set to resume using the death penalty after an almost two-decade moratorium on the practice</w:t>
      </w:r>
      <w:r w:rsidRPr="00113C7F">
        <w:rPr>
          <w:sz w:val="16"/>
        </w:rPr>
        <w:t xml:space="preserve">. The US Attorney General William Barr directed the federal bureau of prisons on Thursday to schedule the executions of five people convicted of murder and in some instances of torturing and raping children and the elderly. </w:t>
      </w:r>
      <w:r w:rsidRPr="00113C7F">
        <w:rPr>
          <w:rStyle w:val="StyleUnderline"/>
        </w:rPr>
        <w:t>It will also adopt a new execution protocol and carry out capital punishment with the injection of a single lethal drug called pentobarbital.</w:t>
      </w:r>
      <w:r>
        <w:rPr>
          <w:rStyle w:val="StyleUnderline"/>
        </w:rPr>
        <w:t xml:space="preserve"> </w:t>
      </w:r>
      <w:r w:rsidRPr="00113C7F">
        <w:rPr>
          <w:rStyle w:val="StyleUnderline"/>
        </w:rPr>
        <w:t>It is unclear where the US will get its supply of the drug because there is a shortage of the drug in the country</w:t>
      </w:r>
      <w:r w:rsidRPr="00113C7F">
        <w:rPr>
          <w:sz w:val="16"/>
        </w:rPr>
        <w:t>. Euronews contacted the Department of Justice for comment but did not receive a response at the time of publication.</w:t>
      </w:r>
    </w:p>
    <w:p w14:paraId="1AE38F05" w14:textId="7625BEA6" w:rsidR="00521AA8" w:rsidRDefault="00521AA8" w:rsidP="00521AA8">
      <w:pPr>
        <w:pStyle w:val="Heading3"/>
      </w:pPr>
      <w:r>
        <w:lastRenderedPageBreak/>
        <w:t xml:space="preserve">No link - few federal death sentences </w:t>
      </w:r>
    </w:p>
    <w:p w14:paraId="26F266F8" w14:textId="77777777" w:rsidR="00521AA8" w:rsidRDefault="00521AA8" w:rsidP="00521AA8">
      <w:pPr>
        <w:pStyle w:val="Heading4"/>
      </w:pPr>
      <w:r>
        <w:t>Obstacles including good representation limit the number of federal capital cases that result in death sentence</w:t>
      </w:r>
    </w:p>
    <w:p w14:paraId="3C64FBC1" w14:textId="77777777" w:rsidR="00521AA8" w:rsidRPr="000F3A83" w:rsidRDefault="00521AA8" w:rsidP="00521AA8">
      <w:pPr>
        <w:rPr>
          <w:b/>
        </w:rPr>
      </w:pPr>
      <w:r w:rsidRPr="000F3A83">
        <w:rPr>
          <w:b/>
        </w:rPr>
        <w:t>Epps, Professor of constitutional law at the University of Baltimore, 2019</w:t>
      </w:r>
    </w:p>
    <w:p w14:paraId="091AF5C8" w14:textId="77777777" w:rsidR="00521AA8" w:rsidRDefault="00521AA8" w:rsidP="00521AA8">
      <w:r>
        <w:t xml:space="preserve">(Garrett, “Barr Won’t Get His Macabre Holiday Celebration” The Atlantic, JULY 26, 2019 </w:t>
      </w:r>
      <w:hyperlink r:id="rId67" w:history="1">
        <w:r w:rsidRPr="00DA2DE1">
          <w:rPr>
            <w:rStyle w:val="Hyperlink"/>
          </w:rPr>
          <w:t>https://www.theatlantic.com/ideas/archive/2019/07/barr-wont-get-his-macabre-holiday-celebration/594904/</w:t>
        </w:r>
      </w:hyperlink>
      <w:r>
        <w:t xml:space="preserve">  accessed GDI-TM) </w:t>
      </w:r>
    </w:p>
    <w:p w14:paraId="6A53A4E3" w14:textId="77777777" w:rsidR="00521AA8" w:rsidRDefault="00521AA8" w:rsidP="00521AA8">
      <w:r>
        <w:t xml:space="preserve">Unlike some state prisoners, </w:t>
      </w:r>
      <w:r w:rsidRPr="000F3A83">
        <w:rPr>
          <w:rStyle w:val="StyleUnderline"/>
        </w:rPr>
        <w:t>many federal death defendants have first-rate representation.</w:t>
      </w:r>
      <w:r>
        <w:t xml:space="preserve"> </w:t>
      </w:r>
      <w:r w:rsidRPr="000F3A83">
        <w:rPr>
          <w:rStyle w:val="StyleUnderline"/>
        </w:rPr>
        <w:t>Jobs in federal-defender offices are prized</w:t>
      </w:r>
      <w:r>
        <w:t>; the lawyers who hold them are highly qualified when they arrive and tend to stay for years, acquiring powerful experience and training. Thirty years ago, as a summer clerk in a federal-defender office, I learned one other thing about them: They do not like to lose.</w:t>
      </w:r>
    </w:p>
    <w:p w14:paraId="25E99140" w14:textId="77777777" w:rsidR="00521AA8" w:rsidRDefault="00521AA8" w:rsidP="00521AA8"/>
    <w:p w14:paraId="0C76169A" w14:textId="77777777" w:rsidR="00521AA8" w:rsidRPr="000F3A83" w:rsidRDefault="00521AA8" w:rsidP="00521AA8">
      <w:pPr>
        <w:rPr>
          <w:rStyle w:val="StyleUnderline"/>
        </w:rPr>
      </w:pPr>
      <w:r w:rsidRPr="000F3A83">
        <w:rPr>
          <w:rStyle w:val="StyleUnderline"/>
        </w:rPr>
        <w:t xml:space="preserve">A recent study cited </w:t>
      </w:r>
      <w:r>
        <w:t xml:space="preserve">to me </w:t>
      </w:r>
      <w:r w:rsidRPr="000F3A83">
        <w:rPr>
          <w:rStyle w:val="StyleUnderline"/>
        </w:rPr>
        <w:t>by</w:t>
      </w:r>
      <w:r>
        <w:t xml:space="preserve"> </w:t>
      </w:r>
      <w:r w:rsidRPr="000F3A83">
        <w:rPr>
          <w:rStyle w:val="StyleUnderline"/>
        </w:rPr>
        <w:t>the Duke Law professor</w:t>
      </w:r>
      <w:r>
        <w:t xml:space="preserve"> Brandon </w:t>
      </w:r>
      <w:r w:rsidRPr="000F3A83">
        <w:rPr>
          <w:rStyle w:val="StyleUnderline"/>
        </w:rPr>
        <w:t>Garrett,</w:t>
      </w:r>
      <w:r>
        <w:t xml:space="preserve"> author of End of Its Rope: How Killing the Death Penalty Can Revive Criminal Justice</w:t>
      </w:r>
      <w:r w:rsidRPr="000F3A83">
        <w:rPr>
          <w:rStyle w:val="StyleUnderline"/>
        </w:rPr>
        <w:t>, notes that since the federal government reinstated the death penalty, the attorney general has authorized capital charges against 515 defendants</w:t>
      </w:r>
      <w:r>
        <w:t xml:space="preserve">. After pretrial skirmishing, </w:t>
      </w:r>
      <w:r w:rsidRPr="000F3A83">
        <w:rPr>
          <w:rStyle w:val="StyleUnderline"/>
        </w:rPr>
        <w:t>301 were brought to trial. Sixteen are still facing charges, and others have been exonerated; of the defendants who went to a jury, roughly two-thirds were sentenced to life in prison rather than death. Only three have been executed, and 62 remain on death row.</w:t>
      </w:r>
      <w:r w:rsidRPr="000F3A83">
        <w:t xml:space="preserve"> </w:t>
      </w:r>
      <w:r w:rsidRPr="000F3A83">
        <w:rPr>
          <w:rStyle w:val="StyleUnderline"/>
        </w:rPr>
        <w:t>In other words, a federal death sentence is hard to obtain, and will be fought up to the end.</w:t>
      </w:r>
    </w:p>
    <w:p w14:paraId="294DB6F6" w14:textId="77777777" w:rsidR="00521AA8" w:rsidRPr="000F3A83" w:rsidRDefault="00521AA8" w:rsidP="00521AA8">
      <w:pPr>
        <w:rPr>
          <w:rStyle w:val="StyleUnderline"/>
        </w:rPr>
      </w:pPr>
    </w:p>
    <w:p w14:paraId="2570CADE" w14:textId="77777777" w:rsidR="00521AA8" w:rsidRDefault="00521AA8" w:rsidP="00521AA8">
      <w:pPr>
        <w:rPr>
          <w:rStyle w:val="StyleUnderline"/>
        </w:rPr>
      </w:pPr>
      <w:r w:rsidRPr="000F3A83">
        <w:rPr>
          <w:rStyle w:val="StyleUnderline"/>
        </w:rPr>
        <w:t>Barr and the Justice Department will have trouble shifting those numbers, Garrett suggested. As for a wave of federal executions, he told me, “I really don’t see it.”</w:t>
      </w:r>
    </w:p>
    <w:p w14:paraId="732375C5" w14:textId="77777777" w:rsidR="00521AA8" w:rsidRPr="000F3A83" w:rsidRDefault="00521AA8" w:rsidP="00521AA8">
      <w:pPr>
        <w:rPr>
          <w:rStyle w:val="StyleUnderline"/>
        </w:rPr>
      </w:pPr>
      <w:r w:rsidRPr="000F3A83">
        <w:t xml:space="preserve">As noted above, </w:t>
      </w:r>
      <w:r w:rsidRPr="000F3A83">
        <w:rPr>
          <w:rStyle w:val="StyleUnderline"/>
        </w:rPr>
        <w:t>the death penalty in the United States is in long-term and almost certainly terminal decline</w:t>
      </w:r>
      <w:r w:rsidRPr="000F3A83">
        <w:t xml:space="preserve">. </w:t>
      </w:r>
      <w:r w:rsidRPr="000F3A83">
        <w:rPr>
          <w:rStyle w:val="StyleUnderline"/>
        </w:rPr>
        <w:t>Statistics released by the Justice Department the very day before Barr’s surprise announcement revealed that the number of prisoners on death row has now dropped for 17 straight years</w:t>
      </w:r>
      <w:r w:rsidRPr="000F3A83">
        <w:t xml:space="preserve">. Some states have abolished capital punishment entirely; others have limited the offenses eligible for a death sentence. (Oregon’s legislature, for example, voted early in June to limit death sentences to terrorists and to murderers of police or children.) </w:t>
      </w:r>
      <w:r w:rsidRPr="000F3A83">
        <w:rPr>
          <w:rStyle w:val="StyleUnderline"/>
        </w:rPr>
        <w:t>The laws are being changed because capital punishment is expensive to operate and growing more unpopular with the public. That declining popularity is reflected in fewer juries imposing it.</w:t>
      </w:r>
    </w:p>
    <w:p w14:paraId="41031478" w14:textId="595A7DBF" w:rsidR="00521AA8" w:rsidRDefault="005E1CA8" w:rsidP="005E1CA8">
      <w:pPr>
        <w:pStyle w:val="Heading3"/>
      </w:pPr>
      <w:r>
        <w:lastRenderedPageBreak/>
        <w:t xml:space="preserve">Limited death penalty – good </w:t>
      </w:r>
    </w:p>
    <w:p w14:paraId="7C80CE41" w14:textId="002FCE01" w:rsidR="005E1CA8" w:rsidRDefault="005E1CA8" w:rsidP="005E1CA8">
      <w:pPr>
        <w:pStyle w:val="Heading4"/>
      </w:pPr>
      <w:r>
        <w:t xml:space="preserve">Death penalty decline proves that jurisdictions increasing </w:t>
      </w:r>
    </w:p>
    <w:p w14:paraId="532553D9" w14:textId="77777777" w:rsidR="005E1CA8" w:rsidRDefault="005E1CA8" w:rsidP="005E1CA8">
      <w:pPr>
        <w:rPr>
          <w:rFonts w:cs="Calibri"/>
          <w:b/>
          <w:bCs/>
          <w:color w:val="000000"/>
        </w:rPr>
      </w:pPr>
      <w:r>
        <w:rPr>
          <w:rFonts w:cs="Calibri"/>
          <w:b/>
          <w:bCs/>
          <w:color w:val="000000"/>
        </w:rPr>
        <w:t>Broughton 18</w:t>
      </w:r>
    </w:p>
    <w:p w14:paraId="0B1B6905" w14:textId="15CDE55E" w:rsidR="005E1CA8" w:rsidRDefault="005E1CA8" w:rsidP="005E1CA8">
      <w:r>
        <w:rPr>
          <w:rFonts w:cs="Calibri"/>
          <w:color w:val="000000"/>
        </w:rPr>
        <w:t xml:space="preserve"> (J. Richard, Associate Dean for Academic Affairs &amp; Associate Professor of Law, University of Detroit Mercy, “ THE FEDERAL DEATH PENALTY, TRUMPISM, AND CIVIL RIGHTS ENFORCEMENT,” American University Law Review [Vol. 67:1611 2018], Hein Online, accessed 6-30-20, GDI – KN)</w:t>
      </w:r>
    </w:p>
    <w:p w14:paraId="094BAF67" w14:textId="77777777" w:rsidR="005E1CA8" w:rsidRDefault="005E1CA8" w:rsidP="005E1CA8">
      <w:r w:rsidRPr="005E1CA8">
        <w:rPr>
          <w:rStyle w:val="StyleUnderline"/>
        </w:rPr>
        <w:t xml:space="preserve">Conversations about capital punishment, like many political debates on matters of public importance today, are too often characterized by an unhelpful absolutism. In these moments, the conversation proceeds as if our only choices are either abolition or mandatory executions. Nuance is sacrificed in pursuit of simplicity. </w:t>
      </w:r>
      <w:r>
        <w:t>Tribalism and partisanship often prevail over considerations that might sensibly steer the conversation away from the extremes. The reality of capital punishment in America, however, requires a far more complex conversation.</w:t>
      </w:r>
    </w:p>
    <w:p w14:paraId="10292F8C" w14:textId="2218E742" w:rsidR="005E1CA8" w:rsidRDefault="005E1CA8" w:rsidP="005E1CA8">
      <w:r>
        <w:t>Of course, there are useful debates to be had over whether any American jurisdiction should have a death penalty at all. In recent years, a few jurisdictions have successfully abolished their capital punishment systems, a trend that could be cited as evidence of the death penalty's uncertain future.1 But recent efforts at abolition have punishment remains high,8 and may even be understated once one accounts for the facts and circumstances of a particular case.9</w:t>
      </w:r>
    </w:p>
    <w:p w14:paraId="1711CF80" w14:textId="77777777" w:rsidR="005E1CA8" w:rsidRPr="005E1CA8" w:rsidRDefault="005E1CA8" w:rsidP="005E1CA8">
      <w:pPr>
        <w:rPr>
          <w:rStyle w:val="StyleUnderline"/>
        </w:rPr>
      </w:pPr>
      <w:r>
        <w:t xml:space="preserve">Moreover, </w:t>
      </w:r>
      <w:r w:rsidRPr="005E1CA8">
        <w:rPr>
          <w:rStyle w:val="StyleUnderline"/>
        </w:rPr>
        <w:t>the recent decline in executions is often cited as evidence of the death penalty's impending demise.10 But perhaps it is simply evidence that death penalty jurisdictions are becoming more cautious in how and when they employ their death penalties. Perhaps America is simply moving toward a more limited death penalty</w:t>
      </w:r>
      <w:r>
        <w:t xml:space="preserve">. </w:t>
      </w:r>
      <w:r w:rsidRPr="005E1CA8">
        <w:rPr>
          <w:rStyle w:val="StyleUnderline"/>
        </w:rPr>
        <w:t>A limited death penalty system, though, is not the same as an abandoned one.</w:t>
      </w:r>
      <w:r>
        <w:t xml:space="preserve"> </w:t>
      </w:r>
      <w:r w:rsidRPr="005E1CA8">
        <w:rPr>
          <w:rStyle w:val="StyleUnderline"/>
        </w:rPr>
        <w:t>And if this is so, then employing the death penalty only on rare occasions and in especially deserving cases should, by itself, hardly be an argument for its invalidity.</w:t>
      </w:r>
    </w:p>
    <w:p w14:paraId="02D7A794" w14:textId="657FB936" w:rsidR="005E1CA8" w:rsidRDefault="005E1CA8" w:rsidP="005E1CA8">
      <w:pPr>
        <w:rPr>
          <w:rStyle w:val="StyleUnderline"/>
        </w:rPr>
      </w:pPr>
      <w:r>
        <w:t xml:space="preserve">Finally, </w:t>
      </w:r>
      <w:r w:rsidRPr="005E1CA8">
        <w:rPr>
          <w:rStyle w:val="StyleUnderline"/>
        </w:rPr>
        <w:t>there remains the contention that America's moral evolution should lead inexorably to its wholesale abandonment of capital punishment, constitutionally and politically.11 But perhaps there remains a place in the moral universe for a limited system of capital punishment</w:t>
      </w:r>
      <w:r>
        <w:t xml:space="preserve">. Perhaps there is some space for the belief that </w:t>
      </w:r>
      <w:r w:rsidRPr="005E1CA8">
        <w:rPr>
          <w:rStyle w:val="StyleUnderline"/>
        </w:rPr>
        <w:t>reasoned moral judgment may actually require at least the option of a death penalty, one placed within the framework oflimited government power and protection for rights-with  requirements  of proof  beyond a reasonable doubt and trial by jury, multiple layers of prosecutorial and judicial review, and the opportunity for executive mercy.</w:t>
      </w:r>
    </w:p>
    <w:p w14:paraId="3E34BB9C" w14:textId="5E47CC71" w:rsidR="00AF2F24" w:rsidRDefault="00AF2F24" w:rsidP="00AF2F24">
      <w:pPr>
        <w:pStyle w:val="Heading4"/>
      </w:pPr>
      <w:r w:rsidRPr="00AF2F24">
        <w:t xml:space="preserve">Limited federal death penalty provides model for tailored use of the death penalty </w:t>
      </w:r>
    </w:p>
    <w:p w14:paraId="0D898C8C" w14:textId="77777777" w:rsidR="00AF2F24" w:rsidRDefault="00AF2F24" w:rsidP="00AF2F24">
      <w:pPr>
        <w:rPr>
          <w:rFonts w:cs="Calibri"/>
          <w:b/>
          <w:bCs/>
          <w:color w:val="000000"/>
        </w:rPr>
      </w:pPr>
      <w:r>
        <w:rPr>
          <w:rFonts w:cs="Calibri"/>
          <w:b/>
          <w:bCs/>
          <w:color w:val="000000"/>
        </w:rPr>
        <w:t>Broughton 18</w:t>
      </w:r>
    </w:p>
    <w:p w14:paraId="65FBF241" w14:textId="159F0CC6" w:rsidR="00AF2F24" w:rsidRPr="00AF2F24" w:rsidRDefault="00AF2F24" w:rsidP="00AF2F24">
      <w:r>
        <w:rPr>
          <w:rFonts w:cs="Calibri"/>
          <w:color w:val="000000"/>
        </w:rPr>
        <w:t xml:space="preserve"> (J. Richard, Associate Dean for Academic Affairs &amp; Associate Professor of Law, University of Detroit Mercy, “ THE FEDERAL DEATH PENALTY, TRUMPISM, AND CIVIL RIGHTS ENFORCEMENT,” American University Law Review [Vol. 67:1611 2018], Hein Online, accessed 6-30-20, GDI – KN)</w:t>
      </w:r>
    </w:p>
    <w:p w14:paraId="037B06D6" w14:textId="7A4C162D" w:rsidR="00AF2F24" w:rsidRPr="00AF2F24" w:rsidRDefault="00AF2F24" w:rsidP="00AF2F24">
      <w:pPr>
        <w:rPr>
          <w:rStyle w:val="StyleUnderline"/>
          <w:u w:val="none"/>
        </w:rPr>
      </w:pPr>
      <w:r>
        <w:t xml:space="preserve">Legitimacy is critical to a system of criminal justice generally.  But in a time when capital punishment is increasingly under fire, even from American.  conservatives,19   it   is   particularly   important   that  capital punishment  be-and   be  perceived   as-legitimate.   Consequently, </w:t>
      </w:r>
      <w:r w:rsidRPr="00AF2F24">
        <w:rPr>
          <w:rStyle w:val="StyleUnderline"/>
        </w:rPr>
        <w:t xml:space="preserve">those who wish to protect the death penalty in America must keep it respectable and responsible. Public support will broadly wane if </w:t>
      </w:r>
      <w:r w:rsidRPr="00AF2F24">
        <w:rPr>
          <w:rStyle w:val="StyleUnderline"/>
        </w:rPr>
        <w:lastRenderedPageBreak/>
        <w:t xml:space="preserve">the public senses that capital punishment is illegitimate: if it is applied foolishly, if it appears generally arbitrary or unfair,  or  if  its financial cost is not exceeded by its capacity for doing justice.  </w:t>
      </w:r>
      <w:r>
        <w:t xml:space="preserve">Despite  a prevailing narrative among abolitionists that capital punishment in America is hopelessly flawed and inconsistent  with  human  dignity, </w:t>
      </w:r>
      <w:r w:rsidRPr="00AF2F24">
        <w:rPr>
          <w:rStyle w:val="StyleUnderline"/>
        </w:rPr>
        <w:t>there are reasons to  think  that the federal death  penalty system  offers  at least some reason to remain confident that a narrowly-tailored, deliberate, and objective death penalty process can exist.</w:t>
      </w:r>
      <w:r>
        <w:t xml:space="preserve"> </w:t>
      </w:r>
      <w:r w:rsidRPr="00AF2F24">
        <w:rPr>
          <w:rStyle w:val="StyleUnderline"/>
        </w:rPr>
        <w:t>Although federal death rowinmates account for a small percentage of total death row inmates across the country,20 the federal death penalty system has shown  that it can  be compatible  with  our  humanity and  moral agency.</w:t>
      </w:r>
    </w:p>
    <w:p w14:paraId="210FD307" w14:textId="117D4177" w:rsidR="00521AA8" w:rsidRDefault="00521AA8" w:rsidP="00521AA8">
      <w:pPr>
        <w:pStyle w:val="Heading2"/>
      </w:pPr>
      <w:r>
        <w:lastRenderedPageBreak/>
        <w:t xml:space="preserve">Advantage Answers – Racism </w:t>
      </w:r>
    </w:p>
    <w:p w14:paraId="3A5D45D5" w14:textId="0C72EA24" w:rsidR="00AF2F24" w:rsidRDefault="00AF2F24" w:rsidP="00AF2F24">
      <w:pPr>
        <w:pStyle w:val="Heading3"/>
      </w:pPr>
      <w:r>
        <w:lastRenderedPageBreak/>
        <w:t xml:space="preserve">Federal death penalty not arbitrary or racist </w:t>
      </w:r>
    </w:p>
    <w:p w14:paraId="274CD193" w14:textId="289B11A1" w:rsidR="00AF2F24" w:rsidRDefault="00AF2F24" w:rsidP="00AF2F24">
      <w:pPr>
        <w:pStyle w:val="Heading4"/>
      </w:pPr>
      <w:r>
        <w:t xml:space="preserve">Federal processes require multiple actors to decide to pursue death penalty – race not a known factor </w:t>
      </w:r>
    </w:p>
    <w:p w14:paraId="4910BC09" w14:textId="77777777" w:rsidR="00AF2F24" w:rsidRDefault="00AF2F24" w:rsidP="00AF2F24">
      <w:pPr>
        <w:rPr>
          <w:rFonts w:cs="Calibri"/>
          <w:b/>
          <w:bCs/>
          <w:color w:val="000000"/>
        </w:rPr>
      </w:pPr>
      <w:r>
        <w:rPr>
          <w:rFonts w:cs="Calibri"/>
          <w:b/>
          <w:bCs/>
          <w:color w:val="000000"/>
        </w:rPr>
        <w:t>Broughton 18</w:t>
      </w:r>
    </w:p>
    <w:p w14:paraId="220A71A0" w14:textId="77777777" w:rsidR="00AF2F24" w:rsidRPr="00AF2F24" w:rsidRDefault="00AF2F24" w:rsidP="00AF2F24">
      <w:r>
        <w:rPr>
          <w:rFonts w:cs="Calibri"/>
          <w:color w:val="000000"/>
        </w:rPr>
        <w:t xml:space="preserve"> (J. Richard, Associate Dean for Academic Affairs &amp; Associate Professor of Law, University of Detroit Mercy, “ THE FEDERAL DEATH PENALTY, TRUMPISM, AND CIVIL RIGHTS ENFORCEMENT,” American University Law Review [Vol. 67:1611 2018], Hein Online, accessed 6-30-20, GDI – KN)</w:t>
      </w:r>
    </w:p>
    <w:p w14:paraId="05B5BE20" w14:textId="77777777" w:rsidR="00AF2F24" w:rsidRPr="00AF2F24" w:rsidRDefault="00AF2F24" w:rsidP="00AF2F24">
      <w:pPr>
        <w:rPr>
          <w:rStyle w:val="StyleUnderline"/>
        </w:rPr>
      </w:pPr>
      <w:r w:rsidRPr="00AF2F24">
        <w:rPr>
          <w:rStyle w:val="StyleUnderline"/>
        </w:rPr>
        <w:t>The FDPA</w:t>
      </w:r>
      <w:r>
        <w:t xml:space="preserve">, enacted in 1994, </w:t>
      </w:r>
      <w:r w:rsidRPr="00AF2F24">
        <w:rPr>
          <w:rStyle w:val="StyleUnderline"/>
        </w:rPr>
        <w:t>sets forth the relevant procedural framework for federal death penalty cases. It includes eligibility factors, relevant lists of aggravators and mitigators, the standard for determining whether a death sentence can be imposed, and various other provisions that govern federal capital litigation</w:t>
      </w:r>
      <w:r>
        <w:t xml:space="preserve">.23 It does not, however, make judgments about when a death sentence should be sought against a federal defendant. </w:t>
      </w:r>
      <w:r w:rsidRPr="00AF2F24">
        <w:rPr>
          <w:rStyle w:val="StyleUnderline"/>
        </w:rPr>
        <w:t>Those judgments rest entirely with the Department of Justice and, more precisely, the Attorney General.</w:t>
      </w:r>
    </w:p>
    <w:p w14:paraId="284B918A" w14:textId="77777777" w:rsidR="00AF2F24" w:rsidRDefault="00AF2F24" w:rsidP="00AF2F24">
      <w:r>
        <w:t xml:space="preserve">At the initial stages of pursuing a federal death penalty case, as set forth in the </w:t>
      </w:r>
      <w:r w:rsidRPr="00AF2F24">
        <w:rPr>
          <w:rStyle w:val="StyleUnderline"/>
        </w:rPr>
        <w:t>Department's death penalty review protocol, the decision whether to ultimately seek the death penalty belongs solely to the Attorney General</w:t>
      </w:r>
      <w:r>
        <w:t>.</w:t>
      </w:r>
      <w:r w:rsidRPr="00AF2F24">
        <w:rPr>
          <w:rStyle w:val="StyleUnderline"/>
        </w:rPr>
        <w:t>24 But, that decision is informed by advice and recommendations from others within the Department, and from the United States Attorney's Office</w:t>
      </w:r>
      <w:r>
        <w:t xml:space="preserve"> (</w:t>
      </w:r>
      <w:r w:rsidRPr="00AF2F24">
        <w:rPr>
          <w:rStyle w:val="StyleUnderline"/>
        </w:rPr>
        <w:t>which could even have its own internal death penalty review procedures with respect to making its initial recommendations in the case</w:t>
      </w:r>
      <w:r>
        <w:t xml:space="preserve">) </w:t>
      </w:r>
      <w:r w:rsidRPr="00AF2F24">
        <w:rPr>
          <w:rStyle w:val="StyleUnderline"/>
        </w:rPr>
        <w:t>to the Capital Case Section, to the Attorney General's Review Committee for Capital Cases, to the Office of the Deputy Attorney General and, finally, to the Office of the Attorney General.</w:t>
      </w:r>
      <w:r>
        <w:t>25</w:t>
      </w:r>
    </w:p>
    <w:p w14:paraId="761B32A5" w14:textId="77777777" w:rsidR="00AF2F24" w:rsidRPr="00AF2F24" w:rsidRDefault="00AF2F24" w:rsidP="00AF2F24">
      <w:pPr>
        <w:rPr>
          <w:rStyle w:val="StyleUnderline"/>
        </w:rPr>
      </w:pPr>
      <w:r w:rsidRPr="00AF2F24">
        <w:rPr>
          <w:rStyle w:val="StyleUnderline"/>
        </w:rPr>
        <w:t>Within this multi-layered review process, decision makers consider the nature of the crime, the strength of the evidence, aggravating and mitigating circumstances, among other aspects of the  case</w:t>
      </w:r>
      <w:r>
        <w:t xml:space="preserve">.26  </w:t>
      </w:r>
      <w:r w:rsidRPr="00AF2F24">
        <w:rPr>
          <w:rStyle w:val="StyleUnderline"/>
        </w:rPr>
        <w:t xml:space="preserve">The  process does not consider the  race or  ethnicity of either  the defendant or the vic tim,27 nor does it depend upon geography.28 </w:t>
      </w:r>
      <w:r w:rsidRPr="00AF2F24">
        <w:t>It is popular today to claim that the death penalty generally has a geographic bias,29 but th</w:t>
      </w:r>
      <w:r w:rsidRPr="00AF2F24">
        <w:rPr>
          <w:rStyle w:val="StyleUnderline"/>
        </w:rPr>
        <w:t>e</w:t>
      </w:r>
      <w:r w:rsidRPr="00AF2F24">
        <w:t xml:space="preserve"> </w:t>
      </w:r>
      <w:r w:rsidRPr="00AF2F24">
        <w:rPr>
          <w:rStyle w:val="StyleUnderline"/>
        </w:rPr>
        <w:t>federal death penalty has been applied with geographic diversity, including-somewhat controversially-in jurisdictions that do not have the death penalty as a matter of state law.30 Moreover, capital defendants</w:t>
      </w:r>
      <w:r w:rsidRPr="00AF2F24">
        <w:t xml:space="preserve"> </w:t>
      </w:r>
      <w:r w:rsidRPr="00AF2F24">
        <w:rPr>
          <w:rStyle w:val="StyleUnderline"/>
        </w:rPr>
        <w:t xml:space="preserve">in the federal system are represented by learned counsel, </w:t>
      </w:r>
      <w:r w:rsidRPr="00AF2F24">
        <w:t>who  are experts in death penalty matters,31 and have the opportunity to present arguments through counsel to the  Department's  leadership,  making their case for why the Attorney General should not authorize the death penalty</w:t>
      </w:r>
      <w:r w:rsidRPr="00AF2F24">
        <w:rPr>
          <w:rStyle w:val="StyleUnderline"/>
        </w:rPr>
        <w:t>.32 The decision whether to seek the death penalty is therefore informed, deliberative, and thorough. It is objective and apolitical. It should inspire public confidence.</w:t>
      </w:r>
    </w:p>
    <w:p w14:paraId="01B8E8E1" w14:textId="2643381F" w:rsidR="00521AA8" w:rsidRDefault="00521AA8" w:rsidP="00521AA8">
      <w:pPr>
        <w:pStyle w:val="Heading3"/>
      </w:pPr>
      <w:r>
        <w:lastRenderedPageBreak/>
        <w:t>Racism – alt causes in the CJS</w:t>
      </w:r>
    </w:p>
    <w:p w14:paraId="78EF79F2" w14:textId="77777777" w:rsidR="00521AA8" w:rsidRDefault="00521AA8" w:rsidP="00521AA8">
      <w:pPr>
        <w:pStyle w:val="Heading4"/>
        <w:rPr>
          <w:rFonts w:eastAsia="Times New Roman"/>
        </w:rPr>
      </w:pPr>
      <w:r>
        <w:rPr>
          <w:rFonts w:eastAsia="Times New Roman"/>
        </w:rPr>
        <w:t xml:space="preserve">overrepresentation of black in CJS impacts political rights – drug law enforcement proves </w:t>
      </w:r>
    </w:p>
    <w:p w14:paraId="16263C1E" w14:textId="77777777" w:rsidR="00521AA8" w:rsidRPr="00FA0B4E" w:rsidRDefault="00521AA8" w:rsidP="00521AA8">
      <w:pPr>
        <w:rPr>
          <w:color w:val="000000"/>
        </w:rPr>
      </w:pPr>
      <w:r w:rsidRPr="00A5379E">
        <w:rPr>
          <w:rFonts w:ascii="Arial" w:hAnsi="Arial" w:cs="Arial"/>
          <w:b/>
          <w:bCs/>
          <w:color w:val="000000"/>
        </w:rPr>
        <w:t>Charity</w:t>
      </w:r>
      <w:r w:rsidRPr="00FA0B4E">
        <w:rPr>
          <w:rFonts w:ascii="Arial" w:hAnsi="Arial" w:cs="Arial"/>
          <w:b/>
          <w:bCs/>
          <w:color w:val="000000"/>
        </w:rPr>
        <w:t xml:space="preserve">, </w:t>
      </w:r>
      <w:r>
        <w:rPr>
          <w:rFonts w:ascii="Arial" w:hAnsi="Arial" w:cs="Arial"/>
          <w:b/>
          <w:bCs/>
          <w:color w:val="000000"/>
        </w:rPr>
        <w:t>2017</w:t>
      </w:r>
    </w:p>
    <w:p w14:paraId="53DD0079" w14:textId="77777777" w:rsidR="00521AA8" w:rsidRDefault="00521AA8" w:rsidP="00521AA8">
      <w:pPr>
        <w:rPr>
          <w:rFonts w:ascii="Arial" w:hAnsi="Arial" w:cs="Arial"/>
          <w:color w:val="000000"/>
        </w:rPr>
      </w:pPr>
      <w:r w:rsidRPr="00FA0B4E">
        <w:rPr>
          <w:rFonts w:ascii="Arial" w:hAnsi="Arial" w:cs="Arial"/>
          <w:color w:val="000000"/>
        </w:rPr>
        <w:t>(</w:t>
      </w:r>
      <w:r w:rsidRPr="004B279F">
        <w:rPr>
          <w:rFonts w:ascii="Arial" w:hAnsi="Arial" w:cs="Arial"/>
          <w:color w:val="000000"/>
        </w:rPr>
        <w:t>Madeleine</w:t>
      </w:r>
      <w:r w:rsidRPr="00FA0B4E">
        <w:rPr>
          <w:rFonts w:ascii="Arial" w:hAnsi="Arial" w:cs="Arial"/>
          <w:color w:val="000000"/>
        </w:rPr>
        <w:t xml:space="preserve">, </w:t>
      </w:r>
      <w:r>
        <w:rPr>
          <w:rFonts w:ascii="Arial" w:hAnsi="Arial" w:cs="Arial"/>
          <w:color w:val="000000"/>
        </w:rPr>
        <w:t>Stanford graduate</w:t>
      </w:r>
      <w:r w:rsidRPr="00FA0B4E">
        <w:rPr>
          <w:rFonts w:ascii="Arial" w:hAnsi="Arial" w:cs="Arial"/>
          <w:color w:val="000000"/>
        </w:rPr>
        <w:t xml:space="preserve">, </w:t>
      </w:r>
      <w:r>
        <w:rPr>
          <w:rFonts w:ascii="Arial" w:hAnsi="Arial" w:cs="Arial"/>
          <w:color w:val="000000"/>
        </w:rPr>
        <w:t>“</w:t>
      </w:r>
      <w:r w:rsidRPr="00A5379E">
        <w:rPr>
          <w:rFonts w:ascii="Arial" w:hAnsi="Arial" w:cs="Arial"/>
          <w:color w:val="000000"/>
        </w:rPr>
        <w:t>Racism in the War on Drugs</w:t>
      </w:r>
      <w:r>
        <w:rPr>
          <w:rFonts w:ascii="Arial" w:hAnsi="Arial" w:cs="Arial"/>
          <w:color w:val="000000"/>
        </w:rPr>
        <w:t>”</w:t>
      </w:r>
      <w:r w:rsidRPr="00FA0B4E">
        <w:rPr>
          <w:rFonts w:ascii="Arial" w:hAnsi="Arial" w:cs="Arial"/>
          <w:color w:val="000000"/>
        </w:rPr>
        <w:t xml:space="preserve">, </w:t>
      </w:r>
      <w:r w:rsidRPr="002F3102">
        <w:rPr>
          <w:rFonts w:ascii="Arial" w:hAnsi="Arial" w:cs="Arial"/>
          <w:color w:val="000000"/>
        </w:rPr>
        <w:t>Pre-Collegiate and International Institutes Journal Silicon Valley, [S.l.], v. 1, n. 2</w:t>
      </w:r>
      <w:r w:rsidRPr="00FA0B4E">
        <w:rPr>
          <w:rFonts w:ascii="Arial" w:hAnsi="Arial" w:cs="Arial"/>
          <w:color w:val="000000"/>
        </w:rPr>
        <w:t xml:space="preserve">, </w:t>
      </w:r>
      <w:r>
        <w:rPr>
          <w:rFonts w:ascii="Arial" w:hAnsi="Arial" w:cs="Arial"/>
          <w:color w:val="000000"/>
        </w:rPr>
        <w:t xml:space="preserve">July, Google Scholar, </w:t>
      </w:r>
      <w:r w:rsidRPr="002F3102">
        <w:rPr>
          <w:rFonts w:ascii="Arial" w:hAnsi="Arial" w:cs="Arial"/>
          <w:color w:val="000000"/>
        </w:rPr>
        <w:t>http://66.201.44.162/ojs/index.php/SPJ/article/view/180</w:t>
      </w:r>
      <w:r>
        <w:rPr>
          <w:rFonts w:ascii="Arial" w:hAnsi="Arial" w:cs="Arial"/>
          <w:color w:val="000000"/>
        </w:rPr>
        <w:t xml:space="preserve">, Accessed 7/1/20, </w:t>
      </w:r>
      <w:r w:rsidRPr="00FA0B4E">
        <w:rPr>
          <w:rFonts w:ascii="Arial" w:hAnsi="Arial" w:cs="Arial"/>
          <w:color w:val="000000"/>
        </w:rPr>
        <w:t xml:space="preserve">GDI </w:t>
      </w:r>
      <w:r>
        <w:rPr>
          <w:rFonts w:ascii="Arial" w:hAnsi="Arial" w:cs="Arial"/>
          <w:color w:val="000000"/>
        </w:rPr>
        <w:t>–</w:t>
      </w:r>
      <w:r w:rsidRPr="00FA0B4E">
        <w:rPr>
          <w:rFonts w:ascii="Arial" w:hAnsi="Arial" w:cs="Arial"/>
          <w:color w:val="000000"/>
        </w:rPr>
        <w:t xml:space="preserve"> </w:t>
      </w:r>
      <w:r>
        <w:rPr>
          <w:rFonts w:ascii="Arial" w:hAnsi="Arial" w:cs="Arial"/>
          <w:color w:val="000000"/>
        </w:rPr>
        <w:t>AJ)</w:t>
      </w:r>
    </w:p>
    <w:p w14:paraId="6067F6ED" w14:textId="77777777" w:rsidR="00521AA8" w:rsidRDefault="00521AA8" w:rsidP="00521AA8">
      <w:pPr>
        <w:rPr>
          <w:rFonts w:ascii="Arial" w:hAnsi="Arial" w:cs="Arial"/>
          <w:color w:val="000000"/>
        </w:rPr>
      </w:pPr>
    </w:p>
    <w:p w14:paraId="0F78BB31" w14:textId="77777777" w:rsidR="00521AA8" w:rsidRPr="004B279F" w:rsidRDefault="00521AA8" w:rsidP="00521AA8">
      <w:pPr>
        <w:rPr>
          <w:rStyle w:val="StyleUnderline"/>
        </w:rPr>
      </w:pPr>
      <w:r w:rsidRPr="004B279F">
        <w:rPr>
          <w:rStyle w:val="StyleUnderline"/>
        </w:rPr>
        <w:t xml:space="preserve">The overrepresentation of blacks in the criminal justice system for drugs offenses leaves the community at a major disadvantage. </w:t>
      </w:r>
      <w:r w:rsidRPr="005905F8">
        <w:t>Legalized discrimination against felony offenders makes finding work upon release difficult for whites and nearly impossible for black offenders</w:t>
      </w:r>
      <w:r w:rsidRPr="004B279F">
        <w:rPr>
          <w:rFonts w:ascii="Arial" w:hAnsi="Arial" w:cs="Arial"/>
          <w:color w:val="000000"/>
        </w:rPr>
        <w:t xml:space="preserve">. </w:t>
      </w:r>
      <w:r w:rsidRPr="005905F8">
        <w:rPr>
          <w:rStyle w:val="StyleUnderline"/>
        </w:rPr>
        <w:t>Millions of blacks also experience felony disenfranchisement, losing the right to vote, which lessens the black community’s political voice in the government.</w:t>
      </w:r>
      <w:r w:rsidRPr="004B279F">
        <w:rPr>
          <w:rFonts w:ascii="Arial" w:hAnsi="Arial" w:cs="Arial"/>
          <w:color w:val="000000"/>
        </w:rPr>
        <w:t xml:space="preserve"> When in prison, few addicts receive proper drug treatment, making successfully adjusting to society even more difficult.</w:t>
      </w:r>
      <w:r>
        <w:rPr>
          <w:rFonts w:ascii="Arial" w:hAnsi="Arial" w:cs="Arial"/>
          <w:color w:val="000000"/>
        </w:rPr>
        <w:t xml:space="preserve"> </w:t>
      </w:r>
      <w:r w:rsidRPr="004B279F">
        <w:rPr>
          <w:rStyle w:val="StyleUnderline"/>
        </w:rPr>
        <w:t>None of this discrimination comes as a surprise, however, when one looks at the racist history of America's legal system. The racism in the drug war remains as a continuation of centuries of discrimination in the United States. The War on Drugs represents the latest government program that structurally disempowers black people</w:t>
      </w:r>
      <w:r w:rsidRPr="004B279F">
        <w:t xml:space="preserve">. </w:t>
      </w:r>
      <w:r w:rsidRPr="005905F8">
        <w:rPr>
          <w:rStyle w:val="StyleUnderline"/>
        </w:rPr>
        <w:t>Government incarceration rate data demonstrates</w:t>
      </w:r>
      <w:r w:rsidRPr="004B279F">
        <w:t xml:space="preserve"> the </w:t>
      </w:r>
      <w:r w:rsidRPr="005905F8">
        <w:rPr>
          <w:rStyle w:val="StyleUnderline"/>
        </w:rPr>
        <w:t>disproportionate number of blacks in the criminal justice system, especially for drug offenses.</w:t>
      </w:r>
      <w:r w:rsidRPr="004B279F">
        <w:t xml:space="preserve"> Though whites commit the same crimes, </w:t>
      </w:r>
      <w:r w:rsidRPr="004B279F">
        <w:rPr>
          <w:rStyle w:val="StyleUnderline"/>
        </w:rPr>
        <w:t>the government's use of targeted policies leads to a substantial racial disparity in felony convictions and discrimination.</w:t>
      </w:r>
    </w:p>
    <w:p w14:paraId="7BCCC005" w14:textId="77777777" w:rsidR="00521AA8" w:rsidRPr="00521AA8" w:rsidRDefault="00521AA8" w:rsidP="00521AA8"/>
    <w:p w14:paraId="173463C9" w14:textId="77777777" w:rsidR="00521AA8" w:rsidRPr="0093044F" w:rsidRDefault="00521AA8" w:rsidP="0057151E"/>
    <w:p w14:paraId="018CF30C" w14:textId="4DEB1812" w:rsidR="00521AA8" w:rsidRDefault="00521AA8" w:rsidP="00521AA8">
      <w:pPr>
        <w:pStyle w:val="Heading2"/>
      </w:pPr>
      <w:r>
        <w:lastRenderedPageBreak/>
        <w:t xml:space="preserve">Advantage answers – miscellaneous </w:t>
      </w:r>
    </w:p>
    <w:p w14:paraId="4EEEAD57" w14:textId="414F69D7" w:rsidR="00236A62" w:rsidRDefault="00236A62" w:rsidP="00521AA8">
      <w:pPr>
        <w:pStyle w:val="Heading3"/>
      </w:pPr>
      <w:r>
        <w:lastRenderedPageBreak/>
        <w:t xml:space="preserve">Retribution requires death penalty </w:t>
      </w:r>
    </w:p>
    <w:p w14:paraId="1E9C4256" w14:textId="129CA0B1" w:rsidR="00236A62" w:rsidRDefault="00236A62" w:rsidP="00236A62">
      <w:pPr>
        <w:pStyle w:val="Heading4"/>
        <w:rPr>
          <w:rFonts w:eastAsia="Times New Roman"/>
        </w:rPr>
      </w:pPr>
      <w:r>
        <w:rPr>
          <w:rFonts w:eastAsia="Times New Roman"/>
        </w:rPr>
        <w:t>Death Penalty commensurate with murder—indicates that murder not acceptable</w:t>
      </w:r>
    </w:p>
    <w:p w14:paraId="6BA99FED" w14:textId="77777777" w:rsidR="00236A62" w:rsidRPr="00E564E8" w:rsidRDefault="00236A62" w:rsidP="00236A62">
      <w:pPr>
        <w:rPr>
          <w:color w:val="000000"/>
        </w:rPr>
      </w:pPr>
      <w:r>
        <w:rPr>
          <w:rFonts w:ascii="Arial" w:hAnsi="Arial" w:cs="Arial"/>
          <w:b/>
          <w:bCs/>
          <w:color w:val="000000"/>
        </w:rPr>
        <w:t>Gray</w:t>
      </w:r>
      <w:r w:rsidRPr="00E564E8">
        <w:rPr>
          <w:rFonts w:ascii="Arial" w:hAnsi="Arial" w:cs="Arial"/>
          <w:b/>
          <w:bCs/>
          <w:color w:val="000000"/>
        </w:rPr>
        <w:t xml:space="preserve">, </w:t>
      </w:r>
      <w:r>
        <w:rPr>
          <w:rFonts w:ascii="Arial" w:hAnsi="Arial" w:cs="Arial"/>
          <w:b/>
          <w:bCs/>
          <w:color w:val="000000"/>
        </w:rPr>
        <w:t>2018</w:t>
      </w:r>
    </w:p>
    <w:p w14:paraId="65693A43" w14:textId="77777777" w:rsidR="00236A62" w:rsidRPr="00E564E8" w:rsidRDefault="00236A62" w:rsidP="00236A62">
      <w:pPr>
        <w:rPr>
          <w:rFonts w:ascii="Arial" w:hAnsi="Arial" w:cs="Arial"/>
          <w:color w:val="000000"/>
        </w:rPr>
      </w:pPr>
      <w:r w:rsidRPr="00E564E8">
        <w:rPr>
          <w:rFonts w:ascii="Arial" w:hAnsi="Arial" w:cs="Arial"/>
          <w:color w:val="000000"/>
        </w:rPr>
        <w:t>(</w:t>
      </w:r>
      <w:r>
        <w:rPr>
          <w:rFonts w:ascii="Arial" w:hAnsi="Arial" w:cs="Arial"/>
          <w:color w:val="000000"/>
        </w:rPr>
        <w:t>David</w:t>
      </w:r>
      <w:r w:rsidRPr="00E564E8">
        <w:rPr>
          <w:rFonts w:ascii="Arial" w:hAnsi="Arial" w:cs="Arial"/>
          <w:color w:val="000000"/>
        </w:rPr>
        <w:t xml:space="preserve">, Professor, University of Maryland Francis King Carey School of Law, </w:t>
      </w:r>
      <w:r>
        <w:rPr>
          <w:rFonts w:ascii="Arial" w:hAnsi="Arial" w:cs="Arial"/>
          <w:color w:val="000000"/>
        </w:rPr>
        <w:t>“</w:t>
      </w:r>
      <w:r w:rsidRPr="00E564E8">
        <w:rPr>
          <w:rFonts w:ascii="Arial" w:hAnsi="Arial" w:cs="Arial"/>
          <w:color w:val="000000"/>
        </w:rPr>
        <w:t>RETRIBUTIVISM, CONFRONTATION, AND THE</w:t>
      </w:r>
    </w:p>
    <w:p w14:paraId="10ECFD3A" w14:textId="77777777" w:rsidR="00236A62" w:rsidRPr="00D03949" w:rsidRDefault="00236A62" w:rsidP="00236A62">
      <w:pPr>
        <w:rPr>
          <w:rFonts w:ascii="Arial" w:hAnsi="Arial" w:cs="Arial"/>
          <w:color w:val="000000"/>
        </w:rPr>
      </w:pPr>
      <w:r w:rsidRPr="00E564E8">
        <w:rPr>
          <w:rFonts w:ascii="Arial" w:hAnsi="Arial" w:cs="Arial"/>
          <w:color w:val="000000"/>
        </w:rPr>
        <w:t>DEATH PENALTY: SOME SKEPTICISM ABOUT</w:t>
      </w:r>
      <w:r>
        <w:rPr>
          <w:rFonts w:ascii="Arial" w:hAnsi="Arial" w:cs="Arial"/>
          <w:color w:val="000000"/>
        </w:rPr>
        <w:t xml:space="preserve"> </w:t>
      </w:r>
      <w:r w:rsidRPr="00E564E8">
        <w:rPr>
          <w:rFonts w:ascii="Arial" w:hAnsi="Arial" w:cs="Arial"/>
          <w:color w:val="000000"/>
        </w:rPr>
        <w:t>DAN MARKEL'S SKEPTICISM</w:t>
      </w:r>
      <w:r>
        <w:rPr>
          <w:rFonts w:ascii="Arial" w:hAnsi="Arial" w:cs="Arial"/>
          <w:color w:val="000000"/>
        </w:rPr>
        <w:t>”</w:t>
      </w:r>
      <w:r w:rsidRPr="00E564E8">
        <w:rPr>
          <w:rFonts w:ascii="Arial" w:hAnsi="Arial" w:cs="Arial"/>
          <w:color w:val="000000"/>
        </w:rPr>
        <w:t xml:space="preserve">, </w:t>
      </w:r>
      <w:r>
        <w:rPr>
          <w:rFonts w:ascii="Arial" w:hAnsi="Arial" w:cs="Arial"/>
          <w:color w:val="000000"/>
        </w:rPr>
        <w:t>Texas Tech Law review</w:t>
      </w:r>
      <w:r w:rsidRPr="00E564E8">
        <w:rPr>
          <w:rFonts w:ascii="Arial" w:hAnsi="Arial" w:cs="Arial"/>
          <w:color w:val="000000"/>
        </w:rPr>
        <w:t xml:space="preserve">, </w:t>
      </w:r>
      <w:r>
        <w:rPr>
          <w:rFonts w:ascii="Arial" w:hAnsi="Arial" w:cs="Arial"/>
          <w:color w:val="000000"/>
        </w:rPr>
        <w:t>Vol 51:1</w:t>
      </w:r>
      <w:r w:rsidRPr="00E564E8">
        <w:rPr>
          <w:rFonts w:ascii="Arial" w:hAnsi="Arial" w:cs="Arial"/>
          <w:color w:val="000000"/>
        </w:rPr>
        <w:t xml:space="preserve">, </w:t>
      </w:r>
      <w:r>
        <w:rPr>
          <w:rFonts w:ascii="Arial" w:hAnsi="Arial" w:cs="Arial"/>
          <w:color w:val="000000"/>
        </w:rPr>
        <w:t xml:space="preserve">Hein Online, accessed on 6/30/20, </w:t>
      </w:r>
      <w:r w:rsidRPr="00E564E8">
        <w:rPr>
          <w:rFonts w:ascii="Arial" w:hAnsi="Arial" w:cs="Arial"/>
          <w:color w:val="000000"/>
        </w:rPr>
        <w:t xml:space="preserve">GDI - </w:t>
      </w:r>
      <w:r>
        <w:rPr>
          <w:rFonts w:ascii="Arial" w:hAnsi="Arial" w:cs="Arial"/>
          <w:color w:val="000000"/>
        </w:rPr>
        <w:t>AJ</w:t>
      </w:r>
      <w:r w:rsidRPr="00E564E8">
        <w:rPr>
          <w:rFonts w:ascii="Arial" w:hAnsi="Arial" w:cs="Arial"/>
          <w:color w:val="000000"/>
        </w:rPr>
        <w:t>)</w:t>
      </w:r>
    </w:p>
    <w:p w14:paraId="6EBB4839" w14:textId="77777777" w:rsidR="00236A62" w:rsidRPr="00D03949" w:rsidRDefault="00236A62" w:rsidP="00236A62">
      <w:r>
        <w:t xml:space="preserve">According to the principle of ius talionis, </w:t>
      </w:r>
      <w:r w:rsidRPr="00D03949">
        <w:rPr>
          <w:rStyle w:val="StyleUnderline"/>
        </w:rPr>
        <w:t>punishment should directly address the injustice inherent in criminal conduct by inflicting on the offender the consequence he proposed to inflict on society. 7 For example, Kant tells us: "Whoever steals</w:t>
      </w:r>
      <w:r>
        <w:t xml:space="preserve"> </w:t>
      </w:r>
      <w:r w:rsidRPr="00D03949">
        <w:rPr>
          <w:rStyle w:val="StyleUnderline"/>
        </w:rPr>
        <w:t>makes the property of everyone else insecure</w:t>
      </w:r>
      <w:r>
        <w:t xml:space="preserve"> . . . ."ss </w:t>
      </w:r>
      <w:r w:rsidRPr="00D03949">
        <w:rPr>
          <w:rStyle w:val="StyleUnderline"/>
        </w:rPr>
        <w:t>The most fitting punishment for the thief is, therefore, to deny him security in his property by revoking his right to own property</w:t>
      </w:r>
      <w:r>
        <w:t xml:space="preserve">. 59 This is what Kant means when he writes that the thief steals from himself. </w:t>
      </w:r>
      <w:r w:rsidRPr="00D03949">
        <w:rPr>
          <w:rStyle w:val="StyleUnderline"/>
        </w:rPr>
        <w:t xml:space="preserve">By proposing as universal law a maxim that violates the criminal law's prohibition on theft, the thief sacrifices his own right to own, use, and dispose of property. 60 The retributivist case for the death penalty runs on a parallel course. The maxim of murder is something along the lines of "I take innocent life." If everyone were to act on this maxim, it would mean the end of society </w:t>
      </w:r>
      <w:r w:rsidRPr="0080094C">
        <w:t>and, perhaps, rational beings altogether</w:t>
      </w:r>
      <w:r w:rsidRPr="00D03949">
        <w:rPr>
          <w:rStyle w:val="StyleUnderline"/>
        </w:rPr>
        <w:t>. Therefore, all states must prohibit murder in order to preserve themselves and the most basic conditions of justice for all their members</w:t>
      </w:r>
      <w:r>
        <w:t xml:space="preserve">. 61 Anyone who violates the prohibition on murder proposes a maxim that would mean insecurity for the life and liberty of all.62 </w:t>
      </w:r>
      <w:r w:rsidRPr="0080094C">
        <w:rPr>
          <w:rStyle w:val="StyleUnderline"/>
        </w:rPr>
        <w:t>According to the principle of ius talionis, the only proper, proportionate punishment for murder is to inflict upon the offender exactly that which he proposed to inflict upon society</w:t>
      </w:r>
      <w:r>
        <w:t xml:space="preserve">.63 Thus, </w:t>
      </w:r>
      <w:r w:rsidRPr="0080094C">
        <w:rPr>
          <w:rStyle w:val="StyleUnderline"/>
        </w:rPr>
        <w:t>Kant concludes that if an offender has committed murder, then he must die</w:t>
      </w:r>
      <w:r>
        <w:t>." "[T]here is no substitute that will satisfy justice."6 ' At the same time, Kant requires that the sentence must be carried out by means "freed from any mistreatment that could make the humanity in the person suffering it into something abominable." 66 He therefore rejects the kind of death spectacles that defenders of punishment-as-savage-justice might favor.67</w:t>
      </w:r>
    </w:p>
    <w:p w14:paraId="7DC673A5" w14:textId="77777777" w:rsidR="00236A62" w:rsidRPr="00236A62" w:rsidRDefault="00236A62" w:rsidP="00236A62"/>
    <w:p w14:paraId="65D6E366" w14:textId="68E226B8" w:rsidR="00521AA8" w:rsidRDefault="00521AA8" w:rsidP="00521AA8">
      <w:pPr>
        <w:pStyle w:val="Heading3"/>
      </w:pPr>
      <w:r>
        <w:lastRenderedPageBreak/>
        <w:t xml:space="preserve">AT Exonerations/Innocent people executed </w:t>
      </w:r>
    </w:p>
    <w:p w14:paraId="7FDEAA4D" w14:textId="77777777" w:rsidR="00521AA8" w:rsidRDefault="00521AA8" w:rsidP="00521AA8">
      <w:pPr>
        <w:pStyle w:val="Heading4"/>
      </w:pPr>
      <w:r>
        <w:t xml:space="preserve">Procedures ensure that federal death row inmates provided protections – multiple standards must be met before imposing the death penalty </w:t>
      </w:r>
    </w:p>
    <w:p w14:paraId="1C383B8B" w14:textId="77777777" w:rsidR="00521AA8" w:rsidRPr="009E0390" w:rsidRDefault="00521AA8" w:rsidP="00521AA8">
      <w:pPr>
        <w:rPr>
          <w:b/>
        </w:rPr>
      </w:pPr>
      <w:r w:rsidRPr="009E0390">
        <w:rPr>
          <w:b/>
        </w:rPr>
        <w:t>Doyle,</w:t>
      </w:r>
      <w:r>
        <w:rPr>
          <w:b/>
        </w:rPr>
        <w:t xml:space="preserve"> </w:t>
      </w:r>
      <w:r w:rsidRPr="009E0390">
        <w:rPr>
          <w:b/>
        </w:rPr>
        <w:t>Senior Specialist in American Public Law, 2016</w:t>
      </w:r>
    </w:p>
    <w:p w14:paraId="345108CE" w14:textId="77777777" w:rsidR="00521AA8" w:rsidRDefault="00521AA8" w:rsidP="00521AA8">
      <w:r>
        <w:t xml:space="preserve">(Charles, “Federal Capital Offenses: An Overview of Substantive and Procedural Law” CRS Updated February 25, 2016 </w:t>
      </w:r>
      <w:hyperlink r:id="rId68" w:history="1">
        <w:r w:rsidRPr="00DA2DE1">
          <w:rPr>
            <w:rStyle w:val="Hyperlink"/>
          </w:rPr>
          <w:t>https://crsreports.congress.gov/product/pdf/R/R42095</w:t>
        </w:r>
      </w:hyperlink>
      <w:r>
        <w:t xml:space="preserve"> accessed GDI-TM) </w:t>
      </w:r>
    </w:p>
    <w:p w14:paraId="23CBA15A" w14:textId="77777777" w:rsidR="00521AA8" w:rsidRDefault="00521AA8" w:rsidP="00521AA8">
      <w:pPr>
        <w:rPr>
          <w:rStyle w:val="StyleUnderline"/>
        </w:rPr>
      </w:pPr>
      <w:r w:rsidRPr="009E0390">
        <w:rPr>
          <w:rStyle w:val="StyleUnderline"/>
        </w:rPr>
        <w:t>Existing federal law affords capital cases special treatment</w:t>
      </w:r>
      <w:r>
        <w:t>. There is no statute of limitations for capital offenses,42 but there is a preference for the trial of capital cases in the county in which they</w:t>
      </w:r>
      <w:r w:rsidRPr="009E0390">
        <w:t xml:space="preserve"> </w:t>
      </w:r>
      <w:r>
        <w:t xml:space="preserve">occur.43 The </w:t>
      </w:r>
      <w:r w:rsidRPr="009E0390">
        <w:rPr>
          <w:rStyle w:val="StyleUnderline"/>
        </w:rPr>
        <w:t>Attorney General must ultimately approve the decision to seek the death penalty in any given case.4</w:t>
      </w:r>
      <w:r>
        <w:t xml:space="preserve">4 </w:t>
      </w:r>
      <w:r w:rsidRPr="009E0390">
        <w:rPr>
          <w:rStyle w:val="StyleUnderline"/>
        </w:rPr>
        <w:t>Defendants</w:t>
      </w:r>
      <w:r>
        <w:t xml:space="preserve"> in capital cases are </w:t>
      </w:r>
      <w:r w:rsidRPr="009E0390">
        <w:rPr>
          <w:rStyle w:val="StyleUnderline"/>
        </w:rPr>
        <w:t>entitled to two attorneys,</w:t>
      </w:r>
      <w:r>
        <w:t xml:space="preserve"> one of whom “shall be learned in the law applicable to capital cases.”</w:t>
      </w:r>
      <w:r w:rsidRPr="009E0390">
        <w:rPr>
          <w:rStyle w:val="StyleUnderline"/>
        </w:rPr>
        <w:t>45 Defendants are entitled to notice when the prosecution intends to seek the death penalt</w:t>
      </w:r>
      <w:r>
        <w:t xml:space="preserve">y,46 and at least three days before the trial, to a copy of the indictment as well as a list of the government’s witnesses and names in the jury pool.47 </w:t>
      </w:r>
      <w:r w:rsidRPr="009E0390">
        <w:rPr>
          <w:rStyle w:val="StyleUnderline"/>
        </w:rPr>
        <w:t>Defendants have twice as many peremptory jury challenges in capital cases</w:t>
      </w:r>
      <w:r>
        <w:t xml:space="preserve"> as in other felony cases and prosecutors more than three times as many.48 </w:t>
      </w:r>
      <w:r w:rsidRPr="009E0390">
        <w:rPr>
          <w:rStyle w:val="StyleUnderline"/>
        </w:rPr>
        <w:t>Should the defendant be found guilty of a capital offense</w:t>
      </w:r>
      <w:r w:rsidRPr="009E0390">
        <w:t xml:space="preserve">, the Furman/Gregg-inspired sentencing procedures set forth in the Federal Death Penalty Act come into play. The death penalty </w:t>
      </w:r>
      <w:r w:rsidRPr="009E0390">
        <w:rPr>
          <w:rStyle w:val="StyleUnderline"/>
        </w:rPr>
        <w:t>may be imposed under its provisions only after (1) the defendant is convicted of a capital offense;49 (2) in the case of murder, the defendant has been found to have acted with one of the required levels of intent;50 (3) the prosecution proves the existence of one or more of the statutory aggravating factors;51 and (4) the imbalance between the established aggravating factors and any mitigating factors justifies imposition of the death penalty.52</w:t>
      </w:r>
    </w:p>
    <w:p w14:paraId="62379EE6" w14:textId="77777777" w:rsidR="005E1CA8" w:rsidRPr="009E0390" w:rsidRDefault="005E1CA8" w:rsidP="00521AA8">
      <w:pPr>
        <w:rPr>
          <w:rStyle w:val="StyleUnderline"/>
        </w:rPr>
      </w:pPr>
    </w:p>
    <w:p w14:paraId="55F9BD5B" w14:textId="61AE2B00" w:rsidR="00521AA8" w:rsidRDefault="00CB464D" w:rsidP="00CB464D">
      <w:pPr>
        <w:pStyle w:val="Heading2"/>
      </w:pPr>
      <w:r>
        <w:lastRenderedPageBreak/>
        <w:t xml:space="preserve">Solvency answers </w:t>
      </w:r>
    </w:p>
    <w:p w14:paraId="087F6580" w14:textId="25C2B612" w:rsidR="009661C4" w:rsidRDefault="009661C4" w:rsidP="00CB464D">
      <w:pPr>
        <w:pStyle w:val="Heading3"/>
      </w:pPr>
      <w:r>
        <w:lastRenderedPageBreak/>
        <w:t>Squo solves – abolition inevitable</w:t>
      </w:r>
    </w:p>
    <w:p w14:paraId="352D4BD3" w14:textId="4CEFD2A1" w:rsidR="009661C4" w:rsidRDefault="009661C4" w:rsidP="009661C4">
      <w:pPr>
        <w:pStyle w:val="Heading4"/>
      </w:pPr>
      <w:r>
        <w:t xml:space="preserve">Current line of cases by SCOTUS means abolition will be inevitable – no need for the plan </w:t>
      </w:r>
    </w:p>
    <w:p w14:paraId="0749B5AB" w14:textId="062596B3" w:rsidR="0055531F" w:rsidRPr="0055531F" w:rsidRDefault="0055531F" w:rsidP="0055531F">
      <w:pPr>
        <w:rPr>
          <w:b/>
        </w:rPr>
      </w:pPr>
      <w:r w:rsidRPr="0055531F">
        <w:rPr>
          <w:b/>
        </w:rPr>
        <w:t>Kalmanson, 2020</w:t>
      </w:r>
    </w:p>
    <w:p w14:paraId="1A66F1AD" w14:textId="3EF08834" w:rsidR="0055531F" w:rsidRPr="0055531F" w:rsidRDefault="0055531F" w:rsidP="0055531F">
      <w:r>
        <w:t xml:space="preserve">(Melanie. “STEPS TOWARD ABOLISHING CAPITAL PUNISHMENT: INCREMENTALISM IN THE AMERICAN DEATH PENALTY” The William and Mary Bill of Rights Journal; Williamsburg Vol. 28, Iss. 3,  (Mar 2020): 587-634. Accessed proquest GDI-MM) </w:t>
      </w:r>
    </w:p>
    <w:p w14:paraId="3FF893BF" w14:textId="77777777" w:rsidR="009661C4" w:rsidRDefault="009661C4" w:rsidP="009661C4">
      <w:r>
        <w:t>A. Why Abolition Is the Final Destination</w:t>
      </w:r>
    </w:p>
    <w:p w14:paraId="3E48EF10" w14:textId="77777777" w:rsidR="009661C4" w:rsidRDefault="009661C4" w:rsidP="009661C4"/>
    <w:p w14:paraId="425352C4" w14:textId="7A79A5A3" w:rsidR="009661C4" w:rsidRDefault="009661C4" w:rsidP="009661C4">
      <w:r>
        <w:t xml:space="preserve">Before discussing how </w:t>
      </w:r>
      <w:r w:rsidRPr="0055531F">
        <w:rPr>
          <w:rStyle w:val="StyleUnderline"/>
        </w:rPr>
        <w:t>incrementalism will likely lead to abolition, it is important to establish why abolition, rather than a refined system of regulation, is the ultimate end poin</w:t>
      </w:r>
      <w:r>
        <w:t>t. Of course, multiple factors will affect the successful a</w:t>
      </w:r>
      <w:r w:rsidR="0055531F">
        <w:t>bolition of capital punishment.</w:t>
      </w:r>
    </w:p>
    <w:p w14:paraId="00B1471D" w14:textId="15B0693B" w:rsidR="009661C4" w:rsidRDefault="009661C4" w:rsidP="009661C4">
      <w:r>
        <w:t xml:space="preserve">For years, </w:t>
      </w:r>
      <w:r w:rsidRPr="0055531F">
        <w:rPr>
          <w:rStyle w:val="StyleUnderline"/>
        </w:rPr>
        <w:t>Justices on the U.S. Supreme Court have expressed their views that capital sentencing no longer comports with the Eighth Amendment</w:t>
      </w:r>
      <w:r>
        <w:t>.260 Most notably, dissenting in Glossip v. Gross in 2015, Justice Breyer, joined by Justice Ginsburg, explained how "changes that have occurred during the past four decades. . . . lead [him] to believe that the death penalty, in and of itself, now likely constitutes a legally prohibited 'cruel and unusual punishmen[t].'"261 Breyer stated that evidence shows that the death penalty is not only unreliable but arbitrarily imposed and unnecessarily delayed, despite the Co</w:t>
      </w:r>
      <w:r w:rsidR="0055531F">
        <w:t>urt's best efforts in Furman262</w:t>
      </w:r>
    </w:p>
    <w:p w14:paraId="5F4EAC7E" w14:textId="3FF3B5EA" w:rsidR="009661C4" w:rsidRDefault="009661C4" w:rsidP="009661C4">
      <w:r w:rsidRPr="0055531F">
        <w:rPr>
          <w:rStyle w:val="StyleUnderline"/>
        </w:rPr>
        <w:t>Similarly, while not united on the path toward abolition, scholars seem united on the sentiment that abolition is the ultimate resting place for capital sentencing</w:t>
      </w:r>
      <w:r>
        <w:t>.263 Most of the arguments supporting abolition present moral264 and pragmatic265 rationales.266 While liberals generally rely on the former, conservatives have recognized the latter for supporting arguments against retaining capital punishment.267 Also, one author writes that arguments supporting abolition have, in recent years, shifted fr</w:t>
      </w:r>
      <w:r w:rsidR="0055531F">
        <w:t>om morality to practicality.268</w:t>
      </w:r>
    </w:p>
    <w:p w14:paraId="683C4270" w14:textId="77777777" w:rsidR="009661C4" w:rsidRPr="0055531F" w:rsidRDefault="009661C4" w:rsidP="009661C4">
      <w:pPr>
        <w:rPr>
          <w:rStyle w:val="StyleUnderline"/>
        </w:rPr>
      </w:pPr>
      <w:r w:rsidRPr="0055531F">
        <w:rPr>
          <w:rStyle w:val="StyleUnderline"/>
        </w:rPr>
        <w:t>One key element in justifying abolition, which is inherent to the "evolving standards of decency" standard, is societal support.</w:t>
      </w:r>
      <w:r>
        <w:t xml:space="preserve"> </w:t>
      </w:r>
      <w:r w:rsidRPr="0055531F">
        <w:rPr>
          <w:rStyle w:val="StyleUnderline"/>
        </w:rPr>
        <w:t>Society's progression toward rejecting capital punishment altogether is critical; currently, the law-having developed incrementally to this point-would support the change</w:t>
      </w:r>
      <w:r>
        <w:t xml:space="preserve">. </w:t>
      </w:r>
      <w:r w:rsidRPr="0055531F">
        <w:rPr>
          <w:rStyle w:val="StyleUnderline"/>
        </w:rPr>
        <w:t>Indeed, while some may dispute whether abolition is the endpoint or whether incrementalism will lead to such result,269 it seems clear that abolition is where society and, therefore, the courts are headed.</w:t>
      </w:r>
    </w:p>
    <w:p w14:paraId="6ACDB0FB" w14:textId="77777777" w:rsidR="009661C4" w:rsidRDefault="009661C4" w:rsidP="009661C4"/>
    <w:p w14:paraId="700B7568" w14:textId="77777777" w:rsidR="009661C4" w:rsidRDefault="009661C4" w:rsidP="009661C4">
      <w:r>
        <w:t>In fact, this progression is already evident.270 A 2017 Gallup poll reported a "trend toward diminished death penalty support as many states have issued moratoria on executions or abolished capital punishment."271 Specifically, the report showed that support for the death penalty had fallen "to a level not seen in 45 years"-the lowest since 1972, the year Furman was decided.272 Only 55% of Americans supported the death penalty for convicted murders in October 2017,273 down 5% from October 2016.274 Between 1994, when support for capital punishment peaked at 80%, and 2016, support for the death penalty dropped 20%.275 In November 2019, support for the death penalty reached an all-</w:t>
      </w:r>
      <w:r>
        <w:lastRenderedPageBreak/>
        <w:t>time low with a majority of Americans saying "life imprisonment is a better approach for punishing murder than . . . the death penalty."276</w:t>
      </w:r>
    </w:p>
    <w:p w14:paraId="02A40A1A" w14:textId="77777777" w:rsidR="009661C4" w:rsidRDefault="009661C4" w:rsidP="009661C4"/>
    <w:p w14:paraId="6A242989" w14:textId="77777777" w:rsidR="009661C4" w:rsidRDefault="009661C4" w:rsidP="009661C4">
      <w:r w:rsidRPr="0055531F">
        <w:rPr>
          <w:rStyle w:val="StyleUnderline"/>
        </w:rPr>
        <w:t>in addition to American society, evidence suggests that the global trend is toward abolition.</w:t>
      </w:r>
      <w:r>
        <w:t>277 Amnesty International reports that 106 countries-a "majority of the world's states"-have abolished capital sentencing.278 Even more striking, "the United States is . . . the only Western democracy that still retains the death penalty."279 Not only that, but presently, the United States is "one of the top five executioners in the world, along with China, Iran, Saudi Arabia, and Iraq."280 Thus, some would argue that the United States, by retaining the death penalty, is behind global standards on human rights.281 Indeed, several scholars argue that international human rights provides the foundation for abolition.282 However, considering the United States' hesitancy to accept international human rights standards in other contexts,283 it seems unlikely that it will be keen on protecting the international human rights of convicted murderers.</w:t>
      </w:r>
    </w:p>
    <w:p w14:paraId="085A5F6A" w14:textId="77777777" w:rsidR="009661C4" w:rsidRDefault="009661C4" w:rsidP="009661C4"/>
    <w:p w14:paraId="0E0B2C8B" w14:textId="77777777" w:rsidR="009661C4" w:rsidRDefault="009661C4" w:rsidP="009661C4">
      <w:r w:rsidRPr="0055531F">
        <w:rPr>
          <w:rStyle w:val="StyleUnderline"/>
        </w:rPr>
        <w:t xml:space="preserve">When society rejects capital punishment, the courts will come to meet society. </w:t>
      </w:r>
      <w:r>
        <w:t>Of course the composition of the U.S. Supreme Court affects when and how change will occur, and each Justice ' s vote plays a critical role in the outcome and reasoning of each opinion.284 Likewise, recent changes in the Court may frustrate any progress toward abolition.285 However, as Justice Ruth Bader Ginsburg explained, when the pendulum of American politics swings too far one way, it seems to eventually swing back the other way.286</w:t>
      </w:r>
    </w:p>
    <w:p w14:paraId="5DB88B77" w14:textId="77777777" w:rsidR="009661C4" w:rsidRDefault="009661C4" w:rsidP="009661C4"/>
    <w:p w14:paraId="0C6B5D73" w14:textId="03969765" w:rsidR="009661C4" w:rsidRPr="0055531F" w:rsidRDefault="009661C4" w:rsidP="009661C4">
      <w:pPr>
        <w:rPr>
          <w:u w:val="single"/>
        </w:rPr>
      </w:pPr>
      <w:r w:rsidRPr="0055531F">
        <w:rPr>
          <w:rStyle w:val="StyleUnderline"/>
        </w:rPr>
        <w:t>Considering how instrumental each Justice's vote becomes in creating new law, stare decisis is also critical in developing jurisprudence that supports-almost requires-abolishing capital sentencing.</w:t>
      </w:r>
      <w:r>
        <w:t xml:space="preserve"> As with the racial and gender equality movements, the need for stare decisis comports with the incremental approach. </w:t>
      </w:r>
      <w:r w:rsidRPr="0055531F">
        <w:rPr>
          <w:rStyle w:val="StyleUnderline"/>
        </w:rPr>
        <w:t>Each incremental decision toward the goal helps create a jurisprudential foundation upon which the Court may ultimately rely in determining that the law compels abolition, at the correct time. In other words, once the law is sufficiently developed, skeptical Justices will feel almost bound by, or at least secure in, precedent to make the move to abolition rather than undoing all of the precedent implementing the incremental changes.</w:t>
      </w:r>
    </w:p>
    <w:p w14:paraId="2770454E" w14:textId="0DECABBE" w:rsidR="009661C4" w:rsidRPr="009661C4" w:rsidRDefault="009661C4" w:rsidP="009661C4">
      <w:r w:rsidRPr="0055531F">
        <w:rPr>
          <w:rStyle w:val="StyleUnderline"/>
        </w:rPr>
        <w:t>Thus, each incremental change induced by the "evolving standards of decency" standard becomes a building block in the foundation that will ultimately uphold, or require, abolition</w:t>
      </w:r>
      <w:r>
        <w:t>. Once the law has sufficiently narrowed capital sentencing to the absolute "worst of the worst," the ultimate decision to abolish capital sentencing will be much less shocking and more acceptable to society and the courts. To that end, the next Subsection explains additional incremental changes that can be made to further move the law toward building the foundation for abolition.</w:t>
      </w:r>
    </w:p>
    <w:p w14:paraId="71B49156" w14:textId="2562FAC8" w:rsidR="00CB464D" w:rsidRDefault="00CB464D" w:rsidP="00CB464D">
      <w:pPr>
        <w:pStyle w:val="Heading3"/>
      </w:pPr>
      <w:r>
        <w:lastRenderedPageBreak/>
        <w:t xml:space="preserve">State circumvention </w:t>
      </w:r>
    </w:p>
    <w:p w14:paraId="4279AEFD" w14:textId="77777777" w:rsidR="00CB464D" w:rsidRPr="0084190E" w:rsidRDefault="00CB464D" w:rsidP="00CB464D">
      <w:pPr>
        <w:pStyle w:val="Heading4"/>
      </w:pPr>
      <w:r>
        <w:t>States circumvent court abolition- Empirics</w:t>
      </w:r>
    </w:p>
    <w:p w14:paraId="513AFEB2" w14:textId="77777777" w:rsidR="00CB464D" w:rsidRPr="008D346D" w:rsidRDefault="00CB464D" w:rsidP="00CB464D">
      <w:pPr>
        <w:rPr>
          <w:color w:val="000000"/>
        </w:rPr>
      </w:pPr>
      <w:r>
        <w:rPr>
          <w:rFonts w:ascii="Arial" w:hAnsi="Arial" w:cs="Arial"/>
          <w:b/>
          <w:bCs/>
          <w:color w:val="000000"/>
        </w:rPr>
        <w:t>Sarat et al</w:t>
      </w:r>
      <w:r w:rsidRPr="008D346D">
        <w:rPr>
          <w:rFonts w:ascii="Arial" w:hAnsi="Arial" w:cs="Arial"/>
          <w:b/>
          <w:bCs/>
          <w:color w:val="000000"/>
        </w:rPr>
        <w:t xml:space="preserve">, </w:t>
      </w:r>
      <w:r>
        <w:rPr>
          <w:rFonts w:ascii="Arial" w:hAnsi="Arial" w:cs="Arial"/>
          <w:b/>
          <w:bCs/>
          <w:color w:val="000000"/>
        </w:rPr>
        <w:t>2020</w:t>
      </w:r>
    </w:p>
    <w:p w14:paraId="5F49C3E2" w14:textId="77777777" w:rsidR="00CB464D" w:rsidRPr="008D346D" w:rsidRDefault="00CB464D" w:rsidP="00CB464D">
      <w:pPr>
        <w:rPr>
          <w:color w:val="000000"/>
        </w:rPr>
      </w:pPr>
      <w:r w:rsidRPr="008D346D">
        <w:rPr>
          <w:rFonts w:ascii="Arial" w:hAnsi="Arial" w:cs="Arial"/>
          <w:color w:val="000000"/>
        </w:rPr>
        <w:t>(</w:t>
      </w:r>
      <w:r>
        <w:rPr>
          <w:rFonts w:ascii="Arial" w:hAnsi="Arial" w:cs="Arial"/>
          <w:color w:val="000000"/>
        </w:rPr>
        <w:t>Austin</w:t>
      </w:r>
      <w:r w:rsidRPr="008D346D">
        <w:rPr>
          <w:rFonts w:ascii="Arial" w:hAnsi="Arial" w:cs="Arial"/>
          <w:color w:val="000000"/>
        </w:rPr>
        <w:t xml:space="preserve">, </w:t>
      </w:r>
      <w:r w:rsidRPr="0095087D">
        <w:rPr>
          <w:rFonts w:ascii="Arial" w:hAnsi="Arial" w:cs="Arial"/>
          <w:color w:val="000000"/>
        </w:rPr>
        <w:t>Associate Dean of Faculty and William Nelson Cromwell Professor of Jurisprudence and Political Science at Amherst College</w:t>
      </w:r>
      <w:r w:rsidRPr="008D346D">
        <w:rPr>
          <w:rFonts w:ascii="Arial" w:hAnsi="Arial" w:cs="Arial"/>
          <w:color w:val="000000"/>
        </w:rPr>
        <w:t xml:space="preserve">, </w:t>
      </w:r>
      <w:r>
        <w:rPr>
          <w:rFonts w:ascii="Arial" w:hAnsi="Arial" w:cs="Arial"/>
          <w:color w:val="000000"/>
        </w:rPr>
        <w:t>“</w:t>
      </w:r>
      <w:r w:rsidRPr="0095087D">
        <w:rPr>
          <w:rFonts w:ascii="Arial" w:hAnsi="Arial" w:cs="Arial"/>
          <w:color w:val="000000"/>
        </w:rPr>
        <w:t>After Abolition: Acquiescence, Backlash, and the Consequences of Ending the Death Penalty</w:t>
      </w:r>
      <w:r>
        <w:rPr>
          <w:rFonts w:ascii="Arial" w:hAnsi="Arial" w:cs="Arial"/>
          <w:color w:val="000000"/>
        </w:rPr>
        <w:t>”</w:t>
      </w:r>
      <w:r w:rsidRPr="008D346D">
        <w:rPr>
          <w:rFonts w:ascii="Arial" w:hAnsi="Arial" w:cs="Arial"/>
          <w:color w:val="000000"/>
        </w:rPr>
        <w:t xml:space="preserve">, </w:t>
      </w:r>
      <w:r w:rsidRPr="0095087D">
        <w:rPr>
          <w:rFonts w:ascii="Arial" w:hAnsi="Arial" w:cs="Arial"/>
          <w:color w:val="000000"/>
        </w:rPr>
        <w:t>Hastings Journal of Crime and Punishment</w:t>
      </w:r>
      <w:r w:rsidRPr="008D346D">
        <w:rPr>
          <w:rFonts w:ascii="Arial" w:hAnsi="Arial" w:cs="Arial"/>
          <w:color w:val="000000"/>
        </w:rPr>
        <w:t xml:space="preserve">, </w:t>
      </w:r>
      <w:r>
        <w:rPr>
          <w:rFonts w:ascii="Arial" w:hAnsi="Arial" w:cs="Arial"/>
          <w:color w:val="000000"/>
        </w:rPr>
        <w:t>Vol 1:1</w:t>
      </w:r>
      <w:r w:rsidRPr="008D346D">
        <w:rPr>
          <w:rFonts w:ascii="Arial" w:hAnsi="Arial" w:cs="Arial"/>
          <w:color w:val="000000"/>
        </w:rPr>
        <w:t xml:space="preserve">, </w:t>
      </w:r>
      <w:r>
        <w:rPr>
          <w:rFonts w:ascii="Arial" w:hAnsi="Arial" w:cs="Arial"/>
          <w:color w:val="000000"/>
        </w:rPr>
        <w:t>Criminal Law Commons, accessed 6/30/2020,</w:t>
      </w:r>
      <w:r w:rsidRPr="008D346D">
        <w:rPr>
          <w:rFonts w:ascii="Arial" w:hAnsi="Arial" w:cs="Arial"/>
          <w:color w:val="000000"/>
        </w:rPr>
        <w:t xml:space="preserve"> GDI -</w:t>
      </w:r>
      <w:r>
        <w:rPr>
          <w:rFonts w:ascii="Arial" w:hAnsi="Arial" w:cs="Arial"/>
          <w:color w:val="000000"/>
        </w:rPr>
        <w:t xml:space="preserve"> AJ</w:t>
      </w:r>
      <w:r w:rsidRPr="008D346D">
        <w:rPr>
          <w:rFonts w:ascii="Arial" w:hAnsi="Arial" w:cs="Arial"/>
          <w:color w:val="000000"/>
        </w:rPr>
        <w:t>)</w:t>
      </w:r>
    </w:p>
    <w:p w14:paraId="2BECB169" w14:textId="77777777" w:rsidR="00CB464D" w:rsidRDefault="00CB464D" w:rsidP="00CB464D"/>
    <w:p w14:paraId="325EC9BC" w14:textId="77777777" w:rsidR="00CB464D" w:rsidRDefault="00CB464D" w:rsidP="00CB464D">
      <w:r w:rsidRPr="0096058A">
        <w:rPr>
          <w:rStyle w:val="StyleUnderline"/>
        </w:rPr>
        <w:t>Abolitionists had good reason to fear such a reaction given what happened several decades earlier in the wake of the United States Supreme Court’s 1972 decision in Furman v. Georgia, 5 which declared the death penalty unconstitutional</w:t>
      </w:r>
      <w:r>
        <w:t xml:space="preserve"> because of the arbitrary and discriminatory manner in which it was applied.6 At the time, some </w:t>
      </w:r>
      <w:r w:rsidRPr="0096058A">
        <w:rPr>
          <w:rStyle w:val="StyleUnderline"/>
        </w:rPr>
        <w:t>abolitionists thought Furman marked the end of the capital punishment in the United States</w:t>
      </w:r>
      <w:r>
        <w:t xml:space="preserve">.7 As Jack Greenberg of the National Association for the Advancement of Colored People (NAACP) Legal Defense and Education Fund (LDF) stated that “there will no longer be any more capital punishment in the United States.”8 Another commentator suggested that “[t]he Supreme Court decision outlawing the death penalty as it is now imposed leaves the door open for Congress or the states to write new laws that would be considered valid. “But the door isn’t open very much.”9 </w:t>
      </w:r>
      <w:r w:rsidRPr="0096058A">
        <w:rPr>
          <w:rStyle w:val="StyleUnderline"/>
        </w:rPr>
        <w:t>However, such predictions were quickly proven wrong.10 Maurice Chammah of the Marshal Project reports that “[t]he backlash to Furman was swift and furious, as state legislatures scrambled to rewrite their laws to satisfy the [C]ourt’s concern that the punishment was arbitrary.</w:t>
      </w:r>
      <w:r>
        <w:t xml:space="preserve">”11 </w:t>
      </w:r>
      <w:r w:rsidRPr="0096058A">
        <w:rPr>
          <w:rStyle w:val="StyleUnderline"/>
        </w:rPr>
        <w:t>It was only a matter of days after the Court’s decision before five states announced that they intended to reinstate the death penalty</w:t>
      </w:r>
      <w:r>
        <w:t xml:space="preserve">.12 As renowned death-penalty scholars </w:t>
      </w:r>
      <w:r w:rsidRPr="0096058A">
        <w:rPr>
          <w:rStyle w:val="StyleUnderline"/>
        </w:rPr>
        <w:t>Carol S. Steiker and Jordan M. Steiker note, “The backlash in the early 1970s depended largely on the view that new energy and attention to the death penalty could rescue it from its manifest and manifold problems.”13 By May 1973, thirteen states had reinstated the death penalty and by 1976 that number increased to thirty-five</w:t>
      </w:r>
      <w:r>
        <w:t>.14</w:t>
      </w:r>
    </w:p>
    <w:p w14:paraId="796DFACC" w14:textId="77777777" w:rsidR="00CB464D" w:rsidRDefault="00CB464D" w:rsidP="00CB464D"/>
    <w:p w14:paraId="25C6214C" w14:textId="1A81360B" w:rsidR="00CB464D" w:rsidRDefault="00CB464D" w:rsidP="00CB464D">
      <w:pPr>
        <w:pStyle w:val="Heading3"/>
      </w:pPr>
      <w:r>
        <w:lastRenderedPageBreak/>
        <w:t xml:space="preserve">Backlash leads to reinstatement </w:t>
      </w:r>
    </w:p>
    <w:p w14:paraId="7AF5385D" w14:textId="77777777" w:rsidR="00CB464D" w:rsidRPr="0096058A" w:rsidRDefault="00CB464D" w:rsidP="00CB464D">
      <w:pPr>
        <w:pStyle w:val="Heading4"/>
      </w:pPr>
      <w:r>
        <w:t>No solvency- abolition increases support for Death Penalty which causes reinstatement</w:t>
      </w:r>
    </w:p>
    <w:p w14:paraId="2C8051BB" w14:textId="77777777" w:rsidR="00CB464D" w:rsidRPr="008D346D" w:rsidRDefault="00CB464D" w:rsidP="00CB464D">
      <w:pPr>
        <w:rPr>
          <w:color w:val="000000"/>
        </w:rPr>
      </w:pPr>
      <w:r>
        <w:rPr>
          <w:rFonts w:ascii="Arial" w:hAnsi="Arial" w:cs="Arial"/>
          <w:b/>
          <w:bCs/>
          <w:color w:val="000000"/>
        </w:rPr>
        <w:t>Sarat et al</w:t>
      </w:r>
      <w:r w:rsidRPr="008D346D">
        <w:rPr>
          <w:rFonts w:ascii="Arial" w:hAnsi="Arial" w:cs="Arial"/>
          <w:b/>
          <w:bCs/>
          <w:color w:val="000000"/>
        </w:rPr>
        <w:t xml:space="preserve">, </w:t>
      </w:r>
      <w:r>
        <w:rPr>
          <w:rFonts w:ascii="Arial" w:hAnsi="Arial" w:cs="Arial"/>
          <w:b/>
          <w:bCs/>
          <w:color w:val="000000"/>
        </w:rPr>
        <w:t>2020</w:t>
      </w:r>
    </w:p>
    <w:p w14:paraId="51CC35D8" w14:textId="77777777" w:rsidR="00CB464D" w:rsidRPr="008D346D" w:rsidRDefault="00CB464D" w:rsidP="00CB464D">
      <w:pPr>
        <w:rPr>
          <w:color w:val="000000"/>
        </w:rPr>
      </w:pPr>
      <w:r w:rsidRPr="008D346D">
        <w:rPr>
          <w:rFonts w:ascii="Arial" w:hAnsi="Arial" w:cs="Arial"/>
          <w:color w:val="000000"/>
        </w:rPr>
        <w:t>(</w:t>
      </w:r>
      <w:r>
        <w:rPr>
          <w:rFonts w:ascii="Arial" w:hAnsi="Arial" w:cs="Arial"/>
          <w:color w:val="000000"/>
        </w:rPr>
        <w:t>Austin</w:t>
      </w:r>
      <w:r w:rsidRPr="008D346D">
        <w:rPr>
          <w:rFonts w:ascii="Arial" w:hAnsi="Arial" w:cs="Arial"/>
          <w:color w:val="000000"/>
        </w:rPr>
        <w:t xml:space="preserve">, </w:t>
      </w:r>
      <w:r w:rsidRPr="0095087D">
        <w:rPr>
          <w:rFonts w:ascii="Arial" w:hAnsi="Arial" w:cs="Arial"/>
          <w:color w:val="000000"/>
        </w:rPr>
        <w:t>Associate Dean of Faculty and William Nelson Cromwell Professor of Jurisprudence and Political Science at Amherst College</w:t>
      </w:r>
      <w:r w:rsidRPr="008D346D">
        <w:rPr>
          <w:rFonts w:ascii="Arial" w:hAnsi="Arial" w:cs="Arial"/>
          <w:color w:val="000000"/>
        </w:rPr>
        <w:t xml:space="preserve">, </w:t>
      </w:r>
      <w:r>
        <w:rPr>
          <w:rFonts w:ascii="Arial" w:hAnsi="Arial" w:cs="Arial"/>
          <w:color w:val="000000"/>
        </w:rPr>
        <w:t>“</w:t>
      </w:r>
      <w:r w:rsidRPr="0095087D">
        <w:rPr>
          <w:rFonts w:ascii="Arial" w:hAnsi="Arial" w:cs="Arial"/>
          <w:color w:val="000000"/>
        </w:rPr>
        <w:t>After Abolition: Acquiescence, Backlash, and the Consequences of Ending the Death Penalty</w:t>
      </w:r>
      <w:r>
        <w:rPr>
          <w:rFonts w:ascii="Arial" w:hAnsi="Arial" w:cs="Arial"/>
          <w:color w:val="000000"/>
        </w:rPr>
        <w:t>”</w:t>
      </w:r>
      <w:r w:rsidRPr="008D346D">
        <w:rPr>
          <w:rFonts w:ascii="Arial" w:hAnsi="Arial" w:cs="Arial"/>
          <w:color w:val="000000"/>
        </w:rPr>
        <w:t xml:space="preserve">, </w:t>
      </w:r>
      <w:r w:rsidRPr="0095087D">
        <w:rPr>
          <w:rFonts w:ascii="Arial" w:hAnsi="Arial" w:cs="Arial"/>
          <w:color w:val="000000"/>
        </w:rPr>
        <w:t>Hastings Journal of Crime and Punishment</w:t>
      </w:r>
      <w:r w:rsidRPr="008D346D">
        <w:rPr>
          <w:rFonts w:ascii="Arial" w:hAnsi="Arial" w:cs="Arial"/>
          <w:color w:val="000000"/>
        </w:rPr>
        <w:t xml:space="preserve">, </w:t>
      </w:r>
      <w:r>
        <w:rPr>
          <w:rFonts w:ascii="Arial" w:hAnsi="Arial" w:cs="Arial"/>
          <w:color w:val="000000"/>
        </w:rPr>
        <w:t>Vol 1:1</w:t>
      </w:r>
      <w:r w:rsidRPr="008D346D">
        <w:rPr>
          <w:rFonts w:ascii="Arial" w:hAnsi="Arial" w:cs="Arial"/>
          <w:color w:val="000000"/>
        </w:rPr>
        <w:t xml:space="preserve">, </w:t>
      </w:r>
      <w:r>
        <w:rPr>
          <w:rFonts w:ascii="Arial" w:hAnsi="Arial" w:cs="Arial"/>
          <w:color w:val="000000"/>
        </w:rPr>
        <w:t>Criminal Law Commons, accessed 6/30/2020,</w:t>
      </w:r>
      <w:r w:rsidRPr="008D346D">
        <w:rPr>
          <w:rFonts w:ascii="Arial" w:hAnsi="Arial" w:cs="Arial"/>
          <w:color w:val="000000"/>
        </w:rPr>
        <w:t xml:space="preserve"> GDI -</w:t>
      </w:r>
      <w:r>
        <w:rPr>
          <w:rFonts w:ascii="Arial" w:hAnsi="Arial" w:cs="Arial"/>
          <w:color w:val="000000"/>
        </w:rPr>
        <w:t xml:space="preserve"> AJ</w:t>
      </w:r>
      <w:r w:rsidRPr="008D346D">
        <w:rPr>
          <w:rFonts w:ascii="Arial" w:hAnsi="Arial" w:cs="Arial"/>
          <w:color w:val="000000"/>
        </w:rPr>
        <w:t>)</w:t>
      </w:r>
    </w:p>
    <w:p w14:paraId="223A812D" w14:textId="77777777" w:rsidR="00CB464D" w:rsidRPr="0096058A" w:rsidRDefault="00CB464D" w:rsidP="00CB464D"/>
    <w:p w14:paraId="397A6FCB" w14:textId="77777777" w:rsidR="00CB464D" w:rsidRPr="0096058A" w:rsidRDefault="00CB464D" w:rsidP="00CB464D">
      <w:r w:rsidRPr="0096058A">
        <w:rPr>
          <w:rStyle w:val="StyleUnderline"/>
        </w:rPr>
        <w:t xml:space="preserve">The </w:t>
      </w:r>
      <w:r w:rsidRPr="00405CE7">
        <w:rPr>
          <w:rStyle w:val="StyleUnderline"/>
        </w:rPr>
        <w:t>adverse</w:t>
      </w:r>
      <w:r w:rsidRPr="0096058A">
        <w:rPr>
          <w:rStyle w:val="StyleUnderline"/>
        </w:rPr>
        <w:t xml:space="preserve"> reaction to Furman was also reflected in public opinion. </w:t>
      </w:r>
      <w:r w:rsidRPr="00405CE7">
        <w:rPr>
          <w:rStyle w:val="StyleUnderline"/>
        </w:rPr>
        <w:t>Three months before the decision, 42% of Americans said they were opposed to the death penalty. Four months after Furman, opposition to the death penalty had fallen to 32%.1</w:t>
      </w:r>
      <w:r w:rsidRPr="0096058A">
        <w:t xml:space="preserve">5 </w:t>
      </w:r>
      <w:r w:rsidRPr="0096058A">
        <w:rPr>
          <w:rStyle w:val="StyleUnderline"/>
        </w:rPr>
        <w:t>By 1976, death penalty support reached a twenty-five year high of 66%.</w:t>
      </w:r>
      <w:r w:rsidRPr="0096058A">
        <w:t xml:space="preserve">16 </w:t>
      </w:r>
      <w:r w:rsidRPr="0096058A">
        <w:rPr>
          <w:rStyle w:val="StyleUnderline"/>
        </w:rPr>
        <w:t>Backlash against Furman culminated with the Supreme Court’s 1976 decision in Gregg v. Georgia, which held that capital punishment did not violate the 8th and 14th amendments in all circumstances</w:t>
      </w:r>
      <w:r w:rsidRPr="0096058A">
        <w:t>.17</w:t>
      </w:r>
    </w:p>
    <w:p w14:paraId="291F8D6C" w14:textId="77777777" w:rsidR="00CB464D" w:rsidRPr="0096058A" w:rsidRDefault="00CB464D" w:rsidP="00CB464D"/>
    <w:p w14:paraId="613B7EBB" w14:textId="77777777" w:rsidR="00CB464D" w:rsidRPr="00CB464D" w:rsidRDefault="00CB464D" w:rsidP="00CB464D"/>
    <w:p w14:paraId="4F074B0C" w14:textId="77777777" w:rsidR="00521AA8" w:rsidRPr="00521AA8" w:rsidRDefault="00521AA8" w:rsidP="00521AA8"/>
    <w:p w14:paraId="25B1F928" w14:textId="37B02968" w:rsidR="00521AA8" w:rsidRDefault="00521AA8" w:rsidP="00521AA8">
      <w:pPr>
        <w:pStyle w:val="Heading2"/>
      </w:pPr>
      <w:r>
        <w:lastRenderedPageBreak/>
        <w:t>DAs</w:t>
      </w:r>
    </w:p>
    <w:p w14:paraId="3C0C1EAF" w14:textId="3944F9B6" w:rsidR="008E79C5" w:rsidRDefault="008E79C5" w:rsidP="008E79C5">
      <w:pPr>
        <w:pStyle w:val="Heading3"/>
      </w:pPr>
      <w:r>
        <w:lastRenderedPageBreak/>
        <w:t xml:space="preserve">Courts DA – abolish death penalty specific uniqueness </w:t>
      </w:r>
    </w:p>
    <w:p w14:paraId="2DB3C0E3" w14:textId="77777777" w:rsidR="008E79C5" w:rsidRPr="00D9761C" w:rsidRDefault="008E79C5" w:rsidP="008E79C5">
      <w:pPr>
        <w:pStyle w:val="Heading4"/>
      </w:pPr>
      <w:r>
        <w:t>Court abolition unlikely in Squo – makeup of SCOTUS</w:t>
      </w:r>
    </w:p>
    <w:p w14:paraId="63FBA293" w14:textId="77777777" w:rsidR="008E79C5" w:rsidRDefault="008E79C5" w:rsidP="008E79C5">
      <w:pPr>
        <w:rPr>
          <w:rStyle w:val="Style13ptBold"/>
        </w:rPr>
      </w:pPr>
      <w:r w:rsidRPr="0081360C">
        <w:rPr>
          <w:rStyle w:val="Style13ptBold"/>
        </w:rPr>
        <w:t xml:space="preserve">Broughton 18 </w:t>
      </w:r>
    </w:p>
    <w:p w14:paraId="4798C0A3" w14:textId="77777777" w:rsidR="008E79C5" w:rsidRPr="00D9761C" w:rsidRDefault="008E79C5" w:rsidP="008E79C5">
      <w:pPr>
        <w:rPr>
          <w:b/>
          <w:sz w:val="16"/>
          <w:szCs w:val="16"/>
        </w:rPr>
      </w:pPr>
      <w:r w:rsidRPr="0081360C">
        <w:rPr>
          <w:rStyle w:val="Style13ptBold"/>
          <w:sz w:val="16"/>
          <w:szCs w:val="16"/>
        </w:rPr>
        <w:t>(J. Richard, Associate Dean for Academic Affairs &amp; Associate Professor of Law, University of Detroit Mercy, “ THE FEDERAL DEATH PENALTY, TRUMPISM, AND CIVIL RIGHTS ENFORCEMENT,” American University Law Review [Vol. 67:1611 2018], Hein Online, accessed 6-30-20, GDI – KN)</w:t>
      </w:r>
    </w:p>
    <w:p w14:paraId="4A2301E2" w14:textId="77777777" w:rsidR="008E79C5" w:rsidRPr="00D9761C" w:rsidRDefault="008E79C5" w:rsidP="008E79C5">
      <w:pPr>
        <w:rPr>
          <w:sz w:val="16"/>
        </w:rPr>
      </w:pPr>
      <w:r w:rsidRPr="00D9761C">
        <w:rPr>
          <w:sz w:val="16"/>
        </w:rPr>
        <w:t xml:space="preserve">These stumbles aside, though, </w:t>
      </w:r>
      <w:r w:rsidRPr="00D9761C">
        <w:rPr>
          <w:rStyle w:val="StyleUnderline"/>
        </w:rPr>
        <w:t>the Trump Administration will likely keep the federal death penalty robust</w:t>
      </w:r>
      <w:r w:rsidRPr="00D9761C">
        <w:rPr>
          <w:sz w:val="16"/>
        </w:rPr>
        <w:t xml:space="preserve">. </w:t>
      </w:r>
      <w:r w:rsidRPr="00D9761C">
        <w:rPr>
          <w:rStyle w:val="StyleUnderline"/>
        </w:rPr>
        <w:t>One way of doing so</w:t>
      </w:r>
      <w:r w:rsidRPr="00D9761C">
        <w:rPr>
          <w:sz w:val="16"/>
        </w:rPr>
        <w:t>, as previously discussed</w:t>
      </w:r>
      <w:r w:rsidRPr="00D9761C">
        <w:rPr>
          <w:rStyle w:val="StyleUnderline"/>
        </w:rPr>
        <w:t>, will be to appoint high-level prosecutors who will be committed to enforcement of the federal death penalty</w:t>
      </w:r>
      <w:r w:rsidRPr="00D9761C">
        <w:rPr>
          <w:sz w:val="16"/>
        </w:rPr>
        <w:t xml:space="preserve">. </w:t>
      </w:r>
      <w:r w:rsidRPr="00D9761C">
        <w:rPr>
          <w:rStyle w:val="StyleUnderline"/>
        </w:rPr>
        <w:t>Another will be through the appointment of judges who will not use constitutional adjudication to abolish capital punishment.</w:t>
      </w:r>
      <w:r w:rsidRPr="00D9761C">
        <w:rPr>
          <w:sz w:val="16"/>
        </w:rPr>
        <w:t xml:space="preserve"> Perhaps most importantly, </w:t>
      </w:r>
      <w:r w:rsidRPr="00D9761C">
        <w:rPr>
          <w:rStyle w:val="StyleUnderline"/>
        </w:rPr>
        <w:t xml:space="preserve">President </w:t>
      </w:r>
      <w:r w:rsidRPr="00D9761C">
        <w:rPr>
          <w:rStyle w:val="Emphasis"/>
        </w:rPr>
        <w:t>Trump's appointment of Neil Gorsuch to the Supreme Court</w:t>
      </w:r>
      <w:r w:rsidRPr="00D9761C">
        <w:rPr>
          <w:sz w:val="16"/>
        </w:rPr>
        <w:t>-filling the Seat left vacant for nearly 300 days after Justice Antonin Scalia's death-</w:t>
      </w:r>
      <w:r w:rsidRPr="00D9761C">
        <w:rPr>
          <w:rStyle w:val="Emphasis"/>
        </w:rPr>
        <w:t>has significantly reduced the chances of</w:t>
      </w:r>
      <w:r>
        <w:rPr>
          <w:rStyle w:val="Emphasis"/>
        </w:rPr>
        <w:t xml:space="preserve"> </w:t>
      </w:r>
      <w:r w:rsidRPr="00D9761C">
        <w:rPr>
          <w:rStyle w:val="Emphasis"/>
        </w:rPr>
        <w:t>judicial abolition of all death penalties by the Court on Eighth Amendment grounds</w:t>
      </w:r>
      <w:r w:rsidRPr="00D9761C">
        <w:rPr>
          <w:sz w:val="16"/>
        </w:rPr>
        <w:t xml:space="preserve">.66 </w:t>
      </w:r>
      <w:r w:rsidRPr="00D9761C">
        <w:rPr>
          <w:rStyle w:val="StyleUnderline"/>
        </w:rPr>
        <w:t>Justice Scalia openly rejected categorical challenges to the death penalty’s constitutionality</w:t>
      </w:r>
      <w:r w:rsidRPr="00D9761C">
        <w:rPr>
          <w:sz w:val="16"/>
        </w:rPr>
        <w:t xml:space="preserve">. And </w:t>
      </w:r>
      <w:r w:rsidRPr="00D9761C">
        <w:rPr>
          <w:rStyle w:val="Emphasis"/>
        </w:rPr>
        <w:t>he was consistently critical of judicial abolitionism</w:t>
      </w:r>
      <w:r w:rsidRPr="00D9761C">
        <w:rPr>
          <w:sz w:val="16"/>
        </w:rPr>
        <w:t xml:space="preserve">." The vacancy created by his February 2016 death created the possibility that President Obama, or the next President, could fill the seat with someone who would be more open to arguments against the death penalty's constitutionality. When it became clear that President Obama's nomination ofJudge Merrick Garland would not be considered by the Republican-controlled Senate,69 the focus then shifted to potential appointment in either a Trump- or Hillary Clinton-led administration. Clinton had spoken publicly about her support for capital punishment (notably, for preserving the federal death penalty), but had also indicated her view that the Supreme Court should consider the continued vitality of state 7 death penalty systems. ' </w:t>
      </w:r>
      <w:r w:rsidRPr="00D9761C">
        <w:rPr>
          <w:rStyle w:val="Emphasis"/>
        </w:rPr>
        <w:t>Trump's</w:t>
      </w:r>
      <w:r w:rsidRPr="00D9761C">
        <w:rPr>
          <w:sz w:val="16"/>
        </w:rPr>
        <w:t xml:space="preserve"> election, though, and his subsequent </w:t>
      </w:r>
      <w:r w:rsidRPr="00D9761C">
        <w:rPr>
          <w:rStyle w:val="Emphasis"/>
        </w:rPr>
        <w:t>appointment of Justice Gorsuch</w:t>
      </w:r>
      <w:r w:rsidRPr="00D9761C">
        <w:rPr>
          <w:sz w:val="16"/>
        </w:rPr>
        <w:t xml:space="preserve"> have </w:t>
      </w:r>
      <w:r w:rsidRPr="00D9761C">
        <w:rPr>
          <w:rStyle w:val="Emphasis"/>
        </w:rPr>
        <w:t>created a greater likelihood that Scalia's position will endure on the Court.</w:t>
      </w:r>
      <w:r>
        <w:rPr>
          <w:rStyle w:val="Emphasis"/>
        </w:rPr>
        <w:t xml:space="preserve"> </w:t>
      </w:r>
      <w:r w:rsidRPr="00D9761C">
        <w:rPr>
          <w:sz w:val="16"/>
        </w:rPr>
        <w:t>Justice Gorsuch has not publicly indicated any support for 71 arguments against the death penalty's constitutionality generally</w:t>
      </w:r>
      <w:r w:rsidRPr="00F35955">
        <w:rPr>
          <w:rStyle w:val="StyleUnderline"/>
        </w:rPr>
        <w:t xml:space="preserve">. And in his short time on the Court, he has voted to sustain death sentences against constitutional challenges, </w:t>
      </w:r>
      <w:r w:rsidRPr="00D9761C">
        <w:rPr>
          <w:sz w:val="16"/>
        </w:rPr>
        <w:t xml:space="preserve">or otherwise deny certiorari in several capital cases brought by inmates, refusing to join 72 </w:t>
      </w:r>
      <w:r w:rsidRPr="00D9761C">
        <w:rPr>
          <w:rStyle w:val="StyleUnderline"/>
        </w:rPr>
        <w:t>Justice Gorsuch voted on the merits to uphold the death sentences</w:t>
      </w:r>
      <w:r>
        <w:rPr>
          <w:rStyle w:val="StyleUnderline"/>
        </w:rPr>
        <w:t xml:space="preserve"> </w:t>
      </w:r>
      <w:r w:rsidRPr="00D9761C">
        <w:rPr>
          <w:rStyle w:val="StyleUnderline"/>
        </w:rPr>
        <w:t>calls for judicial reexamination of capital punishment more broadly</w:t>
      </w:r>
      <w:r w:rsidRPr="00D9761C">
        <w:rPr>
          <w:sz w:val="16"/>
        </w:rPr>
        <w:t xml:space="preserve">. 73 74 in Davila v. Davis and McWilliams v. Dunn. He did not join the dissent from the denial of certiorari by Justice Breyer in McGehee v. Hutchinson,75 in which Justice Breyer desired review of an issue that 76 did not join the statement of Justices Breyer and Sotomayor respecting raised questions about the constitutionality of the death penalty. denial of certiorari in Floyd v. Alabama7, 7 arguing for review of a Batson 78 79 v. Kentucky claim arising from capital jury selection. Nor did he join Justices Ginsburg and Sotomayor in dissenting from denial of certiorari and stay in Otte v. Morgan, concerning denial of a trial on the validity of Ohio's execution protocol."1 </w:t>
      </w:r>
      <w:r w:rsidRPr="00F35955">
        <w:rPr>
          <w:rStyle w:val="StyleUnderline"/>
        </w:rPr>
        <w:t>On this record, then, there is every reason to believe that Justice Gorsuch's position will be consistent with that ofJustice Scalia on the larger questions about the death penalty's constitutionality and the role of the Court</w:t>
      </w:r>
      <w:r w:rsidRPr="00D9761C">
        <w:rPr>
          <w:sz w:val="16"/>
        </w:rPr>
        <w:t xml:space="preserve">. This does not mean that the move for judicial abolition will quietly fade away. Rather, the focus now will likely be on Justice Kennedy, and whether he will join the forces against the death penalty before he leaves the Court. There is some support for this theory, but as I have explained elsewhere, one should not overstate the case. Justice Kennedy has not demonstrated the kind of hostility toward the death penalty that others like Justice Breyer have shown. And even though he has voted to invalidate death penalty practices on categorical grounds, 4 he has never expressed a view that the death penalty per se violates the Constitution, nor joined Justice Breyer's calls for granting 85 review on the question. </w:t>
      </w:r>
      <w:r w:rsidRPr="00F35955">
        <w:rPr>
          <w:rStyle w:val="StyleUnderline"/>
        </w:rPr>
        <w:t>It is therefore likely that the Trump Administration will be committed to a robust federal death penalty, and that President Trump's appointees to the Court will protect the death penalty against per se constitutional challenges.</w:t>
      </w:r>
      <w:r w:rsidRPr="00D9761C">
        <w:rPr>
          <w:sz w:val="16"/>
        </w:rPr>
        <w:t xml:space="preserve"> Moreover, unless Justice Kennedy is persuaded to join the chorus advocating judicial abolition</w:t>
      </w:r>
      <w:r w:rsidRPr="00F35955">
        <w:rPr>
          <w:rStyle w:val="StyleUnderline"/>
        </w:rPr>
        <w:t>, it is also likely that efforts to judicially kill capital punishment will flounder on the current Supreme Court.</w:t>
      </w:r>
      <w:r w:rsidRPr="00D9761C">
        <w:rPr>
          <w:sz w:val="16"/>
        </w:rPr>
        <w:t xml:space="preserve"> But merely keeping capital punishment barely breathing is not good enough.</w:t>
      </w:r>
    </w:p>
    <w:p w14:paraId="0D4520D7" w14:textId="30098AD5" w:rsidR="00521AA8" w:rsidRDefault="00521AA8" w:rsidP="00521AA8">
      <w:pPr>
        <w:pStyle w:val="Heading2"/>
      </w:pPr>
      <w:r>
        <w:lastRenderedPageBreak/>
        <w:t xml:space="preserve">Counterplans </w:t>
      </w:r>
    </w:p>
    <w:p w14:paraId="09B210E4" w14:textId="5B953E1F" w:rsidR="009A2392" w:rsidRDefault="009A2392" w:rsidP="0057151E">
      <w:pPr>
        <w:pStyle w:val="Heading3"/>
      </w:pPr>
      <w:r>
        <w:lastRenderedPageBreak/>
        <w:t xml:space="preserve">CP- jury reforms </w:t>
      </w:r>
      <w:r w:rsidR="0055531F">
        <w:t xml:space="preserve">– solve arbitrary application </w:t>
      </w:r>
    </w:p>
    <w:p w14:paraId="3C937976" w14:textId="3858395C" w:rsidR="009A2392" w:rsidRDefault="009A2392" w:rsidP="009A2392">
      <w:pPr>
        <w:pStyle w:val="Heading4"/>
      </w:pPr>
      <w:r>
        <w:t xml:space="preserve">Reforming the FDPA resolves juror bias by redefining jury discretion through more refined aggravating facts that would lead to death penalty </w:t>
      </w:r>
    </w:p>
    <w:p w14:paraId="2DC4FC6D" w14:textId="77777777" w:rsidR="00A2654B" w:rsidRDefault="009A2392" w:rsidP="009A2392">
      <w:pPr>
        <w:rPr>
          <w:rStyle w:val="Style13ptBold"/>
        </w:rPr>
      </w:pPr>
      <w:r w:rsidRPr="0081360C">
        <w:rPr>
          <w:rStyle w:val="Style13ptBold"/>
        </w:rPr>
        <w:t xml:space="preserve">Broughton 18 </w:t>
      </w:r>
    </w:p>
    <w:p w14:paraId="00A7746B" w14:textId="7914A4CE" w:rsidR="009A2392" w:rsidRPr="0081360C" w:rsidRDefault="009A2392" w:rsidP="009A2392">
      <w:pPr>
        <w:rPr>
          <w:rStyle w:val="Style13ptBold"/>
          <w:sz w:val="16"/>
          <w:szCs w:val="16"/>
        </w:rPr>
      </w:pPr>
      <w:r w:rsidRPr="0081360C">
        <w:rPr>
          <w:rStyle w:val="Style13ptBold"/>
          <w:sz w:val="16"/>
          <w:szCs w:val="16"/>
        </w:rPr>
        <w:t>(J. Richard, Associate Dean for Academic Affairs &amp; Associate Professor of Law, University of Detroit Mercy, “ THE FEDERAL DEATH PENALTY, TRUMPISM, AND CIVIL RIGHTS ENFORCEMENT,” American University Law Review [Vol. 67:1611 2018], Hein Online, accessed 6-30-20, GDI – KN)</w:t>
      </w:r>
    </w:p>
    <w:p w14:paraId="3329EA77" w14:textId="77777777" w:rsidR="009A2392" w:rsidRPr="0081360C" w:rsidRDefault="009A2392" w:rsidP="009A2392">
      <w:pPr>
        <w:rPr>
          <w:sz w:val="16"/>
        </w:rPr>
      </w:pPr>
      <w:r w:rsidRPr="0081360C">
        <w:rPr>
          <w:rStyle w:val="Emphasis"/>
        </w:rPr>
        <w:t>Congress can further facilitate a review of a capital defendant's culpability by amending the FDPA to include a greater emphasis on civil rights-based offenses.</w:t>
      </w:r>
      <w:r w:rsidRPr="0081360C">
        <w:rPr>
          <w:sz w:val="16"/>
        </w:rPr>
        <w:t xml:space="preserve"> </w:t>
      </w:r>
      <w:r w:rsidRPr="0081360C">
        <w:rPr>
          <w:rStyle w:val="StyleUnderline"/>
        </w:rPr>
        <w:t>Although the existing list of aggravators supplies a basis for possibly seeking the death penalty in some cases involving civil rights-based offenses, none of them are directed specifically at civil rights violations or bias-motivated conduct.</w:t>
      </w:r>
      <w:r>
        <w:rPr>
          <w:rStyle w:val="StyleUnderline"/>
        </w:rPr>
        <w:t xml:space="preserve"> </w:t>
      </w:r>
      <w:r w:rsidRPr="0081360C">
        <w:rPr>
          <w:sz w:val="16"/>
        </w:rPr>
        <w:t xml:space="preserve">Aggravating factors, one of which must be proven beyond a reasonable doubt to render the defendant eligible for the death penalty, 142 must narrow the class of death-eligible defendants. 143 It is in this way that </w:t>
      </w:r>
      <w:r w:rsidRPr="0081360C">
        <w:rPr>
          <w:rStyle w:val="Emphasis"/>
        </w:rPr>
        <w:t>aggravators help to channel juror discretion</w:t>
      </w:r>
      <w:r w:rsidRPr="0081360C">
        <w:rPr>
          <w:sz w:val="16"/>
        </w:rPr>
        <w:t xml:space="preserve">.144 Aggravators may not be vague, 145 and the jury cannot be allowed to weigh invalid factors.146 But aggravators are also tools for demonstrating the nature of the crime, which can be a critical factor in the jury's selection decision as to punishment. That is, they help the jury to frame the selection decision not simply in terms of whether the elements of the crime were satisfied, but in a normative way that aids the jury in reaching a reasoned moral judgment about the appropriate 147 They help the jury to distinguish those who deserve to die for the crime, and those who do not.1 48 </w:t>
      </w:r>
      <w:r w:rsidRPr="0081360C">
        <w:rPr>
          <w:rStyle w:val="StyleUnderline"/>
        </w:rPr>
        <w:t>Aggravators thus play a critical role in both the eligibility and selection decisions in capital sentencing</w:t>
      </w:r>
      <w:r w:rsidRPr="0081360C">
        <w:rPr>
          <w:sz w:val="16"/>
        </w:rPr>
        <w:t xml:space="preserve">. First, as I have suggested previously, </w:t>
      </w:r>
      <w:r w:rsidRPr="0081360C">
        <w:rPr>
          <w:rStyle w:val="Emphasis"/>
        </w:rPr>
        <w:t>Congress could amend</w:t>
      </w:r>
      <w:r>
        <w:rPr>
          <w:rStyle w:val="Emphasis"/>
        </w:rPr>
        <w:t xml:space="preserve"> </w:t>
      </w:r>
      <w:r w:rsidRPr="0081360C">
        <w:rPr>
          <w:rStyle w:val="Emphasis"/>
        </w:rPr>
        <w:t>18 U.S.C. § 3592(b)'s list of statutory aggravating factors to include</w:t>
      </w:r>
      <w:r>
        <w:rPr>
          <w:rStyle w:val="Emphasis"/>
        </w:rPr>
        <w:t xml:space="preserve"> </w:t>
      </w:r>
      <w:r w:rsidRPr="0081360C">
        <w:rPr>
          <w:rStyle w:val="Emphasis"/>
        </w:rPr>
        <w:t>killings based on the types of animus described in the hate crimes statute.</w:t>
      </w:r>
      <w:r>
        <w:rPr>
          <w:rStyle w:val="Emphasis"/>
        </w:rPr>
        <w:t xml:space="preserve"> </w:t>
      </w:r>
      <w:r w:rsidRPr="0081360C">
        <w:rPr>
          <w:rStyle w:val="StyleUnderline"/>
        </w:rPr>
        <w:t>Other jurisdictions enforce similar aggravators. By</w:t>
      </w:r>
      <w:r>
        <w:rPr>
          <w:rStyle w:val="StyleUnderline"/>
        </w:rPr>
        <w:t xml:space="preserve"> </w:t>
      </w:r>
      <w:r w:rsidRPr="0081360C">
        <w:rPr>
          <w:sz w:val="16"/>
        </w:rPr>
        <w:t xml:space="preserve">adopting such a provision and </w:t>
      </w:r>
      <w:r w:rsidRPr="0081360C">
        <w:rPr>
          <w:rStyle w:val="StyleUnderline"/>
        </w:rPr>
        <w:t>making the FDPA consistent with the practices of these other jurisdictions, the Government could amplify the interests that motivated the creation of the substantive offense statute initially.</w:t>
      </w:r>
      <w:r w:rsidRPr="0081360C">
        <w:rPr>
          <w:sz w:val="16"/>
        </w:rPr>
        <w:t xml:space="preserve"> It would also add to the FDPA's scheme of statutory aggravators that specifically relate to the motives of the defendant. </w:t>
      </w:r>
      <w:r w:rsidRPr="0081360C">
        <w:rPr>
          <w:rStyle w:val="Emphasis"/>
        </w:rPr>
        <w:t>Second, Congress could add aggravating factors</w:t>
      </w:r>
      <w:r>
        <w:rPr>
          <w:rStyle w:val="Emphasis"/>
        </w:rPr>
        <w:t xml:space="preserve"> </w:t>
      </w:r>
      <w:r w:rsidRPr="0081360C">
        <w:rPr>
          <w:rStyle w:val="Emphasis"/>
        </w:rPr>
        <w:t>that either</w:t>
      </w:r>
      <w:r>
        <w:rPr>
          <w:rStyle w:val="Emphasis"/>
        </w:rPr>
        <w:t xml:space="preserve"> </w:t>
      </w:r>
      <w:r w:rsidRPr="0081360C">
        <w:rPr>
          <w:rStyle w:val="Emphasis"/>
        </w:rPr>
        <w:t>enumerate a violation of § 242 or that specifically state that the death</w:t>
      </w:r>
      <w:r>
        <w:rPr>
          <w:rStyle w:val="Emphasis"/>
        </w:rPr>
        <w:t xml:space="preserve"> </w:t>
      </w:r>
      <w:r w:rsidRPr="0081360C">
        <w:rPr>
          <w:rStyle w:val="Emphasis"/>
        </w:rPr>
        <w:t>resulted from the willful deprivation of rights under color of law.</w:t>
      </w:r>
      <w:r w:rsidRPr="0081360C">
        <w:rPr>
          <w:sz w:val="16"/>
        </w:rPr>
        <w:t xml:space="preserve"> In addition to aggravators that focus on the motivations of the defendants, </w:t>
      </w:r>
      <w:r w:rsidRPr="0081360C">
        <w:rPr>
          <w:rStyle w:val="StyleUnderline"/>
        </w:rPr>
        <w:t>the FDPA recognizes statutory aggravators that relate to the particular</w:t>
      </w:r>
      <w:r>
        <w:rPr>
          <w:rStyle w:val="StyleUnderline"/>
        </w:rPr>
        <w:t xml:space="preserve"> </w:t>
      </w:r>
      <w:r w:rsidRPr="0081360C">
        <w:rPr>
          <w:rStyle w:val="StyleUnderline"/>
        </w:rPr>
        <w:t>offense committed or to previous convictions for other serious</w:t>
      </w:r>
      <w:r>
        <w:rPr>
          <w:rStyle w:val="StyleUnderline"/>
        </w:rPr>
        <w:t xml:space="preserve"> </w:t>
      </w:r>
      <w:r w:rsidRPr="0081360C">
        <w:rPr>
          <w:rStyle w:val="StyleUnderline"/>
        </w:rPr>
        <w:t>15 2</w:t>
      </w:r>
      <w:r>
        <w:rPr>
          <w:rStyle w:val="StyleUnderline"/>
        </w:rPr>
        <w:t xml:space="preserve"> </w:t>
      </w:r>
      <w:r w:rsidRPr="0081360C">
        <w:rPr>
          <w:rStyle w:val="StyleUnderline"/>
        </w:rPr>
        <w:t>offenses</w:t>
      </w:r>
      <w:r w:rsidRPr="0081360C">
        <w:rPr>
          <w:sz w:val="16"/>
        </w:rPr>
        <w:t>. If death results from the commission or attempted commission of a specific offense, t</w:t>
      </w:r>
      <w:r w:rsidRPr="0081360C">
        <w:rPr>
          <w:rStyle w:val="Emphasis"/>
        </w:rPr>
        <w:t>he FDPDA permits the fact that death occurred to be considered as an aggravating factor to determine whether a "sentence of death is justified."</w:t>
      </w:r>
      <w:r w:rsidRPr="0081360C">
        <w:rPr>
          <w:sz w:val="16"/>
        </w:rPr>
        <w:t xml:space="preserve">"' The specific offenses include destruction of an aircraft or motor vehicle; violence against a Member of Congress or Supreme Court Justice; espionage; certain uses of explosives; killings by prisoners serving life sentences; hostage-taking; treason; and aircraft piracy. In total, this aggravator lists twenty-one federal crimes that could serve as predicates for death-eligibility if death 155 results from the commission or attempted commission of the offense. Yet in neither § 3592(c) (1) nor in any of the prior conviction aggravators 156 does the aggravator specifically relate to conduct under color of law or to bias-motivation. </w:t>
      </w:r>
      <w:r w:rsidRPr="0081360C">
        <w:rPr>
          <w:rStyle w:val="Emphasis"/>
        </w:rPr>
        <w:t>As the Supreme Court held in</w:t>
      </w:r>
      <w:r>
        <w:rPr>
          <w:rStyle w:val="Emphasis"/>
        </w:rPr>
        <w:t xml:space="preserve"> </w:t>
      </w:r>
      <w:r w:rsidRPr="0081360C">
        <w:rPr>
          <w:rStyle w:val="Emphasis"/>
        </w:rPr>
        <w:t>Lowenfield v. Phelps,157 so long as the aggravator genuinely narrows the class of death-eligible defendants, it is constitutionally permissible for an aggravator to duplicate the elements of the underlying offense.</w:t>
      </w:r>
      <w:r w:rsidRPr="0081360C">
        <w:rPr>
          <w:sz w:val="16"/>
        </w:rPr>
        <w:t xml:space="preserve">15 8 In this instance, there is no question that these proposed aggravators would perform the constitutionally required narrowing function, as they would capture only a small category of murders and therefore apply only to a 1 59 subclass of capital defendants. Consider, for example, the case of Officer Michael Slager, a police officer in North Charleston, South Carolina. Following a mistrial in state court, Slager pleaded guilty to federal civil rights charges after evidence showed Slager shooting unarmed motorist Walter Scott in the back five times, killing him. The shooting occurred after a traffic stop for a defective break light.'61 In December 2017, Slager was sentenced to twenty years in prison, after a proceeding in which the federal district court determined that Slager's conduct amounted to second-degree 162 murder rather than manslaughter. Neither South Carolina nor the federal government sought the death penalty in the case. Although it is likely that a variety of factors influenced the Justice Department's decision against the death penalty, it is worth noting that the Department may have believed that it could not make Slager eligible for the federal death penalty because none of the existing aggravators applied. Perhaps Slager's case would not have ultimately merited capital punishment. But Slager's conviction and sentencing established that he did not act in self-defense, that he acted with malice, and that he willfully used excessive force against his victim, all based on the authority of his position as a police officer. </w:t>
      </w:r>
      <w:r w:rsidRPr="0081360C">
        <w:rPr>
          <w:rStyle w:val="StyleUnderline"/>
        </w:rPr>
        <w:t>The Davis case</w:t>
      </w:r>
      <w:r w:rsidRPr="0081360C">
        <w:rPr>
          <w:sz w:val="16"/>
        </w:rPr>
        <w:t xml:space="preserve"> discussed </w:t>
      </w:r>
      <w:r w:rsidRPr="0081360C">
        <w:rPr>
          <w:sz w:val="16"/>
        </w:rPr>
        <w:lastRenderedPageBreak/>
        <w:t xml:space="preserve">above </w:t>
      </w:r>
      <w:r w:rsidRPr="0081360C">
        <w:rPr>
          <w:rStyle w:val="StyleUnderline"/>
        </w:rPr>
        <w:t>is also useful here.165 The</w:t>
      </w:r>
      <w:r>
        <w:rPr>
          <w:rStyle w:val="StyleUnderline"/>
        </w:rPr>
        <w:t xml:space="preserve"> </w:t>
      </w:r>
      <w:r w:rsidRPr="0081360C">
        <w:rPr>
          <w:rStyle w:val="StyleUnderline"/>
        </w:rPr>
        <w:t>Government proved only a single statutory aggravator-that the crime</w:t>
      </w:r>
      <w:r>
        <w:rPr>
          <w:rStyle w:val="StyleUnderline"/>
        </w:rPr>
        <w:t xml:space="preserve"> </w:t>
      </w:r>
      <w:r w:rsidRPr="0081360C">
        <w:rPr>
          <w:rStyle w:val="StyleUnderline"/>
        </w:rPr>
        <w:t>involved substantial planning and premeditation.</w:t>
      </w:r>
      <w:r w:rsidRPr="0081360C">
        <w:rPr>
          <w:sz w:val="16"/>
        </w:rPr>
        <w:t xml:space="preserve">166 </w:t>
      </w:r>
      <w:r w:rsidRPr="0081360C">
        <w:rPr>
          <w:rStyle w:val="StyleUnderline"/>
        </w:rPr>
        <w:t>That was enough</w:t>
      </w:r>
      <w:r>
        <w:rPr>
          <w:rStyle w:val="StyleUnderline"/>
        </w:rPr>
        <w:t xml:space="preserve"> </w:t>
      </w:r>
      <w:r w:rsidRPr="0081360C">
        <w:rPr>
          <w:rStyle w:val="StyleUnderline"/>
        </w:rPr>
        <w:t>to obtain a death sentence, presumably because the jury gave that</w:t>
      </w:r>
      <w:r>
        <w:rPr>
          <w:rStyle w:val="StyleUnderline"/>
        </w:rPr>
        <w:t xml:space="preserve"> </w:t>
      </w:r>
      <w:r w:rsidRPr="0081360C">
        <w:rPr>
          <w:rStyle w:val="StyleUnderline"/>
        </w:rPr>
        <w:t>factor substantial weight in relation to the mitigating evidence that Davis proffered</w:t>
      </w:r>
      <w:r w:rsidRPr="0081360C">
        <w:rPr>
          <w:sz w:val="16"/>
        </w:rPr>
        <w:t xml:space="preserve">. But had the jury not assigned such weight to the single aggravator, </w:t>
      </w:r>
      <w:r w:rsidRPr="0081360C">
        <w:rPr>
          <w:rStyle w:val="StyleUnderline"/>
        </w:rPr>
        <w:t>Davis would have avoided a death sentence because no other statutory aggravators applied.</w:t>
      </w:r>
      <w:r>
        <w:rPr>
          <w:rStyle w:val="StyleUnderline"/>
        </w:rPr>
        <w:t xml:space="preserve"> </w:t>
      </w:r>
      <w:r w:rsidRPr="0081360C">
        <w:rPr>
          <w:rStyle w:val="Emphasis"/>
        </w:rPr>
        <w:t>In light of recent national debates about officer-involved shootings</w:t>
      </w:r>
      <w:r w:rsidRPr="0081360C">
        <w:rPr>
          <w:sz w:val="16"/>
        </w:rPr>
        <w:t xml:space="preserve">, particularly of unarmed citizens, 6 ' and the related concern that those shootings may (in some cases) constitute excessive uses of force in violation of the Fourth Amendment,169 </w:t>
      </w:r>
      <w:r w:rsidRPr="0081360C">
        <w:rPr>
          <w:rStyle w:val="Emphasis"/>
        </w:rPr>
        <w:t>there are reasons for Congress to consider a capital sentencing scheme that allows capital juries to focus specifically on violence that is perpetrated by government actors who use their authority to kill without any legal justification</w:t>
      </w:r>
      <w:r w:rsidRPr="0081360C">
        <w:rPr>
          <w:sz w:val="16"/>
        </w:rPr>
        <w:t>. To be sure</w:t>
      </w:r>
      <w:r w:rsidRPr="0081360C">
        <w:rPr>
          <w:rStyle w:val="Emphasis"/>
        </w:rPr>
        <w:t>, a violation of § 242 resulting in death</w:t>
      </w:r>
      <w:r w:rsidRPr="0081360C">
        <w:rPr>
          <w:sz w:val="16"/>
        </w:rPr>
        <w:t>, or the use of a firearm during the commission of a federal crime of violence (such as a hate crime or a willful deprivation of rights),</w:t>
      </w:r>
      <w:r w:rsidRPr="0081360C">
        <w:rPr>
          <w:rStyle w:val="Emphasis"/>
        </w:rPr>
        <w:t>170 is enough to implicate the federal death penalty protocol</w:t>
      </w:r>
      <w:r w:rsidRPr="0081360C">
        <w:rPr>
          <w:sz w:val="16"/>
        </w:rPr>
        <w:t>. But the mere fact of committing a capital offense is not enough to render the defendant death-eligible in the federal system</w:t>
      </w:r>
      <w:r w:rsidRPr="0081360C">
        <w:rPr>
          <w:rStyle w:val="StyleUnderline"/>
        </w:rPr>
        <w:t>. The Government must also prove one of the mental state factors in the FDPA and at least one statutory aggravating factor, and these will be key</w:t>
      </w:r>
      <w:r>
        <w:rPr>
          <w:rStyle w:val="StyleUnderline"/>
        </w:rPr>
        <w:t xml:space="preserve"> </w:t>
      </w:r>
      <w:r w:rsidRPr="0081360C">
        <w:rPr>
          <w:rStyle w:val="StyleUnderline"/>
        </w:rPr>
        <w:t>71</w:t>
      </w:r>
      <w:r>
        <w:rPr>
          <w:rStyle w:val="StyleUnderline"/>
        </w:rPr>
        <w:t xml:space="preserve"> </w:t>
      </w:r>
      <w:r w:rsidRPr="0081360C">
        <w:rPr>
          <w:rStyle w:val="StyleUnderline"/>
        </w:rPr>
        <w:t>considerations in the Justice Department's review. Adding</w:t>
      </w:r>
      <w:r>
        <w:rPr>
          <w:rStyle w:val="StyleUnderline"/>
        </w:rPr>
        <w:t xml:space="preserve"> </w:t>
      </w:r>
      <w:r w:rsidRPr="0081360C">
        <w:rPr>
          <w:rStyle w:val="StyleUnderline"/>
        </w:rPr>
        <w:t>aggravators that specifically target abuses of governmental power that violate constitutional rights and result in death would ensure that capital punishment could at least remain available as a possibility for those who engage in the most oppressive of official acts, where they might otherwise escape the possibility of a capital trial pursuant to the existing scheme of statutory aggravators.</w:t>
      </w:r>
      <w:r w:rsidRPr="0081360C">
        <w:rPr>
          <w:sz w:val="16"/>
        </w:rPr>
        <w:t xml:space="preserve"> It is true that the Government could allege such conduct as a non-statutory aggravator without the need to amend the FDPA172 But an amendment would have the virtue of allowing the factor to serve both eligibility and selection purposes.173 Reforming the FDPA's aggravation scheme in these ways therefore would not only be consistent with the constitutionally acceptable uses of aggravators, it would help to give jurors the opportunity to consider-and assign weight to-the fact that the defendant committed a serious abuse of governmental power or targeted the victim because of the defendant's invidious bias or prejudice, either (or perhaps even both) of which resulted in the victim's death. Providing this information to the jury specifically in the form of an aggravating factors at the punishment phase would assist the jury in better understanding the nature of the crime and how the violations of civil and constitutional rights bear on the defendant's culpability and death-worthiness.1 74 It is also consistent with a scheme of aggravators that targets conduct committed against the institutions and mechanisms of government. </w:t>
      </w:r>
      <w:r w:rsidRPr="0081360C">
        <w:rPr>
          <w:rStyle w:val="Emphasis"/>
        </w:rPr>
        <w:t>Just as the existing list of</w:t>
      </w:r>
      <w:r>
        <w:rPr>
          <w:rStyle w:val="Emphasis"/>
        </w:rPr>
        <w:t xml:space="preserve"> </w:t>
      </w:r>
      <w:r w:rsidRPr="0081360C">
        <w:rPr>
          <w:rStyle w:val="Emphasis"/>
        </w:rPr>
        <w:t>aggravators includes a provision allowing jurors to give special weight to violence committed against high government officials, 175 so, too, should aggravators reflect the harm done to the political community and to</w:t>
      </w:r>
      <w:r>
        <w:rPr>
          <w:rStyle w:val="Emphasis"/>
        </w:rPr>
        <w:t xml:space="preserve"> </w:t>
      </w:r>
      <w:r w:rsidRPr="0081360C">
        <w:rPr>
          <w:rStyle w:val="Emphasis"/>
        </w:rPr>
        <w:t>constitutional government by violence against rights.</w:t>
      </w:r>
      <w:r w:rsidRPr="0081360C">
        <w:rPr>
          <w:sz w:val="16"/>
        </w:rPr>
        <w:t xml:space="preserve"> In doing so, and by allowing the jury to weigh these factors, </w:t>
      </w:r>
      <w:r w:rsidRPr="0081360C">
        <w:rPr>
          <w:rStyle w:val="StyleUnderline"/>
        </w:rPr>
        <w:t>Congress can strengthen the relationship between imposition of the death penalty and vindication of civil and constitutional rights,</w:t>
      </w:r>
      <w:r w:rsidRPr="0081360C">
        <w:rPr>
          <w:sz w:val="16"/>
        </w:rPr>
        <w:t xml:space="preserve"> beyond what is accomplished by the guilt phase in a civil rights prosecution.</w:t>
      </w:r>
    </w:p>
    <w:p w14:paraId="6A14968B" w14:textId="77777777" w:rsidR="009A2392" w:rsidRDefault="009A2392" w:rsidP="009A2392"/>
    <w:p w14:paraId="0F3EAEC2" w14:textId="77777777" w:rsidR="009A2392" w:rsidRPr="009A2392" w:rsidRDefault="009A2392" w:rsidP="009A2392"/>
    <w:p w14:paraId="2FFA17C9" w14:textId="5B2BE117" w:rsidR="0057151E" w:rsidRDefault="0057151E" w:rsidP="0057151E">
      <w:pPr>
        <w:pStyle w:val="Heading3"/>
      </w:pPr>
      <w:r>
        <w:lastRenderedPageBreak/>
        <w:t xml:space="preserve">CP – AG Denial </w:t>
      </w:r>
      <w:r w:rsidR="0055531F">
        <w:t xml:space="preserve">– stop fed use </w:t>
      </w:r>
    </w:p>
    <w:p w14:paraId="286F544F" w14:textId="77777777" w:rsidR="0057151E" w:rsidRDefault="0057151E" w:rsidP="0057151E">
      <w:pPr>
        <w:pStyle w:val="Heading4"/>
      </w:pPr>
      <w:r>
        <w:t xml:space="preserve">DOJ review required – and AG approval required to pursue death penalty </w:t>
      </w:r>
    </w:p>
    <w:p w14:paraId="52022FD1" w14:textId="77777777" w:rsidR="0057151E" w:rsidRPr="009E0390" w:rsidRDefault="0057151E" w:rsidP="0057151E">
      <w:pPr>
        <w:rPr>
          <w:b/>
        </w:rPr>
      </w:pPr>
      <w:r w:rsidRPr="009E0390">
        <w:rPr>
          <w:b/>
        </w:rPr>
        <w:t>Doyle,</w:t>
      </w:r>
      <w:r>
        <w:rPr>
          <w:b/>
        </w:rPr>
        <w:t xml:space="preserve"> </w:t>
      </w:r>
      <w:r w:rsidRPr="009E0390">
        <w:rPr>
          <w:b/>
        </w:rPr>
        <w:t>Senior Specialist in American Public Law, 2016</w:t>
      </w:r>
    </w:p>
    <w:p w14:paraId="1BFBA01E" w14:textId="2803706B" w:rsidR="0057151E" w:rsidRDefault="0057151E" w:rsidP="0057151E">
      <w:r>
        <w:t xml:space="preserve">(Charles, “Federal Capital Offenses: An Overview of Substantive and Procedural Law” CRS Updated February 25, 2016 </w:t>
      </w:r>
      <w:hyperlink r:id="rId69" w:history="1">
        <w:r w:rsidRPr="00DA2DE1">
          <w:rPr>
            <w:rStyle w:val="Hyperlink"/>
          </w:rPr>
          <w:t>https://crsreports.congress.gov/product/pdf/R/R42095</w:t>
        </w:r>
      </w:hyperlink>
      <w:r>
        <w:t xml:space="preserve"> accessed GDI-TM) </w:t>
      </w:r>
    </w:p>
    <w:p w14:paraId="1F3A5586" w14:textId="77777777" w:rsidR="0057151E" w:rsidRPr="00BD572A" w:rsidRDefault="0057151E" w:rsidP="0057151E">
      <w:r w:rsidRPr="00BD572A">
        <w:rPr>
          <w:rStyle w:val="StyleUnderline"/>
        </w:rPr>
        <w:t>The decision to seek or not to seek the death penalty is ultimately that of the Attorney General.</w:t>
      </w:r>
      <w:r>
        <w:t xml:space="preserve">65 Under the procedure established in the United States Attorneys Manual, the </w:t>
      </w:r>
      <w:r w:rsidRPr="00BD572A">
        <w:rPr>
          <w:rStyle w:val="StyleUnderline"/>
        </w:rPr>
        <w:t>United States Attorney where the trial is to occur files a recommendation with the Justice Department,</w:t>
      </w:r>
      <w:r>
        <w:t xml:space="preserve"> ordinarily after conferring with the victim’s family and in the case of a recommendation to seek the death penalty with defense counsel.66 </w:t>
      </w:r>
      <w:r w:rsidRPr="00BD572A">
        <w:rPr>
          <w:rStyle w:val="StyleUnderline"/>
        </w:rPr>
        <w:t>The recommendation is referred to the Capital Review Committee</w:t>
      </w:r>
      <w:r>
        <w:t xml:space="preserve">.67 The Committee’s task is to ensure that the decision to seek the death penaltyreflects fairness, national consistency, statutory compliance, and law enforcement objectives.68 It </w:t>
      </w:r>
      <w:r w:rsidRPr="00BD572A">
        <w:rPr>
          <w:rStyle w:val="StyleUnderline"/>
        </w:rPr>
        <w:t>makes its recommendation to the Attorney General through the Deputy Attorney General.</w:t>
      </w:r>
      <w:r>
        <w:t>69</w:t>
      </w:r>
    </w:p>
    <w:p w14:paraId="1BEFB91E" w14:textId="77777777" w:rsidR="0057151E" w:rsidRDefault="0057151E" w:rsidP="0057151E">
      <w:pPr>
        <w:pStyle w:val="Heading4"/>
      </w:pPr>
      <w:r>
        <w:t xml:space="preserve">AG must approve pursuit of death penalty – CP solves executions and pursuit of federal death penalty </w:t>
      </w:r>
    </w:p>
    <w:p w14:paraId="569D79A8" w14:textId="77777777" w:rsidR="0057151E" w:rsidRPr="009E0390" w:rsidRDefault="0057151E" w:rsidP="0057151E">
      <w:pPr>
        <w:rPr>
          <w:b/>
        </w:rPr>
      </w:pPr>
      <w:r w:rsidRPr="009E0390">
        <w:rPr>
          <w:b/>
        </w:rPr>
        <w:t>Doyle,</w:t>
      </w:r>
      <w:r>
        <w:rPr>
          <w:b/>
        </w:rPr>
        <w:t xml:space="preserve"> </w:t>
      </w:r>
      <w:r w:rsidRPr="009E0390">
        <w:rPr>
          <w:b/>
        </w:rPr>
        <w:t>Senior Specialist in American Public Law, 2016</w:t>
      </w:r>
    </w:p>
    <w:p w14:paraId="7250FFFD" w14:textId="77777777" w:rsidR="0057151E" w:rsidRDefault="0057151E" w:rsidP="0057151E">
      <w:r>
        <w:t xml:space="preserve">(Charles, “Federal Capital Offenses: An Overview of Substantive and Procedural Law” CRS Updated February 25, 2016 </w:t>
      </w:r>
      <w:hyperlink r:id="rId70" w:history="1">
        <w:r w:rsidRPr="00DA2DE1">
          <w:rPr>
            <w:rStyle w:val="Hyperlink"/>
          </w:rPr>
          <w:t>https://crsreports.congress.gov/product/pdf/R/R42095</w:t>
        </w:r>
      </w:hyperlink>
      <w:r>
        <w:t xml:space="preserve"> accessed GDI-TM) </w:t>
      </w:r>
    </w:p>
    <w:p w14:paraId="28798493" w14:textId="77777777" w:rsidR="0057151E" w:rsidRDefault="0057151E" w:rsidP="0057151E">
      <w:r w:rsidRPr="009E0390">
        <w:rPr>
          <w:rStyle w:val="StyleUnderline"/>
        </w:rPr>
        <w:t>Existing federal law affords capital cases special treatment</w:t>
      </w:r>
      <w:r>
        <w:t>. There is no statute of limitations for capital offenses,42 but there is a preference for the trial of capital cases in the county in which they</w:t>
      </w:r>
      <w:r w:rsidRPr="009E0390">
        <w:t xml:space="preserve"> </w:t>
      </w:r>
      <w:r>
        <w:t xml:space="preserve">occur.43 The </w:t>
      </w:r>
      <w:r w:rsidRPr="009E0390">
        <w:rPr>
          <w:rStyle w:val="StyleUnderline"/>
        </w:rPr>
        <w:t>Attorney General must ultimately approve the decision to seek the death penalty in any given case.4</w:t>
      </w:r>
      <w:r>
        <w:t xml:space="preserve">4 Defendants in capital cases are entitled to two attorneys, one of whom “shall be learned in the law applicable to capital cases.”45 Defendants are entitled to notice when the prosecution intends to seek the death penalty,46 and at least three days before the trial, to a copy of the indictment as well as a list of the government’s witnesses and names in the jury pool.47 Defendants have twice as many peremptory jury challenges in capital cases as in other felony cases and prosecutors more than three times as many.48 </w:t>
      </w:r>
      <w:r w:rsidRPr="009E0390">
        <w:t>Should the defendant be found guilty of a capital offense, the Furman/Gregg-inspired sentencing procedures set forth in the Federal Death Penalty Act come into play. The death penalty may be imposed under its provisions only after (1) the defendant is convicted of a capital offense;49 (2) in the case of murder, the defendant has been found to have acted with one of the required levels of intent;50 (3) the prosecution proves the existence of one or more of the statutory aggravating factors;51 and (4) the imbalance between the established aggravating factors and any mitigating factors justifies imposition of the death penalty.52</w:t>
      </w:r>
    </w:p>
    <w:p w14:paraId="58DFB206" w14:textId="3937D5ED" w:rsidR="0057151E" w:rsidRDefault="0055531F" w:rsidP="0055531F">
      <w:pPr>
        <w:pStyle w:val="Heading3"/>
      </w:pPr>
      <w:r>
        <w:lastRenderedPageBreak/>
        <w:t xml:space="preserve">CP – states require unanimity </w:t>
      </w:r>
    </w:p>
    <w:p w14:paraId="52A03A5F" w14:textId="3BF0E936" w:rsidR="0055531F" w:rsidRDefault="0055531F" w:rsidP="0055531F">
      <w:pPr>
        <w:pStyle w:val="Heading4"/>
      </w:pPr>
      <w:r>
        <w:t xml:space="preserve">States requirement to have unanimous juries in capital cases decrease use of the death penalty </w:t>
      </w:r>
    </w:p>
    <w:p w14:paraId="20A96235" w14:textId="77777777" w:rsidR="0055531F" w:rsidRPr="0055531F" w:rsidRDefault="0055531F" w:rsidP="0055531F">
      <w:pPr>
        <w:rPr>
          <w:b/>
        </w:rPr>
      </w:pPr>
      <w:r w:rsidRPr="0055531F">
        <w:rPr>
          <w:b/>
        </w:rPr>
        <w:t>Kalmanson, 2020</w:t>
      </w:r>
    </w:p>
    <w:p w14:paraId="1D29409B" w14:textId="77777777" w:rsidR="0055531F" w:rsidRPr="0055531F" w:rsidRDefault="0055531F" w:rsidP="0055531F">
      <w:r>
        <w:t xml:space="preserve">(Melanie. “STEPS TOWARD ABOLISHING CAPITAL PUNISHMENT: INCREMENTALISM IN THE AMERICAN DEATH PENALTY” The William and Mary Bill of Rights Journal; Williamsburg Vol. 28, Iss. 3,  (Mar 2020): 587-634. Accessed proquest GDI-MM) </w:t>
      </w:r>
    </w:p>
    <w:p w14:paraId="3C9C7D90" w14:textId="3F4DC78D" w:rsidR="0055531F" w:rsidRDefault="0055531F" w:rsidP="0055531F">
      <w:r>
        <w:t>Second</w:t>
      </w:r>
      <w:r w:rsidRPr="00A2654B">
        <w:rPr>
          <w:rStyle w:val="StyleUnderline"/>
        </w:rPr>
        <w:t>, it is likely that fewer defendants, of those who are eligible for death, will actually be sentenced to death</w:t>
      </w:r>
      <w:r>
        <w:t>. As explained above, Alabama is currently the only state in the country that does not statutorily require a jury's unan</w:t>
      </w:r>
      <w:r w:rsidR="00A2654B">
        <w:t>imous requirement for death.300</w:t>
      </w:r>
    </w:p>
    <w:p w14:paraId="75ED1AE1" w14:textId="1CB0CDF3" w:rsidR="0055531F" w:rsidRPr="00A2654B" w:rsidRDefault="0055531F" w:rsidP="0055531F">
      <w:pPr>
        <w:rPr>
          <w:rStyle w:val="StyleUnderline"/>
        </w:rPr>
      </w:pPr>
      <w:r>
        <w:t xml:space="preserve">Naturally, </w:t>
      </w:r>
      <w:r w:rsidRPr="00A2654B">
        <w:rPr>
          <w:rStyle w:val="StyleUnderline"/>
        </w:rPr>
        <w:t>with states requiring unanimity in the jury's final recommendation for death, states will impose fewer sentences of death because it is more difficult to obtain twelve votes for death than it is to obtain seven or even ten votes.</w:t>
      </w:r>
      <w:r>
        <w:t xml:space="preserve">301 In fact, out of Florida's almost 400 death row inmates in January 2016, when the U.S. Supreme Court decided Hurst v. Florida, only 17.5% were sentenced to death after a jury unanimously recommended a sentence of death.302 </w:t>
      </w:r>
      <w:r w:rsidRPr="00A2654B">
        <w:rPr>
          <w:rStyle w:val="StyleUnderline"/>
        </w:rPr>
        <w:t>Florida has already seen a decrease in death sentences since it required unanimity in the jury's fin</w:t>
      </w:r>
      <w:r w:rsidR="00A2654B" w:rsidRPr="00A2654B">
        <w:rPr>
          <w:rStyle w:val="StyleUnderline"/>
        </w:rPr>
        <w:t>al recommendation for death.303</w:t>
      </w:r>
    </w:p>
    <w:p w14:paraId="720E071F" w14:textId="49FD1ED1" w:rsidR="0055531F" w:rsidRPr="00A2654B" w:rsidRDefault="0055531F" w:rsidP="0055531F">
      <w:pPr>
        <w:rPr>
          <w:rStyle w:val="StyleUnderline"/>
        </w:rPr>
      </w:pPr>
      <w:r w:rsidRPr="00A2654B">
        <w:rPr>
          <w:rStyle w:val="StyleUnderline"/>
        </w:rPr>
        <w:t>This difficulty in obtaining unanimous jury recommendations indicates that society's acceptance of the death penalty is lower than otherwise suggested when states did not require unanimity</w:t>
      </w:r>
      <w:r>
        <w:t xml:space="preserve">. </w:t>
      </w:r>
      <w:r w:rsidRPr="00A2654B">
        <w:rPr>
          <w:rStyle w:val="StyleUnderline"/>
        </w:rPr>
        <w:t xml:space="preserve">The unanimity requirement will likely force some jurors to reconsider their recommendations in the sentencing phase </w:t>
      </w:r>
      <w:r>
        <w:t xml:space="preserve">because their one vote for life could mean the difference for the defendant-a situation that occurred much less frequently before the unanimity requirement. Likewise, as Florida continues to see the effects of this change, society's acceptance of the death penalty is likely to continue to decline-again steering the guiding framework toward abolition. </w:t>
      </w:r>
      <w:r w:rsidRPr="00A2654B">
        <w:rPr>
          <w:rStyle w:val="StyleUnderline"/>
        </w:rPr>
        <w:t>As society begins to disfavor capital punishment more, obtaining unanimous jury recommendations for death will become even more diffic</w:t>
      </w:r>
      <w:r w:rsidR="00A2654B" w:rsidRPr="00A2654B">
        <w:rPr>
          <w:rStyle w:val="StyleUnderline"/>
        </w:rPr>
        <w:t>ult.</w:t>
      </w:r>
    </w:p>
    <w:p w14:paraId="2E16C9E1" w14:textId="1F342DB2" w:rsidR="0055531F" w:rsidRPr="0055531F" w:rsidRDefault="0055531F" w:rsidP="0055531F">
      <w:r>
        <w:t xml:space="preserve">Thus, </w:t>
      </w:r>
      <w:r w:rsidRPr="00A2654B">
        <w:rPr>
          <w:rStyle w:val="StyleUnderline"/>
        </w:rPr>
        <w:t>juries-as a function of society-play a large role in driving societal support for capital sentencing. The fewer death sentences juries impose, the more likely societal support is to decrease. In other words, courts and society seem to steer each other in making incremental changes</w:t>
      </w:r>
      <w:r>
        <w:t>.</w:t>
      </w:r>
    </w:p>
    <w:p w14:paraId="755353A1" w14:textId="77777777" w:rsidR="0057151E" w:rsidRPr="009E0390" w:rsidRDefault="0057151E" w:rsidP="0057151E"/>
    <w:p w14:paraId="18BC4B97" w14:textId="77777777" w:rsidR="0057151E" w:rsidRDefault="0057151E" w:rsidP="0057151E"/>
    <w:p w14:paraId="7CCB2BCC" w14:textId="77777777" w:rsidR="007759F5" w:rsidRPr="007759F5" w:rsidRDefault="007759F5" w:rsidP="007759F5"/>
    <w:sectPr w:rsidR="007759F5" w:rsidRPr="007759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B12326" w14:textId="77777777" w:rsidR="00B71597" w:rsidRDefault="00B71597">
      <w:pPr>
        <w:spacing w:after="0" w:line="240" w:lineRule="auto"/>
      </w:pPr>
      <w:r>
        <w:separator/>
      </w:r>
    </w:p>
  </w:endnote>
  <w:endnote w:type="continuationSeparator" w:id="0">
    <w:p w14:paraId="50617D47" w14:textId="77777777" w:rsidR="00B71597" w:rsidRDefault="00B71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2D1F64" w14:textId="77777777" w:rsidR="00B71597" w:rsidRDefault="00B71597">
      <w:pPr>
        <w:spacing w:after="0" w:line="240" w:lineRule="auto"/>
      </w:pPr>
      <w:r>
        <w:separator/>
      </w:r>
    </w:p>
  </w:footnote>
  <w:footnote w:type="continuationSeparator" w:id="0">
    <w:p w14:paraId="31041627" w14:textId="77777777" w:rsidR="00B71597" w:rsidRDefault="00B71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C7234"/>
    <w:rsid w:val="000139A3"/>
    <w:rsid w:val="00034EA3"/>
    <w:rsid w:val="000945C2"/>
    <w:rsid w:val="000F3A83"/>
    <w:rsid w:val="00100833"/>
    <w:rsid w:val="00104529"/>
    <w:rsid w:val="00105942"/>
    <w:rsid w:val="00107396"/>
    <w:rsid w:val="00113C7F"/>
    <w:rsid w:val="001171F8"/>
    <w:rsid w:val="00117C6F"/>
    <w:rsid w:val="00121C37"/>
    <w:rsid w:val="00126C0E"/>
    <w:rsid w:val="00144A4C"/>
    <w:rsid w:val="00146ED7"/>
    <w:rsid w:val="00150A72"/>
    <w:rsid w:val="0016170F"/>
    <w:rsid w:val="00176AB0"/>
    <w:rsid w:val="00177B7D"/>
    <w:rsid w:val="0018322D"/>
    <w:rsid w:val="001B5776"/>
    <w:rsid w:val="001E527A"/>
    <w:rsid w:val="001F02FB"/>
    <w:rsid w:val="001F78CE"/>
    <w:rsid w:val="002169A3"/>
    <w:rsid w:val="002210B4"/>
    <w:rsid w:val="00236A62"/>
    <w:rsid w:val="00241085"/>
    <w:rsid w:val="00251FC7"/>
    <w:rsid w:val="002753C7"/>
    <w:rsid w:val="002855A7"/>
    <w:rsid w:val="00294AA6"/>
    <w:rsid w:val="002B146A"/>
    <w:rsid w:val="002B5E17"/>
    <w:rsid w:val="002D21FD"/>
    <w:rsid w:val="002D64EB"/>
    <w:rsid w:val="00315690"/>
    <w:rsid w:val="00316B75"/>
    <w:rsid w:val="00325646"/>
    <w:rsid w:val="00330C2A"/>
    <w:rsid w:val="003426D2"/>
    <w:rsid w:val="003460F2"/>
    <w:rsid w:val="00360172"/>
    <w:rsid w:val="00367071"/>
    <w:rsid w:val="00372A56"/>
    <w:rsid w:val="0038158C"/>
    <w:rsid w:val="00387A8C"/>
    <w:rsid w:val="003902BA"/>
    <w:rsid w:val="003A09E2"/>
    <w:rsid w:val="003A556F"/>
    <w:rsid w:val="003A7372"/>
    <w:rsid w:val="003B065B"/>
    <w:rsid w:val="003E076B"/>
    <w:rsid w:val="003E2C90"/>
    <w:rsid w:val="003E4EC1"/>
    <w:rsid w:val="003F3263"/>
    <w:rsid w:val="0040356A"/>
    <w:rsid w:val="00407037"/>
    <w:rsid w:val="00415B36"/>
    <w:rsid w:val="004605D6"/>
    <w:rsid w:val="0046494E"/>
    <w:rsid w:val="00471752"/>
    <w:rsid w:val="00481969"/>
    <w:rsid w:val="00494E8C"/>
    <w:rsid w:val="004C60E8"/>
    <w:rsid w:val="004E3579"/>
    <w:rsid w:val="004E728B"/>
    <w:rsid w:val="004F39E0"/>
    <w:rsid w:val="005003B8"/>
    <w:rsid w:val="0050421B"/>
    <w:rsid w:val="00504835"/>
    <w:rsid w:val="00521AA8"/>
    <w:rsid w:val="005344DB"/>
    <w:rsid w:val="00537BD5"/>
    <w:rsid w:val="0055531F"/>
    <w:rsid w:val="0057151E"/>
    <w:rsid w:val="0057268A"/>
    <w:rsid w:val="00576A59"/>
    <w:rsid w:val="005828ED"/>
    <w:rsid w:val="005B0881"/>
    <w:rsid w:val="005C13CC"/>
    <w:rsid w:val="005C7234"/>
    <w:rsid w:val="005D2912"/>
    <w:rsid w:val="005E1CA8"/>
    <w:rsid w:val="005F17B5"/>
    <w:rsid w:val="006065BD"/>
    <w:rsid w:val="0063721F"/>
    <w:rsid w:val="00645FA9"/>
    <w:rsid w:val="00647866"/>
    <w:rsid w:val="0066417F"/>
    <w:rsid w:val="00665003"/>
    <w:rsid w:val="006A2AD0"/>
    <w:rsid w:val="006C2375"/>
    <w:rsid w:val="006D4ECC"/>
    <w:rsid w:val="006F747A"/>
    <w:rsid w:val="007172F0"/>
    <w:rsid w:val="00722258"/>
    <w:rsid w:val="007243E5"/>
    <w:rsid w:val="00742E75"/>
    <w:rsid w:val="00766EA0"/>
    <w:rsid w:val="007759F5"/>
    <w:rsid w:val="007946B6"/>
    <w:rsid w:val="007A2226"/>
    <w:rsid w:val="007A3039"/>
    <w:rsid w:val="007A7177"/>
    <w:rsid w:val="007B13E1"/>
    <w:rsid w:val="007B7186"/>
    <w:rsid w:val="007C54C6"/>
    <w:rsid w:val="007E3EB0"/>
    <w:rsid w:val="007F4C31"/>
    <w:rsid w:val="007F5B66"/>
    <w:rsid w:val="0080202B"/>
    <w:rsid w:val="00821735"/>
    <w:rsid w:val="00823A1C"/>
    <w:rsid w:val="00845B9D"/>
    <w:rsid w:val="00860984"/>
    <w:rsid w:val="00874D3E"/>
    <w:rsid w:val="00880EF8"/>
    <w:rsid w:val="008979FD"/>
    <w:rsid w:val="008B1E5E"/>
    <w:rsid w:val="008B3ECB"/>
    <w:rsid w:val="008B4E85"/>
    <w:rsid w:val="008C1B2E"/>
    <w:rsid w:val="008E4654"/>
    <w:rsid w:val="008E7156"/>
    <w:rsid w:val="008E79C5"/>
    <w:rsid w:val="008F170D"/>
    <w:rsid w:val="009066F9"/>
    <w:rsid w:val="0091627E"/>
    <w:rsid w:val="00922497"/>
    <w:rsid w:val="00923C10"/>
    <w:rsid w:val="0093044F"/>
    <w:rsid w:val="009661C4"/>
    <w:rsid w:val="0097032B"/>
    <w:rsid w:val="009944DF"/>
    <w:rsid w:val="00996C4E"/>
    <w:rsid w:val="009A2392"/>
    <w:rsid w:val="009A47B2"/>
    <w:rsid w:val="009B5693"/>
    <w:rsid w:val="009D2EAD"/>
    <w:rsid w:val="009D3DE1"/>
    <w:rsid w:val="009D54B2"/>
    <w:rsid w:val="009D7FE1"/>
    <w:rsid w:val="009E0390"/>
    <w:rsid w:val="009E1922"/>
    <w:rsid w:val="009F7ED2"/>
    <w:rsid w:val="00A02AD4"/>
    <w:rsid w:val="00A16728"/>
    <w:rsid w:val="00A21444"/>
    <w:rsid w:val="00A2654B"/>
    <w:rsid w:val="00A317B5"/>
    <w:rsid w:val="00A43987"/>
    <w:rsid w:val="00A92662"/>
    <w:rsid w:val="00A93661"/>
    <w:rsid w:val="00A95652"/>
    <w:rsid w:val="00AC0AB8"/>
    <w:rsid w:val="00AD48AC"/>
    <w:rsid w:val="00AF2F24"/>
    <w:rsid w:val="00AF694F"/>
    <w:rsid w:val="00B27558"/>
    <w:rsid w:val="00B33C6D"/>
    <w:rsid w:val="00B4508F"/>
    <w:rsid w:val="00B55AD5"/>
    <w:rsid w:val="00B71597"/>
    <w:rsid w:val="00B8057C"/>
    <w:rsid w:val="00B84B05"/>
    <w:rsid w:val="00BA7E80"/>
    <w:rsid w:val="00BB56F2"/>
    <w:rsid w:val="00BD572A"/>
    <w:rsid w:val="00BD6238"/>
    <w:rsid w:val="00BF593B"/>
    <w:rsid w:val="00BF773A"/>
    <w:rsid w:val="00BF7E81"/>
    <w:rsid w:val="00C0156A"/>
    <w:rsid w:val="00C02EF6"/>
    <w:rsid w:val="00C13773"/>
    <w:rsid w:val="00C17CC8"/>
    <w:rsid w:val="00C21887"/>
    <w:rsid w:val="00C445BE"/>
    <w:rsid w:val="00C54095"/>
    <w:rsid w:val="00C77AFF"/>
    <w:rsid w:val="00C83417"/>
    <w:rsid w:val="00C9159D"/>
    <w:rsid w:val="00C9604F"/>
    <w:rsid w:val="00C97BFD"/>
    <w:rsid w:val="00CA19AA"/>
    <w:rsid w:val="00CB464D"/>
    <w:rsid w:val="00CC467A"/>
    <w:rsid w:val="00CC5298"/>
    <w:rsid w:val="00CD736E"/>
    <w:rsid w:val="00CD798D"/>
    <w:rsid w:val="00CD7A86"/>
    <w:rsid w:val="00CE161E"/>
    <w:rsid w:val="00CF59A8"/>
    <w:rsid w:val="00D325A9"/>
    <w:rsid w:val="00D36A8A"/>
    <w:rsid w:val="00D45C12"/>
    <w:rsid w:val="00D560A1"/>
    <w:rsid w:val="00D6113C"/>
    <w:rsid w:val="00D61409"/>
    <w:rsid w:val="00D6691E"/>
    <w:rsid w:val="00D71170"/>
    <w:rsid w:val="00DA1C92"/>
    <w:rsid w:val="00DA25D4"/>
    <w:rsid w:val="00DA6538"/>
    <w:rsid w:val="00DA69FB"/>
    <w:rsid w:val="00DB2890"/>
    <w:rsid w:val="00DE18AA"/>
    <w:rsid w:val="00DF7530"/>
    <w:rsid w:val="00E1409E"/>
    <w:rsid w:val="00E15E75"/>
    <w:rsid w:val="00E214C6"/>
    <w:rsid w:val="00E5262C"/>
    <w:rsid w:val="00E604A2"/>
    <w:rsid w:val="00EB635B"/>
    <w:rsid w:val="00EC781D"/>
    <w:rsid w:val="00EC7DC4"/>
    <w:rsid w:val="00ED03F0"/>
    <w:rsid w:val="00ED30CF"/>
    <w:rsid w:val="00F176EF"/>
    <w:rsid w:val="00F41721"/>
    <w:rsid w:val="00F45E10"/>
    <w:rsid w:val="00F6364A"/>
    <w:rsid w:val="00F707E5"/>
    <w:rsid w:val="00F9113A"/>
    <w:rsid w:val="00FA6367"/>
    <w:rsid w:val="00FB09AF"/>
    <w:rsid w:val="00FB1E2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658FD8"/>
  <w15:chartTrackingRefBased/>
  <w15:docId w15:val="{43F56DA5-D662-4627-BC6B-F5379E32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003B8"/>
    <w:rPr>
      <w:rFonts w:ascii="Calibri" w:hAnsi="Calibri"/>
    </w:rPr>
  </w:style>
  <w:style w:type="paragraph" w:styleId="Heading1">
    <w:name w:val="heading 1"/>
    <w:aliases w:val="Pocket"/>
    <w:basedOn w:val="Normal"/>
    <w:next w:val="Normal"/>
    <w:link w:val="Heading1Char"/>
    <w:qFormat/>
    <w:rsid w:val="005003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003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003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003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03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3B8"/>
  </w:style>
  <w:style w:type="character" w:customStyle="1" w:styleId="Heading1Char">
    <w:name w:val="Heading 1 Char"/>
    <w:aliases w:val="Pocket Char"/>
    <w:basedOn w:val="DefaultParagraphFont"/>
    <w:link w:val="Heading1"/>
    <w:rsid w:val="005003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03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03B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003B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5003B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03B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5003B8"/>
    <w:rPr>
      <w:b w:val="0"/>
      <w:sz w:val="22"/>
      <w:u w:val="single"/>
    </w:rPr>
  </w:style>
  <w:style w:type="character" w:styleId="Hyperlink">
    <w:name w:val="Hyperlink"/>
    <w:aliases w:val="heading 1 (block title),Card Text,Important,Read,Analytic Text,Internet link,Char Char1,Underline Char Char Char Char1,Heading 3 Char Char Char Char Char Char Char Char Char Char1,Heading 1 Char1,Pocket Char1,F2 - Heading 1 Char1"/>
    <w:basedOn w:val="DefaultParagraphFont"/>
    <w:uiPriority w:val="99"/>
    <w:unhideWhenUsed/>
    <w:rsid w:val="005003B8"/>
    <w:rPr>
      <w:color w:val="auto"/>
      <w:u w:val="none"/>
    </w:rPr>
  </w:style>
  <w:style w:type="character" w:styleId="FollowedHyperlink">
    <w:name w:val="FollowedHyperlink"/>
    <w:basedOn w:val="DefaultParagraphFont"/>
    <w:uiPriority w:val="99"/>
    <w:semiHidden/>
    <w:unhideWhenUsed/>
    <w:rsid w:val="005003B8"/>
    <w:rPr>
      <w:color w:val="auto"/>
      <w:u w:val="none"/>
    </w:rPr>
  </w:style>
  <w:style w:type="paragraph" w:styleId="DocumentMap">
    <w:name w:val="Document Map"/>
    <w:basedOn w:val="Normal"/>
    <w:link w:val="DocumentMapChar"/>
    <w:uiPriority w:val="99"/>
    <w:semiHidden/>
    <w:unhideWhenUsed/>
    <w:rsid w:val="006F74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747A"/>
    <w:rPr>
      <w:rFonts w:ascii="Lucida Grande" w:eastAsiaTheme="minorEastAsia" w:hAnsi="Lucida Grande" w:cs="Lucida Grande"/>
      <w:sz w:val="24"/>
      <w:szCs w:val="24"/>
    </w:rPr>
  </w:style>
  <w:style w:type="paragraph" w:styleId="NormalWeb">
    <w:name w:val="Normal (Web)"/>
    <w:basedOn w:val="Normal"/>
    <w:uiPriority w:val="99"/>
    <w:semiHidden/>
    <w:unhideWhenUsed/>
    <w:rsid w:val="007B7186"/>
    <w:pPr>
      <w:spacing w:before="100" w:beforeAutospacing="1" w:after="100" w:afterAutospacing="1"/>
    </w:pPr>
  </w:style>
  <w:style w:type="character" w:customStyle="1" w:styleId="UnresolvedMention">
    <w:name w:val="Unresolved Mention"/>
    <w:basedOn w:val="DefaultParagraphFont"/>
    <w:uiPriority w:val="99"/>
    <w:semiHidden/>
    <w:unhideWhenUsed/>
    <w:rsid w:val="00117C6F"/>
    <w:rPr>
      <w:color w:val="605E5C"/>
      <w:shd w:val="clear" w:color="auto" w:fill="E1DFDD"/>
    </w:rPr>
  </w:style>
  <w:style w:type="paragraph" w:styleId="BodyText">
    <w:name w:val="Body Text"/>
    <w:basedOn w:val="Normal"/>
    <w:link w:val="BodyTextChar"/>
    <w:rsid w:val="005B0881"/>
    <w:pPr>
      <w:spacing w:after="140" w:line="276" w:lineRule="auto"/>
    </w:pPr>
    <w:rPr>
      <w:rFonts w:eastAsia="Calibri" w:cs="Calibri"/>
    </w:rPr>
  </w:style>
  <w:style w:type="character" w:customStyle="1" w:styleId="BodyTextChar">
    <w:name w:val="Body Text Char"/>
    <w:basedOn w:val="DefaultParagraphFont"/>
    <w:link w:val="BodyText"/>
    <w:rsid w:val="005B0881"/>
    <w:rPr>
      <w:rFonts w:ascii="Calibri" w:eastAsia="Calibri" w:hAnsi="Calibri" w:cs="Calibri"/>
    </w:rPr>
  </w:style>
  <w:style w:type="character" w:customStyle="1" w:styleId="InternetLink">
    <w:name w:val="Internet Link"/>
    <w:basedOn w:val="DefaultParagraphFont"/>
    <w:rsid w:val="005B0881"/>
    <w:rPr>
      <w:color w:val="auto"/>
      <w:u w:val="none"/>
    </w:rPr>
  </w:style>
  <w:style w:type="character" w:customStyle="1" w:styleId="apple-tab-span">
    <w:name w:val="apple-tab-span"/>
    <w:basedOn w:val="DefaultParagraphFont"/>
    <w:rsid w:val="00ED03F0"/>
  </w:style>
  <w:style w:type="paragraph" w:customStyle="1" w:styleId="textbold">
    <w:name w:val="text bold"/>
    <w:basedOn w:val="Normal"/>
    <w:link w:val="Emphasis"/>
    <w:uiPriority w:val="7"/>
    <w:qFormat/>
    <w:rsid w:val="00146ED7"/>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F17B5"/>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570271">
      <w:bodyDiv w:val="1"/>
      <w:marLeft w:val="0"/>
      <w:marRight w:val="0"/>
      <w:marTop w:val="0"/>
      <w:marBottom w:val="0"/>
      <w:divBdr>
        <w:top w:val="none" w:sz="0" w:space="0" w:color="auto"/>
        <w:left w:val="none" w:sz="0" w:space="0" w:color="auto"/>
        <w:bottom w:val="none" w:sz="0" w:space="0" w:color="auto"/>
        <w:right w:val="none" w:sz="0" w:space="0" w:color="auto"/>
      </w:divBdr>
    </w:div>
    <w:div w:id="558976563">
      <w:bodyDiv w:val="1"/>
      <w:marLeft w:val="0"/>
      <w:marRight w:val="0"/>
      <w:marTop w:val="0"/>
      <w:marBottom w:val="0"/>
      <w:divBdr>
        <w:top w:val="none" w:sz="0" w:space="0" w:color="auto"/>
        <w:left w:val="none" w:sz="0" w:space="0" w:color="auto"/>
        <w:bottom w:val="none" w:sz="0" w:space="0" w:color="auto"/>
        <w:right w:val="none" w:sz="0" w:space="0" w:color="auto"/>
      </w:divBdr>
    </w:div>
    <w:div w:id="685061714">
      <w:bodyDiv w:val="1"/>
      <w:marLeft w:val="0"/>
      <w:marRight w:val="0"/>
      <w:marTop w:val="0"/>
      <w:marBottom w:val="0"/>
      <w:divBdr>
        <w:top w:val="none" w:sz="0" w:space="0" w:color="auto"/>
        <w:left w:val="none" w:sz="0" w:space="0" w:color="auto"/>
        <w:bottom w:val="none" w:sz="0" w:space="0" w:color="auto"/>
        <w:right w:val="none" w:sz="0" w:space="0" w:color="auto"/>
      </w:divBdr>
    </w:div>
    <w:div w:id="1173758799">
      <w:bodyDiv w:val="1"/>
      <w:marLeft w:val="0"/>
      <w:marRight w:val="0"/>
      <w:marTop w:val="0"/>
      <w:marBottom w:val="0"/>
      <w:divBdr>
        <w:top w:val="none" w:sz="0" w:space="0" w:color="auto"/>
        <w:left w:val="none" w:sz="0" w:space="0" w:color="auto"/>
        <w:bottom w:val="none" w:sz="0" w:space="0" w:color="auto"/>
        <w:right w:val="none" w:sz="0" w:space="0" w:color="auto"/>
      </w:divBdr>
    </w:div>
    <w:div w:id="1388802960">
      <w:bodyDiv w:val="1"/>
      <w:marLeft w:val="0"/>
      <w:marRight w:val="0"/>
      <w:marTop w:val="0"/>
      <w:marBottom w:val="0"/>
      <w:divBdr>
        <w:top w:val="none" w:sz="0" w:space="0" w:color="auto"/>
        <w:left w:val="none" w:sz="0" w:space="0" w:color="auto"/>
        <w:bottom w:val="none" w:sz="0" w:space="0" w:color="auto"/>
        <w:right w:val="none" w:sz="0" w:space="0" w:color="auto"/>
      </w:divBdr>
    </w:div>
    <w:div w:id="1728995347">
      <w:bodyDiv w:val="1"/>
      <w:marLeft w:val="0"/>
      <w:marRight w:val="0"/>
      <w:marTop w:val="0"/>
      <w:marBottom w:val="0"/>
      <w:divBdr>
        <w:top w:val="none" w:sz="0" w:space="0" w:color="auto"/>
        <w:left w:val="none" w:sz="0" w:space="0" w:color="auto"/>
        <w:bottom w:val="none" w:sz="0" w:space="0" w:color="auto"/>
        <w:right w:val="none" w:sz="0" w:space="0" w:color="auto"/>
      </w:divBdr>
    </w:div>
    <w:div w:id="1758549923">
      <w:bodyDiv w:val="1"/>
      <w:marLeft w:val="0"/>
      <w:marRight w:val="0"/>
      <w:marTop w:val="0"/>
      <w:marBottom w:val="0"/>
      <w:divBdr>
        <w:top w:val="none" w:sz="0" w:space="0" w:color="auto"/>
        <w:left w:val="none" w:sz="0" w:space="0" w:color="auto"/>
        <w:bottom w:val="none" w:sz="0" w:space="0" w:color="auto"/>
        <w:right w:val="none" w:sz="0" w:space="0" w:color="auto"/>
      </w:divBdr>
    </w:div>
    <w:div w:id="1805806418">
      <w:bodyDiv w:val="1"/>
      <w:marLeft w:val="0"/>
      <w:marRight w:val="0"/>
      <w:marTop w:val="0"/>
      <w:marBottom w:val="0"/>
      <w:divBdr>
        <w:top w:val="none" w:sz="0" w:space="0" w:color="auto"/>
        <w:left w:val="none" w:sz="0" w:space="0" w:color="auto"/>
        <w:bottom w:val="none" w:sz="0" w:space="0" w:color="auto"/>
        <w:right w:val="none" w:sz="0" w:space="0" w:color="auto"/>
      </w:divBdr>
    </w:div>
    <w:div w:id="1979720891">
      <w:bodyDiv w:val="1"/>
      <w:marLeft w:val="0"/>
      <w:marRight w:val="0"/>
      <w:marTop w:val="0"/>
      <w:marBottom w:val="0"/>
      <w:divBdr>
        <w:top w:val="none" w:sz="0" w:space="0" w:color="auto"/>
        <w:left w:val="none" w:sz="0" w:space="0" w:color="auto"/>
        <w:bottom w:val="none" w:sz="0" w:space="0" w:color="auto"/>
        <w:right w:val="none" w:sz="0" w:space="0" w:color="auto"/>
      </w:divBdr>
    </w:div>
    <w:div w:id="2005162744">
      <w:bodyDiv w:val="1"/>
      <w:marLeft w:val="0"/>
      <w:marRight w:val="0"/>
      <w:marTop w:val="0"/>
      <w:marBottom w:val="0"/>
      <w:divBdr>
        <w:top w:val="none" w:sz="0" w:space="0" w:color="auto"/>
        <w:left w:val="none" w:sz="0" w:space="0" w:color="auto"/>
        <w:bottom w:val="none" w:sz="0" w:space="0" w:color="auto"/>
        <w:right w:val="none" w:sz="0" w:space="0" w:color="auto"/>
      </w:divBdr>
    </w:div>
    <w:div w:id="2027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politics/courts_law/supreme-court-wont-hear-challenge-to-new-federal-death-penalty-procedure/2020/06/29/896c6ac6-ba00-11ea-8cf5-9c1b8d7f84c6_story.html" TargetMode="External"/><Relationship Id="rId18" Type="http://schemas.openxmlformats.org/officeDocument/2006/relationships/hyperlink" Target="https://www.lawfareblog.com/trump-cant-reopen-country-over-state-objections" TargetMode="External"/><Relationship Id="rId26" Type="http://schemas.openxmlformats.org/officeDocument/2006/relationships/hyperlink" Target="https://www.nytimes.com/2020/06/30/us/politics/federal-executions-pandemic.html" TargetMode="External"/><Relationship Id="rId39" Type="http://schemas.openxmlformats.org/officeDocument/2006/relationships/hyperlink" Target="https://scholarlycommons.law.northwestern.edu/cgi/viewcontent.cgi?article=7612&amp;context=jclc" TargetMode="External"/><Relationship Id="rId21" Type="http://schemas.openxmlformats.org/officeDocument/2006/relationships/hyperlink" Target="https://link.springer.com/chapter/10.1007/978-3-319-55110-4_3" TargetMode="External"/><Relationship Id="rId34" Type="http://schemas.openxmlformats.org/officeDocument/2006/relationships/hyperlink" Target="https://scholarworks.uark.edu/cgi/viewcontent.cgi?article=1015&amp;context=alr" TargetMode="External"/><Relationship Id="rId42" Type="http://schemas.openxmlformats.org/officeDocument/2006/relationships/hyperlink" Target="https://doi.org/10.1086/695988" TargetMode="External"/><Relationship Id="rId47" Type="http://schemas.openxmlformats.org/officeDocument/2006/relationships/hyperlink" Target="https://www.washingtonpost.com/opinions/the-supreme-court-should-strike-down-the-death-penalty/2017/11/02/8d3c31be-bd86-11e7-8444-a0d4f04b89eb_story.html" TargetMode="External"/><Relationship Id="rId50" Type="http://schemas.openxmlformats.org/officeDocument/2006/relationships/hyperlink" Target="https://www.theatlantic.com/politics/archive/2014/05/we-already-know-whats-wrong-with-the-death-penalty/361635/" TargetMode="External"/><Relationship Id="rId55" Type="http://schemas.openxmlformats.org/officeDocument/2006/relationships/hyperlink" Target="https://doi.org/10.1086/695988" TargetMode="External"/><Relationship Id="rId63" Type="http://schemas.openxmlformats.org/officeDocument/2006/relationships/hyperlink" Target="https://doi.org/10.1086/695988" TargetMode="External"/><Relationship Id="rId68" Type="http://schemas.openxmlformats.org/officeDocument/2006/relationships/hyperlink" Target="https://crsreports.congress.gov/product/pdf/R/R42095"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smag.com/news/how-does-the-federal-death-penalty-work" TargetMode="External"/><Relationship Id="rId29" Type="http://schemas.openxmlformats.org/officeDocument/2006/relationships/hyperlink" Target="https://www.pewresearch.org/fact-tank/2019/03/14/11-states-that-have-the-death-penalty-havent-used-it-in-more-than-a-deca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opinions/the-supreme-court-should-strike-down-the-death-penalty/2017/11/02/8d3c31be-bd86-11e7-8444-a0d4f04b89eb_story.html" TargetMode="External"/><Relationship Id="rId24" Type="http://schemas.openxmlformats.org/officeDocument/2006/relationships/hyperlink" Target="https://www.nytimes.com/2020/06/30/us/politics/federal-executions-pandemic.html" TargetMode="External"/><Relationship Id="rId32" Type="http://schemas.openxmlformats.org/officeDocument/2006/relationships/hyperlink" Target="https://psmag.com/news/how-does-the-federal-death-penalty-work" TargetMode="External"/><Relationship Id="rId37" Type="http://schemas.openxmlformats.org/officeDocument/2006/relationships/hyperlink" Target="https://www.nytimes.com/2020/06/30/us/politics/federal-executions-pandemic.html" TargetMode="External"/><Relationship Id="rId40" Type="http://schemas.openxmlformats.org/officeDocument/2006/relationships/hyperlink" Target="https://www.sentencingproject.org/news/race-justice-news-homicide-clearance-disparities-contribute-capital-punishment-disparities/" TargetMode="External"/><Relationship Id="rId45" Type="http://schemas.openxmlformats.org/officeDocument/2006/relationships/hyperlink" Target="https://theappeal.org/the-death-penalty-is-part-of-a-larger-system-of-punishment/" TargetMode="External"/><Relationship Id="rId53" Type="http://schemas.openxmlformats.org/officeDocument/2006/relationships/hyperlink" Target="http://www.justicepolicy.org/news/12120" TargetMode="External"/><Relationship Id="rId58" Type="http://schemas.openxmlformats.org/officeDocument/2006/relationships/hyperlink" Target="https://www.pewresearch.org/fact-tank/2019/03/14/11-states-that-have-the-death-penalty-havent-used-it-in-more-than-a-decade/" TargetMode="External"/><Relationship Id="rId66" Type="http://schemas.openxmlformats.org/officeDocument/2006/relationships/hyperlink" Target="https://www.euronews.com/2019/07/29/us-government-plans-to-use-drug-for-execution-that-europe-banned-exporting-to-them" TargetMode="External"/><Relationship Id="rId5" Type="http://schemas.openxmlformats.org/officeDocument/2006/relationships/webSettings" Target="webSettings.xml"/><Relationship Id="rId15" Type="http://schemas.openxmlformats.org/officeDocument/2006/relationships/hyperlink" Target="https://scholarworks.uark.edu/cgi/viewcontent.cgi?article=1015&amp;context=alr" TargetMode="External"/><Relationship Id="rId23" Type="http://schemas.openxmlformats.org/officeDocument/2006/relationships/hyperlink" Target="https://www.npr.org/2020/06/15/877748845/federal-executions-set-to-resume-after-nearly-two-decade-hiatus" TargetMode="External"/><Relationship Id="rId28" Type="http://schemas.openxmlformats.org/officeDocument/2006/relationships/hyperlink" Target="https://www.wsj.com/articles/supreme-court-allows-federal-executions-to-proceed-11593479532" TargetMode="External"/><Relationship Id="rId36" Type="http://schemas.openxmlformats.org/officeDocument/2006/relationships/hyperlink" Target="https://papers.ssrn.com/sol3/papers.cfm?abstract_id=1909104" TargetMode="External"/><Relationship Id="rId49" Type="http://schemas.openxmlformats.org/officeDocument/2006/relationships/hyperlink" Target="https://www.cnn.com/2019/07/26/politics/pressley-abolish-death-penalty-bill/index.html" TargetMode="External"/><Relationship Id="rId57" Type="http://schemas.openxmlformats.org/officeDocument/2006/relationships/hyperlink" Target="https://www.pewtrusts.org/en/research-and-analysis/blogs/stateline/2019/03/20/death-penalty-opponents-gain-unlikely-allies-republicans" TargetMode="External"/><Relationship Id="rId61" Type="http://schemas.openxmlformats.org/officeDocument/2006/relationships/hyperlink" Target="http://www.lynnllp.com/files/files/Death%20and%20Human%20Frailty.pdf" TargetMode="External"/><Relationship Id="rId10" Type="http://schemas.openxmlformats.org/officeDocument/2006/relationships/hyperlink" Target="https://link.springer.com/chapter/10.1007/978-3-319-55110-4_3" TargetMode="External"/><Relationship Id="rId19" Type="http://schemas.openxmlformats.org/officeDocument/2006/relationships/hyperlink" Target="https://www.businessinsider.com/us-coronavirus-deaths-could-rise-soon-2020-7" TargetMode="External"/><Relationship Id="rId31" Type="http://schemas.openxmlformats.org/officeDocument/2006/relationships/hyperlink" Target="https://scholarworks.uark.edu/cgi/viewcontent.cgi?article=1015&amp;context=alr" TargetMode="External"/><Relationship Id="rId44" Type="http://schemas.openxmlformats.org/officeDocument/2006/relationships/hyperlink" Target="https://doi.org/10.1086/695988" TargetMode="External"/><Relationship Id="rId52" Type="http://schemas.openxmlformats.org/officeDocument/2006/relationships/hyperlink" Target="https://time.com/5636513/pentobarbital-executions-justice-department/" TargetMode="External"/><Relationship Id="rId60" Type="http://schemas.openxmlformats.org/officeDocument/2006/relationships/hyperlink" Target="http://www.lynnllp.com/files/files/Death%20and%20Human%20Frailty.pdf" TargetMode="External"/><Relationship Id="rId65" Type="http://schemas.openxmlformats.org/officeDocument/2006/relationships/hyperlink" Target="https://doi.org/10.1086/695988" TargetMode="External"/><Relationship Id="rId4" Type="http://schemas.openxmlformats.org/officeDocument/2006/relationships/settings" Target="settings.xml"/><Relationship Id="rId9" Type="http://schemas.openxmlformats.org/officeDocument/2006/relationships/hyperlink" Target="https://doi.org/10.1086/695988" TargetMode="External"/><Relationship Id="rId14" Type="http://schemas.openxmlformats.org/officeDocument/2006/relationships/hyperlink" Target="https://scholarworks.uark.edu/cgi/viewcontent.cgi?article=1015&amp;context=alr" TargetMode="External"/><Relationship Id="rId22" Type="http://schemas.openxmlformats.org/officeDocument/2006/relationships/hyperlink" Target="https://www.washingtonpost.com/opinions/the-supreme-court-should-strike-down-the-death-penalty/2017/11/02/8d3c31be-bd86-11e7-8444-a0d4f04b89eb_story.html" TargetMode="External"/><Relationship Id="rId27" Type="http://schemas.openxmlformats.org/officeDocument/2006/relationships/hyperlink" Target="https://www.washingtonpost.com/politics/courts_law/supreme-court-wont-hear-challenge-to-new-federal-death-penalty-procedure/2020/06/29/896c6ac6-ba00-11ea-8cf5-9c1b8d7f84c6_story.html" TargetMode="External"/><Relationship Id="rId30" Type="http://schemas.openxmlformats.org/officeDocument/2006/relationships/hyperlink" Target="https://scholarworks.uark.edu/cgi/viewcontent.cgi?article=1015&amp;context=alr" TargetMode="External"/><Relationship Id="rId35" Type="http://schemas.openxmlformats.org/officeDocument/2006/relationships/hyperlink" Target="http://www.aulawreview.org/au_law_review/wp-content/uploads/2018/08/675-%E2%80%93-05-MacDougall.pdf" TargetMode="External"/><Relationship Id="rId43" Type="http://schemas.openxmlformats.org/officeDocument/2006/relationships/hyperlink" Target="https://doi.org/10.1086/695988" TargetMode="External"/><Relationship Id="rId48" Type="http://schemas.openxmlformats.org/officeDocument/2006/relationships/hyperlink" Target="https://crsreports.congress.gov/product/pdf/LSB/LSB10357" TargetMode="External"/><Relationship Id="rId56" Type="http://schemas.openxmlformats.org/officeDocument/2006/relationships/hyperlink" Target="https://www.vox.com/2019/7/25/8930191/federal-execution-death-penalty-bill-barr-trump-administration" TargetMode="External"/><Relationship Id="rId64" Type="http://schemas.openxmlformats.org/officeDocument/2006/relationships/hyperlink" Target="https://doi.org/10.1086/695988" TargetMode="External"/><Relationship Id="rId69" Type="http://schemas.openxmlformats.org/officeDocument/2006/relationships/hyperlink" Target="https://crsreports.congress.gov/product/pdf/R/R42095" TargetMode="External"/><Relationship Id="rId8" Type="http://schemas.openxmlformats.org/officeDocument/2006/relationships/hyperlink" Target="https://www.sentencingproject.org/news/race-justice-news-homicide-clearance-disparities-contribute-capital-punishment-disparities/" TargetMode="External"/><Relationship Id="rId51" Type="http://schemas.openxmlformats.org/officeDocument/2006/relationships/hyperlink" Target="https://papers.ssrn.com/sol3/papers.cfm?abstract_id=3367170"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086/695988" TargetMode="External"/><Relationship Id="rId17" Type="http://schemas.openxmlformats.org/officeDocument/2006/relationships/hyperlink" Target="http://www.aulawreview.org/au_law_review/wp-content/uploads/2018/08/675-%E2%80%93-05-MacDougall.pdf" TargetMode="External"/><Relationship Id="rId25" Type="http://schemas.openxmlformats.org/officeDocument/2006/relationships/hyperlink" Target="https://www.nytimes.com/2020/06/30/us/politics/federal-executions-pandemic.html" TargetMode="External"/><Relationship Id="rId33" Type="http://schemas.openxmlformats.org/officeDocument/2006/relationships/hyperlink" Target="https://scholarworks.uark.edu/cgi/viewcontent.cgi?article=1015&amp;context=alr" TargetMode="External"/><Relationship Id="rId38" Type="http://schemas.openxmlformats.org/officeDocument/2006/relationships/hyperlink" Target="https://www.theatlantic.com/ideas/archive/2019/07/barr-wont-get-his-macabre-holiday-celebration/594904/" TargetMode="External"/><Relationship Id="rId46" Type="http://schemas.openxmlformats.org/officeDocument/2006/relationships/hyperlink" Target="https://www.aclu.org/issues/capital-punishment/execution-methods" TargetMode="External"/><Relationship Id="rId59" Type="http://schemas.openxmlformats.org/officeDocument/2006/relationships/hyperlink" Target="http://www.lynnllp.com/files/files/Death%20and%20Human%20Frailty.pdf" TargetMode="External"/><Relationship Id="rId67" Type="http://schemas.openxmlformats.org/officeDocument/2006/relationships/hyperlink" Target="https://www.theatlantic.com/ideas/archive/2019/07/barr-wont-get-his-macabre-holiday-celebration/594904/" TargetMode="External"/><Relationship Id="rId20" Type="http://schemas.openxmlformats.org/officeDocument/2006/relationships/hyperlink" Target="https://doi.org/10.1086/695988" TargetMode="External"/><Relationship Id="rId41" Type="http://schemas.openxmlformats.org/officeDocument/2006/relationships/hyperlink" Target="https://doi.org/10.1086/695988" TargetMode="External"/><Relationship Id="rId54" Type="http://schemas.openxmlformats.org/officeDocument/2006/relationships/hyperlink" Target="https://www.vox.com/2019/7/25/8930191/federal-execution-death-penalty-bill-barr-trump-administration" TargetMode="External"/><Relationship Id="rId62" Type="http://schemas.openxmlformats.org/officeDocument/2006/relationships/hyperlink" Target="https://doi.org/10.1086/695988" TargetMode="External"/><Relationship Id="rId70" Type="http://schemas.openxmlformats.org/officeDocument/2006/relationships/hyperlink" Target="https://crsreports.congress.gov/product/pdf/R/R420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4D9E-5E23-42DA-87E4-CCCD402DB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167</Pages>
  <Words>60129</Words>
  <Characters>342741</Characters>
  <Application>Microsoft Office Word</Application>
  <DocSecurity>0</DocSecurity>
  <Lines>2856</Lines>
  <Paragraphs>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Moore</dc:creator>
  <cp:keywords>5.1.1</cp:keywords>
  <dc:description/>
  <cp:lastModifiedBy> </cp:lastModifiedBy>
  <cp:revision>2</cp:revision>
  <dcterms:created xsi:type="dcterms:W3CDTF">2020-07-06T17:07:00Z</dcterms:created>
  <dcterms:modified xsi:type="dcterms:W3CDTF">2020-07-06T17:07:00Z</dcterms:modified>
</cp:coreProperties>
</file>