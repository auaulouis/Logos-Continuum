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B6D1B" w14:textId="3CE9FFB9" w:rsidR="002769F3" w:rsidRDefault="002769F3" w:rsidP="002769F3">
      <w:pPr>
        <w:pStyle w:val="Heading1"/>
      </w:pPr>
      <w:r>
        <w:t>DDI 2020 –Impact D</w:t>
      </w:r>
      <w:r w:rsidR="00964C17">
        <w:t>efense</w:t>
      </w:r>
    </w:p>
    <w:p w14:paraId="08E6CC4E" w14:textId="19387EEA" w:rsidR="002769F3" w:rsidRDefault="002769F3" w:rsidP="002769F3"/>
    <w:p w14:paraId="7E42303D" w14:textId="77777777" w:rsidR="001C7C2C" w:rsidRDefault="001C7C2C" w:rsidP="001C7C2C">
      <w:pPr>
        <w:pStyle w:val="Heading2"/>
      </w:pPr>
      <w:r>
        <w:t>AT: Biodiversity</w:t>
      </w:r>
    </w:p>
    <w:p w14:paraId="4C417DBC" w14:textId="77777777" w:rsidR="001C7C2C" w:rsidRDefault="001C7C2C" w:rsidP="001C7C2C">
      <w:pPr>
        <w:pStyle w:val="Heading3"/>
      </w:pPr>
      <w:bookmarkStart w:id="0" w:name="_Hlk30241095"/>
      <w:r>
        <w:t xml:space="preserve">1NC – AT: </w:t>
      </w:r>
      <w:proofErr w:type="spellStart"/>
      <w:r>
        <w:t>BioD</w:t>
      </w:r>
      <w:proofErr w:type="spellEnd"/>
    </w:p>
    <w:p w14:paraId="07816C98" w14:textId="77777777" w:rsidR="001C7C2C" w:rsidRDefault="001C7C2C" w:rsidP="001C7C2C">
      <w:pPr>
        <w:pStyle w:val="Heading4"/>
        <w:rPr>
          <w:u w:val="single"/>
        </w:rPr>
      </w:pPr>
      <w:bookmarkStart w:id="1" w:name="_Hlk30242068"/>
      <w:r>
        <w:t xml:space="preserve">No </w:t>
      </w:r>
      <w:r w:rsidRPr="00D8463D">
        <w:rPr>
          <w:u w:val="single"/>
        </w:rPr>
        <w:t>tipping</w:t>
      </w:r>
      <w:r>
        <w:rPr>
          <w:u w:val="single"/>
        </w:rPr>
        <w:t xml:space="preserve"> </w:t>
      </w:r>
      <w:proofErr w:type="gramStart"/>
      <w:r w:rsidRPr="00D8463D">
        <w:rPr>
          <w:u w:val="single"/>
        </w:rPr>
        <w:t>point</w:t>
      </w:r>
      <w:proofErr w:type="gramEnd"/>
    </w:p>
    <w:p w14:paraId="0B2FA7CA" w14:textId="77777777" w:rsidR="001C7C2C" w:rsidRPr="00466A07" w:rsidRDefault="001C7C2C" w:rsidP="001C7C2C">
      <w:proofErr w:type="spellStart"/>
      <w:r w:rsidRPr="00466A07">
        <w:rPr>
          <w:rStyle w:val="Style13ptBold"/>
        </w:rPr>
        <w:t>Hance</w:t>
      </w:r>
      <w:proofErr w:type="spellEnd"/>
      <w:r w:rsidRPr="00466A07">
        <w:rPr>
          <w:rStyle w:val="Style13ptBold"/>
        </w:rPr>
        <w:t xml:space="preserve"> 18</w:t>
      </w:r>
      <w:r>
        <w:t xml:space="preserve"> [Jeremy </w:t>
      </w:r>
      <w:proofErr w:type="spellStart"/>
      <w:r>
        <w:t>Hance</w:t>
      </w:r>
      <w:proofErr w:type="spellEnd"/>
      <w:r>
        <w:t xml:space="preserve">, wildlife blogger for the Guardian and a journalist with </w:t>
      </w:r>
      <w:proofErr w:type="spellStart"/>
      <w:r>
        <w:t>Mongabay</w:t>
      </w:r>
      <w:proofErr w:type="spellEnd"/>
      <w:r>
        <w:t xml:space="preserve">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3E449612" w14:textId="77777777" w:rsidR="001C7C2C" w:rsidRPr="00D8463D" w:rsidRDefault="001C7C2C" w:rsidP="001C7C2C">
      <w:pPr>
        <w:rPr>
          <w:sz w:val="16"/>
        </w:rPr>
      </w:pPr>
      <w:r w:rsidRPr="00D8463D">
        <w:rPr>
          <w:rStyle w:val="StyleUnderline"/>
        </w:rPr>
        <w:t xml:space="preserve">Just over </w:t>
      </w:r>
      <w:r w:rsidRPr="00152A1C">
        <w:rPr>
          <w:rStyle w:val="StyleUnderline"/>
          <w:highlight w:val="yellow"/>
        </w:rPr>
        <w:t>250 million years ago, the planet suffered</w:t>
      </w:r>
      <w:r w:rsidRPr="00D8463D">
        <w:rPr>
          <w:sz w:val="16"/>
        </w:rPr>
        <w:t xml:space="preserve"> what may be described as its greatest holocaust: ninety-six percent of marine genera (plural of genus) and seventy percent of land vertebrate vanished for good. Even insects suffered a mass </w:t>
      </w:r>
      <w:r w:rsidRPr="00152A1C">
        <w:rPr>
          <w:rStyle w:val="StyleUnderline"/>
          <w:highlight w:val="yellow"/>
        </w:rPr>
        <w:t>extinction</w:t>
      </w:r>
      <w:r w:rsidRPr="00D8463D">
        <w:rPr>
          <w:sz w:val="16"/>
        </w:rPr>
        <w:t xml:space="preserve"> – the only time before or since. Entire classes of animals – like trilobites – went out like a match in the wind. </w:t>
      </w:r>
    </w:p>
    <w:p w14:paraId="683E1863" w14:textId="77777777" w:rsidR="001C7C2C" w:rsidRPr="00D8463D" w:rsidRDefault="001C7C2C" w:rsidP="001C7C2C">
      <w:pPr>
        <w:rPr>
          <w:rStyle w:val="StyleUnderline"/>
        </w:rPr>
      </w:pPr>
      <w:r w:rsidRPr="00D8463D">
        <w:rPr>
          <w:sz w:val="16"/>
        </w:rPr>
        <w:t xml:space="preserve">But </w:t>
      </w:r>
      <w:proofErr w:type="gramStart"/>
      <w:r w:rsidRPr="00D8463D">
        <w:rPr>
          <w:rStyle w:val="StyleUnderline"/>
        </w:rPr>
        <w:t>what’s</w:t>
      </w:r>
      <w:proofErr w:type="gramEnd"/>
      <w:r w:rsidRPr="00D8463D">
        <w:rPr>
          <w:rStyle w:val="StyleUnderline"/>
        </w:rPr>
        <w:t xml:space="preserve"> arguably most fascinating about this event – known as the Permian-Triassic extinction</w:t>
      </w:r>
      <w:r w:rsidRPr="00D8463D">
        <w:rPr>
          <w:sz w:val="16"/>
        </w:rPr>
        <w:t xml:space="preserve"> or more poetically, the Great Dying – </w:t>
      </w:r>
      <w:r w:rsidRPr="00D8463D">
        <w:rPr>
          <w:rStyle w:val="StyleUnderline"/>
        </w:rPr>
        <w:t xml:space="preserve">is the fact that anything survived at all. </w:t>
      </w:r>
      <w:r w:rsidRPr="00152A1C">
        <w:rPr>
          <w:rStyle w:val="StyleUnderline"/>
          <w:highlight w:val="yellow"/>
        </w:rPr>
        <w:t>Life</w:t>
      </w:r>
      <w:r w:rsidRPr="00D8463D">
        <w:rPr>
          <w:sz w:val="16"/>
        </w:rPr>
        <w:t xml:space="preserve">, it seems, </w:t>
      </w:r>
      <w:r w:rsidRPr="00152A1C">
        <w:rPr>
          <w:rStyle w:val="Emphasis"/>
          <w:highlight w:val="yellow"/>
        </w:rPr>
        <w:t>is so ridiculously adaptable</w:t>
      </w:r>
      <w:r w:rsidRPr="00D8463D">
        <w:rPr>
          <w:rStyle w:val="StyleUnderline"/>
        </w:rPr>
        <w:t xml:space="preserve"> that not only did </w:t>
      </w:r>
      <w:r w:rsidRPr="00152A1C">
        <w:rPr>
          <w:rStyle w:val="StyleUnderline"/>
          <w:highlight w:val="yellow"/>
        </w:rPr>
        <w:t>thousands of species</w:t>
      </w:r>
      <w:r w:rsidRPr="00D8463D">
        <w:rPr>
          <w:rStyle w:val="StyleUnderline"/>
        </w:rPr>
        <w:t xml:space="preserve"> make it through whatever killed off nearly everything </w:t>
      </w:r>
      <w:r w:rsidRPr="00D8463D">
        <w:rPr>
          <w:sz w:val="16"/>
        </w:rPr>
        <w:t xml:space="preserve">(no one knows for certain though theories abound) </w:t>
      </w:r>
      <w:r w:rsidRPr="00D8463D">
        <w:rPr>
          <w:rStyle w:val="StyleUnderline"/>
        </w:rPr>
        <w:t xml:space="preserve">but, somehow, after millions of years life even recovered and </w:t>
      </w:r>
      <w:r w:rsidRPr="00152A1C">
        <w:rPr>
          <w:rStyle w:val="StyleUnderline"/>
          <w:highlight w:val="yellow"/>
        </w:rPr>
        <w:t>went on to write new tales</w:t>
      </w:r>
      <w:r w:rsidRPr="00D8463D">
        <w:rPr>
          <w:rStyle w:val="StyleUnderline"/>
        </w:rPr>
        <w:t>.</w:t>
      </w:r>
    </w:p>
    <w:p w14:paraId="313A84BA" w14:textId="77777777" w:rsidR="001C7C2C" w:rsidRPr="00D8463D" w:rsidRDefault="001C7C2C" w:rsidP="001C7C2C">
      <w:pPr>
        <w:rPr>
          <w:sz w:val="16"/>
        </w:rPr>
      </w:pPr>
      <w:r w:rsidRPr="00D8463D">
        <w:rPr>
          <w:sz w:val="16"/>
        </w:rPr>
        <w:t xml:space="preserve">Even as </w:t>
      </w:r>
      <w:r w:rsidRPr="00152A1C">
        <w:rPr>
          <w:rStyle w:val="StyleUnderline"/>
          <w:highlight w:val="yellow"/>
        </w:rPr>
        <w:t>the</w:t>
      </w:r>
      <w:r w:rsidRPr="00D8463D">
        <w:rPr>
          <w:rStyle w:val="StyleUnderline"/>
        </w:rPr>
        <w:t xml:space="preserve"> Permian-Triassic </w:t>
      </w:r>
      <w:r w:rsidRPr="00152A1C">
        <w:rPr>
          <w:rStyle w:val="StyleUnderline"/>
          <w:highlight w:val="yellow"/>
        </w:rPr>
        <w:t>extinction</w:t>
      </w:r>
      <w:r w:rsidRPr="00D8463D">
        <w:rPr>
          <w:sz w:val="16"/>
        </w:rPr>
        <w:t xml:space="preserve"> event shows the fragility of life, it also </w:t>
      </w:r>
      <w:r w:rsidRPr="00152A1C">
        <w:rPr>
          <w:rStyle w:val="StyleUnderline"/>
          <w:highlight w:val="yellow"/>
        </w:rPr>
        <w:t xml:space="preserve">proves its </w:t>
      </w:r>
      <w:r w:rsidRPr="00152A1C">
        <w:rPr>
          <w:rStyle w:val="Emphasis"/>
          <w:highlight w:val="yellow"/>
        </w:rPr>
        <w:t>resilience</w:t>
      </w:r>
      <w:r w:rsidRPr="00D8463D">
        <w:rPr>
          <w:rStyle w:val="StyleUnderline"/>
        </w:rPr>
        <w:t xml:space="preserve"> in the long-term</w:t>
      </w:r>
      <w:r w:rsidRPr="00D8463D">
        <w:rPr>
          <w:sz w:val="16"/>
        </w:rPr>
        <w:t xml:space="preserve">. </w:t>
      </w:r>
      <w:r w:rsidRPr="00D8463D">
        <w:rPr>
          <w:rStyle w:val="StyleUnderline"/>
        </w:rPr>
        <w:t>The lessons of such mass extinctions – five to date and arguably a sixth happening as I write – inform science today</w:t>
      </w:r>
      <w:r w:rsidRPr="00D8463D">
        <w:rPr>
          <w:sz w:val="16"/>
        </w:rPr>
        <w:t xml:space="preserve">. </w:t>
      </w:r>
      <w:r w:rsidRPr="00D8463D">
        <w:rPr>
          <w:rStyle w:val="StyleUnderline"/>
        </w:rPr>
        <w:t>Given that extinction levels are currently 1,000</w:t>
      </w:r>
      <w:r w:rsidRPr="00D8463D">
        <w:rPr>
          <w:sz w:val="16"/>
        </w:rPr>
        <w:t xml:space="preserve"> (some even say 10,000</w:t>
      </w:r>
      <w:r w:rsidRPr="00D8463D">
        <w:rPr>
          <w:rStyle w:val="StyleUnderline"/>
        </w:rPr>
        <w:t>) times the background rate, researchers have long worried about our current destruction of biodiversity – and what that may mean for our future Earth and ourselves</w:t>
      </w:r>
      <w:r w:rsidRPr="00D8463D">
        <w:rPr>
          <w:sz w:val="16"/>
        </w:rPr>
        <w:t xml:space="preserve">. </w:t>
      </w:r>
    </w:p>
    <w:p w14:paraId="2D02A997" w14:textId="77777777" w:rsidR="001C7C2C" w:rsidRPr="00D8463D" w:rsidRDefault="001C7C2C" w:rsidP="001C7C2C">
      <w:pPr>
        <w:rPr>
          <w:sz w:val="16"/>
        </w:rPr>
      </w:pPr>
      <w:r w:rsidRPr="00D8463D">
        <w:rPr>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w:t>
      </w:r>
      <w:proofErr w:type="gramStart"/>
      <w:r w:rsidRPr="00D8463D">
        <w:rPr>
          <w:sz w:val="16"/>
        </w:rPr>
        <w:t>hasn’t</w:t>
      </w:r>
      <w:proofErr w:type="gramEnd"/>
      <w:r w:rsidRPr="00D8463D">
        <w:rPr>
          <w:sz w:val="16"/>
        </w:rPr>
        <w:t xml:space="preserve"> spared it from critique. </w:t>
      </w:r>
    </w:p>
    <w:p w14:paraId="5A30CD69" w14:textId="77777777" w:rsidR="001C7C2C" w:rsidRPr="00D8463D" w:rsidRDefault="001C7C2C" w:rsidP="001C7C2C">
      <w:pPr>
        <w:rPr>
          <w:sz w:val="16"/>
        </w:rPr>
      </w:pPr>
      <w:r w:rsidRPr="00D8463D">
        <w:rPr>
          <w:sz w:val="16"/>
        </w:rPr>
        <w:t xml:space="preserve">A paper last year in Trends in Ecology &amp; Evolution scathingly attacked the idea of any global biodiversity boundary. </w:t>
      </w:r>
    </w:p>
    <w:p w14:paraId="1D4520E5" w14:textId="77777777" w:rsidR="001C7C2C" w:rsidRPr="00D8463D" w:rsidRDefault="001C7C2C" w:rsidP="001C7C2C">
      <w:pPr>
        <w:rPr>
          <w:rStyle w:val="StyleUnderline"/>
        </w:rPr>
      </w:pPr>
      <w:r w:rsidRPr="00D8463D">
        <w:rPr>
          <w:sz w:val="16"/>
        </w:rPr>
        <w:t>“</w:t>
      </w:r>
      <w:r w:rsidRPr="00152A1C">
        <w:rPr>
          <w:rStyle w:val="StyleUnderline"/>
          <w:highlight w:val="yellow"/>
        </w:rPr>
        <w:t xml:space="preserve">It makes </w:t>
      </w:r>
      <w:r w:rsidRPr="00152A1C">
        <w:rPr>
          <w:rStyle w:val="Emphasis"/>
          <w:highlight w:val="yellow"/>
        </w:rPr>
        <w:t>no sense</w:t>
      </w:r>
      <w:r w:rsidRPr="00152A1C">
        <w:rPr>
          <w:rStyle w:val="StyleUnderline"/>
          <w:highlight w:val="yellow"/>
        </w:rPr>
        <w:t xml:space="preserve"> that there exists a tipping point of biod</w:t>
      </w:r>
      <w:r w:rsidRPr="00D8463D">
        <w:rPr>
          <w:rStyle w:val="StyleUnderline"/>
        </w:rPr>
        <w:t xml:space="preserve">iversity </w:t>
      </w:r>
      <w:r w:rsidRPr="00152A1C">
        <w:rPr>
          <w:rStyle w:val="StyleUnderline"/>
          <w:highlight w:val="yellow"/>
        </w:rPr>
        <w:t>loss beyond which the Earth will collapse</w:t>
      </w:r>
      <w:r w:rsidRPr="00D8463D">
        <w:rPr>
          <w:sz w:val="16"/>
        </w:rPr>
        <w:t xml:space="preserve">,” </w:t>
      </w:r>
      <w:r w:rsidRPr="00152A1C">
        <w:rPr>
          <w:rStyle w:val="StyleUnderline"/>
          <w:highlight w:val="yellow"/>
        </w:rPr>
        <w:t>said</w:t>
      </w:r>
      <w:r w:rsidRPr="00D8463D">
        <w:rPr>
          <w:rStyle w:val="StyleUnderline"/>
        </w:rPr>
        <w:t xml:space="preserve"> co-author and ecologist, José </w:t>
      </w:r>
      <w:r w:rsidRPr="00152A1C">
        <w:rPr>
          <w:rStyle w:val="StyleUnderline"/>
          <w:highlight w:val="yellow"/>
        </w:rPr>
        <w:t>Montoya</w:t>
      </w:r>
      <w:r w:rsidRPr="00D8463D">
        <w:rPr>
          <w:rStyle w:val="StyleUnderline"/>
        </w:rPr>
        <w:t xml:space="preserve">, with Paul Sabatier </w:t>
      </w:r>
      <w:proofErr w:type="spellStart"/>
      <w:r w:rsidRPr="00D8463D">
        <w:rPr>
          <w:rStyle w:val="StyleUnderline"/>
        </w:rPr>
        <w:t>Univeristy</w:t>
      </w:r>
      <w:proofErr w:type="spellEnd"/>
      <w:r w:rsidRPr="00D8463D">
        <w:rPr>
          <w:rStyle w:val="StyleUnderline"/>
        </w:rPr>
        <w:t xml:space="preserve"> in France. “</w:t>
      </w:r>
      <w:r w:rsidRPr="00152A1C">
        <w:rPr>
          <w:rStyle w:val="StyleUnderline"/>
          <w:highlight w:val="yellow"/>
        </w:rPr>
        <w:t xml:space="preserve">There is </w:t>
      </w:r>
      <w:r w:rsidRPr="00152A1C">
        <w:rPr>
          <w:rStyle w:val="Emphasis"/>
          <w:highlight w:val="yellow"/>
        </w:rPr>
        <w:t>no rationale</w:t>
      </w:r>
      <w:r w:rsidRPr="00D8463D">
        <w:rPr>
          <w:rStyle w:val="StyleUnderline"/>
        </w:rPr>
        <w:t xml:space="preserve"> for this.”</w:t>
      </w:r>
    </w:p>
    <w:p w14:paraId="000BAC50" w14:textId="77777777" w:rsidR="001C7C2C" w:rsidRPr="00D8463D" w:rsidRDefault="001C7C2C" w:rsidP="001C7C2C">
      <w:pPr>
        <w:rPr>
          <w:sz w:val="16"/>
        </w:rPr>
      </w:pPr>
      <w:r w:rsidRPr="00D8463D">
        <w:rPr>
          <w:sz w:val="16"/>
        </w:rPr>
        <w:t>Montoya wrote the paper along with Ian Donohue, an ecologist at Trinity College in Ireland and Stuart Pimm, one of the world’s leading experts on extinctions, with Duke University in the US.</w:t>
      </w:r>
    </w:p>
    <w:p w14:paraId="5ADE389A" w14:textId="77777777" w:rsidR="001C7C2C" w:rsidRPr="00D8463D" w:rsidRDefault="001C7C2C" w:rsidP="001C7C2C">
      <w:pPr>
        <w:rPr>
          <w:sz w:val="16"/>
        </w:rPr>
      </w:pPr>
      <w:r w:rsidRPr="00D8463D">
        <w:rPr>
          <w:sz w:val="16"/>
        </w:rPr>
        <w:t xml:space="preserve">Montoya, Donohue and Pimm argue that </w:t>
      </w:r>
      <w:r w:rsidRPr="00152A1C">
        <w:rPr>
          <w:rStyle w:val="StyleUnderline"/>
          <w:highlight w:val="yellow"/>
        </w:rPr>
        <w:t xml:space="preserve">there </w:t>
      </w:r>
      <w:proofErr w:type="gramStart"/>
      <w:r w:rsidRPr="00152A1C">
        <w:rPr>
          <w:rStyle w:val="StyleUnderline"/>
          <w:highlight w:val="yellow"/>
        </w:rPr>
        <w:t>isn’t</w:t>
      </w:r>
      <w:proofErr w:type="gramEnd"/>
      <w:r w:rsidRPr="00152A1C">
        <w:rPr>
          <w:rStyle w:val="StyleUnderline"/>
          <w:highlight w:val="yellow"/>
        </w:rPr>
        <w:t xml:space="preserve"> evidence of a point at which loss of species leads to ecosystem collapse, </w:t>
      </w:r>
      <w:r w:rsidRPr="00152A1C">
        <w:rPr>
          <w:rStyle w:val="Emphasis"/>
          <w:highlight w:val="yellow"/>
        </w:rPr>
        <w:t>globally</w:t>
      </w:r>
      <w:r w:rsidRPr="00152A1C">
        <w:rPr>
          <w:rStyle w:val="StyleUnderline"/>
          <w:highlight w:val="yellow"/>
        </w:rPr>
        <w:t xml:space="preserve"> or even </w:t>
      </w:r>
      <w:r w:rsidRPr="00152A1C">
        <w:rPr>
          <w:rStyle w:val="Emphasis"/>
          <w:highlight w:val="yellow"/>
        </w:rPr>
        <w:t>locally</w:t>
      </w:r>
      <w:r w:rsidRPr="00152A1C">
        <w:rPr>
          <w:rStyle w:val="StyleUnderline"/>
          <w:highlight w:val="yellow"/>
        </w:rPr>
        <w:t xml:space="preserve">. If the planet </w:t>
      </w:r>
      <w:proofErr w:type="gramStart"/>
      <w:r w:rsidRPr="00152A1C">
        <w:rPr>
          <w:rStyle w:val="StyleUnderline"/>
          <w:highlight w:val="yellow"/>
        </w:rPr>
        <w:t>didn’t</w:t>
      </w:r>
      <w:proofErr w:type="gramEnd"/>
      <w:r w:rsidRPr="00152A1C">
        <w:rPr>
          <w:rStyle w:val="StyleUnderline"/>
          <w:highlight w:val="yellow"/>
        </w:rPr>
        <w:t xml:space="preserve"> collapse after</w:t>
      </w:r>
      <w:r w:rsidRPr="00D8463D">
        <w:rPr>
          <w:rStyle w:val="StyleUnderline"/>
        </w:rPr>
        <w:t xml:space="preserve"> the </w:t>
      </w:r>
      <w:r w:rsidRPr="00152A1C">
        <w:rPr>
          <w:rStyle w:val="StyleUnderline"/>
          <w:highlight w:val="yellow"/>
        </w:rPr>
        <w:t>Permian-Triassic</w:t>
      </w:r>
      <w:r w:rsidRPr="00D8463D">
        <w:rPr>
          <w:rStyle w:val="StyleUnderline"/>
        </w:rPr>
        <w:t xml:space="preserve"> extinction event, </w:t>
      </w:r>
      <w:r w:rsidRPr="00152A1C">
        <w:rPr>
          <w:rStyle w:val="Emphasis"/>
          <w:highlight w:val="yellow"/>
        </w:rPr>
        <w:t>it won’t collapse now</w:t>
      </w:r>
      <w:r w:rsidRPr="00D8463D">
        <w:rPr>
          <w:sz w:val="16"/>
        </w:rPr>
        <w:t xml:space="preserve"> – though our descendants may well curse us for the damage we’ve done. </w:t>
      </w:r>
    </w:p>
    <w:p w14:paraId="1A2E46FD" w14:textId="77777777" w:rsidR="001C7C2C" w:rsidRPr="00D8463D" w:rsidRDefault="001C7C2C" w:rsidP="001C7C2C">
      <w:pPr>
        <w:rPr>
          <w:rStyle w:val="Emphasis"/>
        </w:rPr>
      </w:pPr>
      <w:r w:rsidRPr="00D8463D">
        <w:rPr>
          <w:sz w:val="16"/>
        </w:rPr>
        <w:t xml:space="preserve">Instead, according to the researchers, every loss of species counts. But </w:t>
      </w:r>
      <w:r w:rsidRPr="00D8463D">
        <w:rPr>
          <w:rStyle w:val="StyleUnderline"/>
        </w:rPr>
        <w:t>the damage is gradual and incremental, not a sudden plunge.</w:t>
      </w:r>
      <w:r w:rsidRPr="00D8463D">
        <w:rPr>
          <w:sz w:val="16"/>
        </w:rPr>
        <w:t xml:space="preserve"> </w:t>
      </w:r>
      <w:r w:rsidRPr="00152A1C">
        <w:rPr>
          <w:rStyle w:val="StyleUnderline"/>
          <w:highlight w:val="yellow"/>
        </w:rPr>
        <w:t>Ecosystems</w:t>
      </w:r>
      <w:r w:rsidRPr="00D8463D">
        <w:rPr>
          <w:sz w:val="16"/>
        </w:rPr>
        <w:t xml:space="preserve">, according to them, </w:t>
      </w:r>
      <w:r w:rsidRPr="00D8463D">
        <w:rPr>
          <w:rStyle w:val="StyleUnderline"/>
        </w:rPr>
        <w:t xml:space="preserve">slowly degrade but </w:t>
      </w:r>
      <w:r w:rsidRPr="00152A1C">
        <w:rPr>
          <w:rStyle w:val="Emphasis"/>
          <w:highlight w:val="yellow"/>
        </w:rPr>
        <w:t>never fail outright.</w:t>
      </w:r>
    </w:p>
    <w:p w14:paraId="7C660D41" w14:textId="77777777" w:rsidR="001C7C2C" w:rsidRPr="00D8463D" w:rsidRDefault="001C7C2C" w:rsidP="001C7C2C">
      <w:pPr>
        <w:rPr>
          <w:rStyle w:val="StyleUnderline"/>
        </w:rPr>
      </w:pPr>
      <w:r w:rsidRPr="00D8463D">
        <w:rPr>
          <w:sz w:val="16"/>
        </w:rPr>
        <w:t>“</w:t>
      </w:r>
      <w:r w:rsidRPr="00152A1C">
        <w:rPr>
          <w:rStyle w:val="StyleUnderline"/>
          <w:highlight w:val="yellow"/>
        </w:rPr>
        <w:t>Of</w:t>
      </w:r>
      <w:r w:rsidRPr="00D8463D">
        <w:rPr>
          <w:rStyle w:val="StyleUnderline"/>
        </w:rPr>
        <w:t xml:space="preserve"> more than </w:t>
      </w:r>
      <w:r w:rsidRPr="00152A1C">
        <w:rPr>
          <w:rStyle w:val="StyleUnderline"/>
          <w:highlight w:val="yellow"/>
        </w:rPr>
        <w:t>600 experiments</w:t>
      </w:r>
      <w:r w:rsidRPr="00D8463D">
        <w:rPr>
          <w:rStyle w:val="StyleUnderline"/>
        </w:rPr>
        <w:t xml:space="preserve"> of biodiversity effects on various functions, </w:t>
      </w:r>
      <w:r w:rsidRPr="00152A1C">
        <w:rPr>
          <w:rStyle w:val="Emphasis"/>
          <w:highlight w:val="yellow"/>
        </w:rPr>
        <w:t>none showed a collapse</w:t>
      </w:r>
      <w:r w:rsidRPr="00D8463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8463D">
        <w:rPr>
          <w:rStyle w:val="StyleUnderline"/>
        </w:rPr>
        <w:t>we never observe a critical level of biodiversity over which functions collapse.”</w:t>
      </w:r>
    </w:p>
    <w:bookmarkEnd w:id="0"/>
    <w:bookmarkEnd w:id="1"/>
    <w:p w14:paraId="72178367" w14:textId="77777777" w:rsidR="001C7C2C" w:rsidRDefault="001C7C2C" w:rsidP="001C7C2C">
      <w:pPr>
        <w:pStyle w:val="Heading3"/>
      </w:pPr>
      <w:r>
        <w:t xml:space="preserve">2NC – AT: </w:t>
      </w:r>
      <w:proofErr w:type="spellStart"/>
      <w:r>
        <w:t>BioD</w:t>
      </w:r>
      <w:proofErr w:type="spellEnd"/>
    </w:p>
    <w:p w14:paraId="0B18EBF3" w14:textId="77777777" w:rsidR="001C7C2C" w:rsidRPr="00E07C1B" w:rsidRDefault="001C7C2C" w:rsidP="001C7C2C">
      <w:pPr>
        <w:pStyle w:val="Heading4"/>
      </w:pPr>
      <w:r w:rsidRPr="00E07C1B">
        <w:t xml:space="preserve">Tech </w:t>
      </w:r>
      <w:r>
        <w:t>&amp;</w:t>
      </w:r>
      <w:r w:rsidRPr="00E07C1B">
        <w:t xml:space="preserve"> adaptation </w:t>
      </w:r>
      <w:r w:rsidRPr="001D4172">
        <w:rPr>
          <w:u w:val="single"/>
        </w:rPr>
        <w:t>solve</w:t>
      </w:r>
    </w:p>
    <w:p w14:paraId="5620818C" w14:textId="77777777" w:rsidR="001C7C2C" w:rsidRPr="00AC5894" w:rsidRDefault="001C7C2C" w:rsidP="001C7C2C">
      <w:r w:rsidRPr="00AC5894">
        <w:rPr>
          <w:rStyle w:val="Style13ptBold"/>
        </w:rPr>
        <w:t>Child 9</w:t>
      </w:r>
      <w:r w:rsidRPr="00AC5894">
        <w:t xml:space="preserve"> [Matthew Child, Conservation Biologist. Putting ‘Ecosystem Services’ in Their Place! January 2009. </w:t>
      </w:r>
      <w:hyperlink r:id="rId6" w:history="1">
        <w:r w:rsidRPr="00AC5894">
          <w:rPr>
            <w:rStyle w:val="Hyperlink"/>
          </w:rPr>
          <w:t>http://www.conservationtoday.org/index.php?/Editorials/Matt-Child/Putting-the-ecosystem-services-argument-in-its-place.html</w:t>
        </w:r>
      </w:hyperlink>
      <w:r w:rsidRPr="00AC5894">
        <w:t>]</w:t>
      </w:r>
    </w:p>
    <w:p w14:paraId="3816C182" w14:textId="77777777" w:rsidR="001C7C2C" w:rsidRPr="001D4172" w:rsidRDefault="001C7C2C" w:rsidP="001C7C2C">
      <w:pPr>
        <w:rPr>
          <w:sz w:val="16"/>
          <w:lang w:eastAsia="zh-TW"/>
        </w:rPr>
      </w:pPr>
      <w:r w:rsidRPr="00152A1C">
        <w:rPr>
          <w:rStyle w:val="Emphasis"/>
          <w:highlight w:val="yellow"/>
        </w:rPr>
        <w:t>Society can get along</w:t>
      </w:r>
      <w:r w:rsidRPr="00E07C1B">
        <w:rPr>
          <w:rStyle w:val="Emphasis"/>
        </w:rPr>
        <w:t xml:space="preserve"> just fine </w:t>
      </w:r>
      <w:r w:rsidRPr="00152A1C">
        <w:rPr>
          <w:rStyle w:val="Emphasis"/>
          <w:highlight w:val="yellow"/>
        </w:rPr>
        <w:t>without biodiversity</w:t>
      </w:r>
      <w:r w:rsidRPr="001D4172">
        <w:rPr>
          <w:sz w:val="16"/>
          <w:lang w:eastAsia="zh-TW"/>
        </w:rPr>
        <w:t>.  “What?! Are you high? What’s the matter with you?!” I hear you think to yourselves reservedly.  But ponder it for a second: </w:t>
      </w:r>
      <w:r w:rsidRPr="00152A1C">
        <w:rPr>
          <w:rStyle w:val="StyleUnderline"/>
          <w:highlight w:val="yellow"/>
        </w:rPr>
        <w:t xml:space="preserve">even if </w:t>
      </w:r>
      <w:r w:rsidRPr="00E07C1B">
        <w:rPr>
          <w:rStyle w:val="StyleUnderline"/>
        </w:rPr>
        <w:t xml:space="preserve">we were to live in a world in which </w:t>
      </w:r>
      <w:r w:rsidRPr="00152A1C">
        <w:rPr>
          <w:rStyle w:val="StyleUnderline"/>
          <w:highlight w:val="yellow"/>
        </w:rPr>
        <w:t>there was no</w:t>
      </w:r>
      <w:r w:rsidRPr="00E07C1B">
        <w:rPr>
          <w:rStyle w:val="StyleUnderline"/>
        </w:rPr>
        <w:t xml:space="preserve"> longer </w:t>
      </w:r>
      <w:r w:rsidRPr="00152A1C">
        <w:rPr>
          <w:rStyle w:val="StyleUnderline"/>
          <w:highlight w:val="yellow"/>
        </w:rPr>
        <w:t>biodiversity</w:t>
      </w:r>
      <w:r w:rsidRPr="00E07C1B">
        <w:rPr>
          <w:rStyle w:val="StyleUnderline"/>
        </w:rPr>
        <w:t xml:space="preserve"> but some minimum level of ‘</w:t>
      </w:r>
      <w:proofErr w:type="spellStart"/>
      <w:r w:rsidRPr="00E07C1B">
        <w:rPr>
          <w:rStyle w:val="StyleUnderline"/>
        </w:rPr>
        <w:t>biodeficiency</w:t>
      </w:r>
      <w:proofErr w:type="spellEnd"/>
      <w:r w:rsidRPr="00E07C1B">
        <w:rPr>
          <w:rStyle w:val="StyleUnderline"/>
        </w:rPr>
        <w:t>’</w:t>
      </w:r>
      <w:r w:rsidRPr="001D4172">
        <w:rPr>
          <w:sz w:val="16"/>
          <w:lang w:eastAsia="zh-TW"/>
        </w:rPr>
        <w:t xml:space="preserve"> (perhaps a few plants and a few sparrows and whatever), </w:t>
      </w:r>
      <w:r w:rsidRPr="00152A1C">
        <w:rPr>
          <w:rStyle w:val="StyleUnderline"/>
          <w:highlight w:val="yellow"/>
        </w:rPr>
        <w:t>tech</w:t>
      </w:r>
      <w:r w:rsidRPr="00E07C1B">
        <w:rPr>
          <w:rStyle w:val="StyleUnderline"/>
        </w:rPr>
        <w:t>nology</w:t>
      </w:r>
      <w:r w:rsidRPr="00152A1C">
        <w:rPr>
          <w:rStyle w:val="StyleUnderline"/>
          <w:highlight w:val="yellow"/>
        </w:rPr>
        <w:t xml:space="preserve"> and</w:t>
      </w:r>
      <w:r w:rsidRPr="00E07C1B">
        <w:rPr>
          <w:rStyle w:val="StyleUnderline"/>
        </w:rPr>
        <w:t xml:space="preserve"> human </w:t>
      </w:r>
      <w:r w:rsidRPr="00152A1C">
        <w:rPr>
          <w:rStyle w:val="StyleUnderline"/>
          <w:highlight w:val="yellow"/>
        </w:rPr>
        <w:t>industriousness could</w:t>
      </w:r>
      <w:r w:rsidRPr="001D4172">
        <w:rPr>
          <w:sz w:val="16"/>
          <w:lang w:eastAsia="zh-TW"/>
        </w:rPr>
        <w:t xml:space="preserve"> plausibly </w:t>
      </w:r>
      <w:r w:rsidRPr="00152A1C">
        <w:rPr>
          <w:rStyle w:val="Emphasis"/>
          <w:highlight w:val="yellow"/>
        </w:rPr>
        <w:t xml:space="preserve">allow us to exist </w:t>
      </w:r>
      <w:r w:rsidRPr="00E07C1B">
        <w:rPr>
          <w:rStyle w:val="Emphasis"/>
        </w:rPr>
        <w:t>on this Earth for posterity</w:t>
      </w:r>
      <w:r w:rsidRPr="001D4172">
        <w:rPr>
          <w:sz w:val="16"/>
          <w:lang w:eastAsia="zh-TW"/>
        </w:rPr>
        <w:t xml:space="preserve">. </w:t>
      </w:r>
      <w:r w:rsidRPr="00E07C1B">
        <w:rPr>
          <w:rStyle w:val="StyleUnderline"/>
        </w:rPr>
        <w:t>The advent of scenario planning has helped elucidate this possibility by imagining landscapes covered by ‘</w:t>
      </w:r>
      <w:proofErr w:type="spellStart"/>
      <w:r w:rsidRPr="00E07C1B">
        <w:rPr>
          <w:rStyle w:val="StyleUnderline"/>
        </w:rPr>
        <w:t>technogardens</w:t>
      </w:r>
      <w:proofErr w:type="spellEnd"/>
      <w:r w:rsidRPr="001D4172">
        <w:rPr>
          <w:sz w:val="16"/>
          <w:lang w:eastAsia="zh-TW"/>
        </w:rPr>
        <w:t xml:space="preserve">’, complete with control towers </w:t>
      </w:r>
      <w:r w:rsidRPr="00E07C1B">
        <w:rPr>
          <w:rStyle w:val="StyleUnderline"/>
        </w:rPr>
        <w:t>that mimic the necessities of the seasons1</w:t>
      </w:r>
      <w:r w:rsidRPr="001D4172">
        <w:rPr>
          <w:sz w:val="16"/>
          <w:lang w:eastAsia="zh-TW"/>
        </w:rPr>
        <w:t xml:space="preserve">. In this kind of scenario, </w:t>
      </w:r>
      <w:r w:rsidRPr="00E07C1B">
        <w:rPr>
          <w:rStyle w:val="StyleUnderline"/>
        </w:rPr>
        <w:t xml:space="preserve">ecosystem services are created and controlled by the human </w:t>
      </w:r>
      <w:proofErr w:type="spellStart"/>
      <w:r w:rsidRPr="00E07C1B">
        <w:rPr>
          <w:rStyle w:val="StyleUnderline"/>
        </w:rPr>
        <w:t>endeavour</w:t>
      </w:r>
      <w:proofErr w:type="spellEnd"/>
      <w:r w:rsidRPr="001D4172">
        <w:rPr>
          <w:sz w:val="16"/>
          <w:lang w:eastAsia="zh-TW"/>
        </w:rPr>
        <w:t xml:space="preserve">. And ecosystems would be human products, subject to the same </w:t>
      </w:r>
      <w:proofErr w:type="spellStart"/>
      <w:r w:rsidRPr="001D4172">
        <w:rPr>
          <w:sz w:val="16"/>
          <w:lang w:eastAsia="zh-TW"/>
        </w:rPr>
        <w:t>industrialisation</w:t>
      </w:r>
      <w:proofErr w:type="spellEnd"/>
      <w:r w:rsidRPr="001D4172">
        <w:rPr>
          <w:sz w:val="16"/>
          <w:lang w:eastAsia="zh-TW"/>
        </w:rPr>
        <w:t xml:space="preserve"> as the panoply of our packaged lives. Such ‘</w:t>
      </w:r>
      <w:r w:rsidRPr="00E07C1B">
        <w:rPr>
          <w:rStyle w:val="StyleUnderline"/>
        </w:rPr>
        <w:t>efficiencies’ of land use would theoretically allow society the luxury of setting aside the remaining land for nature reserves and parks</w:t>
      </w:r>
      <w:r w:rsidRPr="001D4172">
        <w:rPr>
          <w:sz w:val="16"/>
          <w:lang w:eastAsia="zh-TW"/>
        </w:rPr>
        <w:t xml:space="preserve">. But would we </w:t>
      </w:r>
      <w:proofErr w:type="gramStart"/>
      <w:r w:rsidRPr="001D4172">
        <w:rPr>
          <w:sz w:val="16"/>
          <w:lang w:eastAsia="zh-TW"/>
        </w:rPr>
        <w:t>actually do</w:t>
      </w:r>
      <w:proofErr w:type="gramEnd"/>
      <w:r w:rsidRPr="001D4172">
        <w:rPr>
          <w:sz w:val="16"/>
          <w:lang w:eastAsia="zh-TW"/>
        </w:rPr>
        <w:t xml:space="preserve"> that? Having finally been convinced that </w:t>
      </w:r>
      <w:r w:rsidRPr="00E07C1B">
        <w:rPr>
          <w:rStyle w:val="StyleUnderline"/>
        </w:rPr>
        <w:t>nature is merely utilitarian</w:t>
      </w:r>
      <w:r w:rsidRPr="001D4172">
        <w:rPr>
          <w:sz w:val="16"/>
          <w:lang w:eastAsia="zh-TW"/>
        </w:rPr>
        <w:t xml:space="preserve">, ironically by those conservationists whose original intention was to demonstrate the opposite, </w:t>
      </w:r>
      <w:r w:rsidRPr="00E07C1B">
        <w:rPr>
          <w:rStyle w:val="StyleUnderline"/>
        </w:rPr>
        <w:t xml:space="preserve">it’s doubtful whether the public would put up much resistance if the remaining land were annexed by </w:t>
      </w:r>
      <w:proofErr w:type="spellStart"/>
      <w:r w:rsidRPr="00E07C1B">
        <w:rPr>
          <w:rStyle w:val="StyleUnderline"/>
        </w:rPr>
        <w:t>Technogarden</w:t>
      </w:r>
      <w:proofErr w:type="spellEnd"/>
      <w:r w:rsidRPr="00E07C1B">
        <w:rPr>
          <w:rStyle w:val="StyleUnderline"/>
        </w:rPr>
        <w:t xml:space="preserve"> Inc. </w:t>
      </w:r>
      <w:r w:rsidRPr="001D4172">
        <w:rPr>
          <w:sz w:val="16"/>
          <w:lang w:eastAsia="zh-TW"/>
        </w:rPr>
        <w:t xml:space="preserve">(Whose slogan would probably be: Why leave nature to chance?)  There is also no real precedent to believe that governments and industry leaders would stick to a ‘land sparing’ arrangement even if some people did decide that Wilderness (I </w:t>
      </w:r>
      <w:proofErr w:type="spellStart"/>
      <w:r w:rsidRPr="001D4172">
        <w:rPr>
          <w:sz w:val="16"/>
          <w:lang w:eastAsia="zh-TW"/>
        </w:rPr>
        <w:t>capitalised</w:t>
      </w:r>
      <w:proofErr w:type="spellEnd"/>
      <w:r w:rsidRPr="001D4172">
        <w:rPr>
          <w:sz w:val="16"/>
          <w:lang w:eastAsia="zh-TW"/>
        </w:rPr>
        <w:t xml:space="preserve">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sidRPr="00E07C1B">
        <w:rPr>
          <w:rStyle w:val="StyleUnderline"/>
        </w:rPr>
        <w:t>Research is beginning to show that land sparing is probably better for biodiversity</w:t>
      </w:r>
      <w:r w:rsidRPr="001D4172">
        <w:rPr>
          <w:sz w:val="16"/>
          <w:lang w:eastAsia="zh-TW"/>
        </w:rPr>
        <w:t xml:space="preserve"> (Ben </w:t>
      </w:r>
      <w:proofErr w:type="spellStart"/>
      <w:r w:rsidRPr="001D4172">
        <w:rPr>
          <w:sz w:val="16"/>
          <w:lang w:eastAsia="zh-TW"/>
        </w:rPr>
        <w:t>Phalan</w:t>
      </w:r>
      <w:proofErr w:type="spellEnd"/>
      <w:r w:rsidRPr="001D4172">
        <w:rPr>
          <w:sz w:val="16"/>
          <w:lang w:eastAsia="zh-TW"/>
        </w:rPr>
        <w:t xml:space="preserve">, unpublished data), especially species sensitive to disturbance (which are most of the cool ones). </w:t>
      </w:r>
      <w:proofErr w:type="gramStart"/>
      <w:r w:rsidRPr="00E07C1B">
        <w:rPr>
          <w:rStyle w:val="StyleUnderline"/>
        </w:rPr>
        <w:t>So</w:t>
      </w:r>
      <w:proofErr w:type="gramEnd"/>
      <w:r w:rsidRPr="00E07C1B">
        <w:rPr>
          <w:rStyle w:val="StyleUnderline"/>
        </w:rPr>
        <w:t xml:space="preserve"> cordon off pieces of land, farm the living daylights out of it, and then leave the rest for wildlife. Well, yes.</w:t>
      </w:r>
      <w:r w:rsidRPr="001D4172">
        <w:rPr>
          <w:sz w:val="16"/>
          <w:lang w:eastAsia="zh-TW"/>
        </w:rPr>
        <w:t xml:space="preserve"> However, developing world citizens and their governments probably </w:t>
      </w:r>
      <w:proofErr w:type="gramStart"/>
      <w:r w:rsidRPr="001D4172">
        <w:rPr>
          <w:sz w:val="16"/>
          <w:lang w:eastAsia="zh-TW"/>
        </w:rPr>
        <w:t>won’t</w:t>
      </w:r>
      <w:proofErr w:type="gramEnd"/>
      <w:r w:rsidRPr="001D4172">
        <w:rPr>
          <w:sz w:val="16"/>
          <w:lang w:eastAsia="zh-TW"/>
        </w:rPr>
        <w:t xml:space="preserve"> see it that way. Just ‘leaving’ land alone for nature is anathema to anyone who </w:t>
      </w:r>
      <w:proofErr w:type="gramStart"/>
      <w:r w:rsidRPr="001D4172">
        <w:rPr>
          <w:sz w:val="16"/>
          <w:lang w:eastAsia="zh-TW"/>
        </w:rPr>
        <w:t>doesn’t</w:t>
      </w:r>
      <w:proofErr w:type="gramEnd"/>
      <w:r w:rsidRPr="001D4172">
        <w:rPr>
          <w:sz w:val="16"/>
          <w:lang w:eastAsia="zh-TW"/>
        </w:rPr>
        <w:t xml:space="preserve"> own an iPod.  The truth of the matter is that, </w:t>
      </w:r>
      <w:r w:rsidRPr="00E07C1B">
        <w:rPr>
          <w:rStyle w:val="StyleUnderline"/>
        </w:rPr>
        <w:t xml:space="preserve">no matter how we spin it or how many justifications we give for land to be left alone to produce ‘services’, </w:t>
      </w:r>
      <w:proofErr w:type="spellStart"/>
      <w:r w:rsidRPr="00E07C1B">
        <w:rPr>
          <w:rStyle w:val="StyleUnderline"/>
        </w:rPr>
        <w:t>optimisation</w:t>
      </w:r>
      <w:proofErr w:type="spellEnd"/>
      <w:r w:rsidRPr="00E07C1B">
        <w:rPr>
          <w:rStyle w:val="StyleUnderline"/>
        </w:rPr>
        <w:t xml:space="preserve"> will only ever lead to </w:t>
      </w:r>
      <w:proofErr w:type="spellStart"/>
      <w:r w:rsidRPr="00E07C1B">
        <w:rPr>
          <w:rStyle w:val="StyleUnderline"/>
        </w:rPr>
        <w:t>optimisation</w:t>
      </w:r>
      <w:proofErr w:type="spellEnd"/>
      <w:r w:rsidRPr="001D4172">
        <w:rPr>
          <w:sz w:val="16"/>
          <w:lang w:eastAsia="zh-TW"/>
        </w:rPr>
        <w:t xml:space="preserve">. </w:t>
      </w:r>
      <w:proofErr w:type="gramStart"/>
      <w:r w:rsidRPr="001D4172">
        <w:rPr>
          <w:sz w:val="16"/>
          <w:lang w:eastAsia="zh-TW"/>
        </w:rPr>
        <w:t>It’s</w:t>
      </w:r>
      <w:proofErr w:type="gramEnd"/>
      <w:r w:rsidRPr="001D4172">
        <w:rPr>
          <w:sz w:val="16"/>
          <w:lang w:eastAsia="zh-TW"/>
        </w:rPr>
        <w:t xml:space="preserve">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w:t>
      </w:r>
      <w:proofErr w:type="gramStart"/>
      <w:r w:rsidRPr="001D4172">
        <w:rPr>
          <w:sz w:val="16"/>
          <w:lang w:eastAsia="zh-TW"/>
        </w:rPr>
        <w:t>That’s</w:t>
      </w:r>
      <w:proofErr w:type="gramEnd"/>
      <w:r w:rsidRPr="001D4172">
        <w:rPr>
          <w:sz w:val="16"/>
          <w:lang w:eastAsia="zh-TW"/>
        </w:rPr>
        <w:t xml:space="preserve"> pretty catchy, right? Maybe </w:t>
      </w:r>
      <w:proofErr w:type="gramStart"/>
      <w:r w:rsidRPr="001D4172">
        <w:rPr>
          <w:sz w:val="16"/>
          <w:lang w:eastAsia="zh-TW"/>
        </w:rPr>
        <w:t>it’ll</w:t>
      </w:r>
      <w:proofErr w:type="gramEnd"/>
      <w:r w:rsidRPr="001D4172">
        <w:rPr>
          <w:sz w:val="16"/>
          <w:lang w:eastAsia="zh-TW"/>
        </w:rPr>
        <w:t xml:space="preserve"> become a marketing campaign for </w:t>
      </w:r>
      <w:proofErr w:type="spellStart"/>
      <w:r w:rsidRPr="001D4172">
        <w:rPr>
          <w:sz w:val="16"/>
          <w:lang w:eastAsia="zh-TW"/>
        </w:rPr>
        <w:t>Technogarden</w:t>
      </w:r>
      <w:proofErr w:type="spellEnd"/>
      <w:r w:rsidRPr="001D4172">
        <w:rPr>
          <w:sz w:val="16"/>
          <w:lang w:eastAsia="zh-TW"/>
        </w:rPr>
        <w:t xml:space="preserve"> Inc.). </w:t>
      </w:r>
      <w:proofErr w:type="gramStart"/>
      <w:r w:rsidRPr="00E07C1B">
        <w:rPr>
          <w:rStyle w:val="StyleUnderline"/>
        </w:rPr>
        <w:t>The majority of</w:t>
      </w:r>
      <w:proofErr w:type="gramEnd"/>
      <w:r w:rsidRPr="00E07C1B">
        <w:rPr>
          <w:rStyle w:val="StyleUnderline"/>
        </w:rPr>
        <w:t xml:space="preserve"> ecosystem </w:t>
      </w:r>
      <w:r w:rsidRPr="00152A1C">
        <w:rPr>
          <w:rStyle w:val="StyleUnderline"/>
          <w:highlight w:val="yellow"/>
        </w:rPr>
        <w:t>services are provided by</w:t>
      </w:r>
      <w:r w:rsidRPr="00E07C1B">
        <w:rPr>
          <w:rStyle w:val="StyleUnderline"/>
        </w:rPr>
        <w:t xml:space="preserve"> a </w:t>
      </w:r>
      <w:r w:rsidRPr="00152A1C">
        <w:rPr>
          <w:rStyle w:val="StyleUnderline"/>
          <w:highlight w:val="yellow"/>
        </w:rPr>
        <w:t>core</w:t>
      </w:r>
      <w:r w:rsidRPr="00E07C1B">
        <w:rPr>
          <w:rStyle w:val="StyleUnderline"/>
        </w:rPr>
        <w:t xml:space="preserve"> group of </w:t>
      </w:r>
      <w:r w:rsidRPr="00152A1C">
        <w:rPr>
          <w:rStyle w:val="StyleUnderline"/>
          <w:highlight w:val="yellow"/>
        </w:rPr>
        <w:t>species</w:t>
      </w:r>
      <w:r w:rsidRPr="00E07C1B">
        <w:rPr>
          <w:rStyle w:val="StyleUnderline"/>
        </w:rPr>
        <w:t xml:space="preserve"> that fulfil basic functional criteria2. And there’s no real naming of names when it comes to species and ‘</w:t>
      </w:r>
      <w:proofErr w:type="gramStart"/>
      <w:r w:rsidRPr="00E07C1B">
        <w:rPr>
          <w:rStyle w:val="StyleUnderline"/>
        </w:rPr>
        <w:t>services’</w:t>
      </w:r>
      <w:proofErr w:type="gramEnd"/>
      <w:r w:rsidRPr="001D4172">
        <w:rPr>
          <w:sz w:val="16"/>
          <w:lang w:eastAsia="zh-TW"/>
        </w:rPr>
        <w:t xml:space="preserve">. In practical terms, this means that </w:t>
      </w:r>
      <w:r w:rsidRPr="00152A1C">
        <w:rPr>
          <w:rStyle w:val="StyleUnderline"/>
          <w:highlight w:val="yellow"/>
        </w:rPr>
        <w:t xml:space="preserve">most species can be </w:t>
      </w:r>
      <w:r w:rsidRPr="00152A1C">
        <w:rPr>
          <w:rStyle w:val="Emphasis"/>
          <w:highlight w:val="yellow"/>
        </w:rPr>
        <w:t>substituted</w:t>
      </w:r>
      <w:r w:rsidRPr="00152A1C">
        <w:rPr>
          <w:rStyle w:val="StyleUnderline"/>
          <w:highlight w:val="yellow"/>
        </w:rPr>
        <w:t xml:space="preserve"> and</w:t>
      </w:r>
      <w:r w:rsidRPr="00E07C1B">
        <w:rPr>
          <w:rStyle w:val="StyleUnderline"/>
        </w:rPr>
        <w:t xml:space="preserve"> the ‘</w:t>
      </w:r>
      <w:r w:rsidRPr="00152A1C">
        <w:rPr>
          <w:rStyle w:val="StyleUnderline"/>
          <w:highlight w:val="yellow"/>
        </w:rPr>
        <w:t>services’</w:t>
      </w:r>
      <w:r w:rsidRPr="00E07C1B">
        <w:rPr>
          <w:rStyle w:val="StyleUnderline"/>
        </w:rPr>
        <w:t xml:space="preserve"> we so cherish </w:t>
      </w:r>
      <w:r w:rsidRPr="00152A1C">
        <w:rPr>
          <w:rStyle w:val="StyleUnderline"/>
          <w:highlight w:val="yellow"/>
        </w:rPr>
        <w:t>will still be delivered</w:t>
      </w:r>
      <w:r w:rsidRPr="00E07C1B">
        <w:rPr>
          <w:rStyle w:val="StyleUnderline"/>
        </w:rPr>
        <w:t>.</w:t>
      </w:r>
      <w:r w:rsidRPr="001D4172">
        <w:rPr>
          <w:sz w:val="16"/>
          <w:lang w:eastAsia="zh-TW"/>
        </w:rPr>
        <w:t xml:space="preserve"> It also means that </w:t>
      </w:r>
      <w:r w:rsidRPr="00152A1C">
        <w:rPr>
          <w:rStyle w:val="StyleUnderline"/>
          <w:highlight w:val="yellow"/>
        </w:rPr>
        <w:t>rare</w:t>
      </w:r>
      <w:r w:rsidRPr="00E07C1B">
        <w:rPr>
          <w:rStyle w:val="StyleUnderline"/>
        </w:rPr>
        <w:t xml:space="preserve"> and endangered </w:t>
      </w:r>
      <w:r w:rsidRPr="00152A1C">
        <w:rPr>
          <w:rStyle w:val="StyleUnderline"/>
          <w:highlight w:val="yellow"/>
        </w:rPr>
        <w:t>species</w:t>
      </w:r>
      <w:r w:rsidRPr="00E07C1B">
        <w:rPr>
          <w:rStyle w:val="StyleUnderline"/>
        </w:rPr>
        <w:t xml:space="preserve"> are probably not worth the ‘cost’ of protecting because they </w:t>
      </w:r>
      <w:r w:rsidRPr="00152A1C">
        <w:rPr>
          <w:rStyle w:val="StyleUnderline"/>
          <w:highlight w:val="yellow"/>
        </w:rPr>
        <w:t>fail to effectively</w:t>
      </w:r>
      <w:r w:rsidRPr="00152A1C">
        <w:rPr>
          <w:sz w:val="16"/>
          <w:highlight w:val="yellow"/>
          <w:lang w:eastAsia="zh-TW"/>
        </w:rPr>
        <w:t xml:space="preserve"> </w:t>
      </w:r>
      <w:r w:rsidRPr="001D4172">
        <w:rPr>
          <w:sz w:val="16"/>
          <w:lang w:eastAsia="zh-TW"/>
        </w:rPr>
        <w:t xml:space="preserve">(and consistently) </w:t>
      </w:r>
      <w:r w:rsidRPr="00152A1C">
        <w:rPr>
          <w:rStyle w:val="StyleUnderline"/>
          <w:highlight w:val="yellow"/>
        </w:rPr>
        <w:t>produce a</w:t>
      </w:r>
      <w:r w:rsidRPr="00E07C1B">
        <w:rPr>
          <w:rStyle w:val="StyleUnderline"/>
        </w:rPr>
        <w:t xml:space="preserve">n anthropocentric </w:t>
      </w:r>
      <w:r w:rsidRPr="00152A1C">
        <w:rPr>
          <w:rStyle w:val="StyleUnderline"/>
          <w:highlight w:val="yellow"/>
        </w:rPr>
        <w:t>service</w:t>
      </w:r>
      <w:r w:rsidRPr="001D4172">
        <w:rPr>
          <w:sz w:val="16"/>
          <w:lang w:eastAsia="zh-TW"/>
        </w:rPr>
        <w:t xml:space="preserve">. “But what about keystone species?!” I hear you cry in anguish, “They’re pretty cool and can’t really be substituted!”  No, they </w:t>
      </w:r>
      <w:proofErr w:type="gramStart"/>
      <w:r w:rsidRPr="001D4172">
        <w:rPr>
          <w:sz w:val="16"/>
          <w:lang w:eastAsia="zh-TW"/>
        </w:rPr>
        <w:t>can’t</w:t>
      </w:r>
      <w:proofErr w:type="gramEnd"/>
      <w:r w:rsidRPr="001D4172">
        <w:rPr>
          <w:sz w:val="16"/>
          <w:lang w:eastAsia="zh-TW"/>
        </w:rPr>
        <w:t xml:space="preserve"> really. </w:t>
      </w:r>
      <w:proofErr w:type="gramStart"/>
      <w:r w:rsidRPr="001D4172">
        <w:rPr>
          <w:sz w:val="16"/>
          <w:lang w:eastAsia="zh-TW"/>
        </w:rPr>
        <w:t>It’d</w:t>
      </w:r>
      <w:proofErr w:type="gramEnd"/>
      <w:r w:rsidRPr="001D4172">
        <w:rPr>
          <w:sz w:val="16"/>
          <w:lang w:eastAsia="zh-TW"/>
        </w:rPr>
        <w:t xml:space="preserve"> be tricky at the very least. But </w:t>
      </w:r>
      <w:proofErr w:type="gramStart"/>
      <w:r w:rsidRPr="001D4172">
        <w:rPr>
          <w:sz w:val="16"/>
          <w:lang w:eastAsia="zh-TW"/>
        </w:rPr>
        <w:t>I’m</w:t>
      </w:r>
      <w:proofErr w:type="gramEnd"/>
      <w:r w:rsidRPr="001D4172">
        <w:rPr>
          <w:sz w:val="16"/>
          <w:lang w:eastAsia="zh-TW"/>
        </w:rPr>
        <w:t xml:space="preserve"> going to say something controversial right now, brace yourselves: </w:t>
      </w:r>
      <w:r w:rsidRPr="00152A1C">
        <w:rPr>
          <w:rStyle w:val="StyleUnderline"/>
          <w:highlight w:val="yellow"/>
        </w:rPr>
        <w:t xml:space="preserve">the consequences of losing </w:t>
      </w:r>
      <w:r w:rsidRPr="00E07C1B">
        <w:rPr>
          <w:rStyle w:val="StyleUnderline"/>
        </w:rPr>
        <w:t xml:space="preserve">keystone </w:t>
      </w:r>
      <w:r w:rsidRPr="00152A1C">
        <w:rPr>
          <w:rStyle w:val="StyleUnderline"/>
          <w:highlight w:val="yellow"/>
        </w:rPr>
        <w:t xml:space="preserve">species exists </w:t>
      </w:r>
      <w:r w:rsidRPr="00E07C1B">
        <w:rPr>
          <w:rStyle w:val="StyleUnderline"/>
        </w:rPr>
        <w:t xml:space="preserve">on a scale </w:t>
      </w:r>
      <w:r w:rsidRPr="00152A1C">
        <w:rPr>
          <w:rStyle w:val="StyleUnderline"/>
          <w:highlight w:val="yellow"/>
        </w:rPr>
        <w:t xml:space="preserve">below the potential </w:t>
      </w:r>
      <w:r w:rsidRPr="00E07C1B">
        <w:rPr>
          <w:rStyle w:val="StyleUnderline"/>
        </w:rPr>
        <w:t xml:space="preserve">of the human </w:t>
      </w:r>
      <w:proofErr w:type="spellStart"/>
      <w:r w:rsidRPr="00E07C1B">
        <w:rPr>
          <w:rStyle w:val="StyleUnderline"/>
        </w:rPr>
        <w:t>endeavour</w:t>
      </w:r>
      <w:proofErr w:type="spellEnd"/>
      <w:r w:rsidRPr="00E07C1B">
        <w:rPr>
          <w:rStyle w:val="StyleUnderline"/>
        </w:rPr>
        <w:t xml:space="preserve"> </w:t>
      </w:r>
      <w:r w:rsidRPr="00152A1C">
        <w:rPr>
          <w:rStyle w:val="StyleUnderline"/>
          <w:highlight w:val="yellow"/>
        </w:rPr>
        <w:t>to engineer solutions</w:t>
      </w:r>
      <w:r w:rsidRPr="00E07C1B">
        <w:rPr>
          <w:rStyle w:val="StyleUnderline"/>
        </w:rPr>
        <w:t xml:space="preserve">. Most species losses have severe ecological repercussions, this much is </w:t>
      </w:r>
      <w:proofErr w:type="gramStart"/>
      <w:r w:rsidRPr="00E07C1B">
        <w:rPr>
          <w:rStyle w:val="StyleUnderline"/>
        </w:rPr>
        <w:t>definitely true</w:t>
      </w:r>
      <w:proofErr w:type="gramEnd"/>
      <w:r w:rsidRPr="00E07C1B">
        <w:rPr>
          <w:rStyle w:val="StyleUnderline"/>
        </w:rPr>
        <w:t xml:space="preserve">. But </w:t>
      </w:r>
      <w:proofErr w:type="gramStart"/>
      <w:r w:rsidRPr="00E07C1B">
        <w:rPr>
          <w:rStyle w:val="StyleUnderline"/>
        </w:rPr>
        <w:t>it’s</w:t>
      </w:r>
      <w:proofErr w:type="gramEnd"/>
      <w:r w:rsidRPr="00E07C1B">
        <w:rPr>
          <w:rStyle w:val="StyleUnderline"/>
        </w:rPr>
        <w:t xml:space="preserve"> probably a safe bet that, in reality, </w:t>
      </w:r>
      <w:r w:rsidRPr="00152A1C">
        <w:rPr>
          <w:rStyle w:val="Emphasis"/>
          <w:highlight w:val="yellow"/>
        </w:rPr>
        <w:t>very few</w:t>
      </w:r>
      <w:r w:rsidRPr="00E07C1B">
        <w:rPr>
          <w:rStyle w:val="StyleUnderline"/>
        </w:rPr>
        <w:t xml:space="preserve"> of these </w:t>
      </w:r>
      <w:r w:rsidRPr="00152A1C">
        <w:rPr>
          <w:rStyle w:val="StyleUnderline"/>
          <w:highlight w:val="yellow"/>
        </w:rPr>
        <w:t xml:space="preserve">cases would translate into </w:t>
      </w:r>
      <w:r w:rsidRPr="00152A1C">
        <w:rPr>
          <w:rStyle w:val="Emphasis"/>
          <w:highlight w:val="yellow"/>
        </w:rPr>
        <w:t xml:space="preserve">tangible disadvantages </w:t>
      </w:r>
      <w:r w:rsidRPr="00E07C1B">
        <w:rPr>
          <w:rStyle w:val="Emphasis"/>
        </w:rPr>
        <w:t>for humans</w:t>
      </w:r>
      <w:r w:rsidRPr="00E07C1B">
        <w:rPr>
          <w:rStyle w:val="StyleUnderline"/>
        </w:rPr>
        <w:t>.</w:t>
      </w:r>
      <w:r w:rsidRPr="001D4172">
        <w:rPr>
          <w:sz w:val="16"/>
          <w:lang w:eastAsia="zh-TW"/>
        </w:rPr>
        <w:t xml:space="preserve"> </w:t>
      </w:r>
      <w:proofErr w:type="gramStart"/>
      <w:r w:rsidRPr="001D4172">
        <w:rPr>
          <w:sz w:val="16"/>
          <w:lang w:eastAsia="zh-TW"/>
        </w:rPr>
        <w:t>Don’t</w:t>
      </w:r>
      <w:proofErr w:type="gramEnd"/>
      <w:r w:rsidRPr="001D4172">
        <w:rPr>
          <w:sz w:val="16"/>
          <w:lang w:eastAsia="zh-TW"/>
        </w:rPr>
        <w:t xml:space="preserve"> get me wrong, services like flood abatement, water purification, </w:t>
      </w:r>
      <w:proofErr w:type="spellStart"/>
      <w:r w:rsidRPr="001D4172">
        <w:rPr>
          <w:sz w:val="16"/>
          <w:lang w:eastAsia="zh-TW"/>
        </w:rPr>
        <w:t>fibre</w:t>
      </w:r>
      <w:proofErr w:type="spellEnd"/>
      <w:r w:rsidRPr="001D4172">
        <w:rPr>
          <w:sz w:val="16"/>
          <w:lang w:eastAsia="zh-TW"/>
        </w:rPr>
        <w:t xml:space="preserv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sidRPr="00E07C1B">
        <w:rPr>
          <w:rStyle w:val="StyleUnderline"/>
        </w:rPr>
        <w:t>Ecosystems services are real and important but most of them can be produced and managed at the producer trophic level.</w:t>
      </w:r>
      <w:r w:rsidRPr="001D4172">
        <w:rPr>
          <w:sz w:val="16"/>
          <w:lang w:eastAsia="zh-TW"/>
        </w:rPr>
        <w:t xml:space="preserve"> Bird and animal diversity </w:t>
      </w:r>
      <w:proofErr w:type="gramStart"/>
      <w:r w:rsidRPr="001D4172">
        <w:rPr>
          <w:sz w:val="16"/>
          <w:lang w:eastAsia="zh-TW"/>
        </w:rPr>
        <w:t>is</w:t>
      </w:r>
      <w:proofErr w:type="gramEnd"/>
      <w:r w:rsidRPr="001D4172">
        <w:rPr>
          <w:sz w:val="16"/>
          <w:lang w:eastAsia="zh-TW"/>
        </w:rPr>
        <w:t xml:space="preserve"> far more important for sustaining and creating biodiversity (in terms of ensuring ecological relationships and maintaining evolutionary connections). This is an important argument if we </w:t>
      </w:r>
      <w:proofErr w:type="spellStart"/>
      <w:r w:rsidRPr="001D4172">
        <w:rPr>
          <w:sz w:val="16"/>
          <w:lang w:eastAsia="zh-TW"/>
        </w:rPr>
        <w:t>recognise</w:t>
      </w:r>
      <w:proofErr w:type="spellEnd"/>
      <w:r w:rsidRPr="001D4172">
        <w:rPr>
          <w:sz w:val="16"/>
          <w:lang w:eastAsia="zh-TW"/>
        </w:rPr>
        <w:t xml:space="preserve"> and want to convince others of our role as stewards of life. But it is dishonest and ultimately destructive to the conservation movement to try and shove the ‘biodiversity’ concept into what is already a </w:t>
      </w:r>
      <w:proofErr w:type="gramStart"/>
      <w:r w:rsidRPr="001D4172">
        <w:rPr>
          <w:sz w:val="16"/>
          <w:lang w:eastAsia="zh-TW"/>
        </w:rPr>
        <w:t>pretty shallow</w:t>
      </w:r>
      <w:proofErr w:type="gramEnd"/>
      <w:r w:rsidRPr="001D4172">
        <w:rPr>
          <w:sz w:val="16"/>
          <w:lang w:eastAsia="zh-TW"/>
        </w:rPr>
        <w:t xml:space="preserve"> economic framework.  Unless we are, of course, speaking about (drum-roll) the greatest hoax of all: “Existence Value”!  </w:t>
      </w:r>
    </w:p>
    <w:p w14:paraId="5C0A7669" w14:textId="77777777" w:rsidR="001C7C2C" w:rsidRPr="00E07C1B" w:rsidRDefault="001C7C2C" w:rsidP="001C7C2C">
      <w:pPr>
        <w:pStyle w:val="Heading4"/>
      </w:pPr>
      <w:r w:rsidRPr="00E07C1B">
        <w:t xml:space="preserve">No impact to </w:t>
      </w:r>
      <w:proofErr w:type="spellStart"/>
      <w:r w:rsidRPr="00E07C1B">
        <w:t>biod</w:t>
      </w:r>
      <w:proofErr w:type="spellEnd"/>
    </w:p>
    <w:p w14:paraId="186D8059" w14:textId="77777777" w:rsidR="001C7C2C" w:rsidRPr="00E07C1B" w:rsidRDefault="001C7C2C" w:rsidP="001C7C2C">
      <w:proofErr w:type="spellStart"/>
      <w:r w:rsidRPr="00E07C1B">
        <w:rPr>
          <w:rStyle w:val="Style13ptBold"/>
        </w:rPr>
        <w:t>Hance</w:t>
      </w:r>
      <w:proofErr w:type="spellEnd"/>
      <w:r>
        <w:rPr>
          <w:rStyle w:val="Style13ptBold"/>
        </w:rPr>
        <w:t xml:space="preserve"> 13</w:t>
      </w:r>
      <w:r>
        <w:t xml:space="preserve"> [Jeremy </w:t>
      </w:r>
      <w:proofErr w:type="spellStart"/>
      <w:r>
        <w:t>Hance</w:t>
      </w:r>
      <w:proofErr w:type="spellEnd"/>
      <w:r>
        <w:t xml:space="preserve">, </w:t>
      </w:r>
      <w:r w:rsidRPr="00E07C1B">
        <w:t xml:space="preserve">senior writer at </w:t>
      </w:r>
      <w:proofErr w:type="spellStart"/>
      <w:r w:rsidRPr="00E07C1B">
        <w:t>Mongabay</w:t>
      </w:r>
      <w:proofErr w:type="spellEnd"/>
      <w:r w:rsidRPr="00E07C1B">
        <w:t xml:space="preserve"> citing Barry Brook, Sir Hubert Wilkins Chair of Climate Change at the School of Earth and Environmental Sciences at the University of Adelaide, and Director of Climate Science at the University of Adelaide’s Environment Institute</w:t>
      </w:r>
      <w:r>
        <w:t xml:space="preserve">. Warnings of Global Ecological Tipping Points May Be Overstated. </w:t>
      </w:r>
      <w:r w:rsidRPr="00E07C1B">
        <w:t>3-5-</w:t>
      </w:r>
      <w:r w:rsidRPr="001D4172">
        <w:t>2013</w:t>
      </w:r>
      <w:r>
        <w:t>.</w:t>
      </w:r>
      <w:r w:rsidRPr="00E07C1B">
        <w:t xml:space="preserve"> http://news.mongabay.com/2013/0305-hance-tipping-points.html#r2IbUBDMyux2eU7i.99</w:t>
      </w:r>
      <w:r>
        <w:t>]</w:t>
      </w:r>
    </w:p>
    <w:p w14:paraId="3BE1A6E1" w14:textId="77777777" w:rsidR="001C7C2C" w:rsidRPr="001D4172" w:rsidRDefault="001C7C2C" w:rsidP="001C7C2C">
      <w:pPr>
        <w:rPr>
          <w:sz w:val="16"/>
        </w:rPr>
      </w:pPr>
      <w:r w:rsidRPr="00152A1C">
        <w:rPr>
          <w:rStyle w:val="StyleUnderline"/>
          <w:highlight w:val="yellow"/>
        </w:rPr>
        <w:t xml:space="preserve">There's little evidence that the Earth is nearing a </w:t>
      </w:r>
      <w:r w:rsidRPr="00E07C1B">
        <w:rPr>
          <w:rStyle w:val="StyleUnderline"/>
        </w:rPr>
        <w:t xml:space="preserve">global </w:t>
      </w:r>
      <w:r w:rsidRPr="00152A1C">
        <w:rPr>
          <w:rStyle w:val="StyleUnderline"/>
          <w:highlight w:val="yellow"/>
        </w:rPr>
        <w:t>ecological tipping point</w:t>
      </w:r>
      <w:r w:rsidRPr="001D4172">
        <w:rPr>
          <w:sz w:val="16"/>
        </w:rPr>
        <w:t xml:space="preserve">, according to a new Trends in Ecology and Evolution paper that is bound to be controversial. The authors argue that despite numerous warnings that the Earth is headed toward an ecological tipping point due to environmental stressors, such as habitat loss or climate change, </w:t>
      </w:r>
      <w:proofErr w:type="gramStart"/>
      <w:r w:rsidRPr="001D4172">
        <w:rPr>
          <w:sz w:val="16"/>
        </w:rPr>
        <w:t>it's</w:t>
      </w:r>
      <w:proofErr w:type="gramEnd"/>
      <w:r w:rsidRPr="001D4172">
        <w:rPr>
          <w:sz w:val="16"/>
        </w:rPr>
        <w:t xml:space="preserve"> unlikely this will occur anytime soon—at least not on land. The paper comes with </w:t>
      </w:r>
      <w:proofErr w:type="gramStart"/>
      <w:r w:rsidRPr="001D4172">
        <w:rPr>
          <w:sz w:val="16"/>
        </w:rPr>
        <w:t>a number of</w:t>
      </w:r>
      <w:proofErr w:type="gramEnd"/>
      <w:r w:rsidRPr="001D4172">
        <w:rPr>
          <w:sz w:val="16"/>
        </w:rPr>
        <w:t xml:space="preserve"> caveats, including that a global tipping point could occur in marine ecosystems due to ocean acidification from burning fossil fuels. In addition, regional tipping points, such as the Arctic ice melt or the Amazon rainforest drying out, are still of great concern. </w:t>
      </w:r>
    </w:p>
    <w:p w14:paraId="5ACBE9B1" w14:textId="77777777" w:rsidR="001C7C2C" w:rsidRPr="001D4172" w:rsidRDefault="001C7C2C" w:rsidP="001C7C2C">
      <w:pPr>
        <w:rPr>
          <w:sz w:val="16"/>
        </w:rPr>
      </w:pPr>
      <w:r w:rsidRPr="001D4172">
        <w:rPr>
          <w:sz w:val="16"/>
        </w:rPr>
        <w:t>"</w:t>
      </w:r>
      <w:r w:rsidRPr="00E07C1B">
        <w:rPr>
          <w:rStyle w:val="StyleUnderline"/>
        </w:rPr>
        <w:t xml:space="preserve">When others have said that a planetary critical transition is </w:t>
      </w:r>
      <w:r w:rsidRPr="001D4172">
        <w:rPr>
          <w:sz w:val="16"/>
        </w:rPr>
        <w:t>possible/</w:t>
      </w:r>
      <w:r w:rsidRPr="00E07C1B">
        <w:rPr>
          <w:rStyle w:val="StyleUnderline"/>
        </w:rPr>
        <w:t>likely</w:t>
      </w:r>
      <w:r w:rsidRPr="001D4172">
        <w:rPr>
          <w:sz w:val="16"/>
        </w:rPr>
        <w:t xml:space="preserve">, </w:t>
      </w:r>
      <w:r w:rsidRPr="00E07C1B">
        <w:rPr>
          <w:rStyle w:val="StyleUnderline"/>
        </w:rPr>
        <w:t>they've done so without any underlying model (or</w:t>
      </w:r>
      <w:r w:rsidRPr="001D4172">
        <w:rPr>
          <w:sz w:val="16"/>
        </w:rPr>
        <w:t xml:space="preserve"> past/present </w:t>
      </w:r>
      <w:r w:rsidRPr="00E07C1B">
        <w:rPr>
          <w:rStyle w:val="StyleUnderline"/>
        </w:rPr>
        <w:t>examples</w:t>
      </w:r>
      <w:r w:rsidRPr="001D4172">
        <w:rPr>
          <w:sz w:val="16"/>
        </w:rPr>
        <w:t>, apart from catastrophic drivers like asteroid strikes)," lead author Barry Brook and Director of Climate Science at the University of Adelaide told mongabay.com. "</w:t>
      </w:r>
      <w:r w:rsidRPr="00152A1C">
        <w:rPr>
          <w:rStyle w:val="Emphasis"/>
          <w:highlight w:val="yellow"/>
        </w:rPr>
        <w:t>It’s just speculation</w:t>
      </w:r>
      <w:r w:rsidRPr="001D4172">
        <w:rPr>
          <w:sz w:val="16"/>
        </w:rPr>
        <w:t xml:space="preserve"> and we’ve argued [...] that </w:t>
      </w:r>
      <w:r w:rsidRPr="00E07C1B">
        <w:rPr>
          <w:rStyle w:val="StyleUnderline"/>
        </w:rPr>
        <w:t>this conjecture is not logically grounded</w:t>
      </w:r>
      <w:r w:rsidRPr="001D4172">
        <w:rPr>
          <w:sz w:val="16"/>
        </w:rPr>
        <w:t xml:space="preserve">. No one has found the opposite of what we suggested—they’ve just proposed it." </w:t>
      </w:r>
    </w:p>
    <w:p w14:paraId="5BD110FA" w14:textId="77777777" w:rsidR="001C7C2C" w:rsidRPr="001D4172" w:rsidRDefault="001C7C2C" w:rsidP="001C7C2C">
      <w:pPr>
        <w:rPr>
          <w:sz w:val="16"/>
        </w:rPr>
      </w:pPr>
      <w:r w:rsidRPr="001D4172">
        <w:rPr>
          <w:sz w:val="16"/>
        </w:rPr>
        <w:t xml:space="preserve">According to Brook and his team, a truly global tipping point must include an impact large enough to spread across the entire world, hitting various continents, in addition to causing some uniform response. </w:t>
      </w:r>
    </w:p>
    <w:p w14:paraId="7E853350" w14:textId="77777777" w:rsidR="001C7C2C" w:rsidRPr="001D4172" w:rsidRDefault="001C7C2C" w:rsidP="001C7C2C">
      <w:pPr>
        <w:rPr>
          <w:sz w:val="16"/>
        </w:rPr>
      </w:pPr>
      <w:r w:rsidRPr="001D4172">
        <w:rPr>
          <w:sz w:val="16"/>
        </w:rPr>
        <w:t xml:space="preserve">"These criteria, however, are very unlikely to be met in the real world," says Brook. </w:t>
      </w:r>
    </w:p>
    <w:p w14:paraId="570E84DD" w14:textId="77777777" w:rsidR="001C7C2C" w:rsidRPr="001D4172" w:rsidRDefault="001C7C2C" w:rsidP="001C7C2C">
      <w:pPr>
        <w:rPr>
          <w:sz w:val="16"/>
        </w:rPr>
      </w:pPr>
      <w:r w:rsidRPr="001D4172">
        <w:rPr>
          <w:sz w:val="16"/>
        </w:rPr>
        <w:t xml:space="preserve">The idea of such a tipping point comes from ecological research, which has shown that some ecosystems will flip to a new state after becoming heavily degraded. But Brook and his team say that tipping points in </w:t>
      </w:r>
      <w:r w:rsidRPr="00152A1C">
        <w:rPr>
          <w:rStyle w:val="StyleUnderline"/>
          <w:highlight w:val="yellow"/>
        </w:rPr>
        <w:t>individual ecosystems should not be conflated</w:t>
      </w:r>
      <w:r w:rsidRPr="00152A1C">
        <w:rPr>
          <w:sz w:val="16"/>
          <w:highlight w:val="yellow"/>
        </w:rPr>
        <w:t xml:space="preserve"> </w:t>
      </w:r>
      <w:r w:rsidRPr="00152A1C">
        <w:rPr>
          <w:rStyle w:val="StyleUnderline"/>
          <w:highlight w:val="yellow"/>
        </w:rPr>
        <w:t>with</w:t>
      </w:r>
      <w:r w:rsidRPr="001D4172">
        <w:rPr>
          <w:sz w:val="16"/>
        </w:rPr>
        <w:t xml:space="preserve"> impacts across </w:t>
      </w:r>
      <w:r w:rsidRPr="00152A1C">
        <w:rPr>
          <w:rStyle w:val="StyleUnderline"/>
          <w:highlight w:val="yellow"/>
        </w:rPr>
        <w:t>the Earth</w:t>
      </w:r>
      <w:r w:rsidRPr="001D4172">
        <w:rPr>
          <w:sz w:val="16"/>
        </w:rPr>
        <w:t xml:space="preserve"> as a whole. </w:t>
      </w:r>
    </w:p>
    <w:p w14:paraId="630BF56A" w14:textId="77777777" w:rsidR="001C7C2C" w:rsidRPr="001D4172" w:rsidRDefault="001C7C2C" w:rsidP="001C7C2C">
      <w:pPr>
        <w:rPr>
          <w:sz w:val="16"/>
        </w:rPr>
      </w:pPr>
      <w:r w:rsidRPr="001D4172">
        <w:rPr>
          <w:sz w:val="16"/>
        </w:rPr>
        <w:t xml:space="preserve">Even climate change, which some scientists might consider the ultimate tipping point, does not fit the bill, according to the paper. Impacts from climate change, while global, will not be uniform and hence not a "tipping point" as such. </w:t>
      </w:r>
    </w:p>
    <w:p w14:paraId="5CD2C942" w14:textId="77777777" w:rsidR="001C7C2C" w:rsidRPr="001D4172" w:rsidRDefault="001C7C2C" w:rsidP="001C7C2C">
      <w:pPr>
        <w:rPr>
          <w:sz w:val="16"/>
        </w:rPr>
      </w:pPr>
      <w:r w:rsidRPr="001D4172">
        <w:rPr>
          <w:sz w:val="16"/>
        </w:rPr>
        <w:t>"</w:t>
      </w:r>
      <w:r w:rsidRPr="00E07C1B">
        <w:rPr>
          <w:rStyle w:val="StyleUnderline"/>
        </w:rPr>
        <w:t xml:space="preserve">Local and </w:t>
      </w:r>
      <w:r w:rsidRPr="00152A1C">
        <w:rPr>
          <w:rStyle w:val="StyleUnderline"/>
          <w:highlight w:val="yellow"/>
        </w:rPr>
        <w:t xml:space="preserve">regional ecosystems </w:t>
      </w:r>
      <w:r w:rsidRPr="00152A1C">
        <w:rPr>
          <w:rStyle w:val="Emphasis"/>
          <w:highlight w:val="yellow"/>
        </w:rPr>
        <w:t>vary considerably</w:t>
      </w:r>
      <w:r w:rsidRPr="001D4172">
        <w:rPr>
          <w:sz w:val="16"/>
        </w:rPr>
        <w:t xml:space="preserve"> in their responses to climate change, and their regime shifts are therefore likely to vary considerably across the terrestrial biosphere," the authors write. </w:t>
      </w:r>
    </w:p>
    <w:p w14:paraId="1D7FDC72" w14:textId="77777777" w:rsidR="001C7C2C" w:rsidRPr="001D4172" w:rsidRDefault="001C7C2C" w:rsidP="001C7C2C">
      <w:pPr>
        <w:rPr>
          <w:sz w:val="16"/>
        </w:rPr>
      </w:pPr>
      <w:r w:rsidRPr="001D4172">
        <w:rPr>
          <w:sz w:val="16"/>
        </w:rPr>
        <w:t xml:space="preserve">Barry adds that, "from a planetary perspective, </w:t>
      </w:r>
      <w:r w:rsidRPr="00152A1C">
        <w:rPr>
          <w:rStyle w:val="StyleUnderline"/>
          <w:highlight w:val="yellow"/>
        </w:rPr>
        <w:t>this</w:t>
      </w:r>
      <w:r w:rsidRPr="001D4172">
        <w:rPr>
          <w:sz w:val="16"/>
        </w:rPr>
        <w:t xml:space="preserve"> </w:t>
      </w:r>
      <w:r w:rsidRPr="00E07C1B">
        <w:rPr>
          <w:rStyle w:val="StyleUnderline"/>
        </w:rPr>
        <w:t>diversity</w:t>
      </w:r>
      <w:r w:rsidRPr="001D4172">
        <w:rPr>
          <w:sz w:val="16"/>
        </w:rPr>
        <w:t xml:space="preserve"> in ecosystem responses </w:t>
      </w:r>
      <w:r w:rsidRPr="00152A1C">
        <w:rPr>
          <w:rStyle w:val="StyleUnderline"/>
          <w:highlight w:val="yellow"/>
        </w:rPr>
        <w:t>creates a</w:t>
      </w:r>
      <w:r w:rsidRPr="001D4172">
        <w:rPr>
          <w:sz w:val="16"/>
        </w:rPr>
        <w:t xml:space="preserve">n essentially </w:t>
      </w:r>
      <w:r w:rsidRPr="00152A1C">
        <w:rPr>
          <w:rStyle w:val="Emphasis"/>
          <w:highlight w:val="yellow"/>
        </w:rPr>
        <w:t>gradual</w:t>
      </w:r>
      <w:r w:rsidRPr="001D4172">
        <w:rPr>
          <w:sz w:val="16"/>
        </w:rPr>
        <w:t xml:space="preserve"> </w:t>
      </w:r>
      <w:r w:rsidRPr="00152A1C">
        <w:rPr>
          <w:rStyle w:val="StyleUnderline"/>
          <w:highlight w:val="yellow"/>
        </w:rPr>
        <w:t xml:space="preserve">pattern of change, </w:t>
      </w:r>
      <w:r w:rsidRPr="00152A1C">
        <w:rPr>
          <w:rStyle w:val="Emphasis"/>
          <w:highlight w:val="yellow"/>
        </w:rPr>
        <w:t>without</w:t>
      </w:r>
      <w:r w:rsidRPr="00E07C1B">
        <w:rPr>
          <w:rStyle w:val="StyleUnderline"/>
        </w:rPr>
        <w:t xml:space="preserve"> any</w:t>
      </w:r>
      <w:r w:rsidRPr="001D4172">
        <w:rPr>
          <w:sz w:val="16"/>
        </w:rPr>
        <w:t xml:space="preserve"> identifiable </w:t>
      </w:r>
      <w:r w:rsidRPr="00152A1C">
        <w:rPr>
          <w:rStyle w:val="Emphasis"/>
          <w:highlight w:val="yellow"/>
        </w:rPr>
        <w:t>tipping points</w:t>
      </w:r>
      <w:r w:rsidRPr="001D4172">
        <w:rPr>
          <w:sz w:val="16"/>
        </w:rPr>
        <w:t xml:space="preserve">." </w:t>
      </w:r>
    </w:p>
    <w:p w14:paraId="4D38B15E" w14:textId="77777777" w:rsidR="001C7C2C" w:rsidRPr="001D4172" w:rsidRDefault="001C7C2C" w:rsidP="001C7C2C">
      <w:pPr>
        <w:rPr>
          <w:sz w:val="16"/>
        </w:rPr>
      </w:pPr>
      <w:r w:rsidRPr="001D4172">
        <w:rPr>
          <w:sz w:val="16"/>
        </w:rPr>
        <w:t xml:space="preserve">The paper further argues that </w:t>
      </w:r>
      <w:r w:rsidRPr="00E07C1B">
        <w:rPr>
          <w:rStyle w:val="StyleUnderline"/>
        </w:rPr>
        <w:t>biodiversity</w:t>
      </w:r>
      <w:r w:rsidRPr="001D4172">
        <w:rPr>
          <w:sz w:val="16"/>
        </w:rPr>
        <w:t xml:space="preserve"> </w:t>
      </w:r>
      <w:r w:rsidRPr="00E07C1B">
        <w:rPr>
          <w:rStyle w:val="StyleUnderline"/>
        </w:rPr>
        <w:t>loss</w:t>
      </w:r>
      <w:r w:rsidRPr="001D4172">
        <w:rPr>
          <w:sz w:val="16"/>
        </w:rPr>
        <w:t xml:space="preserve"> on land </w:t>
      </w:r>
      <w:r w:rsidRPr="00E07C1B">
        <w:rPr>
          <w:rStyle w:val="StyleUnderline"/>
        </w:rPr>
        <w:t>may not have</w:t>
      </w:r>
      <w:r w:rsidRPr="001D4172">
        <w:rPr>
          <w:sz w:val="16"/>
        </w:rPr>
        <w:t xml:space="preserve"> the </w:t>
      </w:r>
      <w:r w:rsidRPr="00E07C1B">
        <w:rPr>
          <w:rStyle w:val="StyleUnderline"/>
        </w:rPr>
        <w:t>large-scale impacts</w:t>
      </w:r>
      <w:r w:rsidRPr="001D4172">
        <w:rPr>
          <w:sz w:val="16"/>
        </w:rPr>
        <w:t xml:space="preserve"> that some ecologists argue, </w:t>
      </w:r>
      <w:r w:rsidRPr="00E07C1B">
        <w:rPr>
          <w:rStyle w:val="StyleUnderline"/>
        </w:rPr>
        <w:t xml:space="preserve">since </w:t>
      </w:r>
      <w:r w:rsidRPr="00152A1C">
        <w:rPr>
          <w:rStyle w:val="StyleUnderline"/>
          <w:highlight w:val="yellow"/>
        </w:rPr>
        <w:t>invasive species</w:t>
      </w:r>
      <w:r w:rsidRPr="00E07C1B">
        <w:rPr>
          <w:rStyle w:val="StyleUnderline"/>
        </w:rPr>
        <w:t xml:space="preserve"> could</w:t>
      </w:r>
      <w:r w:rsidRPr="001D4172">
        <w:rPr>
          <w:sz w:val="16"/>
        </w:rPr>
        <w:t xml:space="preserve"> potentially </w:t>
      </w:r>
      <w:r w:rsidRPr="00152A1C">
        <w:rPr>
          <w:rStyle w:val="StyleUnderline"/>
          <w:highlight w:val="yellow"/>
        </w:rPr>
        <w:t>take the role of vanishing ones</w:t>
      </w:r>
      <w:r w:rsidRPr="001D4172">
        <w:rPr>
          <w:sz w:val="16"/>
        </w:rPr>
        <w:t xml:space="preserve">. </w:t>
      </w:r>
    </w:p>
    <w:p w14:paraId="12F94695" w14:textId="1879972A" w:rsidR="001C7C2C" w:rsidRDefault="001C7C2C" w:rsidP="001C7C2C">
      <w:pPr>
        <w:rPr>
          <w:sz w:val="16"/>
        </w:rPr>
      </w:pPr>
      <w:r w:rsidRPr="001D4172">
        <w:rPr>
          <w:sz w:val="16"/>
        </w:rPr>
        <w:t>"</w:t>
      </w:r>
      <w:proofErr w:type="gramStart"/>
      <w:r w:rsidRPr="001D4172">
        <w:rPr>
          <w:sz w:val="16"/>
        </w:rPr>
        <w:t>So</w:t>
      </w:r>
      <w:proofErr w:type="gramEnd"/>
      <w:r w:rsidRPr="001D4172">
        <w:rPr>
          <w:sz w:val="16"/>
        </w:rPr>
        <w:t xml:space="preserve"> </w:t>
      </w:r>
      <w:r w:rsidRPr="00152A1C">
        <w:rPr>
          <w:rStyle w:val="StyleUnderline"/>
          <w:highlight w:val="yellow"/>
        </w:rPr>
        <w:t>we can lose</w:t>
      </w:r>
      <w:r w:rsidRPr="001D4172">
        <w:rPr>
          <w:sz w:val="16"/>
        </w:rPr>
        <w:t xml:space="preserve"> the unique </w:t>
      </w:r>
      <w:r w:rsidRPr="00152A1C">
        <w:rPr>
          <w:rStyle w:val="StyleUnderline"/>
          <w:highlight w:val="yellow"/>
        </w:rPr>
        <w:t>evolutionary history</w:t>
      </w:r>
      <w:r w:rsidRPr="001D4172">
        <w:rPr>
          <w:sz w:val="16"/>
        </w:rPr>
        <w:t xml:space="preserve"> (bad, from an intrinsic viewpoint) </w:t>
      </w:r>
      <w:r w:rsidRPr="00152A1C">
        <w:rPr>
          <w:rStyle w:val="StyleUnderline"/>
          <w:highlight w:val="yellow"/>
        </w:rPr>
        <w:t>but not</w:t>
      </w:r>
      <w:r w:rsidRPr="001D4172">
        <w:rPr>
          <w:sz w:val="16"/>
        </w:rPr>
        <w:t xml:space="preserve"> necessarily the role they impart in terms of </w:t>
      </w:r>
      <w:r w:rsidRPr="00152A1C">
        <w:rPr>
          <w:rStyle w:val="StyleUnderline"/>
          <w:highlight w:val="yellow"/>
        </w:rPr>
        <w:t xml:space="preserve">ecosystem stability </w:t>
      </w:r>
      <w:r w:rsidRPr="00E07C1B">
        <w:rPr>
          <w:rStyle w:val="StyleUnderline"/>
        </w:rPr>
        <w:t>or provision of services</w:t>
      </w:r>
      <w:r w:rsidRPr="001D4172">
        <w:rPr>
          <w:sz w:val="16"/>
        </w:rPr>
        <w:t>," explains Brook. The controversial argument goes against many scientists' view that decreased biodiversity will ultimately lessen ecological services, such as pollination, water purification, and carbon sequestration.</w:t>
      </w:r>
    </w:p>
    <w:p w14:paraId="68230E0D" w14:textId="77777777" w:rsidR="001C7C2C" w:rsidRPr="00635DFF" w:rsidRDefault="001C7C2C" w:rsidP="001C7C2C">
      <w:pPr>
        <w:pStyle w:val="Heading3"/>
        <w:rPr>
          <w:rFonts w:eastAsia="Times New Roman"/>
        </w:rPr>
      </w:pPr>
      <w:r>
        <w:rPr>
          <w:rFonts w:eastAsia="Times New Roman"/>
        </w:rPr>
        <w:t xml:space="preserve">1NC — No </w:t>
      </w:r>
      <w:proofErr w:type="spellStart"/>
      <w:r>
        <w:rPr>
          <w:rFonts w:eastAsia="Times New Roman"/>
        </w:rPr>
        <w:t>BioD</w:t>
      </w:r>
      <w:proofErr w:type="spellEnd"/>
      <w:r>
        <w:rPr>
          <w:rFonts w:eastAsia="Times New Roman"/>
        </w:rPr>
        <w:t xml:space="preserve"> Impact</w:t>
      </w:r>
    </w:p>
    <w:p w14:paraId="23DF0555" w14:textId="77777777" w:rsidR="001C7C2C" w:rsidRPr="00635DFF" w:rsidRDefault="001C7C2C" w:rsidP="001C7C2C">
      <w:pPr>
        <w:pStyle w:val="Heading4"/>
        <w:rPr>
          <w:rFonts w:eastAsia="Times New Roman"/>
        </w:rPr>
      </w:pPr>
      <w:r w:rsidRPr="00635DFF">
        <w:rPr>
          <w:rFonts w:eastAsia="Times New Roman"/>
        </w:rPr>
        <w:t>No impact to</w:t>
      </w:r>
      <w:r>
        <w:rPr>
          <w:rFonts w:eastAsia="Times New Roman"/>
        </w:rPr>
        <w:t xml:space="preserve"> oil spills or</w:t>
      </w:r>
      <w:r w:rsidRPr="00635DFF">
        <w:rPr>
          <w:rFonts w:eastAsia="Times New Roman"/>
        </w:rPr>
        <w:t xml:space="preserve"> bio-d loss</w:t>
      </w:r>
      <w:r>
        <w:rPr>
          <w:rFonts w:eastAsia="Times New Roman"/>
        </w:rPr>
        <w:t xml:space="preserve"> </w:t>
      </w:r>
    </w:p>
    <w:p w14:paraId="3DDC43FA" w14:textId="77777777" w:rsidR="001C7C2C" w:rsidRPr="00635DFF" w:rsidRDefault="001C7C2C" w:rsidP="001C7C2C">
      <w:pPr>
        <w:rPr>
          <w:rFonts w:eastAsia="Calibri"/>
        </w:rPr>
      </w:pPr>
      <w:proofErr w:type="spellStart"/>
      <w:r w:rsidRPr="000E45E0">
        <w:rPr>
          <w:rStyle w:val="Style13ptBold"/>
        </w:rPr>
        <w:t>Kareiva</w:t>
      </w:r>
      <w:proofErr w:type="spellEnd"/>
      <w:r>
        <w:rPr>
          <w:rStyle w:val="Style13ptBold"/>
        </w:rPr>
        <w:t>, Ecology PhD,</w:t>
      </w:r>
      <w:r w:rsidRPr="000E45E0">
        <w:rPr>
          <w:rStyle w:val="Style13ptBold"/>
        </w:rPr>
        <w:t xml:space="preserve"> 12</w:t>
      </w:r>
      <w:r w:rsidRPr="00635DFF">
        <w:rPr>
          <w:rFonts w:eastAsia="Calibri"/>
        </w:rPr>
        <w:t xml:space="preserve"> (</w:t>
      </w:r>
      <w:r>
        <w:rPr>
          <w:rFonts w:eastAsia="Calibri"/>
        </w:rPr>
        <w:t xml:space="preserve">Peter </w:t>
      </w:r>
      <w:proofErr w:type="spellStart"/>
      <w:r>
        <w:rPr>
          <w:rFonts w:eastAsia="Calibri"/>
        </w:rPr>
        <w:t>Kareiva</w:t>
      </w:r>
      <w:proofErr w:type="spellEnd"/>
      <w:r>
        <w:rPr>
          <w:rFonts w:eastAsia="Calibri"/>
        </w:rPr>
        <w:t xml:space="preserve"> et. al, </w:t>
      </w:r>
      <w:r w:rsidRPr="00635DFF">
        <w:rPr>
          <w:rFonts w:eastAsia="Calibri"/>
        </w:rPr>
        <w:t>Chief Scientist and Vice Presid</w:t>
      </w:r>
      <w:r>
        <w:rPr>
          <w:rFonts w:eastAsia="Calibri"/>
        </w:rPr>
        <w:t xml:space="preserve">ent of the Nature Conservancy, </w:t>
      </w:r>
      <w:r w:rsidRPr="00635DFF">
        <w:rPr>
          <w:rFonts w:eastAsia="Calibri"/>
        </w:rPr>
        <w:t xml:space="preserve">Michelle </w:t>
      </w:r>
      <w:proofErr w:type="spellStart"/>
      <w:r w:rsidRPr="00635DFF">
        <w:rPr>
          <w:rFonts w:eastAsia="Calibri"/>
        </w:rPr>
        <w:t>Marvier</w:t>
      </w:r>
      <w:proofErr w:type="spellEnd"/>
      <w:r w:rsidRPr="00635DFF">
        <w:rPr>
          <w:rFonts w:eastAsia="Calibri"/>
        </w:rPr>
        <w:t xml:space="preserve">, Robert </w:t>
      </w:r>
      <w:proofErr w:type="spellStart"/>
      <w:r w:rsidRPr="00635DFF">
        <w:rPr>
          <w:rFonts w:eastAsia="Calibri"/>
        </w:rPr>
        <w:t>Lalasz</w:t>
      </w:r>
      <w:proofErr w:type="spellEnd"/>
      <w:r w:rsidRPr="00635DFF">
        <w:rPr>
          <w:rFonts w:eastAsia="Calibri"/>
        </w:rPr>
        <w:t>, “Conservation in the Anthropocene Beyond Solitude and Fragility”, The Breakthrough, http://thebreakthrough.org/index.php/journal/past-issues/issue-2/conservation-in-the-anthropocene)</w:t>
      </w:r>
    </w:p>
    <w:p w14:paraId="4628AD34" w14:textId="77777777" w:rsidR="001C7C2C" w:rsidRPr="000E45E0" w:rsidRDefault="001C7C2C" w:rsidP="001C7C2C">
      <w:pPr>
        <w:rPr>
          <w:rFonts w:eastAsia="Calibri"/>
          <w:sz w:val="16"/>
        </w:rPr>
      </w:pPr>
      <w:r w:rsidRPr="00635DFF">
        <w:rPr>
          <w:rFonts w:eastAsia="Calibri"/>
          <w:sz w:val="16"/>
        </w:rPr>
        <w:t xml:space="preserve">But </w:t>
      </w:r>
      <w:r w:rsidRPr="008B5135">
        <w:rPr>
          <w:rFonts w:eastAsia="Calibri"/>
          <w:bCs/>
          <w:highlight w:val="yellow"/>
          <w:u w:val="single"/>
        </w:rPr>
        <w:t>ecologists</w:t>
      </w:r>
      <w:r w:rsidRPr="00635DFF">
        <w:rPr>
          <w:rFonts w:eastAsia="Calibri"/>
          <w:sz w:val="16"/>
        </w:rPr>
        <w:t xml:space="preserve"> and conservationists have </w:t>
      </w:r>
      <w:r w:rsidRPr="008B5135">
        <w:rPr>
          <w:rFonts w:eastAsia="Calibri"/>
          <w:b/>
          <w:iCs/>
          <w:highlight w:val="yellow"/>
          <w:u w:val="single"/>
          <w:bdr w:val="single" w:sz="8" w:space="0" w:color="auto"/>
        </w:rPr>
        <w:t>grossly overstated</w:t>
      </w:r>
      <w:r w:rsidRPr="00635DFF">
        <w:rPr>
          <w:rFonts w:eastAsia="Calibri"/>
          <w:sz w:val="16"/>
        </w:rPr>
        <w:t xml:space="preserve"> the </w:t>
      </w:r>
      <w:r w:rsidRPr="008B5135">
        <w:rPr>
          <w:rFonts w:eastAsia="Calibri"/>
          <w:bCs/>
          <w:highlight w:val="yellow"/>
          <w:u w:val="single"/>
        </w:rPr>
        <w:t>fragility of nature</w:t>
      </w:r>
      <w:r w:rsidRPr="00635DFF">
        <w:rPr>
          <w:rFonts w:eastAsia="Calibri"/>
          <w:sz w:val="16"/>
        </w:rPr>
        <w:t xml:space="preserve">, frequently </w:t>
      </w:r>
      <w:r w:rsidRPr="00635DFF">
        <w:rPr>
          <w:rFonts w:eastAsia="Calibri"/>
          <w:bCs/>
          <w:u w:val="single"/>
        </w:rPr>
        <w:t xml:space="preserve">arguing that once an ecosystem is altered, it is gone forever. </w:t>
      </w:r>
      <w:r w:rsidRPr="008B5135">
        <w:rPr>
          <w:rFonts w:eastAsia="Calibri"/>
          <w:bCs/>
          <w:highlight w:val="yellow"/>
          <w:u w:val="single"/>
        </w:rPr>
        <w:t>Some</w:t>
      </w:r>
      <w:r w:rsidRPr="00635DFF">
        <w:rPr>
          <w:rFonts w:eastAsia="Calibri"/>
          <w:sz w:val="16"/>
        </w:rPr>
        <w:t xml:space="preserve"> ecologists </w:t>
      </w:r>
      <w:r w:rsidRPr="008B5135">
        <w:rPr>
          <w:rFonts w:eastAsia="Calibri"/>
          <w:bCs/>
          <w:highlight w:val="yellow"/>
          <w:u w:val="single"/>
        </w:rPr>
        <w:t>suggest</w:t>
      </w:r>
      <w:r w:rsidRPr="00635DFF">
        <w:rPr>
          <w:rFonts w:eastAsia="Calibri"/>
          <w:sz w:val="16"/>
        </w:rPr>
        <w:t xml:space="preserve"> that </w:t>
      </w:r>
      <w:r w:rsidRPr="008B5135">
        <w:rPr>
          <w:rFonts w:eastAsia="Calibri"/>
          <w:bCs/>
          <w:highlight w:val="yellow"/>
          <w:u w:val="single"/>
        </w:rPr>
        <w:t>if a single species is lost, a whole ecosystem</w:t>
      </w:r>
      <w:r w:rsidRPr="00635DFF">
        <w:rPr>
          <w:rFonts w:eastAsia="Calibri"/>
          <w:bCs/>
          <w:u w:val="single"/>
        </w:rPr>
        <w:t xml:space="preserve"> </w:t>
      </w:r>
      <w:r w:rsidRPr="008B5135">
        <w:rPr>
          <w:rFonts w:eastAsia="Calibri"/>
          <w:bCs/>
          <w:highlight w:val="yellow"/>
          <w:u w:val="single"/>
        </w:rPr>
        <w:t>will be</w:t>
      </w:r>
      <w:r w:rsidRPr="00635DFF">
        <w:rPr>
          <w:rFonts w:eastAsia="Calibri"/>
          <w:bCs/>
          <w:u w:val="single"/>
        </w:rPr>
        <w:t xml:space="preserve"> in danger</w:t>
      </w:r>
      <w:r w:rsidRPr="00635DFF">
        <w:rPr>
          <w:rFonts w:eastAsia="Calibri"/>
          <w:sz w:val="16"/>
        </w:rPr>
        <w:t xml:space="preserve"> of collapse, </w:t>
      </w:r>
      <w:r w:rsidRPr="00635DFF">
        <w:rPr>
          <w:rFonts w:eastAsia="Calibri"/>
          <w:bCs/>
          <w:u w:val="single"/>
        </w:rPr>
        <w:t>and that if too much</w:t>
      </w:r>
      <w:r w:rsidRPr="00635DFF">
        <w:rPr>
          <w:rFonts w:eastAsia="Calibri"/>
          <w:sz w:val="16"/>
        </w:rPr>
        <w:t xml:space="preserve"> biodiversity </w:t>
      </w:r>
      <w:r w:rsidRPr="00635DFF">
        <w:rPr>
          <w:rFonts w:eastAsia="Calibri"/>
          <w:bCs/>
          <w:u w:val="single"/>
        </w:rPr>
        <w:t xml:space="preserve">is </w:t>
      </w:r>
      <w:r w:rsidRPr="008B5135">
        <w:rPr>
          <w:rFonts w:eastAsia="Calibri"/>
          <w:bCs/>
          <w:highlight w:val="yellow"/>
          <w:u w:val="single"/>
        </w:rPr>
        <w:t>lost</w:t>
      </w:r>
      <w:r w:rsidRPr="008B5135">
        <w:rPr>
          <w:rFonts w:eastAsia="Calibri"/>
          <w:sz w:val="16"/>
          <w:highlight w:val="yellow"/>
        </w:rPr>
        <w:t>,</w:t>
      </w:r>
      <w:r w:rsidRPr="00635DFF">
        <w:rPr>
          <w:rFonts w:eastAsia="Calibri"/>
          <w:sz w:val="16"/>
        </w:rPr>
        <w:t xml:space="preserve"> spaceship </w:t>
      </w:r>
      <w:r w:rsidRPr="00635DFF">
        <w:rPr>
          <w:rFonts w:eastAsia="Calibri"/>
          <w:bCs/>
          <w:u w:val="single"/>
        </w:rPr>
        <w:t>Earth will</w:t>
      </w:r>
      <w:r w:rsidRPr="00635DFF">
        <w:rPr>
          <w:rFonts w:eastAsia="Calibri"/>
          <w:sz w:val="16"/>
        </w:rPr>
        <w:t xml:space="preserve"> start to </w:t>
      </w:r>
      <w:r w:rsidRPr="00635DFF">
        <w:rPr>
          <w:rFonts w:eastAsia="Calibri"/>
          <w:bCs/>
          <w:u w:val="single"/>
        </w:rPr>
        <w:t>come apart</w:t>
      </w:r>
      <w:r w:rsidRPr="00635DFF">
        <w:rPr>
          <w:rFonts w:eastAsia="Calibri"/>
          <w:sz w:val="16"/>
        </w:rPr>
        <w:t xml:space="preserve">. </w:t>
      </w:r>
      <w:r w:rsidRPr="000E45E0">
        <w:rPr>
          <w:rFonts w:eastAsia="Calibri"/>
          <w:sz w:val="16"/>
        </w:rPr>
        <w:t xml:space="preserve">Everything, from the expansion of agriculture to rainforest destruction to changing waterways, has been painted as a threat to the delicate </w:t>
      </w:r>
      <w:proofErr w:type="gramStart"/>
      <w:r w:rsidRPr="000E45E0">
        <w:rPr>
          <w:rFonts w:eastAsia="Calibri"/>
          <w:sz w:val="16"/>
        </w:rPr>
        <w:t>inner-workings</w:t>
      </w:r>
      <w:proofErr w:type="gramEnd"/>
      <w:r w:rsidRPr="000E45E0">
        <w:rPr>
          <w:rFonts w:eastAsia="Calibri"/>
          <w:sz w:val="16"/>
        </w:rPr>
        <w:t xml:space="preserve"> of our planetary ecosystem.</w:t>
      </w:r>
    </w:p>
    <w:p w14:paraId="21898680" w14:textId="77777777" w:rsidR="001C7C2C" w:rsidRPr="000E45E0" w:rsidRDefault="001C7C2C" w:rsidP="001C7C2C">
      <w:pPr>
        <w:rPr>
          <w:rFonts w:eastAsia="Calibri"/>
          <w:sz w:val="16"/>
        </w:rPr>
      </w:pPr>
      <w:r w:rsidRPr="000E45E0">
        <w:rPr>
          <w:rFonts w:eastAsia="Calibri"/>
          <w:sz w:val="16"/>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14:paraId="33F9917A" w14:textId="77777777" w:rsidR="001C7C2C" w:rsidRPr="00635DFF" w:rsidRDefault="001C7C2C" w:rsidP="001C7C2C">
      <w:pPr>
        <w:rPr>
          <w:rFonts w:eastAsia="Calibri"/>
          <w:b/>
          <w:iCs/>
          <w:u w:val="single"/>
          <w:bdr w:val="single" w:sz="18" w:space="0" w:color="auto"/>
        </w:rPr>
      </w:pPr>
      <w:r w:rsidRPr="000E45E0">
        <w:rPr>
          <w:rFonts w:eastAsia="Calibri"/>
          <w:sz w:val="16"/>
        </w:rPr>
        <w:t>The trouble for conservation is that the</w:t>
      </w:r>
      <w:r w:rsidRPr="00635DFF">
        <w:rPr>
          <w:rFonts w:eastAsia="Calibri"/>
          <w:sz w:val="16"/>
        </w:rPr>
        <w:t xml:space="preserve"> </w:t>
      </w:r>
      <w:r w:rsidRPr="008B5135">
        <w:rPr>
          <w:rFonts w:eastAsia="Calibri"/>
          <w:b/>
          <w:iCs/>
          <w:highlight w:val="yellow"/>
          <w:u w:val="single"/>
          <w:bdr w:val="single" w:sz="8" w:space="0" w:color="auto"/>
        </w:rPr>
        <w:t>data</w:t>
      </w:r>
      <w:r w:rsidRPr="00635DFF">
        <w:rPr>
          <w:rFonts w:eastAsia="Calibri"/>
          <w:b/>
          <w:iCs/>
          <w:u w:val="single"/>
          <w:bdr w:val="single" w:sz="8" w:space="0" w:color="auto"/>
        </w:rPr>
        <w:t xml:space="preserve"> simply </w:t>
      </w:r>
      <w:r w:rsidRPr="008B5135">
        <w:rPr>
          <w:rFonts w:eastAsia="Calibri"/>
          <w:b/>
          <w:iCs/>
          <w:highlight w:val="yellow"/>
          <w:u w:val="single"/>
          <w:bdr w:val="single" w:sz="8" w:space="0" w:color="auto"/>
        </w:rPr>
        <w:t>do not support</w:t>
      </w:r>
      <w:r w:rsidRPr="008B5135">
        <w:rPr>
          <w:rFonts w:eastAsia="Calibri"/>
          <w:sz w:val="16"/>
          <w:highlight w:val="yellow"/>
        </w:rPr>
        <w:t xml:space="preserve"> </w:t>
      </w:r>
      <w:r w:rsidRPr="008B5135">
        <w:rPr>
          <w:rFonts w:eastAsia="Calibri"/>
          <w:bCs/>
          <w:highlight w:val="yellow"/>
          <w:u w:val="single"/>
        </w:rPr>
        <w:t>the</w:t>
      </w:r>
      <w:r w:rsidRPr="00635DFF">
        <w:rPr>
          <w:rFonts w:eastAsia="Calibri"/>
          <w:bCs/>
          <w:u w:val="single"/>
        </w:rPr>
        <w:t xml:space="preserve"> idea</w:t>
      </w:r>
      <w:r w:rsidRPr="00635DFF">
        <w:rPr>
          <w:rFonts w:eastAsia="Calibri"/>
          <w:sz w:val="16"/>
        </w:rPr>
        <w:t xml:space="preserve"> of a fragile </w:t>
      </w:r>
      <w:r w:rsidRPr="00635DFF">
        <w:rPr>
          <w:rFonts w:eastAsia="Calibri"/>
          <w:bCs/>
          <w:u w:val="single"/>
        </w:rPr>
        <w:t xml:space="preserve">nature at risk of </w:t>
      </w:r>
      <w:r w:rsidRPr="008B5135">
        <w:rPr>
          <w:rFonts w:eastAsia="Calibri"/>
          <w:bCs/>
          <w:highlight w:val="yellow"/>
          <w:u w:val="single"/>
        </w:rPr>
        <w:t>collapse</w:t>
      </w:r>
      <w:r w:rsidRPr="00635DFF">
        <w:rPr>
          <w:rFonts w:eastAsia="Calibri"/>
          <w:sz w:val="16"/>
        </w:rPr>
        <w:t xml:space="preserve">. Ecologists now know that the </w:t>
      </w:r>
      <w:r w:rsidRPr="008B5135">
        <w:rPr>
          <w:rFonts w:eastAsia="Calibri"/>
          <w:bCs/>
          <w:highlight w:val="yellow"/>
          <w:u w:val="single"/>
        </w:rPr>
        <w:t xml:space="preserve">disappearance of one species </w:t>
      </w:r>
      <w:r w:rsidRPr="008B5135">
        <w:rPr>
          <w:rStyle w:val="Emphasis"/>
          <w:highlight w:val="yellow"/>
        </w:rPr>
        <w:t>does not</w:t>
      </w:r>
      <w:r w:rsidRPr="000E45E0">
        <w:rPr>
          <w:rStyle w:val="Emphasis"/>
        </w:rPr>
        <w:t xml:space="preserve"> necessarily</w:t>
      </w:r>
      <w:r w:rsidRPr="00635DFF">
        <w:rPr>
          <w:rFonts w:eastAsia="Calibri"/>
          <w:b/>
          <w:iCs/>
          <w:u w:val="single"/>
          <w:bdr w:val="single" w:sz="8" w:space="0" w:color="auto"/>
        </w:rPr>
        <w:t xml:space="preserve"> </w:t>
      </w:r>
      <w:r w:rsidRPr="008B5135">
        <w:rPr>
          <w:rFonts w:eastAsia="Calibri"/>
          <w:b/>
          <w:iCs/>
          <w:highlight w:val="yellow"/>
          <w:u w:val="single"/>
          <w:bdr w:val="single" w:sz="8" w:space="0" w:color="auto"/>
        </w:rPr>
        <w:t>lead</w:t>
      </w:r>
      <w:r w:rsidRPr="008B5135">
        <w:rPr>
          <w:rFonts w:eastAsia="Calibri"/>
          <w:sz w:val="16"/>
          <w:highlight w:val="yellow"/>
        </w:rPr>
        <w:t xml:space="preserve"> </w:t>
      </w:r>
      <w:r w:rsidRPr="008B5135">
        <w:rPr>
          <w:rFonts w:eastAsia="Calibri"/>
          <w:bCs/>
          <w:highlight w:val="yellow"/>
          <w:u w:val="single"/>
        </w:rPr>
        <w:t>to</w:t>
      </w:r>
      <w:r w:rsidRPr="00635DFF">
        <w:rPr>
          <w:rFonts w:eastAsia="Calibri"/>
          <w:bCs/>
          <w:u w:val="single"/>
        </w:rPr>
        <w:t xml:space="preserve"> the </w:t>
      </w:r>
      <w:r w:rsidRPr="008B5135">
        <w:rPr>
          <w:rFonts w:eastAsia="Calibri"/>
          <w:bCs/>
          <w:highlight w:val="yellow"/>
          <w:u w:val="single"/>
        </w:rPr>
        <w:t>extinction of</w:t>
      </w:r>
      <w:r w:rsidRPr="00635DFF">
        <w:rPr>
          <w:rFonts w:eastAsia="Calibri"/>
          <w:bCs/>
          <w:u w:val="single"/>
        </w:rPr>
        <w:t xml:space="preserve"> any </w:t>
      </w:r>
      <w:r w:rsidRPr="008B5135">
        <w:rPr>
          <w:rFonts w:eastAsia="Calibri"/>
          <w:bCs/>
          <w:highlight w:val="yellow"/>
          <w:u w:val="single"/>
        </w:rPr>
        <w:t>others</w:t>
      </w:r>
      <w:r w:rsidRPr="00635DFF">
        <w:rPr>
          <w:rFonts w:eastAsia="Calibri"/>
          <w:bCs/>
          <w:u w:val="single"/>
        </w:rPr>
        <w:t xml:space="preserve">, much less all </w:t>
      </w:r>
      <w:r w:rsidRPr="00635DFF">
        <w:rPr>
          <w:rFonts w:eastAsia="Calibri"/>
          <w:sz w:val="16"/>
        </w:rPr>
        <w:t xml:space="preserve">others in the same </w:t>
      </w:r>
      <w:r w:rsidRPr="00635DFF">
        <w:rPr>
          <w:rFonts w:eastAsia="Calibri"/>
          <w:bCs/>
          <w:u w:val="single"/>
        </w:rPr>
        <w:t>ecosystem</w:t>
      </w:r>
      <w:r w:rsidRPr="00635DFF">
        <w:rPr>
          <w:rFonts w:eastAsia="Calibri"/>
          <w:sz w:val="16"/>
        </w:rPr>
        <w:t xml:space="preserve">. In many circumstances, the </w:t>
      </w:r>
      <w:r w:rsidRPr="008B5135">
        <w:rPr>
          <w:rFonts w:eastAsia="Calibri"/>
          <w:bCs/>
          <w:highlight w:val="yellow"/>
          <w:u w:val="single"/>
        </w:rPr>
        <w:t>demise of</w:t>
      </w:r>
      <w:r w:rsidRPr="00635DFF">
        <w:rPr>
          <w:rFonts w:eastAsia="Calibri"/>
          <w:bCs/>
          <w:u w:val="single"/>
        </w:rPr>
        <w:t xml:space="preserve"> formerly abundant </w:t>
      </w:r>
      <w:r w:rsidRPr="008B5135">
        <w:rPr>
          <w:rFonts w:eastAsia="Calibri"/>
          <w:bCs/>
          <w:highlight w:val="yellow"/>
          <w:u w:val="single"/>
        </w:rPr>
        <w:t xml:space="preserve">species can be </w:t>
      </w:r>
      <w:r w:rsidRPr="008B5135">
        <w:rPr>
          <w:rFonts w:eastAsia="Calibri"/>
          <w:b/>
          <w:iCs/>
          <w:highlight w:val="yellow"/>
          <w:u w:val="single"/>
          <w:bdr w:val="single" w:sz="8" w:space="0" w:color="auto"/>
        </w:rPr>
        <w:t xml:space="preserve">inconsequential </w:t>
      </w:r>
      <w:r w:rsidRPr="008B5135">
        <w:rPr>
          <w:rFonts w:eastAsia="Calibri"/>
          <w:bCs/>
          <w:highlight w:val="yellow"/>
          <w:u w:val="single"/>
        </w:rPr>
        <w:t>to ecosystem function</w:t>
      </w:r>
      <w:r w:rsidRPr="00635DFF">
        <w:rPr>
          <w:rFonts w:eastAsia="Calibri"/>
          <w:bCs/>
          <w:u w:val="single"/>
        </w:rPr>
        <w:t>.</w:t>
      </w:r>
      <w:r w:rsidRPr="00635DFF">
        <w:rPr>
          <w:rFonts w:eastAsia="Calibri"/>
          <w:sz w:val="16"/>
        </w:rPr>
        <w:t xml:space="preserve"> </w:t>
      </w:r>
      <w:r w:rsidRPr="00635DFF">
        <w:rPr>
          <w:rFonts w:eastAsia="Calibri"/>
          <w:bCs/>
          <w:u w:val="single"/>
        </w:rPr>
        <w:t xml:space="preserve">The American </w:t>
      </w:r>
      <w:r w:rsidRPr="008B5135">
        <w:rPr>
          <w:rFonts w:eastAsia="Calibri"/>
          <w:bCs/>
          <w:highlight w:val="yellow"/>
          <w:u w:val="single"/>
        </w:rPr>
        <w:t>chestnut</w:t>
      </w:r>
      <w:r w:rsidRPr="00635DFF">
        <w:rPr>
          <w:rFonts w:eastAsia="Calibri"/>
          <w:sz w:val="16"/>
        </w:rPr>
        <w:t xml:space="preserve">, once a dominant tree in eastern North America, </w:t>
      </w:r>
      <w:r w:rsidRPr="00635DFF">
        <w:rPr>
          <w:rFonts w:eastAsia="Calibri"/>
          <w:bCs/>
          <w:u w:val="single"/>
        </w:rPr>
        <w:t xml:space="preserve">has been </w:t>
      </w:r>
      <w:r w:rsidRPr="008B5135">
        <w:rPr>
          <w:rFonts w:eastAsia="Calibri"/>
          <w:bCs/>
          <w:highlight w:val="yellow"/>
          <w:u w:val="single"/>
        </w:rPr>
        <w:t>extinguished</w:t>
      </w:r>
      <w:r w:rsidRPr="00635DFF">
        <w:rPr>
          <w:rFonts w:eastAsia="Calibri"/>
          <w:sz w:val="16"/>
        </w:rPr>
        <w:t xml:space="preserve"> by a foreign disease, </w:t>
      </w:r>
      <w:r w:rsidRPr="00635DFF">
        <w:rPr>
          <w:rFonts w:eastAsia="Calibri"/>
          <w:bCs/>
          <w:u w:val="single"/>
        </w:rPr>
        <w:t>yet</w:t>
      </w:r>
      <w:r w:rsidRPr="00635DFF">
        <w:rPr>
          <w:rFonts w:eastAsia="Calibri"/>
          <w:sz w:val="16"/>
        </w:rPr>
        <w:t xml:space="preserve"> the </w:t>
      </w:r>
      <w:r w:rsidRPr="008B5135">
        <w:rPr>
          <w:rFonts w:eastAsia="Calibri"/>
          <w:bCs/>
          <w:highlight w:val="yellow"/>
          <w:u w:val="single"/>
        </w:rPr>
        <w:t>forest ecosystem is</w:t>
      </w:r>
      <w:r w:rsidRPr="00635DFF">
        <w:rPr>
          <w:rFonts w:eastAsia="Calibri"/>
          <w:bCs/>
          <w:u w:val="single"/>
        </w:rPr>
        <w:t xml:space="preserve"> </w:t>
      </w:r>
      <w:r w:rsidRPr="00635DFF">
        <w:rPr>
          <w:rFonts w:eastAsia="Calibri"/>
          <w:b/>
          <w:iCs/>
          <w:u w:val="single"/>
          <w:bdr w:val="single" w:sz="8" w:space="0" w:color="auto"/>
        </w:rPr>
        <w:t xml:space="preserve">surprisingly </w:t>
      </w:r>
      <w:r w:rsidRPr="008B5135">
        <w:rPr>
          <w:rFonts w:eastAsia="Calibri"/>
          <w:b/>
          <w:iCs/>
          <w:highlight w:val="yellow"/>
          <w:u w:val="single"/>
          <w:bdr w:val="single" w:sz="8" w:space="0" w:color="auto"/>
        </w:rPr>
        <w:t>unaffected</w:t>
      </w:r>
      <w:r w:rsidRPr="00635DFF">
        <w:rPr>
          <w:rFonts w:eastAsia="Calibri"/>
          <w:sz w:val="16"/>
        </w:rPr>
        <w:t xml:space="preserve">. The passenger </w:t>
      </w:r>
      <w:r w:rsidRPr="008B5135">
        <w:rPr>
          <w:rFonts w:eastAsia="Calibri"/>
          <w:bCs/>
          <w:highlight w:val="yellow"/>
          <w:u w:val="single"/>
        </w:rPr>
        <w:t>pigeon</w:t>
      </w:r>
      <w:r w:rsidRPr="00635DFF">
        <w:rPr>
          <w:rFonts w:eastAsia="Calibri"/>
          <w:sz w:val="16"/>
        </w:rPr>
        <w:t xml:space="preserve">, once so abundant that its flocks darkened the sky, </w:t>
      </w:r>
      <w:r w:rsidRPr="008B5135">
        <w:rPr>
          <w:rFonts w:eastAsia="Calibri"/>
          <w:bCs/>
          <w:highlight w:val="yellow"/>
          <w:u w:val="single"/>
        </w:rPr>
        <w:t>went extinct</w:t>
      </w:r>
      <w:r w:rsidRPr="00635DFF">
        <w:rPr>
          <w:rFonts w:eastAsia="Calibri"/>
          <w:sz w:val="16"/>
        </w:rPr>
        <w:t xml:space="preserve">, along with countless other species from the Steller's sea cow to the dodo, </w:t>
      </w:r>
      <w:r w:rsidRPr="008B5135">
        <w:rPr>
          <w:rFonts w:eastAsia="Calibri"/>
          <w:bCs/>
          <w:highlight w:val="yellow"/>
          <w:u w:val="single"/>
        </w:rPr>
        <w:t xml:space="preserve">with </w:t>
      </w:r>
      <w:r w:rsidRPr="008B5135">
        <w:rPr>
          <w:rFonts w:eastAsia="Calibri"/>
          <w:b/>
          <w:iCs/>
          <w:highlight w:val="yellow"/>
          <w:u w:val="single"/>
          <w:bdr w:val="single" w:sz="8" w:space="0" w:color="auto"/>
        </w:rPr>
        <w:t>no catastrophic</w:t>
      </w:r>
      <w:r w:rsidRPr="00635DFF">
        <w:rPr>
          <w:rFonts w:eastAsia="Calibri"/>
          <w:b/>
          <w:iCs/>
          <w:u w:val="single"/>
          <w:bdr w:val="single" w:sz="8" w:space="0" w:color="auto"/>
        </w:rPr>
        <w:t xml:space="preserve"> or even measurable </w:t>
      </w:r>
      <w:r w:rsidRPr="008B5135">
        <w:rPr>
          <w:rFonts w:eastAsia="Calibri"/>
          <w:b/>
          <w:iCs/>
          <w:highlight w:val="yellow"/>
          <w:u w:val="single"/>
          <w:bdr w:val="single" w:sz="8" w:space="0" w:color="auto"/>
        </w:rPr>
        <w:t>effects.</w:t>
      </w:r>
    </w:p>
    <w:p w14:paraId="084EB8E9" w14:textId="77777777" w:rsidR="001C7C2C" w:rsidRPr="000E45E0" w:rsidRDefault="001C7C2C" w:rsidP="001C7C2C">
      <w:pPr>
        <w:rPr>
          <w:rFonts w:eastAsia="Calibri"/>
          <w:sz w:val="16"/>
        </w:rPr>
      </w:pPr>
      <w:r w:rsidRPr="00635DFF">
        <w:rPr>
          <w:rFonts w:eastAsia="Calibri"/>
          <w:sz w:val="16"/>
        </w:rPr>
        <w:t xml:space="preserve">These </w:t>
      </w:r>
      <w:r w:rsidRPr="00635DFF">
        <w:rPr>
          <w:rFonts w:eastAsia="Calibri"/>
          <w:b/>
          <w:iCs/>
          <w:u w:val="single"/>
          <w:bdr w:val="single" w:sz="8" w:space="0" w:color="auto"/>
        </w:rPr>
        <w:t xml:space="preserve">stories of </w:t>
      </w:r>
      <w:r w:rsidRPr="008B5135">
        <w:rPr>
          <w:rFonts w:eastAsia="Calibri"/>
          <w:b/>
          <w:iCs/>
          <w:highlight w:val="yellow"/>
          <w:u w:val="single"/>
          <w:bdr w:val="single" w:sz="8" w:space="0" w:color="auto"/>
        </w:rPr>
        <w:t>resilience are not isolated</w:t>
      </w:r>
      <w:r w:rsidRPr="00635DFF">
        <w:rPr>
          <w:rFonts w:eastAsia="Calibri"/>
          <w:sz w:val="16"/>
        </w:rPr>
        <w:t xml:space="preserve"> examples -- </w:t>
      </w:r>
      <w:r w:rsidRPr="00635DFF">
        <w:rPr>
          <w:rFonts w:eastAsia="Calibri"/>
          <w:bCs/>
          <w:u w:val="single"/>
        </w:rPr>
        <w:t>a thorough review of</w:t>
      </w:r>
      <w:r w:rsidRPr="00635DFF">
        <w:rPr>
          <w:rFonts w:eastAsia="Calibri"/>
          <w:sz w:val="16"/>
        </w:rPr>
        <w:t xml:space="preserve"> the </w:t>
      </w:r>
      <w:r w:rsidRPr="008B5135">
        <w:rPr>
          <w:rFonts w:eastAsia="Calibri"/>
          <w:bCs/>
          <w:highlight w:val="yellow"/>
          <w:u w:val="single"/>
        </w:rPr>
        <w:t>scientific lit</w:t>
      </w:r>
      <w:r w:rsidRPr="00635DFF">
        <w:rPr>
          <w:rFonts w:eastAsia="Calibri"/>
          <w:sz w:val="16"/>
        </w:rPr>
        <w:t xml:space="preserve">erature </w:t>
      </w:r>
      <w:r w:rsidRPr="008B5135">
        <w:rPr>
          <w:rFonts w:eastAsia="Calibri"/>
          <w:bCs/>
          <w:highlight w:val="yellow"/>
          <w:u w:val="single"/>
        </w:rPr>
        <w:t xml:space="preserve">identified </w:t>
      </w:r>
      <w:r w:rsidRPr="008B5135">
        <w:rPr>
          <w:rFonts w:eastAsia="Calibri"/>
          <w:b/>
          <w:iCs/>
          <w:highlight w:val="yellow"/>
          <w:u w:val="single"/>
          <w:bdr w:val="single" w:sz="8" w:space="0" w:color="auto"/>
        </w:rPr>
        <w:t>240 studies</w:t>
      </w:r>
      <w:r w:rsidRPr="008B5135">
        <w:rPr>
          <w:rFonts w:eastAsia="Calibri"/>
          <w:bCs/>
          <w:highlight w:val="yellow"/>
          <w:u w:val="single"/>
        </w:rPr>
        <w:t xml:space="preserve"> of ecosystems following major disturbances</w:t>
      </w:r>
      <w:r w:rsidRPr="00635DFF">
        <w:rPr>
          <w:rFonts w:eastAsia="Calibri"/>
          <w:bCs/>
          <w:u w:val="single"/>
        </w:rPr>
        <w:t xml:space="preserve"> such as</w:t>
      </w:r>
      <w:r w:rsidRPr="00635DFF">
        <w:rPr>
          <w:rFonts w:eastAsia="Calibri"/>
          <w:sz w:val="16"/>
        </w:rPr>
        <w:t xml:space="preserve"> </w:t>
      </w:r>
      <w:r w:rsidRPr="00635DFF">
        <w:rPr>
          <w:rFonts w:eastAsia="Calibri"/>
          <w:b/>
          <w:iCs/>
          <w:u w:val="single"/>
          <w:bdr w:val="single" w:sz="8" w:space="0" w:color="auto"/>
        </w:rPr>
        <w:t xml:space="preserve">deforestation, mining, </w:t>
      </w:r>
      <w:r w:rsidRPr="008B5135">
        <w:rPr>
          <w:rFonts w:eastAsia="Calibri"/>
          <w:b/>
          <w:iCs/>
          <w:highlight w:val="yellow"/>
          <w:u w:val="single"/>
          <w:bdr w:val="single" w:sz="8" w:space="0" w:color="auto"/>
        </w:rPr>
        <w:t>oil spills</w:t>
      </w:r>
      <w:r w:rsidRPr="00635DFF">
        <w:rPr>
          <w:rFonts w:eastAsia="Calibri"/>
          <w:sz w:val="16"/>
        </w:rPr>
        <w:t xml:space="preserve">, </w:t>
      </w:r>
      <w:r w:rsidRPr="00635DFF">
        <w:rPr>
          <w:rFonts w:eastAsia="Calibri"/>
          <w:bCs/>
          <w:u w:val="single"/>
        </w:rPr>
        <w:t>and</w:t>
      </w:r>
      <w:r w:rsidRPr="00635DFF">
        <w:rPr>
          <w:rFonts w:eastAsia="Calibri"/>
          <w:sz w:val="16"/>
        </w:rPr>
        <w:t xml:space="preserve"> other types </w:t>
      </w:r>
      <w:r w:rsidRPr="00635DFF">
        <w:rPr>
          <w:rFonts w:ascii="MS Mincho" w:eastAsia="MS Mincho" w:hAnsi="MS Mincho" w:cs="MS Mincho" w:hint="eastAsia"/>
          <w:sz w:val="16"/>
        </w:rPr>
        <w:t> </w:t>
      </w:r>
      <w:r w:rsidRPr="00635DFF">
        <w:rPr>
          <w:rFonts w:eastAsia="Calibri"/>
          <w:sz w:val="16"/>
        </w:rPr>
        <w:t xml:space="preserve">of </w:t>
      </w:r>
      <w:r w:rsidRPr="00635DFF">
        <w:rPr>
          <w:rFonts w:eastAsia="Calibri"/>
          <w:b/>
          <w:iCs/>
          <w:u w:val="single"/>
          <w:bdr w:val="single" w:sz="8" w:space="0" w:color="auto"/>
        </w:rPr>
        <w:t>pollution.</w:t>
      </w:r>
      <w:r w:rsidRPr="00635DFF">
        <w:rPr>
          <w:rFonts w:eastAsia="Calibri"/>
          <w:sz w:val="16"/>
        </w:rPr>
        <w:t xml:space="preserve"> The </w:t>
      </w:r>
      <w:r w:rsidRPr="00635DFF">
        <w:rPr>
          <w:rFonts w:eastAsia="Calibri"/>
          <w:bCs/>
          <w:u w:val="single"/>
        </w:rPr>
        <w:t xml:space="preserve">abundance of </w:t>
      </w:r>
      <w:r w:rsidRPr="008B5135">
        <w:rPr>
          <w:rFonts w:eastAsia="Calibri"/>
          <w:bCs/>
          <w:highlight w:val="yellow"/>
          <w:u w:val="single"/>
        </w:rPr>
        <w:t>plant and animal species</w:t>
      </w:r>
      <w:r w:rsidRPr="00635DFF">
        <w:rPr>
          <w:rFonts w:eastAsia="Calibri"/>
          <w:sz w:val="16"/>
        </w:rPr>
        <w:t xml:space="preserve"> as well as other measures of ecosystem function </w:t>
      </w:r>
      <w:r w:rsidRPr="008B5135">
        <w:rPr>
          <w:rFonts w:eastAsia="Calibri"/>
          <w:bCs/>
          <w:highlight w:val="yellow"/>
          <w:u w:val="single"/>
        </w:rPr>
        <w:t>recovered</w:t>
      </w:r>
      <w:r w:rsidRPr="008B5135">
        <w:rPr>
          <w:rFonts w:eastAsia="Calibri"/>
          <w:sz w:val="16"/>
          <w:highlight w:val="yellow"/>
        </w:rPr>
        <w:t>,</w:t>
      </w:r>
      <w:r w:rsidRPr="00635DFF">
        <w:rPr>
          <w:rFonts w:eastAsia="Calibri"/>
          <w:sz w:val="16"/>
        </w:rPr>
        <w:t xml:space="preserve"> </w:t>
      </w:r>
      <w:r w:rsidRPr="000E45E0">
        <w:rPr>
          <w:rFonts w:eastAsia="Calibri"/>
          <w:sz w:val="16"/>
        </w:rPr>
        <w:t>at least partially, in 173 (72 percent) of these studies.25</w:t>
      </w:r>
    </w:p>
    <w:p w14:paraId="4F186FFA" w14:textId="77777777" w:rsidR="001C7C2C" w:rsidRPr="00635DFF" w:rsidRDefault="001C7C2C" w:rsidP="001C7C2C">
      <w:pPr>
        <w:rPr>
          <w:rFonts w:eastAsia="Calibri"/>
          <w:sz w:val="16"/>
        </w:rPr>
      </w:pPr>
      <w:r w:rsidRPr="000E45E0">
        <w:rPr>
          <w:rFonts w:eastAsia="Calibri"/>
          <w:sz w:val="16"/>
        </w:rPr>
        <w:t>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w:t>
      </w:r>
      <w:r w:rsidRPr="00635DFF">
        <w:rPr>
          <w:rFonts w:eastAsia="Calibri"/>
          <w:sz w:val="16"/>
        </w:rPr>
        <w:t xml:space="preserve"> </w:t>
      </w:r>
      <w:r w:rsidRPr="00635DFF">
        <w:rPr>
          <w:rFonts w:eastAsia="Calibri"/>
          <w:bCs/>
          <w:u w:val="single"/>
        </w:rPr>
        <w:t>A 2010 report concluded</w:t>
      </w:r>
      <w:r w:rsidRPr="00635DFF">
        <w:rPr>
          <w:rFonts w:eastAsia="Calibri"/>
          <w:sz w:val="16"/>
        </w:rPr>
        <w:t xml:space="preserve"> that </w:t>
      </w:r>
      <w:r w:rsidRPr="008B5135">
        <w:rPr>
          <w:rFonts w:eastAsia="Calibri"/>
          <w:bCs/>
          <w:highlight w:val="yellow"/>
          <w:u w:val="single"/>
        </w:rPr>
        <w:t>rainforests</w:t>
      </w:r>
      <w:r w:rsidRPr="00635DFF">
        <w:rPr>
          <w:rFonts w:eastAsia="Calibri"/>
          <w:sz w:val="16"/>
        </w:rPr>
        <w:t xml:space="preserve"> that </w:t>
      </w:r>
      <w:r w:rsidRPr="008B5135">
        <w:rPr>
          <w:rFonts w:eastAsia="Calibri"/>
          <w:bCs/>
          <w:highlight w:val="yellow"/>
          <w:u w:val="single"/>
        </w:rPr>
        <w:t>have grown back</w:t>
      </w:r>
      <w:r w:rsidRPr="00635DFF">
        <w:rPr>
          <w:rFonts w:eastAsia="Calibri"/>
          <w:bCs/>
          <w:u w:val="single"/>
        </w:rPr>
        <w:t xml:space="preserve"> over abandoned ag</w:t>
      </w:r>
      <w:r w:rsidRPr="00635DFF">
        <w:rPr>
          <w:rFonts w:eastAsia="Calibri"/>
          <w:sz w:val="16"/>
        </w:rPr>
        <w:t xml:space="preserve">ricultural </w:t>
      </w:r>
      <w:r w:rsidRPr="00635DFF">
        <w:rPr>
          <w:rFonts w:eastAsia="Calibri"/>
          <w:bCs/>
          <w:u w:val="single"/>
        </w:rPr>
        <w:t>land had</w:t>
      </w:r>
      <w:r w:rsidRPr="00635DFF">
        <w:rPr>
          <w:rFonts w:eastAsia="Calibri"/>
          <w:sz w:val="16"/>
        </w:rPr>
        <w:t xml:space="preserve"> 40 to </w:t>
      </w:r>
      <w:r w:rsidRPr="00635DFF">
        <w:rPr>
          <w:rFonts w:eastAsia="Calibri"/>
          <w:bCs/>
          <w:u w:val="single"/>
        </w:rPr>
        <w:t>70 percent of the species of the original forests</w:t>
      </w:r>
      <w:r w:rsidRPr="00635DFF">
        <w:rPr>
          <w:rFonts w:eastAsia="Calibri"/>
          <w:sz w:val="16"/>
        </w:rPr>
        <w:t>.27 Even Indonesian orangutans, which were widely thought to be able to survive only in pristine forests, have been found in surprising numbers in oil palm plantations and degraded lands.28</w:t>
      </w:r>
    </w:p>
    <w:p w14:paraId="778C9F89" w14:textId="77777777" w:rsidR="001C7C2C" w:rsidRPr="000E45E0" w:rsidRDefault="001C7C2C" w:rsidP="001C7C2C">
      <w:pPr>
        <w:rPr>
          <w:rFonts w:eastAsia="Calibri"/>
          <w:sz w:val="16"/>
        </w:rPr>
      </w:pPr>
      <w:r w:rsidRPr="008B5135">
        <w:rPr>
          <w:rFonts w:eastAsia="Calibri"/>
          <w:bCs/>
          <w:highlight w:val="yellow"/>
          <w:u w:val="single"/>
        </w:rPr>
        <w:t xml:space="preserve">Nature </w:t>
      </w:r>
      <w:r w:rsidRPr="00635DFF">
        <w:rPr>
          <w:rFonts w:eastAsia="Calibri"/>
          <w:bCs/>
          <w:u w:val="single"/>
        </w:rPr>
        <w:t>is</w:t>
      </w:r>
      <w:r w:rsidRPr="00635DFF">
        <w:rPr>
          <w:rFonts w:eastAsia="Calibri"/>
          <w:sz w:val="16"/>
        </w:rPr>
        <w:t xml:space="preserve"> so </w:t>
      </w:r>
      <w:r w:rsidRPr="00635DFF">
        <w:rPr>
          <w:rFonts w:eastAsia="Calibri"/>
          <w:bCs/>
          <w:u w:val="single"/>
        </w:rPr>
        <w:t>resilient</w:t>
      </w:r>
      <w:r w:rsidRPr="00635DFF">
        <w:rPr>
          <w:rFonts w:eastAsia="Calibri"/>
          <w:sz w:val="16"/>
        </w:rPr>
        <w:t xml:space="preserve"> that </w:t>
      </w:r>
      <w:r w:rsidRPr="00635DFF">
        <w:rPr>
          <w:rFonts w:eastAsia="Calibri"/>
          <w:bCs/>
          <w:u w:val="single"/>
        </w:rPr>
        <w:t xml:space="preserve">it </w:t>
      </w:r>
      <w:r w:rsidRPr="008B5135">
        <w:rPr>
          <w:rFonts w:eastAsia="Calibri"/>
          <w:bCs/>
          <w:highlight w:val="yellow"/>
          <w:u w:val="single"/>
        </w:rPr>
        <w:t xml:space="preserve">can </w:t>
      </w:r>
      <w:r w:rsidRPr="008B5135">
        <w:rPr>
          <w:rFonts w:eastAsia="Calibri"/>
          <w:b/>
          <w:iCs/>
          <w:highlight w:val="yellow"/>
          <w:u w:val="single"/>
          <w:bdr w:val="single" w:sz="8" w:space="0" w:color="auto"/>
        </w:rPr>
        <w:t>recover rapidly</w:t>
      </w:r>
      <w:r w:rsidRPr="008B5135">
        <w:rPr>
          <w:rFonts w:eastAsia="Calibri"/>
          <w:sz w:val="16"/>
          <w:highlight w:val="yellow"/>
        </w:rPr>
        <w:t xml:space="preserve"> </w:t>
      </w:r>
      <w:r w:rsidRPr="008B5135">
        <w:rPr>
          <w:rFonts w:eastAsia="Calibri"/>
          <w:bCs/>
          <w:highlight w:val="yellow"/>
          <w:u w:val="single"/>
        </w:rPr>
        <w:t>from</w:t>
      </w:r>
      <w:r w:rsidRPr="00635DFF">
        <w:rPr>
          <w:rFonts w:eastAsia="Calibri"/>
          <w:bCs/>
          <w:u w:val="single"/>
        </w:rPr>
        <w:t xml:space="preserve"> </w:t>
      </w:r>
      <w:r w:rsidRPr="00635DFF">
        <w:rPr>
          <w:rFonts w:eastAsia="Calibri"/>
          <w:b/>
          <w:iCs/>
          <w:u w:val="single"/>
          <w:bdr w:val="single" w:sz="8" w:space="0" w:color="auto"/>
        </w:rPr>
        <w:t xml:space="preserve">even the most </w:t>
      </w:r>
      <w:r w:rsidRPr="008B5135">
        <w:rPr>
          <w:rFonts w:eastAsia="Calibri"/>
          <w:b/>
          <w:iCs/>
          <w:highlight w:val="yellow"/>
          <w:u w:val="single"/>
          <w:bdr w:val="single" w:sz="8" w:space="0" w:color="auto"/>
        </w:rPr>
        <w:t>powerful human disturbances</w:t>
      </w:r>
      <w:r w:rsidRPr="00635DFF">
        <w:rPr>
          <w:rFonts w:eastAsia="Calibri"/>
          <w:sz w:val="16"/>
        </w:rPr>
        <w:t xml:space="preserve">. Around the </w:t>
      </w:r>
      <w:r w:rsidRPr="008B5135">
        <w:rPr>
          <w:rFonts w:eastAsia="Calibri"/>
          <w:bCs/>
          <w:highlight w:val="yellow"/>
          <w:u w:val="single"/>
        </w:rPr>
        <w:t>Chernobyl</w:t>
      </w:r>
      <w:r w:rsidRPr="00635DFF">
        <w:rPr>
          <w:rFonts w:eastAsia="Calibri"/>
          <w:sz w:val="16"/>
        </w:rPr>
        <w:t xml:space="preserve"> nuclear facility, which </w:t>
      </w:r>
      <w:r w:rsidRPr="008B5135">
        <w:rPr>
          <w:rFonts w:eastAsia="Calibri"/>
          <w:bCs/>
          <w:highlight w:val="yellow"/>
          <w:u w:val="single"/>
        </w:rPr>
        <w:t>melted down</w:t>
      </w:r>
      <w:r w:rsidRPr="00635DFF">
        <w:rPr>
          <w:rFonts w:eastAsia="Calibri"/>
          <w:sz w:val="16"/>
        </w:rPr>
        <w:t xml:space="preserve"> in 1986, </w:t>
      </w:r>
      <w:r w:rsidRPr="008B5135">
        <w:rPr>
          <w:rFonts w:eastAsia="Calibri"/>
          <w:b/>
          <w:iCs/>
          <w:highlight w:val="yellow"/>
          <w:u w:val="single"/>
          <w:bdr w:val="single" w:sz="8" w:space="0" w:color="auto"/>
        </w:rPr>
        <w:t>wildlife is thriving</w:t>
      </w:r>
      <w:r w:rsidRPr="00635DFF">
        <w:rPr>
          <w:rFonts w:eastAsia="Calibri"/>
          <w:sz w:val="16"/>
        </w:rPr>
        <w:t xml:space="preserve">, </w:t>
      </w:r>
      <w:r w:rsidRPr="00635DFF">
        <w:rPr>
          <w:rFonts w:eastAsia="Calibri"/>
          <w:bCs/>
          <w:u w:val="single"/>
        </w:rPr>
        <w:t>despite</w:t>
      </w:r>
      <w:r w:rsidRPr="00635DFF">
        <w:rPr>
          <w:rFonts w:eastAsia="Calibri"/>
          <w:sz w:val="16"/>
        </w:rPr>
        <w:t xml:space="preserve"> the high levels of </w:t>
      </w:r>
      <w:r w:rsidRPr="00635DFF">
        <w:rPr>
          <w:rFonts w:eastAsia="Calibri"/>
          <w:bCs/>
          <w:u w:val="single"/>
        </w:rPr>
        <w:t>radiation</w:t>
      </w:r>
      <w:r w:rsidRPr="00635DFF">
        <w:rPr>
          <w:rFonts w:eastAsia="Calibri"/>
          <w:sz w:val="16"/>
        </w:rPr>
        <w:t>.</w:t>
      </w:r>
      <w:r w:rsidRPr="000E45E0">
        <w:rPr>
          <w:rFonts w:eastAsia="Calibri"/>
          <w:sz w:val="16"/>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8B5135">
        <w:rPr>
          <w:rFonts w:eastAsia="Calibri"/>
          <w:bCs/>
          <w:highlight w:val="yellow"/>
          <w:u w:val="single"/>
        </w:rPr>
        <w:t>oil spill</w:t>
      </w:r>
      <w:r w:rsidRPr="00635DFF">
        <w:rPr>
          <w:rFonts w:eastAsia="Calibri"/>
          <w:bCs/>
          <w:u w:val="single"/>
        </w:rPr>
        <w:t xml:space="preserve"> in the Gulf</w:t>
      </w:r>
      <w:r w:rsidRPr="00635DFF">
        <w:rPr>
          <w:rFonts w:eastAsia="Calibri"/>
          <w:sz w:val="16"/>
        </w:rPr>
        <w:t xml:space="preserve"> of Mexico </w:t>
      </w:r>
      <w:r w:rsidRPr="008B5135">
        <w:rPr>
          <w:rFonts w:eastAsia="Calibri"/>
          <w:bCs/>
          <w:highlight w:val="yellow"/>
          <w:u w:val="single"/>
        </w:rPr>
        <w:t>was</w:t>
      </w:r>
      <w:r w:rsidRPr="00635DFF">
        <w:rPr>
          <w:rFonts w:eastAsia="Calibri"/>
          <w:bCs/>
          <w:u w:val="single"/>
        </w:rPr>
        <w:t xml:space="preserve"> </w:t>
      </w:r>
      <w:r w:rsidRPr="00635DFF">
        <w:rPr>
          <w:rFonts w:eastAsia="Calibri"/>
          <w:sz w:val="16"/>
        </w:rPr>
        <w:t xml:space="preserve">degraded and </w:t>
      </w:r>
      <w:r w:rsidRPr="008B5135">
        <w:rPr>
          <w:rFonts w:eastAsia="Calibri"/>
          <w:bCs/>
          <w:highlight w:val="yellow"/>
          <w:u w:val="single"/>
        </w:rPr>
        <w:t>consumed by bacteria</w:t>
      </w:r>
      <w:r w:rsidRPr="00635DFF">
        <w:rPr>
          <w:rFonts w:eastAsia="Calibri"/>
          <w:sz w:val="16"/>
        </w:rPr>
        <w:t xml:space="preserve"> </w:t>
      </w:r>
      <w:r w:rsidRPr="000E45E0">
        <w:rPr>
          <w:rFonts w:eastAsia="Calibri"/>
          <w:sz w:val="16"/>
        </w:rPr>
        <w:t>at a remarkably fast rate.31</w:t>
      </w:r>
    </w:p>
    <w:p w14:paraId="68D1432D" w14:textId="77777777" w:rsidR="001C7C2C" w:rsidRPr="000E45E0" w:rsidRDefault="001C7C2C" w:rsidP="001C7C2C">
      <w:pPr>
        <w:rPr>
          <w:rFonts w:eastAsia="Calibri"/>
          <w:sz w:val="16"/>
        </w:rPr>
      </w:pPr>
      <w:r w:rsidRPr="000E45E0">
        <w:rPr>
          <w:rFonts w:eastAsia="Calibri"/>
          <w:sz w:val="16"/>
        </w:rPr>
        <w:t>Today, coyotes roam downtown Chicago, and peregrine falcons astonish San Franciscans as they sweep down skyscraper canyons to pick off pigeons for their next meal.</w:t>
      </w:r>
      <w:r w:rsidRPr="00635DFF">
        <w:rPr>
          <w:rFonts w:eastAsia="Calibri"/>
          <w:sz w:val="16"/>
        </w:rPr>
        <w:t xml:space="preserve"> </w:t>
      </w:r>
      <w:r w:rsidRPr="00635DFF">
        <w:rPr>
          <w:rFonts w:eastAsia="Calibri"/>
          <w:bCs/>
          <w:u w:val="single"/>
        </w:rPr>
        <w:t>As we destroy habitats, we create new ones</w:t>
      </w:r>
      <w:r w:rsidRPr="00635DFF">
        <w:rPr>
          <w:rFonts w:eastAsia="Calibri"/>
          <w:sz w:val="16"/>
        </w:rPr>
        <w:t xml:space="preserve">: </w:t>
      </w:r>
      <w:r w:rsidRPr="000E45E0">
        <w:rPr>
          <w:rFonts w:eastAsia="Calibri"/>
          <w:sz w:val="16"/>
        </w:rPr>
        <w:t xml:space="preserve">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w:t>
      </w:r>
      <w:proofErr w:type="spellStart"/>
      <w:r w:rsidRPr="000E45E0">
        <w:rPr>
          <w:rFonts w:eastAsia="Calibri"/>
          <w:sz w:val="16"/>
        </w:rPr>
        <w:t>precollapse</w:t>
      </w:r>
      <w:proofErr w:type="spellEnd"/>
      <w:r w:rsidRPr="000E45E0">
        <w:rPr>
          <w:rFonts w:eastAsia="Calibri"/>
          <w:sz w:val="16"/>
        </w:rPr>
        <w:t xml:space="preserve"> levels.33 It's doubtful that books will be written about this cod recovery since it does not play well</w:t>
      </w:r>
      <w:r>
        <w:rPr>
          <w:rFonts w:eastAsia="Calibri"/>
          <w:sz w:val="16"/>
        </w:rPr>
        <w:t xml:space="preserve"> t</w:t>
      </w:r>
      <w:r w:rsidRPr="000E45E0">
        <w:rPr>
          <w:rFonts w:eastAsia="Calibri"/>
          <w:sz w:val="16"/>
        </w:rPr>
        <w:t>o an audience somehow addicted to stories of collapse and environmental apocalypse.</w:t>
      </w:r>
    </w:p>
    <w:p w14:paraId="3F0B11A7" w14:textId="77777777" w:rsidR="001C7C2C" w:rsidRPr="000E45E0" w:rsidRDefault="001C7C2C" w:rsidP="001C7C2C">
      <w:pPr>
        <w:rPr>
          <w:rFonts w:eastAsia="Calibri"/>
          <w:sz w:val="16"/>
        </w:rPr>
      </w:pPr>
      <w:r w:rsidRPr="000E45E0">
        <w:rPr>
          <w:rFonts w:eastAsia="Calibri"/>
          <w:sz w:val="16"/>
        </w:rPr>
        <w:t>Even that classic symbol of fragility --</w:t>
      </w:r>
      <w:r w:rsidRPr="00635DFF">
        <w:rPr>
          <w:rFonts w:eastAsia="Calibri"/>
          <w:sz w:val="16"/>
        </w:rPr>
        <w:t xml:space="preserve"> </w:t>
      </w:r>
      <w:r w:rsidRPr="00635DFF">
        <w:rPr>
          <w:rFonts w:eastAsia="Calibri"/>
          <w:bCs/>
          <w:u w:val="single"/>
        </w:rPr>
        <w:t xml:space="preserve">the </w:t>
      </w:r>
      <w:r w:rsidRPr="008B5135">
        <w:rPr>
          <w:rFonts w:eastAsia="Calibri"/>
          <w:bCs/>
          <w:highlight w:val="yellow"/>
          <w:u w:val="single"/>
        </w:rPr>
        <w:t>polar bear</w:t>
      </w:r>
      <w:r w:rsidRPr="00635DFF">
        <w:rPr>
          <w:rFonts w:eastAsia="Calibri"/>
          <w:sz w:val="16"/>
        </w:rPr>
        <w:t xml:space="preserve">, seemingly stranded on a melting ice block -- </w:t>
      </w:r>
      <w:r w:rsidRPr="00635DFF">
        <w:rPr>
          <w:rFonts w:eastAsia="Calibri"/>
          <w:bCs/>
          <w:u w:val="single"/>
        </w:rPr>
        <w:t xml:space="preserve">may </w:t>
      </w:r>
      <w:r w:rsidRPr="008B5135">
        <w:rPr>
          <w:rFonts w:eastAsia="Calibri"/>
          <w:bCs/>
          <w:highlight w:val="yellow"/>
          <w:u w:val="single"/>
        </w:rPr>
        <w:t>have a good chance of surviving</w:t>
      </w:r>
      <w:r w:rsidRPr="00635DFF">
        <w:rPr>
          <w:rFonts w:eastAsia="Calibri"/>
          <w:bCs/>
          <w:u w:val="single"/>
        </w:rPr>
        <w:t xml:space="preserve"> global warming</w:t>
      </w:r>
      <w:r w:rsidRPr="00635DFF">
        <w:rPr>
          <w:rFonts w:eastAsia="Calibri"/>
          <w:sz w:val="16"/>
        </w:rPr>
        <w:t xml:space="preserve"> if the changing </w:t>
      </w:r>
      <w:r w:rsidRPr="00635DFF">
        <w:rPr>
          <w:rFonts w:eastAsia="Calibri"/>
          <w:bCs/>
          <w:u w:val="single"/>
        </w:rPr>
        <w:t>environment</w:t>
      </w:r>
      <w:r w:rsidRPr="00635DFF">
        <w:rPr>
          <w:rFonts w:eastAsia="Calibri"/>
          <w:sz w:val="16"/>
        </w:rPr>
        <w:t xml:space="preserve"> continues to </w:t>
      </w:r>
      <w:r w:rsidRPr="00635DFF">
        <w:rPr>
          <w:rFonts w:eastAsia="Calibri"/>
          <w:bCs/>
          <w:u w:val="single"/>
        </w:rPr>
        <w:t>increase</w:t>
      </w:r>
      <w:r w:rsidRPr="00635DFF">
        <w:rPr>
          <w:rFonts w:eastAsia="Calibri"/>
          <w:sz w:val="16"/>
        </w:rPr>
        <w:t xml:space="preserve"> the populations and northern ranges of </w:t>
      </w:r>
      <w:r w:rsidRPr="00635DFF">
        <w:rPr>
          <w:rFonts w:eastAsia="Calibri"/>
          <w:bCs/>
          <w:u w:val="single"/>
        </w:rPr>
        <w:t>harbor seals</w:t>
      </w:r>
      <w:r w:rsidRPr="00635DFF">
        <w:rPr>
          <w:rFonts w:eastAsia="Calibri"/>
          <w:sz w:val="16"/>
        </w:rPr>
        <w:t xml:space="preserve"> </w:t>
      </w:r>
      <w:r w:rsidRPr="000E45E0">
        <w:rPr>
          <w:rFonts w:eastAsia="Calibri"/>
          <w:sz w:val="16"/>
        </w:rPr>
        <w:t>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w:t>
      </w:r>
    </w:p>
    <w:p w14:paraId="26B11A9F" w14:textId="77777777" w:rsidR="001C7C2C" w:rsidRPr="00434DAF" w:rsidRDefault="001C7C2C" w:rsidP="001C7C2C">
      <w:pPr>
        <w:pStyle w:val="Heading3"/>
      </w:pPr>
      <w:r w:rsidRPr="00434DAF">
        <w:t xml:space="preserve">2NC — No </w:t>
      </w:r>
      <w:proofErr w:type="spellStart"/>
      <w:r w:rsidRPr="00434DAF">
        <w:t>BioD</w:t>
      </w:r>
      <w:proofErr w:type="spellEnd"/>
      <w:r w:rsidRPr="00434DAF">
        <w:t xml:space="preserve"> Impact</w:t>
      </w:r>
    </w:p>
    <w:p w14:paraId="6DF184CF" w14:textId="77777777" w:rsidR="001C7C2C" w:rsidRPr="00434DAF" w:rsidRDefault="001C7C2C" w:rsidP="001C7C2C">
      <w:pPr>
        <w:pStyle w:val="Heading4"/>
        <w:rPr>
          <w:rFonts w:eastAsia="Times New Roman"/>
        </w:rPr>
      </w:pPr>
      <w:r w:rsidRPr="00434DAF">
        <w:rPr>
          <w:rFonts w:eastAsia="Times New Roman"/>
        </w:rPr>
        <w:t xml:space="preserve">Speciation rates are </w:t>
      </w:r>
      <w:r w:rsidRPr="00434DAF">
        <w:rPr>
          <w:rFonts w:eastAsia="Times New Roman"/>
          <w:u w:val="single"/>
        </w:rPr>
        <w:t>soaring</w:t>
      </w:r>
    </w:p>
    <w:p w14:paraId="6580E29F" w14:textId="77777777" w:rsidR="001C7C2C" w:rsidRPr="00434DAF" w:rsidRDefault="001C7C2C" w:rsidP="001C7C2C">
      <w:r w:rsidRPr="00434DAF">
        <w:rPr>
          <w:rStyle w:val="Style13ptBold"/>
        </w:rPr>
        <w:t>Briggs</w:t>
      </w:r>
      <w:r>
        <w:rPr>
          <w:rStyle w:val="Style13ptBold"/>
        </w:rPr>
        <w:t>, Stanford PhD,</w:t>
      </w:r>
      <w:r w:rsidRPr="00434DAF">
        <w:rPr>
          <w:rStyle w:val="Style13ptBold"/>
        </w:rPr>
        <w:t xml:space="preserve"> 16</w:t>
      </w:r>
      <w:r w:rsidRPr="00434DAF">
        <w:t xml:space="preserve"> – John C. Briggs, Affiliate Professor in the Department of Fisheries and Wildlife, Oregon State University, Global biodiversity loss: Exaggerated versus realistic estimates, Environmental Skeptics and Critics, 1 June 2016, Vol. 5, No. 2, pdf</w:t>
      </w:r>
      <w:r>
        <w:t>, MSU RW</w:t>
      </w:r>
    </w:p>
    <w:p w14:paraId="1C82DD7B" w14:textId="77777777" w:rsidR="001C7C2C" w:rsidRPr="00434DAF" w:rsidRDefault="001C7C2C" w:rsidP="001C7C2C">
      <w:pPr>
        <w:rPr>
          <w:sz w:val="16"/>
        </w:rPr>
      </w:pPr>
      <w:r w:rsidRPr="00434DAF">
        <w:rPr>
          <w:rStyle w:val="StyleUnderline"/>
        </w:rPr>
        <w:t xml:space="preserve">Over the past 50 years, </w:t>
      </w:r>
      <w:r w:rsidRPr="008B5135">
        <w:rPr>
          <w:rStyle w:val="StyleUnderline"/>
          <w:highlight w:val="yellow"/>
        </w:rPr>
        <w:t>alarm over a</w:t>
      </w:r>
      <w:r w:rsidRPr="00434DAF">
        <w:rPr>
          <w:rStyle w:val="StyleUnderline"/>
        </w:rPr>
        <w:t xml:space="preserve"> present </w:t>
      </w:r>
      <w:r w:rsidRPr="008B5135">
        <w:rPr>
          <w:rStyle w:val="Emphasis"/>
          <w:highlight w:val="yellow"/>
        </w:rPr>
        <w:t>biod</w:t>
      </w:r>
      <w:r w:rsidRPr="00434DAF">
        <w:rPr>
          <w:rStyle w:val="StyleUnderline"/>
        </w:rPr>
        <w:t xml:space="preserve">iversity </w:t>
      </w:r>
      <w:r w:rsidRPr="008B5135">
        <w:rPr>
          <w:rStyle w:val="StyleUnderline"/>
          <w:highlight w:val="yellow"/>
        </w:rPr>
        <w:t>crisis</w:t>
      </w:r>
      <w:r w:rsidRPr="00434DAF">
        <w:rPr>
          <w:rStyle w:val="StyleUnderline"/>
        </w:rPr>
        <w:t xml:space="preserve"> </w:t>
      </w:r>
      <w:r w:rsidRPr="008B5135">
        <w:rPr>
          <w:rStyle w:val="StyleUnderline"/>
          <w:highlight w:val="yellow"/>
        </w:rPr>
        <w:t>and</w:t>
      </w:r>
      <w:r w:rsidRPr="00434DAF">
        <w:rPr>
          <w:rStyle w:val="StyleUnderline"/>
        </w:rPr>
        <w:t xml:space="preserve"> the beginning of a sixth </w:t>
      </w:r>
      <w:r w:rsidRPr="008B5135">
        <w:rPr>
          <w:rStyle w:val="StyleUnderline"/>
          <w:highlight w:val="yellow"/>
        </w:rPr>
        <w:t>mass extinction has continued to be spread</w:t>
      </w:r>
      <w:r w:rsidRPr="00434DAF">
        <w:rPr>
          <w:rStyle w:val="StyleUnderline"/>
        </w:rPr>
        <w:t xml:space="preserve"> by many ecologists, </w:t>
      </w:r>
      <w:r w:rsidRPr="008B5135">
        <w:rPr>
          <w:rStyle w:val="StyleUnderline"/>
          <w:highlight w:val="yellow"/>
        </w:rPr>
        <w:t xml:space="preserve">while </w:t>
      </w:r>
      <w:r w:rsidRPr="008B5135">
        <w:rPr>
          <w:rStyle w:val="Emphasis"/>
          <w:highlight w:val="yellow"/>
        </w:rPr>
        <w:t>little attention</w:t>
      </w:r>
      <w:r w:rsidRPr="00434DAF">
        <w:rPr>
          <w:rStyle w:val="StyleUnderline"/>
        </w:rPr>
        <w:t xml:space="preserve"> </w:t>
      </w:r>
      <w:r w:rsidRPr="008B5135">
        <w:rPr>
          <w:rStyle w:val="StyleUnderline"/>
          <w:highlight w:val="yellow"/>
        </w:rPr>
        <w:t>was paid to the</w:t>
      </w:r>
      <w:r w:rsidRPr="00434DAF">
        <w:rPr>
          <w:rStyle w:val="StyleUnderline"/>
        </w:rPr>
        <w:t xml:space="preserve"> possibility that there might have been </w:t>
      </w:r>
      <w:r w:rsidRPr="008B5135">
        <w:rPr>
          <w:rStyle w:val="Emphasis"/>
          <w:highlight w:val="yellow"/>
        </w:rPr>
        <w:t>gains</w:t>
      </w:r>
      <w:r w:rsidRPr="00434DAF">
        <w:rPr>
          <w:rStyle w:val="Emphasis"/>
        </w:rPr>
        <w:t xml:space="preserve"> </w:t>
      </w:r>
      <w:r w:rsidRPr="008B5135">
        <w:rPr>
          <w:rStyle w:val="Emphasis"/>
          <w:highlight w:val="yellow"/>
        </w:rPr>
        <w:t>to offset</w:t>
      </w:r>
      <w:r w:rsidRPr="00434DAF">
        <w:rPr>
          <w:rStyle w:val="Emphasis"/>
        </w:rPr>
        <w:t xml:space="preserve"> the </w:t>
      </w:r>
      <w:r w:rsidRPr="008B5135">
        <w:rPr>
          <w:rStyle w:val="Emphasis"/>
          <w:highlight w:val="yellow"/>
        </w:rPr>
        <w:t>losses</w:t>
      </w:r>
      <w:r w:rsidRPr="00434DAF">
        <w:rPr>
          <w:rStyle w:val="StyleUnderline"/>
        </w:rPr>
        <w:t xml:space="preserve"> </w:t>
      </w:r>
      <w:r w:rsidRPr="008B5135">
        <w:rPr>
          <w:rStyle w:val="StyleUnderline"/>
          <w:highlight w:val="yellow"/>
        </w:rPr>
        <w:t>or to</w:t>
      </w:r>
      <w:r w:rsidRPr="00434DAF">
        <w:rPr>
          <w:rStyle w:val="StyleUnderline"/>
        </w:rPr>
        <w:t xml:space="preserve"> actually </w:t>
      </w:r>
      <w:r w:rsidRPr="008B5135">
        <w:rPr>
          <w:rStyle w:val="StyleUnderline"/>
          <w:highlight w:val="yellow"/>
        </w:rPr>
        <w:t xml:space="preserve">cause an </w:t>
      </w:r>
      <w:r w:rsidRPr="008B5135">
        <w:rPr>
          <w:rStyle w:val="Emphasis"/>
          <w:highlight w:val="yellow"/>
        </w:rPr>
        <w:t>overall increase</w:t>
      </w:r>
      <w:r w:rsidRPr="00434DAF">
        <w:rPr>
          <w:rStyle w:val="StyleUnderline"/>
        </w:rPr>
        <w:t>.</w:t>
      </w:r>
      <w:r w:rsidRPr="00434DAF">
        <w:rPr>
          <w:sz w:val="16"/>
        </w:rPr>
        <w:t xml:space="preserve"> As noted for the marine environment (Briggs and Bowen, 2013), </w:t>
      </w:r>
      <w:r w:rsidRPr="008B5135">
        <w:rPr>
          <w:rStyle w:val="StyleUnderline"/>
          <w:highlight w:val="yellow"/>
        </w:rPr>
        <w:t>invader species</w:t>
      </w:r>
      <w:r w:rsidRPr="00434DAF">
        <w:rPr>
          <w:sz w:val="16"/>
        </w:rPr>
        <w:t xml:space="preserve"> are part of a worldwide, dynamic system that often </w:t>
      </w:r>
      <w:r w:rsidRPr="008B5135">
        <w:rPr>
          <w:rStyle w:val="StyleUnderline"/>
          <w:highlight w:val="yellow"/>
        </w:rPr>
        <w:t xml:space="preserve">serves to </w:t>
      </w:r>
      <w:r w:rsidRPr="008B5135">
        <w:rPr>
          <w:rStyle w:val="Emphasis"/>
          <w:highlight w:val="yellow"/>
        </w:rPr>
        <w:t>increase global diversity</w:t>
      </w:r>
      <w:r w:rsidRPr="00434DAF">
        <w:rPr>
          <w:sz w:val="16"/>
        </w:rPr>
        <w:t xml:space="preserve"> </w:t>
      </w:r>
      <w:r w:rsidRPr="00434DAF">
        <w:rPr>
          <w:rStyle w:val="StyleUnderline"/>
        </w:rPr>
        <w:t>by speciation following successful invasion.</w:t>
      </w:r>
      <w:r w:rsidRPr="00434DAF">
        <w:rPr>
          <w:sz w:val="16"/>
        </w:rPr>
        <w:t xml:space="preserve"> Other paths to speciation have also become apparent. </w:t>
      </w:r>
      <w:r w:rsidRPr="00434DAF">
        <w:rPr>
          <w:rStyle w:val="StyleUnderline"/>
        </w:rPr>
        <w:t xml:space="preserve">Molecular </w:t>
      </w:r>
      <w:r w:rsidRPr="008B5135">
        <w:rPr>
          <w:rStyle w:val="StyleUnderline"/>
          <w:highlight w:val="yellow"/>
        </w:rPr>
        <w:t>research</w:t>
      </w:r>
      <w:r w:rsidRPr="00434DAF">
        <w:rPr>
          <w:rStyle w:val="StyleUnderline"/>
        </w:rPr>
        <w:t xml:space="preserve"> has </w:t>
      </w:r>
      <w:r w:rsidRPr="008B5135">
        <w:rPr>
          <w:rStyle w:val="StyleUnderline"/>
          <w:highlight w:val="yellow"/>
        </w:rPr>
        <w:t>revealed</w:t>
      </w:r>
      <w:r w:rsidRPr="00434DAF">
        <w:rPr>
          <w:rStyle w:val="StyleUnderline"/>
        </w:rPr>
        <w:t xml:space="preserve"> numerous </w:t>
      </w:r>
      <w:r w:rsidRPr="008B5135">
        <w:rPr>
          <w:rStyle w:val="StyleUnderline"/>
          <w:highlight w:val="yellow"/>
        </w:rPr>
        <w:t xml:space="preserve">cases of </w:t>
      </w:r>
      <w:r w:rsidRPr="008B5135">
        <w:rPr>
          <w:rStyle w:val="Emphasis"/>
          <w:highlight w:val="yellow"/>
        </w:rPr>
        <w:t>rapid, adaptive divergence</w:t>
      </w:r>
      <w:r w:rsidRPr="008B5135">
        <w:rPr>
          <w:rStyle w:val="StyleUnderline"/>
          <w:highlight w:val="yellow"/>
        </w:rPr>
        <w:t xml:space="preserve"> resulting in</w:t>
      </w:r>
      <w:r w:rsidRPr="00434DAF">
        <w:rPr>
          <w:rStyle w:val="StyleUnderline"/>
        </w:rPr>
        <w:t xml:space="preserve"> ecological </w:t>
      </w:r>
      <w:r w:rsidRPr="008B5135">
        <w:rPr>
          <w:rStyle w:val="StyleUnderline"/>
          <w:highlight w:val="yellow"/>
        </w:rPr>
        <w:t>speciation</w:t>
      </w:r>
      <w:r w:rsidRPr="00434DAF">
        <w:rPr>
          <w:sz w:val="16"/>
        </w:rPr>
        <w:t xml:space="preserve">. </w:t>
      </w:r>
      <w:r w:rsidRPr="00434DAF">
        <w:rPr>
          <w:rStyle w:val="StyleUnderline"/>
        </w:rPr>
        <w:t>Such cases have been demonstrated in plants, vertebrates, and invertebrates</w:t>
      </w:r>
      <w:r w:rsidRPr="00434DAF">
        <w:rPr>
          <w:sz w:val="16"/>
        </w:rPr>
        <w:t xml:space="preserve"> (</w:t>
      </w:r>
      <w:proofErr w:type="spellStart"/>
      <w:r w:rsidRPr="00434DAF">
        <w:rPr>
          <w:sz w:val="16"/>
        </w:rPr>
        <w:t>Hendryet</w:t>
      </w:r>
      <w:proofErr w:type="spellEnd"/>
      <w:r w:rsidRPr="00434DAF">
        <w:rPr>
          <w:sz w:val="16"/>
        </w:rPr>
        <w:t xml:space="preserve"> al., 2007</w:t>
      </w:r>
      <w:r w:rsidRPr="00434DAF">
        <w:rPr>
          <w:rStyle w:val="StyleUnderline"/>
        </w:rPr>
        <w:t>). Specific examples have been reported in mammals</w:t>
      </w:r>
      <w:r w:rsidRPr="00434DAF">
        <w:rPr>
          <w:sz w:val="16"/>
        </w:rPr>
        <w:t xml:space="preserve"> (Rowe et al., 2011), </w:t>
      </w:r>
      <w:r w:rsidRPr="00434DAF">
        <w:rPr>
          <w:rStyle w:val="StyleUnderline"/>
        </w:rPr>
        <w:t>echinoderms</w:t>
      </w:r>
      <w:r w:rsidRPr="00434DAF">
        <w:rPr>
          <w:sz w:val="16"/>
        </w:rPr>
        <w:t xml:space="preserve"> (</w:t>
      </w:r>
      <w:proofErr w:type="spellStart"/>
      <w:r w:rsidRPr="00434DAF">
        <w:rPr>
          <w:sz w:val="16"/>
        </w:rPr>
        <w:t>Puritz</w:t>
      </w:r>
      <w:proofErr w:type="spellEnd"/>
      <w:r w:rsidRPr="00434DAF">
        <w:rPr>
          <w:sz w:val="16"/>
        </w:rPr>
        <w:t xml:space="preserve"> et al., 2012), </w:t>
      </w:r>
      <w:r w:rsidRPr="00434DAF">
        <w:rPr>
          <w:rStyle w:val="StyleUnderline"/>
        </w:rPr>
        <w:t>and plants</w:t>
      </w:r>
      <w:r w:rsidRPr="00434DAF">
        <w:rPr>
          <w:sz w:val="16"/>
        </w:rPr>
        <w:t xml:space="preserve"> (Foxe et al., 2009). </w:t>
      </w:r>
      <w:r w:rsidRPr="00434DAF">
        <w:rPr>
          <w:rStyle w:val="StyleUnderline"/>
        </w:rPr>
        <w:t xml:space="preserve">Within the past few centuries, species </w:t>
      </w:r>
      <w:r w:rsidRPr="008B5135">
        <w:rPr>
          <w:rStyle w:val="StyleUnderline"/>
          <w:highlight w:val="yellow"/>
        </w:rPr>
        <w:t xml:space="preserve">diversity has </w:t>
      </w:r>
      <w:r w:rsidRPr="008B5135">
        <w:rPr>
          <w:rStyle w:val="Emphasis"/>
          <w:highlight w:val="yellow"/>
        </w:rPr>
        <w:t>increased</w:t>
      </w:r>
      <w:r w:rsidRPr="00434DAF">
        <w:rPr>
          <w:rStyle w:val="StyleUnderline"/>
        </w:rPr>
        <w:t xml:space="preserve"> </w:t>
      </w:r>
      <w:r w:rsidRPr="008B5135">
        <w:rPr>
          <w:rStyle w:val="StyleUnderline"/>
          <w:highlight w:val="yellow"/>
        </w:rPr>
        <w:t>on</w:t>
      </w:r>
      <w:r w:rsidRPr="00434DAF">
        <w:rPr>
          <w:rStyle w:val="StyleUnderline"/>
        </w:rPr>
        <w:t xml:space="preserve"> oceanic </w:t>
      </w:r>
      <w:r w:rsidRPr="008B5135">
        <w:rPr>
          <w:rStyle w:val="StyleUnderline"/>
          <w:highlight w:val="yellow"/>
        </w:rPr>
        <w:t>islands and in many</w:t>
      </w:r>
      <w:r w:rsidRPr="00434DAF">
        <w:rPr>
          <w:rStyle w:val="StyleUnderline"/>
        </w:rPr>
        <w:t xml:space="preserve"> continental </w:t>
      </w:r>
      <w:r w:rsidRPr="008B5135">
        <w:rPr>
          <w:rStyle w:val="StyleUnderline"/>
          <w:highlight w:val="yellow"/>
        </w:rPr>
        <w:t>regions</w:t>
      </w:r>
      <w:r w:rsidRPr="00434DAF">
        <w:rPr>
          <w:rStyle w:val="StyleUnderline"/>
        </w:rPr>
        <w:t xml:space="preserve">; in addition, </w:t>
      </w:r>
      <w:r w:rsidRPr="008B5135">
        <w:rPr>
          <w:rStyle w:val="StyleUnderline"/>
          <w:highlight w:val="yellow"/>
        </w:rPr>
        <w:t>no</w:t>
      </w:r>
      <w:r w:rsidRPr="00434DAF">
        <w:rPr>
          <w:rStyle w:val="StyleUnderline"/>
        </w:rPr>
        <w:t xml:space="preserve"> general </w:t>
      </w:r>
      <w:r w:rsidRPr="008B5135">
        <w:rPr>
          <w:rStyle w:val="StyleUnderline"/>
          <w:highlight w:val="yellow"/>
        </w:rPr>
        <w:t>decreases in diversity have been known</w:t>
      </w:r>
      <w:r w:rsidRPr="00434DAF">
        <w:rPr>
          <w:rStyle w:val="StyleUnderline"/>
        </w:rPr>
        <w:t xml:space="preserve"> to occur at regional scales</w:t>
      </w:r>
      <w:r w:rsidRPr="00434DAF">
        <w:rPr>
          <w:sz w:val="16"/>
        </w:rPr>
        <w:t xml:space="preserve"> (Sax and Gaines, 2003). </w:t>
      </w:r>
      <w:r w:rsidRPr="008B5135">
        <w:rPr>
          <w:rStyle w:val="StyleUnderline"/>
          <w:highlight w:val="yellow"/>
        </w:rPr>
        <w:t>Human introductions for ag</w:t>
      </w:r>
      <w:r w:rsidRPr="00434DAF">
        <w:rPr>
          <w:rStyle w:val="StyleUnderline"/>
        </w:rPr>
        <w:t xml:space="preserve">ricultural and ornamental purposes </w:t>
      </w:r>
      <w:r w:rsidRPr="008B5135">
        <w:rPr>
          <w:rStyle w:val="StyleUnderline"/>
          <w:highlight w:val="yellow"/>
        </w:rPr>
        <w:t>have produced</w:t>
      </w:r>
      <w:r w:rsidRPr="00434DAF">
        <w:rPr>
          <w:rStyle w:val="StyleUnderline"/>
        </w:rPr>
        <w:t xml:space="preserve"> </w:t>
      </w:r>
      <w:r w:rsidRPr="00434DAF">
        <w:rPr>
          <w:rStyle w:val="Emphasis"/>
        </w:rPr>
        <w:t xml:space="preserve">substantial </w:t>
      </w:r>
      <w:r w:rsidRPr="008B5135">
        <w:rPr>
          <w:rStyle w:val="Emphasis"/>
          <w:highlight w:val="yellow"/>
        </w:rPr>
        <w:t>gains</w:t>
      </w:r>
      <w:r w:rsidRPr="00434DAF">
        <w:rPr>
          <w:rStyle w:val="StyleUnderline"/>
        </w:rPr>
        <w:t xml:space="preserve"> </w:t>
      </w:r>
      <w:r w:rsidRPr="008B5135">
        <w:rPr>
          <w:rStyle w:val="StyleUnderline"/>
          <w:highlight w:val="yellow"/>
        </w:rPr>
        <w:t>in</w:t>
      </w:r>
      <w:r w:rsidRPr="00434DAF">
        <w:rPr>
          <w:rStyle w:val="StyleUnderline"/>
        </w:rPr>
        <w:t xml:space="preserve"> continental plant </w:t>
      </w:r>
      <w:r w:rsidRPr="008B5135">
        <w:rPr>
          <w:rStyle w:val="StyleUnderline"/>
          <w:highlight w:val="yellow"/>
        </w:rPr>
        <w:t>diversity</w:t>
      </w:r>
      <w:r w:rsidRPr="00434DAF">
        <w:rPr>
          <w:sz w:val="16"/>
        </w:rPr>
        <w:t xml:space="preserve"> (Ellis et al., 2012). Furthermore, De Vos et al. (2014), </w:t>
      </w:r>
      <w:r w:rsidRPr="00434DAF">
        <w:rPr>
          <w:rStyle w:val="StyleUnderline"/>
        </w:rPr>
        <w:t>who examined a series of individual phylogenies, found that average extinction rates were less than average diversification rates</w:t>
      </w:r>
      <w:r w:rsidRPr="00434DAF">
        <w:rPr>
          <w:sz w:val="16"/>
        </w:rPr>
        <w:t xml:space="preserve">. </w:t>
      </w:r>
      <w:r w:rsidRPr="00434DAF">
        <w:rPr>
          <w:rStyle w:val="StyleUnderline"/>
        </w:rPr>
        <w:t xml:space="preserve">For these reasons, and in view of minimal losses, except for species endemic to isolated islands, it appears that terrestrial </w:t>
      </w:r>
      <w:r w:rsidRPr="008B5135">
        <w:rPr>
          <w:rStyle w:val="StyleUnderline"/>
          <w:highlight w:val="yellow"/>
        </w:rPr>
        <w:t>biodiversity</w:t>
      </w:r>
      <w:r w:rsidRPr="00434DAF">
        <w:rPr>
          <w:rStyle w:val="StyleUnderline"/>
        </w:rPr>
        <w:t xml:space="preserve"> </w:t>
      </w:r>
      <w:r w:rsidRPr="008B5135">
        <w:rPr>
          <w:rStyle w:val="StyleUnderline"/>
          <w:highlight w:val="yellow"/>
        </w:rPr>
        <w:t>gain</w:t>
      </w:r>
      <w:r w:rsidRPr="00434DAF">
        <w:rPr>
          <w:rStyle w:val="StyleUnderline"/>
        </w:rPr>
        <w:t xml:space="preserve"> is concurrent with, and probably </w:t>
      </w:r>
      <w:r w:rsidRPr="008B5135">
        <w:rPr>
          <w:rStyle w:val="Emphasis"/>
          <w:highlight w:val="yellow"/>
        </w:rPr>
        <w:t>exceeds</w:t>
      </w:r>
      <w:r w:rsidRPr="00434DAF">
        <w:rPr>
          <w:rStyle w:val="StyleUnderline"/>
        </w:rPr>
        <w:t xml:space="preserve"> biodiversity </w:t>
      </w:r>
      <w:r w:rsidRPr="008B5135">
        <w:rPr>
          <w:rStyle w:val="StyleUnderline"/>
          <w:highlight w:val="yellow"/>
        </w:rPr>
        <w:t>loss</w:t>
      </w:r>
      <w:r w:rsidRPr="00434DAF">
        <w:rPr>
          <w:rStyle w:val="StyleUnderline"/>
        </w:rPr>
        <w:t>.</w:t>
      </w:r>
      <w:r w:rsidRPr="00434DAF">
        <w:rPr>
          <w:sz w:val="16"/>
        </w:rPr>
        <w:t xml:space="preserve"> </w:t>
      </w:r>
    </w:p>
    <w:p w14:paraId="0BA8DC96" w14:textId="77777777" w:rsidR="001C7C2C" w:rsidRPr="0043539D" w:rsidRDefault="001C7C2C" w:rsidP="001C7C2C"/>
    <w:p w14:paraId="00157708" w14:textId="77777777" w:rsidR="001C7C2C" w:rsidRDefault="001C7C2C" w:rsidP="001C7C2C">
      <w:pPr>
        <w:pStyle w:val="Heading3"/>
      </w:pPr>
      <w:r>
        <w:t>1NC – AT: Marine Ecosystems</w:t>
      </w:r>
    </w:p>
    <w:p w14:paraId="52842A86" w14:textId="77777777" w:rsidR="001C7C2C" w:rsidRPr="00AD5348" w:rsidRDefault="001C7C2C" w:rsidP="001C7C2C">
      <w:pPr>
        <w:pStyle w:val="Heading4"/>
        <w:rPr>
          <w:b w:val="0"/>
        </w:rPr>
      </w:pPr>
      <w:r>
        <w:t xml:space="preserve">Marine ecosystems are resilient to </w:t>
      </w:r>
      <w:r>
        <w:rPr>
          <w:u w:val="single"/>
        </w:rPr>
        <w:t>everything</w:t>
      </w:r>
    </w:p>
    <w:p w14:paraId="33602E80" w14:textId="77777777" w:rsidR="001C7C2C" w:rsidRDefault="001C7C2C" w:rsidP="001C7C2C">
      <w:proofErr w:type="spellStart"/>
      <w:r w:rsidRPr="003F36CC">
        <w:rPr>
          <w:rStyle w:val="Style13ptBold"/>
        </w:rPr>
        <w:t>Nield</w:t>
      </w:r>
      <w:proofErr w:type="spellEnd"/>
      <w:r w:rsidRPr="003F36CC">
        <w:rPr>
          <w:rStyle w:val="Style13ptBold"/>
        </w:rPr>
        <w:t xml:space="preserve"> 17</w:t>
      </w:r>
      <w:r>
        <w:t xml:space="preserve"> [</w:t>
      </w:r>
      <w:r w:rsidRPr="003F36CC">
        <w:t xml:space="preserve">David </w:t>
      </w:r>
      <w:proofErr w:type="spellStart"/>
      <w:r w:rsidRPr="003F36CC">
        <w:t>Nield</w:t>
      </w:r>
      <w:proofErr w:type="spellEnd"/>
      <w:r w:rsidRPr="003F36CC">
        <w:t xml:space="preserve">, freelance journalist who has been writing about technology, science, apps, </w:t>
      </w:r>
      <w:proofErr w:type="gramStart"/>
      <w:r w:rsidRPr="003F36CC">
        <w:t>gadgets</w:t>
      </w:r>
      <w:proofErr w:type="gramEnd"/>
      <w:r w:rsidRPr="003F36CC">
        <w:t xml:space="preserve"> and the web since 2002. Extensively citing "Impact of the Late Triassic mass extinction on functional diversity and composition of marine ecosystems," written by Alexander M. Dunhill, William J. Foster, James Sciberras, and Richard J. </w:t>
      </w:r>
      <w:proofErr w:type="spellStart"/>
      <w:r w:rsidRPr="003F36CC">
        <w:t>Twitchett</w:t>
      </w:r>
      <w:proofErr w:type="spellEnd"/>
      <w:r w:rsidRPr="003F36CC">
        <w:t xml:space="preserve">. Marine Ecosystems Can Survive </w:t>
      </w:r>
      <w:proofErr w:type="gramStart"/>
      <w:r w:rsidRPr="003F36CC">
        <w:t>The</w:t>
      </w:r>
      <w:proofErr w:type="gramEnd"/>
      <w:r w:rsidRPr="003F36CC">
        <w:t xml:space="preserve"> Worst Mass Extinction Events, Study Shows. October 23, 2017. </w:t>
      </w:r>
      <w:hyperlink r:id="rId7" w:history="1">
        <w:r w:rsidRPr="007A4FAB">
          <w:rPr>
            <w:rStyle w:val="Hyperlink"/>
          </w:rPr>
          <w:t>https://www.sciencealert.com/marine-ecosystems-cling-on-to-life-through-some-of-the-worst-mass-extinction-events</w:t>
        </w:r>
      </w:hyperlink>
      <w:r>
        <w:t>]</w:t>
      </w:r>
    </w:p>
    <w:p w14:paraId="0BE4A11F" w14:textId="77777777" w:rsidR="001C7C2C" w:rsidRPr="00160655" w:rsidRDefault="001C7C2C" w:rsidP="001C7C2C">
      <w:pPr>
        <w:rPr>
          <w:sz w:val="16"/>
        </w:rPr>
      </w:pPr>
      <w:r w:rsidRPr="00152A1C">
        <w:rPr>
          <w:rStyle w:val="StyleUnderline"/>
          <w:highlight w:val="yellow"/>
        </w:rPr>
        <w:t>Researchers</w:t>
      </w:r>
      <w:r w:rsidRPr="00590E14">
        <w:rPr>
          <w:rStyle w:val="StyleUnderline"/>
        </w:rPr>
        <w:t xml:space="preserve"> have </w:t>
      </w:r>
      <w:r w:rsidRPr="00152A1C">
        <w:rPr>
          <w:rStyle w:val="StyleUnderline"/>
          <w:highlight w:val="yellow"/>
        </w:rPr>
        <w:t>studied</w:t>
      </w:r>
      <w:r w:rsidRPr="00590E14">
        <w:rPr>
          <w:rStyle w:val="StyleUnderline"/>
        </w:rPr>
        <w:t xml:space="preserve"> fossil records from </w:t>
      </w:r>
      <w:r w:rsidRPr="00152A1C">
        <w:rPr>
          <w:rStyle w:val="StyleUnderline"/>
          <w:highlight w:val="yellow"/>
        </w:rPr>
        <w:t>the</w:t>
      </w:r>
      <w:r w:rsidRPr="00152A1C">
        <w:rPr>
          <w:sz w:val="16"/>
          <w:highlight w:val="yellow"/>
        </w:rPr>
        <w:t xml:space="preserve"> </w:t>
      </w:r>
      <w:r w:rsidRPr="00152A1C">
        <w:rPr>
          <w:rStyle w:val="Emphasis"/>
          <w:highlight w:val="yellow"/>
        </w:rPr>
        <w:t>Late Triassic</w:t>
      </w:r>
      <w:r w:rsidRPr="00590E14">
        <w:rPr>
          <w:rStyle w:val="StyleUnderline"/>
        </w:rPr>
        <w:t xml:space="preserve"> mass </w:t>
      </w:r>
      <w:r w:rsidRPr="00152A1C">
        <w:rPr>
          <w:rStyle w:val="StyleUnderline"/>
          <w:highlight w:val="yellow"/>
        </w:rPr>
        <w:t>extinction</w:t>
      </w:r>
      <w:r w:rsidRPr="00160655">
        <w:rPr>
          <w:sz w:val="16"/>
        </w:rPr>
        <w:t xml:space="preserve">, which happened around 201.3 million years ago, </w:t>
      </w:r>
      <w:r w:rsidRPr="00590E14">
        <w:rPr>
          <w:rStyle w:val="StyleUnderline"/>
        </w:rPr>
        <w:t xml:space="preserve">and found that </w:t>
      </w:r>
      <w:r w:rsidRPr="00152A1C">
        <w:rPr>
          <w:rStyle w:val="StyleUnderline"/>
          <w:highlight w:val="yellow"/>
        </w:rPr>
        <w:t xml:space="preserve">marine life </w:t>
      </w:r>
      <w:r w:rsidRPr="00152A1C">
        <w:rPr>
          <w:rStyle w:val="Emphasis"/>
          <w:highlight w:val="yellow"/>
        </w:rPr>
        <w:t>did not</w:t>
      </w:r>
      <w:r w:rsidRPr="003F36CC">
        <w:rPr>
          <w:rStyle w:val="Emphasis"/>
        </w:rPr>
        <w:t xml:space="preserve"> fundamentally change</w:t>
      </w:r>
      <w:r w:rsidRPr="00152A1C">
        <w:rPr>
          <w:rStyle w:val="StyleUnderline"/>
          <w:highlight w:val="yellow"/>
        </w:rPr>
        <w:t xml:space="preserve">, even though the </w:t>
      </w:r>
      <w:r w:rsidRPr="00152A1C">
        <w:rPr>
          <w:rStyle w:val="Emphasis"/>
          <w:highlight w:val="yellow"/>
        </w:rPr>
        <w:t>vast proportion</w:t>
      </w:r>
      <w:r w:rsidRPr="00590E14">
        <w:rPr>
          <w:rStyle w:val="StyleUnderline"/>
        </w:rPr>
        <w:t xml:space="preserve"> of species </w:t>
      </w:r>
      <w:r w:rsidRPr="00152A1C">
        <w:rPr>
          <w:rStyle w:val="StyleUnderline"/>
          <w:highlight w:val="yellow"/>
        </w:rPr>
        <w:t xml:space="preserve">were </w:t>
      </w:r>
      <w:r w:rsidRPr="00152A1C">
        <w:rPr>
          <w:rStyle w:val="Emphasis"/>
          <w:highlight w:val="yellow"/>
        </w:rPr>
        <w:t>killed</w:t>
      </w:r>
      <w:r w:rsidRPr="003F36CC">
        <w:rPr>
          <w:rStyle w:val="Emphasis"/>
        </w:rPr>
        <w:t xml:space="preserve"> off</w:t>
      </w:r>
      <w:r w:rsidRPr="00160655">
        <w:rPr>
          <w:sz w:val="16"/>
        </w:rPr>
        <w:t>.</w:t>
      </w:r>
    </w:p>
    <w:p w14:paraId="5D05D3B7" w14:textId="77777777" w:rsidR="001C7C2C" w:rsidRPr="00160655" w:rsidRDefault="001C7C2C" w:rsidP="001C7C2C">
      <w:pPr>
        <w:rPr>
          <w:sz w:val="16"/>
        </w:rPr>
      </w:pPr>
      <w:r w:rsidRPr="00590E14">
        <w:rPr>
          <w:rStyle w:val="StyleUnderline"/>
        </w:rPr>
        <w:t>The international team of researchers says that while marine species were still badly affected by the event, enough life survived underwater to keep the ecosystems functioning</w:t>
      </w:r>
      <w:r w:rsidRPr="00160655">
        <w:rPr>
          <w:sz w:val="16"/>
        </w:rPr>
        <w:t xml:space="preserve">. </w:t>
      </w:r>
      <w:r w:rsidRPr="00590E14">
        <w:rPr>
          <w:rStyle w:val="StyleUnderline"/>
        </w:rPr>
        <w:t xml:space="preserve">The findings could help us understand more about how the </w:t>
      </w:r>
      <w:r w:rsidRPr="003F36CC">
        <w:rPr>
          <w:rStyle w:val="Emphasis"/>
        </w:rPr>
        <w:t>changing climate</w:t>
      </w:r>
      <w:r w:rsidRPr="00590E14">
        <w:rPr>
          <w:rStyle w:val="StyleUnderline"/>
        </w:rPr>
        <w:t xml:space="preserve"> of today could affect the planet</w:t>
      </w:r>
      <w:r w:rsidRPr="00160655">
        <w:rPr>
          <w:sz w:val="16"/>
        </w:rPr>
        <w:t>.</w:t>
      </w:r>
    </w:p>
    <w:p w14:paraId="4397E8D3" w14:textId="77777777" w:rsidR="001C7C2C" w:rsidRPr="00160655" w:rsidRDefault="001C7C2C" w:rsidP="001C7C2C">
      <w:pPr>
        <w:rPr>
          <w:sz w:val="16"/>
        </w:rPr>
      </w:pPr>
      <w:r w:rsidRPr="00160655">
        <w:rPr>
          <w:sz w:val="16"/>
        </w:rPr>
        <w:t xml:space="preserve">"While the Late Triassic mass extinction had a big impact on the overall number of marine species, </w:t>
      </w:r>
      <w:r w:rsidRPr="00590E14">
        <w:rPr>
          <w:rStyle w:val="StyleUnderline"/>
        </w:rPr>
        <w:t xml:space="preserve">there was still </w:t>
      </w:r>
      <w:r w:rsidRPr="00AD5348">
        <w:rPr>
          <w:rStyle w:val="Emphasis"/>
        </w:rPr>
        <w:t>enough diversity</w:t>
      </w:r>
      <w:r w:rsidRPr="00590E14">
        <w:rPr>
          <w:rStyle w:val="StyleUnderline"/>
        </w:rPr>
        <w:t xml:space="preserve"> among the remaining species that the marine ecosystem was able to </w:t>
      </w:r>
      <w:r w:rsidRPr="00AD5348">
        <w:rPr>
          <w:rStyle w:val="Emphasis"/>
        </w:rPr>
        <w:t>function</w:t>
      </w:r>
      <w:r w:rsidRPr="00590E14">
        <w:rPr>
          <w:rStyle w:val="StyleUnderline"/>
        </w:rPr>
        <w:t xml:space="preserve"> in </w:t>
      </w:r>
      <w:r w:rsidRPr="00AD5348">
        <w:rPr>
          <w:rStyle w:val="Emphasis"/>
        </w:rPr>
        <w:t>the same way</w:t>
      </w:r>
      <w:r w:rsidRPr="00590E14">
        <w:rPr>
          <w:rStyle w:val="StyleUnderline"/>
        </w:rPr>
        <w:t xml:space="preserve"> it had before</w:t>
      </w:r>
      <w:r w:rsidRPr="00160655">
        <w:rPr>
          <w:sz w:val="16"/>
        </w:rPr>
        <w:t xml:space="preserve">," </w:t>
      </w:r>
      <w:r w:rsidRPr="00590E14">
        <w:rPr>
          <w:rStyle w:val="StyleUnderline"/>
        </w:rPr>
        <w:t xml:space="preserve">says lead researcher Alex </w:t>
      </w:r>
      <w:r w:rsidRPr="00AD5348">
        <w:rPr>
          <w:rStyle w:val="Emphasis"/>
        </w:rPr>
        <w:t>Dunhill</w:t>
      </w:r>
      <w:r w:rsidRPr="00160655">
        <w:rPr>
          <w:sz w:val="16"/>
        </w:rPr>
        <w:t xml:space="preserve"> </w:t>
      </w:r>
      <w:r w:rsidRPr="00590E14">
        <w:rPr>
          <w:rStyle w:val="StyleUnderline"/>
        </w:rPr>
        <w:t>from the University of Leeds</w:t>
      </w:r>
      <w:r w:rsidRPr="00160655">
        <w:rPr>
          <w:sz w:val="16"/>
        </w:rPr>
        <w:t xml:space="preserve"> in the UK.</w:t>
      </w:r>
    </w:p>
    <w:p w14:paraId="35CBBC39" w14:textId="77777777" w:rsidR="001C7C2C" w:rsidRPr="00160655" w:rsidRDefault="001C7C2C" w:rsidP="001C7C2C">
      <w:pPr>
        <w:rPr>
          <w:sz w:val="16"/>
        </w:rPr>
      </w:pPr>
      <w:proofErr w:type="gramStart"/>
      <w:r w:rsidRPr="00590E14">
        <w:rPr>
          <w:rStyle w:val="StyleUnderline"/>
        </w:rPr>
        <w:t>It's</w:t>
      </w:r>
      <w:proofErr w:type="gramEnd"/>
      <w:r w:rsidRPr="00590E14">
        <w:rPr>
          <w:rStyle w:val="StyleUnderline"/>
        </w:rPr>
        <w:t xml:space="preserve"> thought that huge volcanic eruptions, and the subsequent </w:t>
      </w:r>
      <w:r w:rsidRPr="00152A1C">
        <w:rPr>
          <w:rStyle w:val="Emphasis"/>
          <w:highlight w:val="yellow"/>
        </w:rPr>
        <w:t>warming of the planet</w:t>
      </w:r>
      <w:r w:rsidRPr="00152A1C">
        <w:rPr>
          <w:rStyle w:val="StyleUnderline"/>
          <w:highlight w:val="yellow"/>
        </w:rPr>
        <w:t xml:space="preserve"> caused by</w:t>
      </w:r>
      <w:r w:rsidRPr="00590E14">
        <w:rPr>
          <w:rStyle w:val="StyleUnderline"/>
        </w:rPr>
        <w:t xml:space="preserve"> the </w:t>
      </w:r>
      <w:r w:rsidRPr="00152A1C">
        <w:rPr>
          <w:rStyle w:val="Emphasis"/>
          <w:highlight w:val="yellow"/>
        </w:rPr>
        <w:t>greenhouse gases</w:t>
      </w:r>
      <w:r w:rsidRPr="00590E14">
        <w:rPr>
          <w:rStyle w:val="StyleUnderline"/>
        </w:rPr>
        <w:t xml:space="preserve"> produced, </w:t>
      </w:r>
      <w:r w:rsidRPr="00152A1C">
        <w:rPr>
          <w:rStyle w:val="StyleUnderline"/>
          <w:highlight w:val="yellow"/>
        </w:rPr>
        <w:t>was behind the</w:t>
      </w:r>
      <w:r w:rsidRPr="00590E14">
        <w:rPr>
          <w:rStyle w:val="StyleUnderline"/>
        </w:rPr>
        <w:t xml:space="preserve"> Late Triassic </w:t>
      </w:r>
      <w:r w:rsidRPr="00152A1C">
        <w:rPr>
          <w:rStyle w:val="StyleUnderline"/>
          <w:highlight w:val="yellow"/>
        </w:rPr>
        <w:t>extinction</w:t>
      </w:r>
      <w:r w:rsidRPr="00160655">
        <w:rPr>
          <w:sz w:val="16"/>
        </w:rPr>
        <w:t xml:space="preserve"> event.</w:t>
      </w:r>
    </w:p>
    <w:p w14:paraId="64009AD1" w14:textId="77777777" w:rsidR="001C7C2C" w:rsidRPr="00160655" w:rsidRDefault="001C7C2C" w:rsidP="001C7C2C">
      <w:pPr>
        <w:rPr>
          <w:sz w:val="16"/>
        </w:rPr>
      </w:pPr>
      <w:r w:rsidRPr="00160655">
        <w:rPr>
          <w:sz w:val="16"/>
        </w:rPr>
        <w:t>At least half the species on Earth at that time were wiped out by the rise in temperatures, and in the event's aftermath, dinosaurs came to dominate life on our planet.</w:t>
      </w:r>
    </w:p>
    <w:p w14:paraId="0640220A" w14:textId="77777777" w:rsidR="001C7C2C" w:rsidRPr="00160655" w:rsidRDefault="001C7C2C" w:rsidP="001C7C2C">
      <w:pPr>
        <w:rPr>
          <w:sz w:val="16"/>
        </w:rPr>
      </w:pPr>
      <w:r w:rsidRPr="00160655">
        <w:rPr>
          <w:sz w:val="16"/>
        </w:rPr>
        <w:t xml:space="preserve">The researchers </w:t>
      </w:r>
      <w:proofErr w:type="spellStart"/>
      <w:r w:rsidRPr="00160655">
        <w:rPr>
          <w:sz w:val="16"/>
        </w:rPr>
        <w:t>analysed</w:t>
      </w:r>
      <w:proofErr w:type="spellEnd"/>
      <w:r w:rsidRPr="00160655">
        <w:rPr>
          <w:sz w:val="16"/>
        </w:rPr>
        <w:t xml:space="preserve"> fossils dated between the Middle Triassic to the Middle Jurassic periods, a time span of around 70 million years, covering life before and after the mass extinction event.</w:t>
      </w:r>
    </w:p>
    <w:p w14:paraId="65669280" w14:textId="77777777" w:rsidR="001C7C2C" w:rsidRPr="00160655" w:rsidRDefault="001C7C2C" w:rsidP="001C7C2C">
      <w:pPr>
        <w:rPr>
          <w:sz w:val="16"/>
        </w:rPr>
      </w:pPr>
      <w:r w:rsidRPr="00160655">
        <w:rPr>
          <w:sz w:val="16"/>
        </w:rPr>
        <w:t>Ocean-dwelling animals were classified by how they moved, where they lived, and how they fed, and the study showed that none of these categories of life completely disappeared after the extinction event.</w:t>
      </w:r>
    </w:p>
    <w:p w14:paraId="2B0F3389" w14:textId="77777777" w:rsidR="001C7C2C" w:rsidRPr="00160655" w:rsidRDefault="001C7C2C" w:rsidP="001C7C2C">
      <w:pPr>
        <w:rPr>
          <w:sz w:val="16"/>
        </w:rPr>
      </w:pPr>
      <w:r w:rsidRPr="00160655">
        <w:rPr>
          <w:sz w:val="16"/>
        </w:rPr>
        <w:t xml:space="preserve">That said, there were major impacts on different regions and the </w:t>
      </w:r>
      <w:proofErr w:type="gramStart"/>
      <w:r w:rsidRPr="00160655">
        <w:rPr>
          <w:sz w:val="16"/>
        </w:rPr>
        <w:t>environment as a whole, and</w:t>
      </w:r>
      <w:proofErr w:type="gramEnd"/>
      <w:r w:rsidRPr="00160655">
        <w:rPr>
          <w:sz w:val="16"/>
        </w:rPr>
        <w:t xml:space="preserve"> some specific marine ecosystems were badly damaged.</w:t>
      </w:r>
    </w:p>
    <w:p w14:paraId="0138CBFD" w14:textId="77777777" w:rsidR="001C7C2C" w:rsidRPr="00160655" w:rsidRDefault="001C7C2C" w:rsidP="001C7C2C">
      <w:pPr>
        <w:rPr>
          <w:sz w:val="16"/>
        </w:rPr>
      </w:pPr>
      <w:r w:rsidRPr="00160655">
        <w:rPr>
          <w:sz w:val="16"/>
        </w:rPr>
        <w:t>"</w:t>
      </w:r>
      <w:r w:rsidRPr="00590E14">
        <w:rPr>
          <w:rStyle w:val="StyleUnderline"/>
        </w:rPr>
        <w:t>We're not saying nothing happened</w:t>
      </w:r>
      <w:r w:rsidRPr="00160655">
        <w:rPr>
          <w:sz w:val="16"/>
        </w:rPr>
        <w:t xml:space="preserve">," says one of the researchers, </w:t>
      </w:r>
      <w:proofErr w:type="spellStart"/>
      <w:r w:rsidRPr="00160655">
        <w:rPr>
          <w:sz w:val="16"/>
        </w:rPr>
        <w:t>palaeontologist</w:t>
      </w:r>
      <w:proofErr w:type="spellEnd"/>
      <w:r w:rsidRPr="00160655">
        <w:rPr>
          <w:sz w:val="16"/>
        </w:rPr>
        <w:t xml:space="preserve"> William Foster from the University of Texas at Austin. "</w:t>
      </w:r>
      <w:r w:rsidRPr="00590E14">
        <w:rPr>
          <w:rStyle w:val="StyleUnderline"/>
        </w:rPr>
        <w:t xml:space="preserve">Rather, </w:t>
      </w:r>
      <w:r w:rsidRPr="00152A1C">
        <w:rPr>
          <w:rStyle w:val="StyleUnderline"/>
          <w:highlight w:val="yellow"/>
        </w:rPr>
        <w:t>global oceans</w:t>
      </w:r>
      <w:r w:rsidRPr="00590E14">
        <w:rPr>
          <w:rStyle w:val="StyleUnderline"/>
        </w:rPr>
        <w:t xml:space="preserve"> in the extinction's aftermath </w:t>
      </w:r>
      <w:r w:rsidRPr="00152A1C">
        <w:rPr>
          <w:rStyle w:val="StyleUnderline"/>
          <w:highlight w:val="yellow"/>
        </w:rPr>
        <w:t>were</w:t>
      </w:r>
      <w:r w:rsidRPr="00590E14">
        <w:rPr>
          <w:rStyle w:val="StyleUnderline"/>
        </w:rPr>
        <w:t xml:space="preserve"> a bit like a ship </w:t>
      </w:r>
      <w:r w:rsidRPr="00152A1C">
        <w:rPr>
          <w:rStyle w:val="StyleUnderline"/>
          <w:highlight w:val="yellow"/>
        </w:rPr>
        <w:t xml:space="preserve">manned by a </w:t>
      </w:r>
      <w:r w:rsidRPr="00152A1C">
        <w:rPr>
          <w:rStyle w:val="Emphasis"/>
          <w:highlight w:val="yellow"/>
        </w:rPr>
        <w:t>skeleton crew</w:t>
      </w:r>
      <w:r w:rsidRPr="00590E14">
        <w:rPr>
          <w:rStyle w:val="StyleUnderline"/>
        </w:rPr>
        <w:t xml:space="preserve"> – all </w:t>
      </w:r>
      <w:r w:rsidRPr="00152A1C">
        <w:rPr>
          <w:rStyle w:val="StyleUnderline"/>
          <w:highlight w:val="yellow"/>
        </w:rPr>
        <w:t xml:space="preserve">stations were </w:t>
      </w:r>
      <w:proofErr w:type="gramStart"/>
      <w:r w:rsidRPr="00152A1C">
        <w:rPr>
          <w:rStyle w:val="Emphasis"/>
          <w:highlight w:val="yellow"/>
        </w:rPr>
        <w:t>operational</w:t>
      </w:r>
      <w:r w:rsidRPr="00152A1C">
        <w:rPr>
          <w:rStyle w:val="StyleUnderline"/>
          <w:highlight w:val="yellow"/>
        </w:rPr>
        <w:t>, but</w:t>
      </w:r>
      <w:proofErr w:type="gramEnd"/>
      <w:r w:rsidRPr="00152A1C">
        <w:rPr>
          <w:rStyle w:val="StyleUnderline"/>
          <w:highlight w:val="yellow"/>
        </w:rPr>
        <w:t xml:space="preserve"> manned by</w:t>
      </w:r>
      <w:r w:rsidRPr="00590E14">
        <w:rPr>
          <w:rStyle w:val="StyleUnderline"/>
        </w:rPr>
        <w:t xml:space="preserve"> </w:t>
      </w:r>
      <w:r w:rsidRPr="000467E3">
        <w:rPr>
          <w:rStyle w:val="Emphasis"/>
        </w:rPr>
        <w:t xml:space="preserve">relatively </w:t>
      </w:r>
      <w:r w:rsidRPr="00152A1C">
        <w:rPr>
          <w:rStyle w:val="Emphasis"/>
          <w:highlight w:val="yellow"/>
        </w:rPr>
        <w:t>few species</w:t>
      </w:r>
      <w:r w:rsidRPr="00160655">
        <w:rPr>
          <w:sz w:val="16"/>
        </w:rPr>
        <w:t>."</w:t>
      </w:r>
    </w:p>
    <w:p w14:paraId="7AF66BBE" w14:textId="77777777" w:rsidR="001C7C2C" w:rsidRPr="00160655" w:rsidRDefault="001C7C2C" w:rsidP="001C7C2C">
      <w:pPr>
        <w:rPr>
          <w:sz w:val="16"/>
        </w:rPr>
      </w:pPr>
      <w:r w:rsidRPr="00160655">
        <w:rPr>
          <w:sz w:val="16"/>
        </w:rPr>
        <w:t xml:space="preserve">The idea of a skeleton crew of lifeforms keeping the lights on in an ecosystem was first raised by Foster and his colleague Richard J. </w:t>
      </w:r>
      <w:proofErr w:type="spellStart"/>
      <w:r w:rsidRPr="00160655">
        <w:rPr>
          <w:sz w:val="16"/>
        </w:rPr>
        <w:t>Twitchett</w:t>
      </w:r>
      <w:proofErr w:type="spellEnd"/>
      <w:r w:rsidRPr="00160655">
        <w:rPr>
          <w:sz w:val="16"/>
        </w:rPr>
        <w:t xml:space="preserve"> in 2014, after another study </w:t>
      </w:r>
      <w:proofErr w:type="spellStart"/>
      <w:r w:rsidRPr="00160655">
        <w:rPr>
          <w:sz w:val="16"/>
        </w:rPr>
        <w:t>focussed</w:t>
      </w:r>
      <w:proofErr w:type="spellEnd"/>
      <w:r w:rsidRPr="00160655">
        <w:rPr>
          <w:sz w:val="16"/>
        </w:rPr>
        <w:t xml:space="preserve"> on the Late Permian mass extinction event about 252 million years ago.</w:t>
      </w:r>
    </w:p>
    <w:p w14:paraId="5A905920" w14:textId="77777777" w:rsidR="001C7C2C" w:rsidRPr="00160655" w:rsidRDefault="001C7C2C" w:rsidP="001C7C2C">
      <w:pPr>
        <w:rPr>
          <w:sz w:val="16"/>
        </w:rPr>
      </w:pPr>
      <w:r w:rsidRPr="00160655">
        <w:rPr>
          <w:sz w:val="16"/>
        </w:rPr>
        <w:t>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14:paraId="6EB804CD" w14:textId="77777777" w:rsidR="001C7C2C" w:rsidRPr="00160655" w:rsidRDefault="001C7C2C" w:rsidP="001C7C2C">
      <w:pPr>
        <w:rPr>
          <w:sz w:val="16"/>
        </w:rPr>
      </w:pPr>
      <w:r w:rsidRPr="00160655">
        <w:rPr>
          <w:sz w:val="16"/>
        </w:rPr>
        <w:t xml:space="preserve">With corals again under threat from rising temperatures in the modern day, the new research could provide a blueprint for the potential damage </w:t>
      </w:r>
      <w:proofErr w:type="gramStart"/>
      <w:r w:rsidRPr="00160655">
        <w:rPr>
          <w:sz w:val="16"/>
        </w:rPr>
        <w:t>we're</w:t>
      </w:r>
      <w:proofErr w:type="gramEnd"/>
      <w:r w:rsidRPr="00160655">
        <w:rPr>
          <w:sz w:val="16"/>
        </w:rPr>
        <w:t xml:space="preserve"> going to see – and perhaps give us some clues for how to prevent it.</w:t>
      </w:r>
    </w:p>
    <w:p w14:paraId="249D270F" w14:textId="77777777" w:rsidR="001C7C2C" w:rsidRPr="000431C9" w:rsidRDefault="001C7C2C" w:rsidP="001C7C2C">
      <w:pPr>
        <w:rPr>
          <w:sz w:val="16"/>
        </w:rPr>
      </w:pPr>
      <w:r w:rsidRPr="00160655">
        <w:rPr>
          <w:sz w:val="16"/>
        </w:rPr>
        <w:t xml:space="preserve">On a more positive note, </w:t>
      </w:r>
      <w:r w:rsidRPr="00590E14">
        <w:rPr>
          <w:rStyle w:val="StyleUnderline"/>
        </w:rPr>
        <w:t xml:space="preserve">it shows </w:t>
      </w:r>
      <w:r w:rsidRPr="00152A1C">
        <w:rPr>
          <w:rStyle w:val="StyleUnderline"/>
          <w:highlight w:val="yellow"/>
        </w:rPr>
        <w:t xml:space="preserve">life underwater is </w:t>
      </w:r>
      <w:r w:rsidRPr="00152A1C">
        <w:rPr>
          <w:rStyle w:val="Emphasis"/>
          <w:highlight w:val="yellow"/>
        </w:rPr>
        <w:t>incredibly resilient</w:t>
      </w:r>
      <w:r w:rsidRPr="00590E14">
        <w:rPr>
          <w:rStyle w:val="StyleUnderline"/>
        </w:rPr>
        <w:t xml:space="preserve">, and </w:t>
      </w:r>
      <w:r w:rsidRPr="00152A1C">
        <w:rPr>
          <w:rStyle w:val="StyleUnderline"/>
          <w:highlight w:val="yellow"/>
        </w:rPr>
        <w:t>capable of surviving</w:t>
      </w:r>
      <w:r w:rsidRPr="00590E14">
        <w:rPr>
          <w:rStyle w:val="StyleUnderline"/>
        </w:rPr>
        <w:t xml:space="preserve"> through </w:t>
      </w:r>
      <w:r w:rsidRPr="000467E3">
        <w:rPr>
          <w:rStyle w:val="Emphasis"/>
        </w:rPr>
        <w:t xml:space="preserve">even </w:t>
      </w:r>
      <w:r w:rsidRPr="00152A1C">
        <w:rPr>
          <w:rStyle w:val="Emphasis"/>
          <w:highlight w:val="yellow"/>
        </w:rPr>
        <w:t>the worst</w:t>
      </w:r>
      <w:r w:rsidRPr="000467E3">
        <w:rPr>
          <w:rStyle w:val="Emphasis"/>
        </w:rPr>
        <w:t xml:space="preserve"> times</w:t>
      </w:r>
      <w:r w:rsidRPr="00590E14">
        <w:rPr>
          <w:rStyle w:val="StyleUnderline"/>
        </w:rPr>
        <w:t xml:space="preserve"> of </w:t>
      </w:r>
      <w:r w:rsidRPr="00152A1C">
        <w:rPr>
          <w:rStyle w:val="Emphasis"/>
          <w:highlight w:val="yellow"/>
        </w:rPr>
        <w:t>environmental upheaval</w:t>
      </w:r>
      <w:r w:rsidRPr="00590E14">
        <w:rPr>
          <w:rStyle w:val="StyleUnderline"/>
        </w:rPr>
        <w:t xml:space="preserve"> on our planet</w:t>
      </w:r>
      <w:r w:rsidRPr="00160655">
        <w:rPr>
          <w:sz w:val="16"/>
        </w:rPr>
        <w:t>.</w:t>
      </w:r>
    </w:p>
    <w:p w14:paraId="6FA9BFC2" w14:textId="77777777" w:rsidR="001C7C2C" w:rsidRPr="001C7C2C" w:rsidRDefault="001C7C2C" w:rsidP="001C7C2C">
      <w:pPr>
        <w:pStyle w:val="Heading2"/>
      </w:pPr>
      <w:r>
        <w:t>AT: China Rise</w:t>
      </w:r>
    </w:p>
    <w:p w14:paraId="5E2E62CC" w14:textId="77777777" w:rsidR="001C7C2C" w:rsidRDefault="001C7C2C" w:rsidP="001C7C2C">
      <w:pPr>
        <w:pStyle w:val="Heading3"/>
      </w:pPr>
      <w:r>
        <w:t>1NC – AT: China Rise</w:t>
      </w:r>
    </w:p>
    <w:p w14:paraId="3491068D" w14:textId="77777777" w:rsidR="001C7C2C" w:rsidRDefault="001C7C2C" w:rsidP="001C7C2C">
      <w:pPr>
        <w:pStyle w:val="Heading4"/>
      </w:pPr>
      <w:r>
        <w:t>China rise is peaceful</w:t>
      </w:r>
    </w:p>
    <w:p w14:paraId="3AB50BEA" w14:textId="77777777" w:rsidR="001C7C2C" w:rsidRPr="001915FC" w:rsidRDefault="001C7C2C" w:rsidP="001C7C2C">
      <w:proofErr w:type="spellStart"/>
      <w:r w:rsidRPr="001915FC">
        <w:rPr>
          <w:rStyle w:val="Style13ptBold"/>
        </w:rPr>
        <w:t>Shifrinson</w:t>
      </w:r>
      <w:proofErr w:type="spellEnd"/>
      <w:r w:rsidRPr="001915FC">
        <w:rPr>
          <w:rStyle w:val="Style13ptBold"/>
        </w:rPr>
        <w:t xml:space="preserve"> 19</w:t>
      </w:r>
      <w:r w:rsidRPr="001915FC">
        <w:t xml:space="preserve"> [Joshua </w:t>
      </w:r>
      <w:proofErr w:type="spellStart"/>
      <w:r w:rsidRPr="001915FC">
        <w:t>Shifrinson</w:t>
      </w:r>
      <w:proofErr w:type="spellEnd"/>
      <w:r w:rsidRPr="001915FC">
        <w:t xml:space="preserve"> is an Assistant Professor of International Relations with the </w:t>
      </w:r>
      <w:proofErr w:type="spellStart"/>
      <w:r w:rsidRPr="001915FC">
        <w:t>Pardee</w:t>
      </w:r>
      <w:proofErr w:type="spellEnd"/>
      <w:r w:rsidRPr="001915FC">
        <w:t xml:space="preserve"> School of Global Affairs at Boston University. Should the United States Fear China’s Rise? Winter 2019. www.bu.edu/pardeeschool/files/2019/01/Winter-2019_Shifrinson_0.pdf</w:t>
      </w:r>
      <w:r>
        <w:t>]</w:t>
      </w:r>
    </w:p>
    <w:p w14:paraId="4E96EECB" w14:textId="77777777" w:rsidR="001C7C2C" w:rsidRDefault="001C7C2C" w:rsidP="001C7C2C">
      <w:pPr>
        <w:rPr>
          <w:sz w:val="16"/>
        </w:rPr>
      </w:pPr>
      <w:r w:rsidRPr="001915FC">
        <w:rPr>
          <w:sz w:val="16"/>
        </w:rPr>
        <w:t xml:space="preserve">In short, </w:t>
      </w:r>
      <w:r w:rsidRPr="00152A1C">
        <w:rPr>
          <w:rStyle w:val="Emphasis"/>
          <w:highlight w:val="yellow"/>
        </w:rPr>
        <w:t>limited predation</w:t>
      </w:r>
      <w:r w:rsidRPr="00152A1C">
        <w:rPr>
          <w:sz w:val="16"/>
          <w:highlight w:val="yellow"/>
        </w:rPr>
        <w:t>—</w:t>
      </w:r>
      <w:r w:rsidRPr="00152A1C">
        <w:rPr>
          <w:rStyle w:val="Emphasis"/>
          <w:highlight w:val="yellow"/>
        </w:rPr>
        <w:t>not</w:t>
      </w:r>
      <w:r w:rsidRPr="001915FC">
        <w:rPr>
          <w:sz w:val="16"/>
        </w:rPr>
        <w:t xml:space="preserve"> an </w:t>
      </w:r>
      <w:r w:rsidRPr="00DC4E35">
        <w:rPr>
          <w:rStyle w:val="Emphasis"/>
        </w:rPr>
        <w:t xml:space="preserve">overt and </w:t>
      </w:r>
      <w:r w:rsidRPr="00152A1C">
        <w:rPr>
          <w:rStyle w:val="Emphasis"/>
          <w:highlight w:val="yellow"/>
        </w:rPr>
        <w:t>outright</w:t>
      </w:r>
      <w:r w:rsidRPr="00152A1C">
        <w:rPr>
          <w:highlight w:val="yellow"/>
          <w:u w:val="single"/>
        </w:rPr>
        <w:t xml:space="preserve"> push to</w:t>
      </w:r>
      <w:r w:rsidRPr="00DC4E35">
        <w:rPr>
          <w:u w:val="single"/>
        </w:rPr>
        <w:t xml:space="preserve"> overtake and </w:t>
      </w:r>
      <w:r w:rsidRPr="00152A1C">
        <w:rPr>
          <w:highlight w:val="yellow"/>
          <w:u w:val="single"/>
        </w:rPr>
        <w:t xml:space="preserve">challenge the </w:t>
      </w:r>
      <w:r w:rsidRPr="00152A1C">
        <w:rPr>
          <w:rStyle w:val="Emphasis"/>
          <w:highlight w:val="yellow"/>
        </w:rPr>
        <w:t>U</w:t>
      </w:r>
      <w:r w:rsidRPr="00DC4E35">
        <w:rPr>
          <w:u w:val="single"/>
        </w:rPr>
        <w:t xml:space="preserve">nited </w:t>
      </w:r>
      <w:r w:rsidRPr="00152A1C">
        <w:rPr>
          <w:rStyle w:val="Emphasis"/>
          <w:highlight w:val="yellow"/>
        </w:rPr>
        <w:t>S</w:t>
      </w:r>
      <w:r w:rsidRPr="00DC4E35">
        <w:rPr>
          <w:u w:val="single"/>
        </w:rPr>
        <w:t>tates</w:t>
      </w:r>
      <w:r w:rsidRPr="001915FC">
        <w:rPr>
          <w:sz w:val="16"/>
        </w:rPr>
        <w:t>—</w:t>
      </w:r>
      <w:r w:rsidRPr="00152A1C">
        <w:rPr>
          <w:highlight w:val="yellow"/>
          <w:u w:val="single"/>
        </w:rPr>
        <w:t>is the</w:t>
      </w:r>
      <w:r w:rsidRPr="00DC4E35">
        <w:rPr>
          <w:u w:val="single"/>
        </w:rPr>
        <w:t xml:space="preserve"> </w:t>
      </w:r>
      <w:r w:rsidRPr="00152A1C">
        <w:rPr>
          <w:highlight w:val="yellow"/>
          <w:u w:val="single"/>
        </w:rPr>
        <w:t xml:space="preserve">name of </w:t>
      </w:r>
      <w:r w:rsidRPr="00152A1C">
        <w:rPr>
          <w:rStyle w:val="Emphasis"/>
          <w:highlight w:val="yellow"/>
        </w:rPr>
        <w:t>China’s</w:t>
      </w:r>
      <w:r w:rsidRPr="00DC4E35">
        <w:rPr>
          <w:u w:val="single"/>
        </w:rPr>
        <w:t xml:space="preserve"> current and </w:t>
      </w:r>
      <w:r w:rsidRPr="00DC4E35">
        <w:rPr>
          <w:rStyle w:val="Emphasis"/>
        </w:rPr>
        <w:t xml:space="preserve">highly </w:t>
      </w:r>
      <w:r w:rsidRPr="00152A1C">
        <w:rPr>
          <w:rStyle w:val="Emphasis"/>
          <w:highlight w:val="yellow"/>
        </w:rPr>
        <w:t>rational game</w:t>
      </w:r>
      <w:r w:rsidRPr="001915FC">
        <w:rPr>
          <w:sz w:val="16"/>
        </w:rPr>
        <w:t xml:space="preserve">. As significantly, it appears </w:t>
      </w:r>
      <w:r w:rsidRPr="00DC4E35">
        <w:rPr>
          <w:u w:val="single"/>
        </w:rPr>
        <w:t>Chinese leaders are aware of the structural logic of the situation</w:t>
      </w:r>
      <w:r w:rsidRPr="001915FC">
        <w:rPr>
          <w:sz w:val="16"/>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DC4E35">
        <w:rPr>
          <w:u w:val="single"/>
        </w:rPr>
        <w:t xml:space="preserve">Chinese leaders and China watchers have been at pains to point out that </w:t>
      </w:r>
      <w:r w:rsidRPr="00152A1C">
        <w:rPr>
          <w:rStyle w:val="Emphasis"/>
          <w:highlight w:val="yellow"/>
        </w:rPr>
        <w:t>Chinese strategy</w:t>
      </w:r>
      <w:r w:rsidRPr="00DC4E35">
        <w:rPr>
          <w:u w:val="single"/>
        </w:rPr>
        <w:t xml:space="preserve"> still </w:t>
      </w:r>
      <w:r w:rsidRPr="00152A1C">
        <w:rPr>
          <w:highlight w:val="yellow"/>
          <w:u w:val="single"/>
        </w:rPr>
        <w:t xml:space="preserve">seeks to </w:t>
      </w:r>
      <w:r w:rsidRPr="00152A1C">
        <w:rPr>
          <w:rStyle w:val="Emphasis"/>
          <w:highlight w:val="yellow"/>
        </w:rPr>
        <w:t>avoid</w:t>
      </w:r>
      <w:r w:rsidRPr="00DC4E35">
        <w:rPr>
          <w:u w:val="single"/>
        </w:rPr>
        <w:t xml:space="preserve"> provoking </w:t>
      </w:r>
      <w:r w:rsidRPr="00152A1C">
        <w:rPr>
          <w:rStyle w:val="Emphasis"/>
          <w:highlight w:val="yellow"/>
        </w:rPr>
        <w:t>conflict</w:t>
      </w:r>
      <w:r w:rsidRPr="00DC4E35">
        <w:rPr>
          <w:u w:val="single"/>
        </w:rPr>
        <w:t xml:space="preserve"> with the </w:t>
      </w:r>
      <w:r w:rsidRPr="00DC4E35">
        <w:rPr>
          <w:rStyle w:val="Emphasis"/>
        </w:rPr>
        <w:t>U</w:t>
      </w:r>
      <w:r w:rsidRPr="00DC4E35">
        <w:rPr>
          <w:u w:val="single"/>
        </w:rPr>
        <w:t xml:space="preserve">nited </w:t>
      </w:r>
      <w:r w:rsidRPr="00DC4E35">
        <w:rPr>
          <w:rStyle w:val="Emphasis"/>
        </w:rPr>
        <w:t>S</w:t>
      </w:r>
      <w:r w:rsidRPr="00DC4E35">
        <w:rPr>
          <w:u w:val="single"/>
        </w:rPr>
        <w:t>tates</w:t>
      </w:r>
      <w:r w:rsidRPr="001915FC">
        <w:rPr>
          <w:sz w:val="16"/>
        </w:rPr>
        <w:t xml:space="preserve">.49 As one analyst notes, </w:t>
      </w:r>
      <w:r w:rsidRPr="00152A1C">
        <w:rPr>
          <w:highlight w:val="yellow"/>
          <w:u w:val="single"/>
        </w:rPr>
        <w:t>China’s decision to carve out a</w:t>
      </w:r>
      <w:r w:rsidRPr="00DC4E35">
        <w:rPr>
          <w:u w:val="single"/>
        </w:rPr>
        <w:t xml:space="preserve"> more prominent </w:t>
      </w:r>
      <w:r w:rsidRPr="00152A1C">
        <w:rPr>
          <w:highlight w:val="yellow"/>
          <w:u w:val="single"/>
        </w:rPr>
        <w:t>role for itself</w:t>
      </w:r>
      <w:r w:rsidRPr="00DC4E35">
        <w:rPr>
          <w:u w:val="single"/>
        </w:rPr>
        <w:t xml:space="preserve"> in world politics </w:t>
      </w:r>
      <w:r w:rsidRPr="00152A1C">
        <w:rPr>
          <w:highlight w:val="yellow"/>
          <w:u w:val="single"/>
        </w:rPr>
        <w:t>has been coupled with</w:t>
      </w:r>
      <w:r w:rsidRPr="00DC4E35">
        <w:rPr>
          <w:u w:val="single"/>
        </w:rPr>
        <w:t xml:space="preserve"> an </w:t>
      </w:r>
      <w:r w:rsidRPr="00152A1C">
        <w:rPr>
          <w:highlight w:val="yellow"/>
          <w:u w:val="single"/>
        </w:rPr>
        <w:t xml:space="preserve">effort to </w:t>
      </w:r>
      <w:r w:rsidRPr="00152A1C">
        <w:rPr>
          <w:rStyle w:val="Emphasis"/>
          <w:highlight w:val="yellow"/>
        </w:rPr>
        <w:t>reassure</w:t>
      </w:r>
      <w:r w:rsidRPr="00152A1C">
        <w:rPr>
          <w:highlight w:val="yellow"/>
          <w:u w:val="single"/>
        </w:rPr>
        <w:t xml:space="preserve"> and </w:t>
      </w:r>
      <w:r w:rsidRPr="00152A1C">
        <w:rPr>
          <w:rStyle w:val="Emphasis"/>
          <w:highlight w:val="yellow"/>
        </w:rPr>
        <w:t>engage</w:t>
      </w:r>
      <w:r w:rsidRPr="00152A1C">
        <w:rPr>
          <w:highlight w:val="yellow"/>
          <w:u w:val="single"/>
        </w:rPr>
        <w:t xml:space="preserve"> the </w:t>
      </w:r>
      <w:r w:rsidRPr="00152A1C">
        <w:rPr>
          <w:rStyle w:val="Emphasis"/>
          <w:highlight w:val="yellow"/>
        </w:rPr>
        <w:t>U</w:t>
      </w:r>
      <w:r w:rsidRPr="00DC4E35">
        <w:rPr>
          <w:u w:val="single"/>
        </w:rPr>
        <w:t xml:space="preserve">nited </w:t>
      </w:r>
      <w:r w:rsidRPr="00152A1C">
        <w:rPr>
          <w:rStyle w:val="Emphasis"/>
          <w:highlight w:val="yellow"/>
        </w:rPr>
        <w:t>S</w:t>
      </w:r>
      <w:r w:rsidRPr="00DC4E35">
        <w:rPr>
          <w:u w:val="single"/>
        </w:rPr>
        <w:t>tates</w:t>
      </w:r>
      <w:r w:rsidRPr="001915FC">
        <w:rPr>
          <w:sz w:val="16"/>
        </w:rPr>
        <w:t xml:space="preserve"> so as </w:t>
      </w:r>
      <w:r w:rsidRPr="00152A1C">
        <w:rPr>
          <w:highlight w:val="yellow"/>
          <w:u w:val="single"/>
        </w:rPr>
        <w:t xml:space="preserve">to </w:t>
      </w:r>
      <w:r w:rsidRPr="00152A1C">
        <w:rPr>
          <w:rStyle w:val="Emphasis"/>
          <w:highlight w:val="yellow"/>
        </w:rPr>
        <w:t>avoid</w:t>
      </w:r>
      <w:r w:rsidRPr="00337C28">
        <w:rPr>
          <w:u w:val="single"/>
        </w:rPr>
        <w:t xml:space="preserve"> unneeded </w:t>
      </w:r>
      <w:r w:rsidRPr="00152A1C">
        <w:rPr>
          <w:rStyle w:val="Emphasis"/>
          <w:highlight w:val="yellow"/>
        </w:rPr>
        <w:t>competition</w:t>
      </w:r>
      <w:r w:rsidRPr="001915FC">
        <w:rPr>
          <w:sz w:val="16"/>
        </w:rPr>
        <w:t xml:space="preserve"> </w:t>
      </w:r>
      <w:r w:rsidRPr="00337C28">
        <w:rPr>
          <w:u w:val="single"/>
        </w:rPr>
        <w:t xml:space="preserve">while </w:t>
      </w:r>
      <w:r w:rsidRPr="00152A1C">
        <w:rPr>
          <w:rStyle w:val="Emphasis"/>
          <w:highlight w:val="yellow"/>
        </w:rPr>
        <w:t>facilitating stability</w:t>
      </w:r>
      <w:r w:rsidRPr="001915FC">
        <w:rPr>
          <w:sz w:val="16"/>
        </w:rPr>
        <w:t xml:space="preserve">.50 Chinese leaders echo these themes, with one senior official noting in 2014 that </w:t>
      </w:r>
      <w:r w:rsidRPr="00152A1C">
        <w:rPr>
          <w:rStyle w:val="Emphasis"/>
          <w:highlight w:val="yellow"/>
        </w:rPr>
        <w:t>Chinese policy</w:t>
      </w:r>
      <w:r w:rsidRPr="00152A1C">
        <w:rPr>
          <w:highlight w:val="yellow"/>
          <w:u w:val="single"/>
        </w:rPr>
        <w:t xml:space="preserve"> focused on</w:t>
      </w:r>
      <w:r w:rsidRPr="001915FC">
        <w:rPr>
          <w:sz w:val="16"/>
        </w:rPr>
        <w:t xml:space="preserve"> “properly </w:t>
      </w:r>
      <w:r w:rsidRPr="00337C28">
        <w:rPr>
          <w:u w:val="single"/>
        </w:rPr>
        <w:t>addressing] conflicts</w:t>
      </w:r>
      <w:r w:rsidRPr="001915FC">
        <w:rPr>
          <w:sz w:val="16"/>
        </w:rPr>
        <w:t xml:space="preserve"> and differences </w:t>
      </w:r>
      <w:r w:rsidRPr="00337C28">
        <w:rPr>
          <w:u w:val="single"/>
        </w:rPr>
        <w:t xml:space="preserve">through dialogue and </w:t>
      </w:r>
      <w:r w:rsidRPr="00152A1C">
        <w:rPr>
          <w:rStyle w:val="Emphasis"/>
          <w:highlight w:val="yellow"/>
        </w:rPr>
        <w:t>coop</w:t>
      </w:r>
      <w:r w:rsidRPr="001915FC">
        <w:rPr>
          <w:sz w:val="16"/>
        </w:rPr>
        <w:t xml:space="preserve">eration </w:t>
      </w:r>
      <w:r w:rsidRPr="00337C28">
        <w:rPr>
          <w:u w:val="single"/>
        </w:rPr>
        <w:t>instead of confrontation</w:t>
      </w:r>
      <w:r w:rsidRPr="001915FC">
        <w:rPr>
          <w:sz w:val="16"/>
        </w:rPr>
        <w:t xml:space="preserve">al approaches.”51 </w:t>
      </w:r>
      <w:r w:rsidRPr="00152A1C">
        <w:rPr>
          <w:rStyle w:val="Emphasis"/>
          <w:highlight w:val="yellow"/>
        </w:rPr>
        <w:t>Xi</w:t>
      </w:r>
      <w:r w:rsidRPr="001915FC">
        <w:rPr>
          <w:sz w:val="16"/>
        </w:rPr>
        <w:t xml:space="preserve"> Jinping </w:t>
      </w:r>
      <w:r w:rsidRPr="00337C28">
        <w:rPr>
          <w:u w:val="single"/>
        </w:rPr>
        <w:t xml:space="preserve">himself has </w:t>
      </w:r>
      <w:r w:rsidRPr="00152A1C">
        <w:rPr>
          <w:highlight w:val="yellow"/>
          <w:u w:val="single"/>
        </w:rPr>
        <w:t>underlined these</w:t>
      </w:r>
      <w:r w:rsidRPr="00337C28">
        <w:rPr>
          <w:u w:val="single"/>
        </w:rPr>
        <w:t xml:space="preserve"> currents</w:t>
      </w:r>
      <w:r w:rsidRPr="001915FC">
        <w:rPr>
          <w:sz w:val="16"/>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337C28">
        <w:rPr>
          <w:u w:val="single"/>
        </w:rPr>
        <w:t xml:space="preserve">as one scholar observes, </w:t>
      </w:r>
      <w:r w:rsidRPr="00152A1C">
        <w:rPr>
          <w:highlight w:val="yellow"/>
          <w:u w:val="single"/>
        </w:rPr>
        <w:t>there is “</w:t>
      </w:r>
      <w:r w:rsidRPr="00152A1C">
        <w:rPr>
          <w:rStyle w:val="Emphasis"/>
          <w:highlight w:val="yellow"/>
        </w:rPr>
        <w:t>hardly evidence</w:t>
      </w:r>
      <w:r w:rsidRPr="00337C28">
        <w:rPr>
          <w:u w:val="single"/>
        </w:rPr>
        <w:t xml:space="preserve"> that</w:t>
      </w:r>
      <w:r w:rsidRPr="001915FC">
        <w:rPr>
          <w:sz w:val="16"/>
        </w:rPr>
        <w:t xml:space="preserve"> [... </w:t>
      </w:r>
      <w:r w:rsidRPr="00152A1C">
        <w:rPr>
          <w:rStyle w:val="Emphasis"/>
          <w:highlight w:val="yellow"/>
        </w:rPr>
        <w:t>China</w:t>
      </w:r>
      <w:r w:rsidRPr="00152A1C">
        <w:rPr>
          <w:highlight w:val="yellow"/>
          <w:u w:val="single"/>
        </w:rPr>
        <w:t xml:space="preserve"> has] begun to </w:t>
      </w:r>
      <w:r w:rsidRPr="00152A1C">
        <w:rPr>
          <w:rStyle w:val="Emphasis"/>
          <w:highlight w:val="yellow"/>
        </w:rPr>
        <w:t>focus</w:t>
      </w:r>
      <w:r w:rsidRPr="00152A1C">
        <w:rPr>
          <w:highlight w:val="yellow"/>
          <w:u w:val="single"/>
        </w:rPr>
        <w:t xml:space="preserve"> on </w:t>
      </w:r>
      <w:r w:rsidRPr="00152A1C">
        <w:rPr>
          <w:rStyle w:val="Emphasis"/>
          <w:highlight w:val="yellow"/>
        </w:rPr>
        <w:t>hegemonic competition</w:t>
      </w:r>
      <w:r w:rsidRPr="001915FC">
        <w:rPr>
          <w:sz w:val="16"/>
        </w:rPr>
        <w:t xml:space="preserve">.”53 Put another way, </w:t>
      </w:r>
      <w:r w:rsidRPr="00152A1C">
        <w:rPr>
          <w:rStyle w:val="Emphasis"/>
          <w:highlight w:val="yellow"/>
        </w:rPr>
        <w:t>China’s leaders</w:t>
      </w:r>
      <w:r w:rsidRPr="00152A1C">
        <w:rPr>
          <w:highlight w:val="yellow"/>
          <w:u w:val="single"/>
        </w:rPr>
        <w:t xml:space="preserve"> appear </w:t>
      </w:r>
      <w:r w:rsidRPr="00152A1C">
        <w:rPr>
          <w:rStyle w:val="Emphasis"/>
          <w:highlight w:val="yellow"/>
        </w:rPr>
        <w:t>aware of</w:t>
      </w:r>
      <w:r w:rsidRPr="00337C28">
        <w:rPr>
          <w:u w:val="single"/>
        </w:rPr>
        <w:t xml:space="preserve"> the </w:t>
      </w:r>
      <w:r w:rsidRPr="00152A1C">
        <w:rPr>
          <w:rStyle w:val="Emphasis"/>
          <w:highlight w:val="yellow"/>
        </w:rPr>
        <w:t>risks</w:t>
      </w:r>
      <w:r w:rsidRPr="00152A1C">
        <w:rPr>
          <w:highlight w:val="yellow"/>
          <w:u w:val="single"/>
        </w:rPr>
        <w:t xml:space="preserve"> of taking a</w:t>
      </w:r>
      <w:r w:rsidRPr="00337C28">
        <w:rPr>
          <w:u w:val="single"/>
        </w:rPr>
        <w:t xml:space="preserve">n overly </w:t>
      </w:r>
      <w:r w:rsidRPr="00152A1C">
        <w:rPr>
          <w:highlight w:val="yellow"/>
          <w:u w:val="single"/>
        </w:rPr>
        <w:t xml:space="preserve">confrontational stance </w:t>
      </w:r>
      <w:r w:rsidRPr="001915FC">
        <w:rPr>
          <w:u w:val="single"/>
        </w:rPr>
        <w:t>toward</w:t>
      </w:r>
      <w:r w:rsidRPr="00337C28">
        <w:rPr>
          <w:u w:val="single"/>
        </w:rPr>
        <w:t xml:space="preserve"> a still-potent </w:t>
      </w:r>
      <w:r w:rsidRPr="001915FC">
        <w:rPr>
          <w:u w:val="single"/>
        </w:rPr>
        <w:t>U</w:t>
      </w:r>
      <w:r w:rsidRPr="00337C28">
        <w:rPr>
          <w:u w:val="single"/>
        </w:rPr>
        <w:t xml:space="preserve">nited </w:t>
      </w:r>
      <w:r w:rsidRPr="001915FC">
        <w:rPr>
          <w:u w:val="single"/>
        </w:rPr>
        <w:t>S</w:t>
      </w:r>
      <w:r w:rsidRPr="00337C28">
        <w:rPr>
          <w:u w:val="single"/>
        </w:rPr>
        <w:t>tates and have scoped</w:t>
      </w:r>
      <w:r w:rsidRPr="001915FC">
        <w:rPr>
          <w:sz w:val="16"/>
        </w:rPr>
        <w:t xml:space="preserve"> Chinese </w:t>
      </w:r>
      <w:r w:rsidRPr="00337C28">
        <w:rPr>
          <w:u w:val="single"/>
        </w:rPr>
        <w:t>ambitions accordingly</w:t>
      </w:r>
      <w:r w:rsidRPr="001915FC">
        <w:rPr>
          <w:sz w:val="16"/>
        </w:rPr>
        <w:t>.</w:t>
      </w:r>
    </w:p>
    <w:p w14:paraId="0F53B2F9" w14:textId="77777777" w:rsidR="001C7C2C" w:rsidRDefault="001C7C2C" w:rsidP="001C7C2C">
      <w:pPr>
        <w:pStyle w:val="Heading3"/>
      </w:pPr>
      <w:bookmarkStart w:id="2" w:name="_Hlk30232807"/>
      <w:r>
        <w:t>2NC – AT: China Rise</w:t>
      </w:r>
    </w:p>
    <w:p w14:paraId="1905AA0A" w14:textId="77777777" w:rsidR="001C7C2C" w:rsidRPr="00BC7EE4" w:rsidRDefault="001C7C2C" w:rsidP="001C7C2C">
      <w:pPr>
        <w:pStyle w:val="Heading4"/>
      </w:pPr>
      <w:r>
        <w:rPr>
          <w:u w:val="single"/>
        </w:rPr>
        <w:t>Buffer states</w:t>
      </w:r>
      <w:r>
        <w:t xml:space="preserve"> and </w:t>
      </w:r>
      <w:r>
        <w:rPr>
          <w:u w:val="single"/>
        </w:rPr>
        <w:t>retained US capability</w:t>
      </w:r>
      <w:r>
        <w:t xml:space="preserve"> means </w:t>
      </w:r>
      <w:proofErr w:type="gramStart"/>
      <w:r>
        <w:t>it’s</w:t>
      </w:r>
      <w:proofErr w:type="gramEnd"/>
      <w:r>
        <w:t xml:space="preserve"> peaceful</w:t>
      </w:r>
    </w:p>
    <w:p w14:paraId="0959023A" w14:textId="77777777" w:rsidR="001C7C2C" w:rsidRPr="009F2EF7" w:rsidRDefault="001C7C2C" w:rsidP="001C7C2C">
      <w:proofErr w:type="spellStart"/>
      <w:r w:rsidRPr="001915FC">
        <w:rPr>
          <w:rStyle w:val="Style13ptBold"/>
        </w:rPr>
        <w:t>Shifrinson</w:t>
      </w:r>
      <w:proofErr w:type="spellEnd"/>
      <w:r w:rsidRPr="001915FC">
        <w:rPr>
          <w:rStyle w:val="Style13ptBold"/>
        </w:rPr>
        <w:t xml:space="preserve"> 19</w:t>
      </w:r>
      <w:r w:rsidRPr="001915FC">
        <w:t xml:space="preserve"> [Joshua </w:t>
      </w:r>
      <w:proofErr w:type="spellStart"/>
      <w:r w:rsidRPr="001915FC">
        <w:t>Shifrinson</w:t>
      </w:r>
      <w:proofErr w:type="spellEnd"/>
      <w:r w:rsidRPr="001915FC">
        <w:t xml:space="preserve"> is an Assistant Professor of International Relations with the </w:t>
      </w:r>
      <w:proofErr w:type="spellStart"/>
      <w:r w:rsidRPr="001915FC">
        <w:t>Pardee</w:t>
      </w:r>
      <w:proofErr w:type="spellEnd"/>
      <w:r w:rsidRPr="001915FC">
        <w:t xml:space="preserve"> School of Global Affairs at Boston University. Should the United States Fear China’s Rise? Winter 2019. www.bu.edu/pardeeschool/files/2019/01/Winter-2019_Shifrinson_0.pdf</w:t>
      </w:r>
      <w:r>
        <w:t>]</w:t>
      </w:r>
    </w:p>
    <w:p w14:paraId="36B70E36" w14:textId="77777777" w:rsidR="001C7C2C" w:rsidRDefault="001C7C2C" w:rsidP="001C7C2C">
      <w:pPr>
        <w:rPr>
          <w:sz w:val="16"/>
        </w:rPr>
      </w:pPr>
      <w:r w:rsidRPr="00E81B96">
        <w:rPr>
          <w:sz w:val="16"/>
        </w:rPr>
        <w:t xml:space="preserve">In short, </w:t>
      </w:r>
      <w:r w:rsidRPr="00E83038">
        <w:rPr>
          <w:rStyle w:val="Emphasis"/>
        </w:rPr>
        <w:t xml:space="preserve">despite </w:t>
      </w:r>
      <w:r w:rsidRPr="00152A1C">
        <w:rPr>
          <w:rStyle w:val="Emphasis"/>
          <w:highlight w:val="yellow"/>
        </w:rPr>
        <w:t>concerns</w:t>
      </w:r>
      <w:r w:rsidRPr="00E81B96">
        <w:rPr>
          <w:sz w:val="16"/>
        </w:rPr>
        <w:t xml:space="preserve"> a </w:t>
      </w:r>
      <w:r w:rsidRPr="00E83038">
        <w:rPr>
          <w:u w:val="single"/>
        </w:rPr>
        <w:t xml:space="preserve">rising </w:t>
      </w:r>
      <w:r w:rsidRPr="00152A1C">
        <w:rPr>
          <w:highlight w:val="yellow"/>
          <w:u w:val="single"/>
        </w:rPr>
        <w:t>China is</w:t>
      </w:r>
      <w:r w:rsidRPr="009F2EF7">
        <w:rPr>
          <w:u w:val="single"/>
        </w:rPr>
        <w:t xml:space="preserve"> apt to be a highly predatory, </w:t>
      </w:r>
      <w:r w:rsidRPr="00152A1C">
        <w:rPr>
          <w:rStyle w:val="Emphasis"/>
          <w:highlight w:val="yellow"/>
        </w:rPr>
        <w:t>revisionist</w:t>
      </w:r>
      <w:r w:rsidRPr="009F2EF7">
        <w:rPr>
          <w:u w:val="single"/>
        </w:rPr>
        <w:t xml:space="preserve"> state likely to challenge the </w:t>
      </w:r>
      <w:r w:rsidRPr="009F2EF7">
        <w:rPr>
          <w:rStyle w:val="Emphasis"/>
        </w:rPr>
        <w:t>U</w:t>
      </w:r>
      <w:r w:rsidRPr="009F2EF7">
        <w:rPr>
          <w:u w:val="single"/>
        </w:rPr>
        <w:t xml:space="preserve">nited </w:t>
      </w:r>
      <w:r w:rsidRPr="00E83038">
        <w:rPr>
          <w:rStyle w:val="Emphasis"/>
        </w:rPr>
        <w:t>S</w:t>
      </w:r>
      <w:r w:rsidRPr="00E83038">
        <w:rPr>
          <w:u w:val="single"/>
        </w:rPr>
        <w:t>tates</w:t>
      </w:r>
      <w:r w:rsidRPr="009F2EF7">
        <w:rPr>
          <w:u w:val="single"/>
        </w:rPr>
        <w:t xml:space="preserve"> for dominance</w:t>
      </w:r>
      <w:r w:rsidRPr="00E81B96">
        <w:rPr>
          <w:sz w:val="16"/>
        </w:rPr>
        <w:t xml:space="preserve"> in East Asia and beyond, </w:t>
      </w:r>
      <w:r w:rsidRPr="009F2EF7">
        <w:rPr>
          <w:u w:val="single"/>
        </w:rPr>
        <w:t xml:space="preserve">there </w:t>
      </w:r>
      <w:r w:rsidRPr="00E83038">
        <w:rPr>
          <w:u w:val="single"/>
        </w:rPr>
        <w:t xml:space="preserve">are </w:t>
      </w:r>
      <w:r w:rsidRPr="00E83038">
        <w:rPr>
          <w:rStyle w:val="Emphasis"/>
        </w:rPr>
        <w:t>good reasons</w:t>
      </w:r>
      <w:r w:rsidRPr="00E83038">
        <w:rPr>
          <w:u w:val="single"/>
        </w:rPr>
        <w:t xml:space="preserve"> to </w:t>
      </w:r>
      <w:r w:rsidRPr="00E83038">
        <w:rPr>
          <w:rStyle w:val="Emphasis"/>
        </w:rPr>
        <w:t>believe</w:t>
      </w:r>
      <w:r w:rsidRPr="00E83038">
        <w:rPr>
          <w:u w:val="single"/>
        </w:rPr>
        <w:t xml:space="preserve"> this</w:t>
      </w:r>
      <w:r w:rsidRPr="009F2EF7">
        <w:rPr>
          <w:u w:val="single"/>
        </w:rPr>
        <w:t xml:space="preserve"> </w:t>
      </w:r>
      <w:r w:rsidRPr="009F2EF7">
        <w:rPr>
          <w:rStyle w:val="Emphasis"/>
        </w:rPr>
        <w:t xml:space="preserve">concern </w:t>
      </w:r>
      <w:r w:rsidRPr="00152A1C">
        <w:rPr>
          <w:rStyle w:val="Emphasis"/>
          <w:highlight w:val="yellow"/>
        </w:rPr>
        <w:t>is overstated</w:t>
      </w:r>
      <w:r w:rsidRPr="00E83038">
        <w:rPr>
          <w:sz w:val="16"/>
        </w:rPr>
        <w:t>. If</w:t>
      </w:r>
      <w:r w:rsidRPr="00E81B96">
        <w:rPr>
          <w:sz w:val="16"/>
        </w:rPr>
        <w:t xml:space="preserve"> current trends hold, China may have reasons to try to prey upon the United States, but the real risk of antagonizing the United States during a period when </w:t>
      </w:r>
      <w:r w:rsidRPr="009F2EF7">
        <w:rPr>
          <w:u w:val="single"/>
        </w:rPr>
        <w:t>th</w:t>
      </w:r>
      <w:r w:rsidRPr="00152A1C">
        <w:rPr>
          <w:highlight w:val="yellow"/>
          <w:u w:val="single"/>
        </w:rPr>
        <w:t xml:space="preserve">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 xml:space="preserve">tates </w:t>
      </w:r>
      <w:r w:rsidRPr="00152A1C">
        <w:rPr>
          <w:highlight w:val="yellow"/>
          <w:u w:val="single"/>
        </w:rPr>
        <w:t xml:space="preserve">will </w:t>
      </w:r>
      <w:r w:rsidRPr="00152A1C">
        <w:rPr>
          <w:rStyle w:val="Emphasis"/>
          <w:highlight w:val="yellow"/>
        </w:rPr>
        <w:t>retain</w:t>
      </w:r>
      <w:r w:rsidRPr="009F2EF7">
        <w:rPr>
          <w:u w:val="single"/>
        </w:rPr>
        <w:t xml:space="preserve"> significant </w:t>
      </w:r>
      <w:r w:rsidRPr="00152A1C">
        <w:rPr>
          <w:rStyle w:val="Emphasis"/>
          <w:highlight w:val="yellow"/>
        </w:rPr>
        <w:t>capabilities</w:t>
      </w:r>
      <w:r w:rsidRPr="00152A1C">
        <w:rPr>
          <w:highlight w:val="yellow"/>
          <w:u w:val="single"/>
        </w:rPr>
        <w:t xml:space="preserve"> to </w:t>
      </w:r>
      <w:r w:rsidRPr="00152A1C">
        <w:rPr>
          <w:rStyle w:val="Emphasis"/>
          <w:highlight w:val="yellow"/>
        </w:rPr>
        <w:t>make China pay</w:t>
      </w:r>
      <w:r w:rsidRPr="009F2EF7">
        <w:rPr>
          <w:u w:val="single"/>
        </w:rPr>
        <w:t xml:space="preserve"> dearly </w:t>
      </w:r>
      <w:r w:rsidRPr="00152A1C">
        <w:rPr>
          <w:highlight w:val="yellow"/>
          <w:u w:val="single"/>
        </w:rPr>
        <w:t xml:space="preserve">for </w:t>
      </w:r>
      <w:r w:rsidRPr="00152A1C">
        <w:rPr>
          <w:rStyle w:val="Emphasis"/>
          <w:highlight w:val="yellow"/>
        </w:rPr>
        <w:t>aggrandizement</w:t>
      </w:r>
      <w:r w:rsidRPr="009F2EF7">
        <w:rPr>
          <w:u w:val="single"/>
        </w:rPr>
        <w:t xml:space="preserve"> means </w:t>
      </w:r>
      <w:r w:rsidRPr="00152A1C">
        <w:rPr>
          <w:rStyle w:val="Emphasis"/>
          <w:highlight w:val="yellow"/>
        </w:rPr>
        <w:t>Chinese</w:t>
      </w:r>
      <w:r w:rsidRPr="009F2EF7">
        <w:rPr>
          <w:rStyle w:val="Emphasis"/>
        </w:rPr>
        <w:t xml:space="preserve"> </w:t>
      </w:r>
      <w:r w:rsidRPr="00152A1C">
        <w:rPr>
          <w:rStyle w:val="Emphasis"/>
          <w:highlight w:val="yellow"/>
        </w:rPr>
        <w:t>predation</w:t>
      </w:r>
      <w:r w:rsidRPr="00152A1C">
        <w:rPr>
          <w:highlight w:val="yellow"/>
          <w:u w:val="single"/>
        </w:rPr>
        <w:t xml:space="preserve"> should </w:t>
      </w:r>
      <w:r w:rsidRPr="00152A1C">
        <w:rPr>
          <w:rStyle w:val="Emphasis"/>
          <w:highlight w:val="yellow"/>
        </w:rPr>
        <w:t>remain limited</w:t>
      </w:r>
      <w:r w:rsidRPr="009F2EF7">
        <w:rPr>
          <w:u w:val="single"/>
        </w:rPr>
        <w:t xml:space="preserve"> in scope</w:t>
      </w:r>
      <w:r w:rsidRPr="00E81B96">
        <w:rPr>
          <w:sz w:val="16"/>
        </w:rPr>
        <w:t xml:space="preserve">. Moreover, </w:t>
      </w:r>
      <w:proofErr w:type="gramStart"/>
      <w:r w:rsidRPr="00E81B96">
        <w:rPr>
          <w:sz w:val="16"/>
        </w:rPr>
        <w:t xml:space="preserve">if and </w:t>
      </w:r>
      <w:r w:rsidRPr="00152A1C">
        <w:rPr>
          <w:highlight w:val="yellow"/>
          <w:u w:val="single"/>
        </w:rPr>
        <w:t>when</w:t>
      </w:r>
      <w:proofErr w:type="gramEnd"/>
      <w:r w:rsidRPr="00E81B96">
        <w:rPr>
          <w:sz w:val="16"/>
        </w:rPr>
        <w:t xml:space="preserve"> still </w:t>
      </w:r>
      <w:r w:rsidRPr="00152A1C">
        <w:rPr>
          <w:rStyle w:val="Emphasis"/>
          <w:highlight w:val="yellow"/>
        </w:rPr>
        <w:t>other</w:t>
      </w:r>
      <w:r w:rsidRPr="00152A1C">
        <w:rPr>
          <w:highlight w:val="yellow"/>
          <w:u w:val="single"/>
        </w:rPr>
        <w:t xml:space="preserve"> great </w:t>
      </w:r>
      <w:r w:rsidRPr="00152A1C">
        <w:rPr>
          <w:rStyle w:val="Emphasis"/>
          <w:highlight w:val="yellow"/>
        </w:rPr>
        <w:t>powers rise</w:t>
      </w:r>
      <w:r w:rsidRPr="00E81B96">
        <w:rPr>
          <w:sz w:val="16"/>
        </w:rPr>
        <w:t>—a possibility that cannot be excluded out of hand—</w:t>
      </w:r>
      <w:r w:rsidRPr="00152A1C">
        <w:rPr>
          <w:highlight w:val="yellow"/>
          <w:u w:val="single"/>
        </w:rPr>
        <w:t>China may</w:t>
      </w:r>
      <w:r w:rsidRPr="009F2EF7">
        <w:rPr>
          <w:u w:val="single"/>
        </w:rPr>
        <w:t xml:space="preserve"> then </w:t>
      </w:r>
      <w:r w:rsidRPr="00152A1C">
        <w:rPr>
          <w:highlight w:val="yellow"/>
          <w:u w:val="single"/>
        </w:rPr>
        <w:t xml:space="preserve">face reasons to </w:t>
      </w:r>
      <w:r w:rsidRPr="00152A1C">
        <w:rPr>
          <w:rStyle w:val="Emphasis"/>
          <w:highlight w:val="yellow"/>
        </w:rPr>
        <w:t>support</w:t>
      </w:r>
      <w:r w:rsidRPr="00152A1C">
        <w:rPr>
          <w:highlight w:val="yellow"/>
          <w:u w:val="single"/>
        </w:rPr>
        <w:t xml:space="preserve"> the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tates</w:t>
      </w:r>
      <w:r w:rsidRPr="00E81B96">
        <w:rPr>
          <w:sz w:val="16"/>
        </w:rPr>
        <w:t xml:space="preserve"> </w:t>
      </w:r>
      <w:r w:rsidRPr="00152A1C">
        <w:rPr>
          <w:highlight w:val="yellow"/>
          <w:u w:val="single"/>
        </w:rPr>
        <w:t>and seek</w:t>
      </w:r>
      <w:r w:rsidRPr="009F2EF7">
        <w:rPr>
          <w:u w:val="single"/>
        </w:rPr>
        <w:t xml:space="preserve"> U.S. </w:t>
      </w:r>
      <w:r w:rsidRPr="00152A1C">
        <w:rPr>
          <w:highlight w:val="yellow"/>
          <w:u w:val="single"/>
        </w:rPr>
        <w:t>backing against</w:t>
      </w:r>
      <w:r w:rsidRPr="00E81B96">
        <w:rPr>
          <w:sz w:val="16"/>
        </w:rPr>
        <w:t xml:space="preserve"> other </w:t>
      </w:r>
      <w:r w:rsidRPr="00152A1C">
        <w:rPr>
          <w:highlight w:val="yellow"/>
          <w:u w:val="single"/>
        </w:rPr>
        <w:t>challengers</w:t>
      </w:r>
      <w:r w:rsidRPr="00E81B96">
        <w:rPr>
          <w:sz w:val="16"/>
        </w:rPr>
        <w:t xml:space="preserve">. </w:t>
      </w:r>
      <w:r w:rsidRPr="00152A1C">
        <w:rPr>
          <w:highlight w:val="yellow"/>
          <w:u w:val="single"/>
        </w:rPr>
        <w:t xml:space="preserve">In </w:t>
      </w:r>
      <w:r w:rsidRPr="00152A1C">
        <w:rPr>
          <w:rStyle w:val="Emphasis"/>
          <w:highlight w:val="yellow"/>
        </w:rPr>
        <w:t>either case</w:t>
      </w:r>
      <w:r w:rsidRPr="00152A1C">
        <w:rPr>
          <w:sz w:val="16"/>
          <w:highlight w:val="yellow"/>
        </w:rPr>
        <w:t xml:space="preserve">, </w:t>
      </w:r>
      <w:r w:rsidRPr="00152A1C">
        <w:rPr>
          <w:highlight w:val="yellow"/>
          <w:u w:val="single"/>
        </w:rPr>
        <w:t xml:space="preserve">the </w:t>
      </w:r>
      <w:r w:rsidRPr="00152A1C">
        <w:rPr>
          <w:rStyle w:val="Emphasis"/>
          <w:highlight w:val="yellow"/>
        </w:rPr>
        <w:t>U</w:t>
      </w:r>
      <w:r w:rsidRPr="009F2EF7">
        <w:rPr>
          <w:u w:val="single"/>
        </w:rPr>
        <w:t xml:space="preserve">nited </w:t>
      </w:r>
      <w:r w:rsidRPr="00152A1C">
        <w:rPr>
          <w:rStyle w:val="Emphasis"/>
          <w:highlight w:val="yellow"/>
        </w:rPr>
        <w:t>S</w:t>
      </w:r>
      <w:r w:rsidRPr="009F2EF7">
        <w:rPr>
          <w:u w:val="single"/>
        </w:rPr>
        <w:t xml:space="preserve">tates </w:t>
      </w:r>
      <w:r w:rsidRPr="00152A1C">
        <w:rPr>
          <w:highlight w:val="yellow"/>
          <w:u w:val="single"/>
        </w:rPr>
        <w:t xml:space="preserve">is </w:t>
      </w:r>
      <w:r w:rsidRPr="00152A1C">
        <w:rPr>
          <w:rStyle w:val="Emphasis"/>
          <w:highlight w:val="yellow"/>
        </w:rPr>
        <w:t>playing a strong hand</w:t>
      </w:r>
      <w:r w:rsidRPr="00E81B96">
        <w:rPr>
          <w:sz w:val="16"/>
        </w:rPr>
        <w:t>.</w:t>
      </w:r>
    </w:p>
    <w:bookmarkEnd w:id="2"/>
    <w:p w14:paraId="651DA9A5" w14:textId="77777777" w:rsidR="001C7C2C" w:rsidRPr="00A579F4" w:rsidRDefault="001C7C2C" w:rsidP="001C7C2C">
      <w:pPr>
        <w:pStyle w:val="Heading2"/>
      </w:pPr>
      <w:r>
        <w:t>AT: China War</w:t>
      </w:r>
    </w:p>
    <w:p w14:paraId="3E0204EB" w14:textId="77777777" w:rsidR="001C7C2C" w:rsidRDefault="001C7C2C" w:rsidP="001C7C2C">
      <w:pPr>
        <w:pStyle w:val="Heading3"/>
      </w:pPr>
      <w:r>
        <w:t>1NC – AT: China War</w:t>
      </w:r>
    </w:p>
    <w:p w14:paraId="6E838D60" w14:textId="77777777" w:rsidR="001C7C2C" w:rsidRDefault="001C7C2C" w:rsidP="001C7C2C">
      <w:pPr>
        <w:pStyle w:val="Heading4"/>
      </w:pPr>
      <w:bookmarkStart w:id="3" w:name="OLE_LINK2"/>
      <w:bookmarkStart w:id="4" w:name="OLE_LINK3"/>
      <w:bookmarkStart w:id="5" w:name="OLE_LINK4"/>
      <w:r>
        <w:t xml:space="preserve">No China war – fears are </w:t>
      </w:r>
      <w:r>
        <w:rPr>
          <w:u w:val="single"/>
        </w:rPr>
        <w:t>overblown</w:t>
      </w:r>
    </w:p>
    <w:p w14:paraId="47D38C31" w14:textId="77777777" w:rsidR="001C7C2C" w:rsidRPr="00AC1B30" w:rsidRDefault="001C7C2C" w:rsidP="001C7C2C">
      <w:proofErr w:type="spellStart"/>
      <w:r w:rsidRPr="00AC1B30">
        <w:rPr>
          <w:rStyle w:val="Style13ptBold"/>
        </w:rPr>
        <w:t>Shifrinson</w:t>
      </w:r>
      <w:proofErr w:type="spellEnd"/>
      <w:r w:rsidRPr="00AC1B30">
        <w:rPr>
          <w:rStyle w:val="Style13ptBold"/>
        </w:rPr>
        <w:t xml:space="preserve"> 2/8</w:t>
      </w:r>
      <w:bookmarkEnd w:id="3"/>
      <w:bookmarkEnd w:id="4"/>
      <w:bookmarkEnd w:id="5"/>
      <w:r w:rsidRPr="00AC1B30">
        <w:t xml:space="preserve">/19 [Joshua </w:t>
      </w:r>
      <w:proofErr w:type="spellStart"/>
      <w:r w:rsidRPr="00AC1B30">
        <w:t>Shifrinson</w:t>
      </w:r>
      <w:proofErr w:type="spellEnd"/>
      <w:r w:rsidRPr="00AC1B30">
        <w:t xml:space="preserve"> is an assistant professor of international relations at Boston University. The ‘new Cold War’ with China is way overblown. </w:t>
      </w:r>
      <w:proofErr w:type="gramStart"/>
      <w:r w:rsidRPr="00AC1B30">
        <w:t>Here’s</w:t>
      </w:r>
      <w:proofErr w:type="gramEnd"/>
      <w:r w:rsidRPr="00AC1B30">
        <w:t xml:space="preserve"> why. February 8, 2019. https://www.washingtonpost.com/news/monkey-cage/wp/2019/02/08/there-isnt-a-new-cold-war-with-china-for-these-4-reasons/?noredirect=on&amp;utm_term=.f8ca8195c4e4</w:t>
      </w:r>
      <w:r>
        <w:t>]</w:t>
      </w:r>
    </w:p>
    <w:p w14:paraId="19B6186F" w14:textId="77777777" w:rsidR="001C7C2C" w:rsidRPr="00AC1B30" w:rsidRDefault="001C7C2C" w:rsidP="001C7C2C">
      <w:pPr>
        <w:rPr>
          <w:sz w:val="16"/>
        </w:rPr>
      </w:pPr>
      <w:r w:rsidRPr="00E76651">
        <w:rPr>
          <w:u w:val="single"/>
        </w:rPr>
        <w:t xml:space="preserve">Is a </w:t>
      </w:r>
      <w:r w:rsidRPr="00152A1C">
        <w:rPr>
          <w:rStyle w:val="Emphasis"/>
          <w:highlight w:val="yellow"/>
        </w:rPr>
        <w:t>new Cold War</w:t>
      </w:r>
      <w:r w:rsidRPr="00E76651">
        <w:rPr>
          <w:u w:val="single"/>
        </w:rPr>
        <w:t xml:space="preserve"> looming</w:t>
      </w:r>
      <w:r w:rsidRPr="00AC1B30">
        <w:rPr>
          <w:sz w:val="16"/>
        </w:rPr>
        <w:t xml:space="preserve"> — or already present — </w:t>
      </w:r>
      <w:r w:rsidRPr="00E76651">
        <w:rPr>
          <w:u w:val="single"/>
        </w:rPr>
        <w:t xml:space="preserve">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w:t>
      </w:r>
      <w:r w:rsidRPr="00AC1B30">
        <w:rPr>
          <w:sz w:val="16"/>
        </w:rPr>
        <w:t xml:space="preserve"> Many analysts argue that a combination of geopolitics, </w:t>
      </w:r>
      <w:proofErr w:type="gramStart"/>
      <w:r w:rsidRPr="00AC1B30">
        <w:rPr>
          <w:sz w:val="16"/>
        </w:rPr>
        <w:t>ideology</w:t>
      </w:r>
      <w:proofErr w:type="gramEnd"/>
      <w:r w:rsidRPr="00AC1B30">
        <w:rPr>
          <w:sz w:val="16"/>
        </w:rPr>
        <w:t xml:space="preserve"> and competing visions of “global order” are driving the two countries toward emulating the Soviet-U.S. rivalry that dominated world politics from 1947 through 1990.</w:t>
      </w:r>
    </w:p>
    <w:p w14:paraId="79D40BA0" w14:textId="77777777" w:rsidR="001C7C2C" w:rsidRPr="00AC1B30" w:rsidRDefault="001C7C2C" w:rsidP="001C7C2C">
      <w:pPr>
        <w:rPr>
          <w:sz w:val="16"/>
        </w:rPr>
      </w:pPr>
      <w:r w:rsidRPr="00AC1B30">
        <w:rPr>
          <w:sz w:val="16"/>
        </w:rPr>
        <w:t xml:space="preserve">But </w:t>
      </w:r>
      <w:r w:rsidRPr="00E76651">
        <w:rPr>
          <w:u w:val="single"/>
        </w:rPr>
        <w:t xml:space="preserve">such </w:t>
      </w:r>
      <w:r w:rsidRPr="00152A1C">
        <w:rPr>
          <w:highlight w:val="yellow"/>
          <w:u w:val="single"/>
        </w:rPr>
        <w:t xml:space="preserve">concerns are </w:t>
      </w:r>
      <w:r w:rsidRPr="00152A1C">
        <w:rPr>
          <w:rStyle w:val="Emphasis"/>
          <w:highlight w:val="yellow"/>
        </w:rPr>
        <w:t>overblown</w:t>
      </w:r>
      <w:r w:rsidRPr="00AC1B30">
        <w:rPr>
          <w:sz w:val="16"/>
        </w:rPr>
        <w:t>. Here are four big reasons why.</w:t>
      </w:r>
    </w:p>
    <w:p w14:paraId="56CEE6E5" w14:textId="77777777" w:rsidR="001C7C2C" w:rsidRPr="00AC1B30" w:rsidRDefault="001C7C2C" w:rsidP="001C7C2C">
      <w:pPr>
        <w:rPr>
          <w:sz w:val="16"/>
        </w:rPr>
      </w:pPr>
      <w:r w:rsidRPr="00AC1B30">
        <w:rPr>
          <w:sz w:val="16"/>
        </w:rPr>
        <w:t xml:space="preserve">1. The </w:t>
      </w:r>
      <w:r w:rsidRPr="00E76651">
        <w:rPr>
          <w:u w:val="single"/>
        </w:rPr>
        <w:t>historical backdrops of the</w:t>
      </w:r>
      <w:r w:rsidRPr="00AC1B30">
        <w:rPr>
          <w:sz w:val="16"/>
        </w:rPr>
        <w:t xml:space="preserve"> two </w:t>
      </w:r>
      <w:r w:rsidRPr="00E76651">
        <w:rPr>
          <w:u w:val="single"/>
        </w:rPr>
        <w:t>relationships are</w:t>
      </w:r>
      <w:r w:rsidRPr="00AC1B30">
        <w:rPr>
          <w:sz w:val="16"/>
        </w:rPr>
        <w:t xml:space="preserve"> very </w:t>
      </w:r>
      <w:r w:rsidRPr="00E76651">
        <w:rPr>
          <w:u w:val="single"/>
        </w:rPr>
        <w:t>different</w:t>
      </w:r>
    </w:p>
    <w:p w14:paraId="5A7CBD13" w14:textId="77777777" w:rsidR="001C7C2C" w:rsidRPr="00AC1B30" w:rsidRDefault="001C7C2C" w:rsidP="001C7C2C">
      <w:pPr>
        <w:rPr>
          <w:sz w:val="16"/>
        </w:rPr>
      </w:pPr>
      <w:r w:rsidRPr="00E76651">
        <w:rPr>
          <w:u w:val="single"/>
        </w:rPr>
        <w:t>When the Cold War began, the U.S.-Soviet relationship was fragile</w:t>
      </w:r>
      <w:r w:rsidRPr="00AC1B30">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w:t>
      </w:r>
      <w:proofErr w:type="gramStart"/>
      <w:r w:rsidRPr="00AC1B30">
        <w:rPr>
          <w:sz w:val="16"/>
        </w:rPr>
        <w:t>economic</w:t>
      </w:r>
      <w:proofErr w:type="gramEnd"/>
      <w:r w:rsidRPr="00AC1B30">
        <w:rPr>
          <w:sz w:val="16"/>
        </w:rPr>
        <w:t xml:space="preserve"> or institutional links.</w:t>
      </w:r>
    </w:p>
    <w:p w14:paraId="7E6E7297" w14:textId="77777777" w:rsidR="001C7C2C" w:rsidRPr="00AC1B30" w:rsidRDefault="001C7C2C" w:rsidP="001C7C2C">
      <w:pPr>
        <w:rPr>
          <w:sz w:val="16"/>
        </w:rPr>
      </w:pPr>
      <w:r w:rsidRPr="00152A1C">
        <w:rPr>
          <w:highlight w:val="yellow"/>
          <w:u w:val="single"/>
        </w:rPr>
        <w:t xml:space="preserve">In </w:t>
      </w:r>
      <w:r w:rsidRPr="00152A1C">
        <w:rPr>
          <w:rStyle w:val="Emphasis"/>
          <w:highlight w:val="yellow"/>
        </w:rPr>
        <w:t>2019</w:t>
      </w:r>
      <w:r w:rsidRPr="00AC1B30">
        <w:rPr>
          <w:sz w:val="16"/>
        </w:rPr>
        <w:t xml:space="preserve">, </w:t>
      </w:r>
      <w:r w:rsidRPr="00E76651">
        <w:rPr>
          <w:u w:val="single"/>
        </w:rPr>
        <w:t xml:space="preserve">the situation between the </w:t>
      </w:r>
      <w:r w:rsidRPr="00E76651">
        <w:rPr>
          <w:rStyle w:val="Emphasis"/>
        </w:rPr>
        <w:t>U</w:t>
      </w:r>
      <w:r w:rsidRPr="00E76651">
        <w:rPr>
          <w:u w:val="single"/>
        </w:rPr>
        <w:t xml:space="preserve">nited </w:t>
      </w:r>
      <w:r w:rsidRPr="00E76651">
        <w:rPr>
          <w:rStyle w:val="Emphasis"/>
        </w:rPr>
        <w:t>S</w:t>
      </w:r>
      <w:r w:rsidRPr="00E76651">
        <w:rPr>
          <w:u w:val="single"/>
        </w:rPr>
        <w:t xml:space="preserve">tates and </w:t>
      </w:r>
      <w:r w:rsidRPr="00E76651">
        <w:rPr>
          <w:rStyle w:val="Emphasis"/>
        </w:rPr>
        <w:t>China</w:t>
      </w:r>
      <w:r w:rsidRPr="00E76651">
        <w:rPr>
          <w:u w:val="single"/>
        </w:rPr>
        <w:t xml:space="preserve"> is </w:t>
      </w:r>
      <w:r w:rsidRPr="00E76651">
        <w:rPr>
          <w:rStyle w:val="Emphasis"/>
        </w:rPr>
        <w:t>very different</w:t>
      </w:r>
      <w:r w:rsidRPr="00AC1B30">
        <w:rPr>
          <w:sz w:val="16"/>
        </w:rPr>
        <w:t xml:space="preserve">. Since the 1970s, </w:t>
      </w:r>
      <w:r w:rsidRPr="00152A1C">
        <w:rPr>
          <w:rStyle w:val="Emphasis"/>
          <w:highlight w:val="yellow"/>
        </w:rPr>
        <w:t>diplomatic</w:t>
      </w:r>
      <w:r w:rsidRPr="00152A1C">
        <w:rPr>
          <w:highlight w:val="yellow"/>
          <w:u w:val="single"/>
        </w:rPr>
        <w:t xml:space="preserve"> interactions</w:t>
      </w:r>
      <w:r w:rsidRPr="00E76651">
        <w:rPr>
          <w:u w:val="single"/>
        </w:rPr>
        <w:t xml:space="preserve">, </w:t>
      </w:r>
      <w:r w:rsidRPr="00152A1C">
        <w:rPr>
          <w:rStyle w:val="Emphasis"/>
          <w:highlight w:val="yellow"/>
        </w:rPr>
        <w:t>institutional ties</w:t>
      </w:r>
      <w:r w:rsidRPr="00152A1C">
        <w:rPr>
          <w:highlight w:val="yellow"/>
          <w:u w:val="single"/>
        </w:rPr>
        <w:t xml:space="preserve"> and </w:t>
      </w:r>
      <w:r w:rsidRPr="00152A1C">
        <w:rPr>
          <w:rStyle w:val="Emphasis"/>
          <w:highlight w:val="yellow"/>
        </w:rPr>
        <w:t>economic flows</w:t>
      </w:r>
      <w:r w:rsidRPr="00152A1C">
        <w:rPr>
          <w:highlight w:val="yellow"/>
          <w:u w:val="single"/>
        </w:rPr>
        <w:t xml:space="preserve"> have</w:t>
      </w:r>
      <w:r w:rsidRPr="00E76651">
        <w:rPr>
          <w:u w:val="single"/>
        </w:rPr>
        <w:t xml:space="preserve"> all </w:t>
      </w:r>
      <w:r w:rsidRPr="00152A1C">
        <w:rPr>
          <w:rStyle w:val="Emphasis"/>
          <w:highlight w:val="yellow"/>
        </w:rPr>
        <w:t>exploded</w:t>
      </w:r>
      <w:r w:rsidRPr="00AC1B30">
        <w:rPr>
          <w:sz w:val="16"/>
        </w:rPr>
        <w:t xml:space="preserve">. </w:t>
      </w:r>
      <w:r w:rsidRPr="00152A1C">
        <w:rPr>
          <w:highlight w:val="yellow"/>
          <w:u w:val="single"/>
        </w:rPr>
        <w:t>Although each side</w:t>
      </w:r>
      <w:r w:rsidRPr="00E76651">
        <w:rPr>
          <w:u w:val="single"/>
        </w:rPr>
        <w:t xml:space="preserve"> has </w:t>
      </w:r>
      <w:r w:rsidRPr="00152A1C">
        <w:rPr>
          <w:rStyle w:val="Emphasis"/>
          <w:highlight w:val="yellow"/>
        </w:rPr>
        <w:t>criticized the other</w:t>
      </w:r>
      <w:r w:rsidRPr="00AC1B30">
        <w:rPr>
          <w:sz w:val="16"/>
        </w:rPr>
        <w:t xml:space="preserve"> for domestic interference (such as U.S. demands for journalist access to Tibet and China’s espionage against U.S. corporations), </w:t>
      </w:r>
      <w:r w:rsidRPr="00E76651">
        <w:rPr>
          <w:u w:val="single"/>
        </w:rPr>
        <w:t xml:space="preserve">these </w:t>
      </w:r>
      <w:r w:rsidRPr="00152A1C">
        <w:rPr>
          <w:highlight w:val="yellow"/>
          <w:u w:val="single"/>
        </w:rPr>
        <w:t xml:space="preserve">issues </w:t>
      </w:r>
      <w:r w:rsidRPr="00152A1C">
        <w:rPr>
          <w:rStyle w:val="Emphasis"/>
          <w:highlight w:val="yellow"/>
        </w:rPr>
        <w:t>did not prevent</w:t>
      </w:r>
      <w:r w:rsidRPr="00E76651">
        <w:rPr>
          <w:rStyle w:val="Emphasis"/>
        </w:rPr>
        <w:t xml:space="preserve"> </w:t>
      </w:r>
      <w:r w:rsidRPr="00152A1C">
        <w:rPr>
          <w:rStyle w:val="Emphasis"/>
          <w:highlight w:val="yellow"/>
        </w:rPr>
        <w:t>coop</w:t>
      </w:r>
      <w:r w:rsidRPr="00E76651">
        <w:rPr>
          <w:u w:val="single"/>
        </w:rPr>
        <w:t xml:space="preserve">eration on a host of </w:t>
      </w:r>
      <w:r w:rsidRPr="00E76651">
        <w:rPr>
          <w:rStyle w:val="Emphasis"/>
        </w:rPr>
        <w:t>other issues</w:t>
      </w:r>
      <w:r w:rsidRPr="00AC1B30">
        <w:rPr>
          <w:sz w:val="16"/>
        </w:rPr>
        <w:t xml:space="preserve">. </w:t>
      </w:r>
      <w:r w:rsidRPr="00E76651">
        <w:rPr>
          <w:u w:val="single"/>
        </w:rPr>
        <w:t xml:space="preserve">Yes, there were </w:t>
      </w:r>
      <w:r w:rsidRPr="00152A1C">
        <w:rPr>
          <w:highlight w:val="yellow"/>
          <w:u w:val="single"/>
        </w:rPr>
        <w:t>tensions</w:t>
      </w:r>
      <w:r w:rsidRPr="00AC1B30">
        <w:rPr>
          <w:sz w:val="16"/>
        </w:rPr>
        <w:t xml:space="preserve"> over the past decade, </w:t>
      </w:r>
      <w:r w:rsidRPr="00E76651">
        <w:rPr>
          <w:u w:val="single"/>
        </w:rPr>
        <w:t xml:space="preserve">but these </w:t>
      </w:r>
      <w:r w:rsidRPr="00152A1C">
        <w:rPr>
          <w:highlight w:val="yellow"/>
          <w:u w:val="single"/>
        </w:rPr>
        <w:t>occurred against a</w:t>
      </w:r>
      <w:r w:rsidRPr="00E76651">
        <w:rPr>
          <w:u w:val="single"/>
        </w:rPr>
        <w:t xml:space="preserve"> </w:t>
      </w:r>
      <w:r w:rsidRPr="00E76651">
        <w:rPr>
          <w:rStyle w:val="Emphasis"/>
        </w:rPr>
        <w:t xml:space="preserve">generally </w:t>
      </w:r>
      <w:r w:rsidRPr="00152A1C">
        <w:rPr>
          <w:rStyle w:val="Emphasis"/>
          <w:highlight w:val="yellow"/>
        </w:rPr>
        <w:t>cooperative</w:t>
      </w:r>
      <w:r w:rsidRPr="00152A1C">
        <w:rPr>
          <w:highlight w:val="yellow"/>
          <w:u w:val="single"/>
        </w:rPr>
        <w:t xml:space="preserve"> backdrop</w:t>
      </w:r>
      <w:r w:rsidRPr="00AC1B30">
        <w:rPr>
          <w:sz w:val="16"/>
        </w:rPr>
        <w:t>.</w:t>
      </w:r>
    </w:p>
    <w:p w14:paraId="6E2F1240" w14:textId="77777777" w:rsidR="001C7C2C" w:rsidRPr="00AC1B30" w:rsidRDefault="001C7C2C" w:rsidP="001C7C2C">
      <w:pPr>
        <w:rPr>
          <w:sz w:val="16"/>
        </w:rPr>
      </w:pPr>
      <w:r w:rsidRPr="00AC1B30">
        <w:rPr>
          <w:sz w:val="16"/>
        </w:rPr>
        <w:t>2. Geography and powers’ nuclear postures suggest East Asia is more stable than Cold War-era Europe</w:t>
      </w:r>
    </w:p>
    <w:p w14:paraId="1EDC03C8" w14:textId="77777777" w:rsidR="001C7C2C" w:rsidRPr="00AC1B30" w:rsidRDefault="001C7C2C" w:rsidP="001C7C2C">
      <w:pPr>
        <w:rPr>
          <w:sz w:val="16"/>
        </w:rPr>
      </w:pPr>
      <w:r w:rsidRPr="00AC1B30">
        <w:rPr>
          <w:sz w:val="16"/>
        </w:rPr>
        <w:t xml:space="preserve">The Cold War was shaped by an intense arms race, nuclear </w:t>
      </w:r>
      <w:proofErr w:type="gramStart"/>
      <w:r w:rsidRPr="00AC1B30">
        <w:rPr>
          <w:sz w:val="16"/>
        </w:rPr>
        <w:t>posturing</w:t>
      </w:r>
      <w:proofErr w:type="gramEnd"/>
      <w:r w:rsidRPr="00AC1B30">
        <w:rPr>
          <w:sz w:val="16"/>
        </w:rPr>
        <w:t xml:space="preserve">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7989E419" w14:textId="77777777" w:rsidR="001C7C2C" w:rsidRPr="00AC1B30" w:rsidRDefault="001C7C2C" w:rsidP="001C7C2C">
      <w:pPr>
        <w:rPr>
          <w:sz w:val="16"/>
        </w:rPr>
      </w:pPr>
      <w:r w:rsidRPr="00AC1B30">
        <w:rPr>
          <w:sz w:val="16"/>
        </w:rPr>
        <w:t>Unsurprisingly, the Soviet Union also feared that the United States might attack and wanted to deter U.S. adventurism. Concerns that the other superpower might use force and that crises could quickly escalate colored Cold War politics.</w:t>
      </w:r>
    </w:p>
    <w:p w14:paraId="3A00881F" w14:textId="77777777" w:rsidR="001C7C2C" w:rsidRPr="00AC1B30" w:rsidRDefault="001C7C2C" w:rsidP="001C7C2C">
      <w:pPr>
        <w:rPr>
          <w:sz w:val="16"/>
        </w:rPr>
      </w:pPr>
      <w:r w:rsidRPr="00AC1B30">
        <w:rPr>
          <w:sz w:val="16"/>
        </w:rPr>
        <w:t xml:space="preserve">Today, </w:t>
      </w:r>
      <w:r w:rsidRPr="00AC1B30">
        <w:rPr>
          <w:u w:val="single"/>
        </w:rPr>
        <w:t xml:space="preserve">the </w:t>
      </w:r>
      <w:r w:rsidRPr="00152A1C">
        <w:rPr>
          <w:rStyle w:val="Emphasis"/>
          <w:highlight w:val="yellow"/>
        </w:rPr>
        <w:t>U</w:t>
      </w:r>
      <w:r w:rsidRPr="00AC1B30">
        <w:rPr>
          <w:u w:val="single"/>
        </w:rPr>
        <w:t xml:space="preserve">nited </w:t>
      </w:r>
      <w:r w:rsidRPr="00152A1C">
        <w:rPr>
          <w:rStyle w:val="Emphasis"/>
          <w:highlight w:val="yellow"/>
        </w:rPr>
        <w:t>S</w:t>
      </w:r>
      <w:r w:rsidRPr="00AC1B30">
        <w:rPr>
          <w:u w:val="single"/>
        </w:rPr>
        <w:t xml:space="preserve">tates </w:t>
      </w:r>
      <w:r w:rsidRPr="00152A1C">
        <w:rPr>
          <w:highlight w:val="yellow"/>
          <w:u w:val="single"/>
        </w:rPr>
        <w:t xml:space="preserve">and </w:t>
      </w:r>
      <w:r w:rsidRPr="00152A1C">
        <w:rPr>
          <w:rStyle w:val="Emphasis"/>
          <w:highlight w:val="yellow"/>
        </w:rPr>
        <w:t>China</w:t>
      </w:r>
      <w:r w:rsidRPr="00152A1C">
        <w:rPr>
          <w:highlight w:val="yellow"/>
          <w:u w:val="single"/>
        </w:rPr>
        <w:t xml:space="preserve"> spend</w:t>
      </w:r>
      <w:r w:rsidRPr="00AC1B30">
        <w:rPr>
          <w:u w:val="single"/>
        </w:rPr>
        <w:t xml:space="preserve"> </w:t>
      </w:r>
      <w:r w:rsidRPr="00AC1B30">
        <w:rPr>
          <w:rStyle w:val="Emphasis"/>
        </w:rPr>
        <w:t xml:space="preserve">proportionally </w:t>
      </w:r>
      <w:r w:rsidRPr="00152A1C">
        <w:rPr>
          <w:rStyle w:val="Emphasis"/>
          <w:highlight w:val="yellow"/>
        </w:rPr>
        <w:t>far less</w:t>
      </w:r>
      <w:r w:rsidRPr="00152A1C">
        <w:rPr>
          <w:highlight w:val="yellow"/>
          <w:u w:val="single"/>
        </w:rPr>
        <w:t xml:space="preserve"> on</w:t>
      </w:r>
      <w:r w:rsidRPr="00AC1B30">
        <w:rPr>
          <w:u w:val="single"/>
        </w:rPr>
        <w:t xml:space="preserve"> their </w:t>
      </w:r>
      <w:r w:rsidRPr="00152A1C">
        <w:rPr>
          <w:rStyle w:val="Emphasis"/>
          <w:highlight w:val="yellow"/>
        </w:rPr>
        <w:t>militaries</w:t>
      </w:r>
      <w:r w:rsidRPr="00152A1C">
        <w:rPr>
          <w:highlight w:val="yellow"/>
          <w:u w:val="single"/>
        </w:rPr>
        <w:t xml:space="preserve"> than the </w:t>
      </w:r>
      <w:r w:rsidRPr="00152A1C">
        <w:rPr>
          <w:rStyle w:val="Emphasis"/>
          <w:highlight w:val="yellow"/>
        </w:rPr>
        <w:t>U</w:t>
      </w:r>
      <w:r w:rsidRPr="00AC1B30">
        <w:rPr>
          <w:u w:val="single"/>
        </w:rPr>
        <w:t xml:space="preserve">nited </w:t>
      </w:r>
      <w:r w:rsidRPr="00152A1C">
        <w:rPr>
          <w:rStyle w:val="Emphasis"/>
          <w:highlight w:val="yellow"/>
        </w:rPr>
        <w:t>S</w:t>
      </w:r>
      <w:r w:rsidRPr="00AC1B30">
        <w:rPr>
          <w:u w:val="single"/>
        </w:rPr>
        <w:t xml:space="preserve">tates </w:t>
      </w:r>
      <w:r w:rsidRPr="00152A1C">
        <w:rPr>
          <w:highlight w:val="yellow"/>
          <w:u w:val="single"/>
        </w:rPr>
        <w:t>and</w:t>
      </w:r>
      <w:r w:rsidRPr="00AC1B30">
        <w:rPr>
          <w:u w:val="single"/>
        </w:rPr>
        <w:t xml:space="preserve"> the </w:t>
      </w:r>
      <w:r w:rsidRPr="00152A1C">
        <w:rPr>
          <w:highlight w:val="yellow"/>
          <w:u w:val="single"/>
        </w:rPr>
        <w:t>Soviet Union</w:t>
      </w:r>
      <w:r w:rsidRPr="00AC1B30">
        <w:rPr>
          <w:u w:val="single"/>
        </w:rPr>
        <w:t xml:space="preserve"> did</w:t>
      </w:r>
      <w:r w:rsidRPr="00AC1B30">
        <w:rPr>
          <w:sz w:val="16"/>
        </w:rPr>
        <w:t xml:space="preserve">. Though an arms race may be emerging, </w:t>
      </w:r>
      <w:r w:rsidRPr="00AC1B30">
        <w:rPr>
          <w:u w:val="single"/>
        </w:rPr>
        <w:t xml:space="preserve">U.S. and Chinese </w:t>
      </w:r>
      <w:r w:rsidRPr="00152A1C">
        <w:rPr>
          <w:rStyle w:val="Emphasis"/>
          <w:highlight w:val="yellow"/>
        </w:rPr>
        <w:t>nuclear postures</w:t>
      </w:r>
      <w:r w:rsidRPr="00152A1C">
        <w:rPr>
          <w:highlight w:val="yellow"/>
          <w:u w:val="single"/>
        </w:rPr>
        <w:t xml:space="preserve"> are </w:t>
      </w:r>
      <w:r w:rsidRPr="00152A1C">
        <w:rPr>
          <w:rStyle w:val="Emphasis"/>
          <w:highlight w:val="yellow"/>
        </w:rPr>
        <w:t>not</w:t>
      </w:r>
      <w:r w:rsidRPr="00AC1B30">
        <w:rPr>
          <w:u w:val="single"/>
        </w:rPr>
        <w:t xml:space="preserve"> nearly </w:t>
      </w:r>
      <w:r w:rsidRPr="00152A1C">
        <w:rPr>
          <w:highlight w:val="yellow"/>
          <w:u w:val="single"/>
        </w:rPr>
        <w:t xml:space="preserve">as </w:t>
      </w:r>
      <w:r w:rsidRPr="00152A1C">
        <w:rPr>
          <w:rStyle w:val="Emphasis"/>
          <w:highlight w:val="yellow"/>
        </w:rPr>
        <w:t>large or threatening</w:t>
      </w:r>
      <w:r w:rsidRPr="00AC1B30">
        <w:rPr>
          <w:sz w:val="16"/>
        </w:rPr>
        <w:t xml:space="preserve">: </w:t>
      </w:r>
      <w:r w:rsidRPr="00152A1C">
        <w:rPr>
          <w:rStyle w:val="Emphasis"/>
          <w:highlight w:val="yellow"/>
        </w:rPr>
        <w:t>Arsenals</w:t>
      </w:r>
      <w:r w:rsidRPr="00AC1B30">
        <w:rPr>
          <w:u w:val="single"/>
        </w:rPr>
        <w:t xml:space="preserve"> remain </w:t>
      </w:r>
      <w:r w:rsidRPr="00AC1B30">
        <w:rPr>
          <w:rStyle w:val="Emphasis"/>
        </w:rPr>
        <w:t>far below</w:t>
      </w:r>
      <w:r w:rsidRPr="00AC1B30">
        <w:rPr>
          <w:u w:val="single"/>
        </w:rPr>
        <w:t xml:space="preserve"> the </w:t>
      </w:r>
      <w:r w:rsidRPr="00AC1B30">
        <w:rPr>
          <w:rStyle w:val="Emphasis"/>
        </w:rPr>
        <w:t>size and scope</w:t>
      </w:r>
      <w:r w:rsidRPr="00AC1B30">
        <w:rPr>
          <w:u w:val="single"/>
        </w:rPr>
        <w:t xml:space="preserve"> witnessed in the Cold </w:t>
      </w:r>
      <w:proofErr w:type="gramStart"/>
      <w:r w:rsidRPr="00AC1B30">
        <w:rPr>
          <w:u w:val="single"/>
        </w:rPr>
        <w:t>War</w:t>
      </w:r>
      <w:r w:rsidRPr="00AC1B30">
        <w:rPr>
          <w:sz w:val="16"/>
        </w:rPr>
        <w:t>, and</w:t>
      </w:r>
      <w:proofErr w:type="gramEnd"/>
      <w:r w:rsidRPr="00AC1B30">
        <w:rPr>
          <w:sz w:val="16"/>
        </w:rPr>
        <w:t xml:space="preserve"> </w:t>
      </w:r>
      <w:r w:rsidRPr="00152A1C">
        <w:rPr>
          <w:highlight w:val="yellow"/>
          <w:u w:val="single"/>
        </w:rPr>
        <w:t xml:space="preserve">are </w:t>
      </w:r>
      <w:r w:rsidRPr="00152A1C">
        <w:rPr>
          <w:rStyle w:val="Emphasis"/>
          <w:highlight w:val="yellow"/>
        </w:rPr>
        <w:t>kept</w:t>
      </w:r>
      <w:r w:rsidRPr="00152A1C">
        <w:rPr>
          <w:highlight w:val="yellow"/>
          <w:u w:val="single"/>
        </w:rPr>
        <w:t xml:space="preserve"> at a </w:t>
      </w:r>
      <w:r w:rsidRPr="00152A1C">
        <w:rPr>
          <w:rStyle w:val="Emphasis"/>
          <w:highlight w:val="yellow"/>
        </w:rPr>
        <w:t>lower</w:t>
      </w:r>
      <w:r w:rsidRPr="00AC1B30">
        <w:rPr>
          <w:u w:val="single"/>
        </w:rPr>
        <w:t xml:space="preserve"> state of </w:t>
      </w:r>
      <w:r w:rsidRPr="00152A1C">
        <w:rPr>
          <w:rStyle w:val="Emphasis"/>
          <w:highlight w:val="yellow"/>
        </w:rPr>
        <w:t>alert</w:t>
      </w:r>
      <w:r w:rsidRPr="00AC1B30">
        <w:rPr>
          <w:sz w:val="16"/>
        </w:rPr>
        <w:t>.</w:t>
      </w:r>
    </w:p>
    <w:p w14:paraId="4172DC9C" w14:textId="77777777" w:rsidR="001C7C2C" w:rsidRPr="00AC1B30" w:rsidRDefault="001C7C2C" w:rsidP="001C7C2C">
      <w:pPr>
        <w:rPr>
          <w:sz w:val="16"/>
        </w:rPr>
      </w:pPr>
      <w:r w:rsidRPr="00AC1B30">
        <w:rPr>
          <w:u w:val="single"/>
        </w:rPr>
        <w:t xml:space="preserve">As for </w:t>
      </w:r>
      <w:r w:rsidRPr="00AC1B30">
        <w:rPr>
          <w:rStyle w:val="Emphasis"/>
        </w:rPr>
        <w:t>geography</w:t>
      </w:r>
      <w:r w:rsidRPr="00AC1B30">
        <w:rPr>
          <w:sz w:val="16"/>
        </w:rPr>
        <w:t xml:space="preserve">, </w:t>
      </w:r>
      <w:r w:rsidRPr="00152A1C">
        <w:rPr>
          <w:rStyle w:val="Emphasis"/>
          <w:highlight w:val="yellow"/>
        </w:rPr>
        <w:t>East Asia</w:t>
      </w:r>
      <w:r w:rsidRPr="00152A1C">
        <w:rPr>
          <w:highlight w:val="yellow"/>
          <w:u w:val="single"/>
        </w:rPr>
        <w:t xml:space="preserve"> is </w:t>
      </w:r>
      <w:r w:rsidRPr="00152A1C">
        <w:rPr>
          <w:rStyle w:val="Emphasis"/>
          <w:highlight w:val="yellow"/>
        </w:rPr>
        <w:t>not primed</w:t>
      </w:r>
      <w:r w:rsidRPr="00152A1C">
        <w:rPr>
          <w:highlight w:val="yellow"/>
          <w:u w:val="single"/>
        </w:rPr>
        <w:t xml:space="preserve"> for </w:t>
      </w:r>
      <w:r w:rsidRPr="00152A1C">
        <w:rPr>
          <w:rStyle w:val="Emphasis"/>
          <w:highlight w:val="yellow"/>
        </w:rPr>
        <w:t>tensions</w:t>
      </w:r>
      <w:r w:rsidRPr="00AC1B30">
        <w:rPr>
          <w:u w:val="single"/>
        </w:rPr>
        <w:t xml:space="preserve"> akin to those in Cold War Europe</w:t>
      </w:r>
      <w:r w:rsidRPr="00AC1B30">
        <w:rPr>
          <w:sz w:val="16"/>
        </w:rPr>
        <w:t xml:space="preserve">. China can threaten to coerce its neighbors, but the </w:t>
      </w:r>
      <w:r w:rsidRPr="00152A1C">
        <w:rPr>
          <w:rStyle w:val="Emphasis"/>
          <w:highlight w:val="yellow"/>
        </w:rPr>
        <w:t>water barriers</w:t>
      </w:r>
      <w:r w:rsidRPr="00AC1B30">
        <w:rPr>
          <w:u w:val="single"/>
        </w:rPr>
        <w:t xml:space="preserve"> separating China from most of Asia’s strategically important states </w:t>
      </w:r>
      <w:r w:rsidRPr="00152A1C">
        <w:rPr>
          <w:highlight w:val="yellow"/>
          <w:u w:val="single"/>
        </w:rPr>
        <w:t>make</w:t>
      </w:r>
      <w:r w:rsidRPr="00AC1B30">
        <w:rPr>
          <w:u w:val="single"/>
        </w:rPr>
        <w:t xml:space="preserve"> outright </w:t>
      </w:r>
      <w:r w:rsidRPr="00152A1C">
        <w:rPr>
          <w:rStyle w:val="Emphasis"/>
          <w:highlight w:val="yellow"/>
        </w:rPr>
        <w:t>conquest</w:t>
      </w:r>
      <w:r w:rsidRPr="00AC1B30">
        <w:rPr>
          <w:u w:val="single"/>
        </w:rPr>
        <w:t xml:space="preserve"> significantly </w:t>
      </w:r>
      <w:r w:rsidRPr="00152A1C">
        <w:rPr>
          <w:rStyle w:val="Emphasis"/>
          <w:highlight w:val="yellow"/>
        </w:rPr>
        <w:t>harder</w:t>
      </w:r>
      <w:r w:rsidRPr="00AC1B30">
        <w:rPr>
          <w:sz w:val="16"/>
        </w:rPr>
        <w:t xml:space="preserve">. Of course, as scholars such as Caitlin Talmadge and Avery Goldstein note, </w:t>
      </w:r>
      <w:r w:rsidRPr="00AC1B30">
        <w:rPr>
          <w:u w:val="single"/>
        </w:rPr>
        <w:t>crises may still erupt</w:t>
      </w:r>
      <w:r w:rsidRPr="00AC1B30">
        <w:rPr>
          <w:sz w:val="16"/>
        </w:rPr>
        <w:t xml:space="preserve">, and each side may face pressures to escalate. Unlike the Cold War, </w:t>
      </w:r>
      <w:r w:rsidRPr="00AC1B30">
        <w:rPr>
          <w:u w:val="single"/>
        </w:rPr>
        <w:t xml:space="preserve">however, </w:t>
      </w:r>
      <w:r w:rsidRPr="00AC1B30">
        <w:rPr>
          <w:rStyle w:val="Emphasis"/>
        </w:rPr>
        <w:t xml:space="preserve">U.S.-Chinese </w:t>
      </w:r>
      <w:r w:rsidRPr="00152A1C">
        <w:rPr>
          <w:rStyle w:val="Emphasis"/>
          <w:highlight w:val="yellow"/>
        </w:rPr>
        <w:t>confrontations</w:t>
      </w:r>
      <w:r w:rsidRPr="00152A1C">
        <w:rPr>
          <w:highlight w:val="yellow"/>
          <w:u w:val="single"/>
        </w:rPr>
        <w:t xml:space="preserve"> occur at </w:t>
      </w:r>
      <w:r w:rsidRPr="00152A1C">
        <w:rPr>
          <w:rStyle w:val="Emphasis"/>
          <w:highlight w:val="yellow"/>
        </w:rPr>
        <w:t>sea</w:t>
      </w:r>
      <w:r w:rsidRPr="00152A1C">
        <w:rPr>
          <w:highlight w:val="yellow"/>
          <w:u w:val="single"/>
        </w:rPr>
        <w:t xml:space="preserve"> with</w:t>
      </w:r>
      <w:r w:rsidRPr="00AC1B30">
        <w:rPr>
          <w:u w:val="single"/>
        </w:rPr>
        <w:t xml:space="preserve"> relatively </w:t>
      </w:r>
      <w:r w:rsidRPr="00152A1C">
        <w:rPr>
          <w:rStyle w:val="Emphasis"/>
          <w:highlight w:val="yellow"/>
        </w:rPr>
        <w:t>limited forces</w:t>
      </w:r>
      <w:r w:rsidRPr="00AC1B30">
        <w:rPr>
          <w:u w:val="single"/>
        </w:rPr>
        <w:t xml:space="preserve"> and </w:t>
      </w:r>
      <w:r w:rsidRPr="00152A1C">
        <w:rPr>
          <w:rStyle w:val="Emphasis"/>
          <w:highlight w:val="yellow"/>
        </w:rPr>
        <w:t>without</w:t>
      </w:r>
      <w:r w:rsidRPr="00AC1B30">
        <w:rPr>
          <w:u w:val="single"/>
        </w:rPr>
        <w:t xml:space="preserve"> clear </w:t>
      </w:r>
      <w:r w:rsidRPr="00152A1C">
        <w:rPr>
          <w:rStyle w:val="Emphasis"/>
          <w:highlight w:val="yellow"/>
        </w:rPr>
        <w:t>territorial boundaries</w:t>
      </w:r>
      <w:r w:rsidRPr="00AC1B30">
        <w:rPr>
          <w:sz w:val="16"/>
        </w:rPr>
        <w:t xml:space="preserve">. </w:t>
      </w:r>
      <w:r w:rsidRPr="00AC1B30">
        <w:rPr>
          <w:u w:val="single"/>
        </w:rPr>
        <w:t>This</w:t>
      </w:r>
      <w:r w:rsidRPr="00AC1B30">
        <w:rPr>
          <w:sz w:val="16"/>
        </w:rPr>
        <w:t xml:space="preserve"> suggests </w:t>
      </w:r>
      <w:r w:rsidRPr="00152A1C">
        <w:rPr>
          <w:highlight w:val="yellow"/>
          <w:u w:val="single"/>
        </w:rPr>
        <w:t xml:space="preserve">there are </w:t>
      </w:r>
      <w:r w:rsidRPr="00152A1C">
        <w:rPr>
          <w:rStyle w:val="Emphasis"/>
          <w:highlight w:val="yellow"/>
        </w:rPr>
        <w:t>countervailing factors</w:t>
      </w:r>
      <w:r w:rsidRPr="00152A1C">
        <w:rPr>
          <w:highlight w:val="yellow"/>
          <w:u w:val="single"/>
        </w:rPr>
        <w:t xml:space="preserve"> that</w:t>
      </w:r>
      <w:r w:rsidRPr="00AC1B30">
        <w:rPr>
          <w:u w:val="single"/>
        </w:rPr>
        <w:t xml:space="preserve"> may </w:t>
      </w:r>
      <w:r w:rsidRPr="00152A1C">
        <w:rPr>
          <w:highlight w:val="yellow"/>
          <w:u w:val="single"/>
        </w:rPr>
        <w:t>give</w:t>
      </w:r>
      <w:r w:rsidRPr="00AC1B30">
        <w:rPr>
          <w:u w:val="single"/>
        </w:rPr>
        <w:t xml:space="preserve"> the two sides </w:t>
      </w:r>
      <w:r w:rsidRPr="00152A1C">
        <w:rPr>
          <w:rStyle w:val="Emphasis"/>
          <w:highlight w:val="yellow"/>
        </w:rPr>
        <w:t>room to negotiate</w:t>
      </w:r>
      <w:r w:rsidRPr="00AC1B30">
        <w:rPr>
          <w:sz w:val="16"/>
        </w:rPr>
        <w:t xml:space="preserve"> — </w:t>
      </w:r>
      <w:r w:rsidRPr="00152A1C">
        <w:rPr>
          <w:highlight w:val="yellow"/>
          <w:u w:val="single"/>
        </w:rPr>
        <w:t xml:space="preserve">and </w:t>
      </w:r>
      <w:r w:rsidRPr="00152A1C">
        <w:rPr>
          <w:rStyle w:val="Emphasis"/>
          <w:highlight w:val="yellow"/>
        </w:rPr>
        <w:t>limit</w:t>
      </w:r>
      <w:r w:rsidRPr="00AC1B30">
        <w:rPr>
          <w:sz w:val="16"/>
        </w:rPr>
        <w:t xml:space="preserve"> the </w:t>
      </w:r>
      <w:r w:rsidRPr="00152A1C">
        <w:rPr>
          <w:rStyle w:val="Emphasis"/>
          <w:highlight w:val="yellow"/>
        </w:rPr>
        <w:t>speed</w:t>
      </w:r>
      <w:r w:rsidRPr="00152A1C">
        <w:rPr>
          <w:sz w:val="16"/>
          <w:highlight w:val="yellow"/>
        </w:rPr>
        <w:t xml:space="preserve"> </w:t>
      </w:r>
      <w:r w:rsidRPr="00152A1C">
        <w:rPr>
          <w:highlight w:val="yellow"/>
          <w:u w:val="single"/>
        </w:rPr>
        <w:t xml:space="preserve">with which a </w:t>
      </w:r>
      <w:r w:rsidRPr="00152A1C">
        <w:rPr>
          <w:rStyle w:val="Emphasis"/>
          <w:highlight w:val="yellow"/>
        </w:rPr>
        <w:t>crisis unfolds</w:t>
      </w:r>
      <w:r w:rsidRPr="00AC1B30">
        <w:rPr>
          <w:sz w:val="16"/>
        </w:rPr>
        <w:t>.</w:t>
      </w:r>
    </w:p>
    <w:p w14:paraId="6E863438" w14:textId="77777777" w:rsidR="001C7C2C" w:rsidRPr="00AC1B30" w:rsidRDefault="001C7C2C" w:rsidP="001C7C2C">
      <w:pPr>
        <w:rPr>
          <w:sz w:val="16"/>
        </w:rPr>
      </w:pPr>
      <w:r w:rsidRPr="00AC1B30">
        <w:rPr>
          <w:sz w:val="16"/>
        </w:rPr>
        <w:t>3. The Cold War had just two major powers</w:t>
      </w:r>
    </w:p>
    <w:p w14:paraId="2D8E4999" w14:textId="77777777" w:rsidR="001C7C2C" w:rsidRPr="00AC1B30" w:rsidRDefault="001C7C2C" w:rsidP="001C7C2C">
      <w:pPr>
        <w:rPr>
          <w:sz w:val="16"/>
        </w:rPr>
      </w:pPr>
      <w:r w:rsidRPr="00AC1B30">
        <w:rPr>
          <w:sz w:val="16"/>
        </w:rPr>
        <w:t xml:space="preserve">The Cold War took place in a bipolar system, with the United States and Soviet Union uniquely powerful, compared with other nations. This dynamic often pushed the United States and the U.S.S.R. toward confrontation and contributed to </w:t>
      </w:r>
      <w:proofErr w:type="gramStart"/>
      <w:r w:rsidRPr="00AC1B30">
        <w:rPr>
          <w:sz w:val="16"/>
        </w:rPr>
        <w:t>more or less fixed</w:t>
      </w:r>
      <w:proofErr w:type="gramEnd"/>
      <w:r w:rsidRPr="00AC1B30">
        <w:rPr>
          <w:sz w:val="16"/>
        </w:rPr>
        <w:t xml:space="preserve"> alliances; moreover, it encouraged efforts to suppress prospective great powers, such as Germany.</w:t>
      </w:r>
    </w:p>
    <w:p w14:paraId="46AA32CC" w14:textId="77777777" w:rsidR="001C7C2C" w:rsidRPr="00AC1B30" w:rsidRDefault="001C7C2C" w:rsidP="001C7C2C">
      <w:pPr>
        <w:rPr>
          <w:sz w:val="16"/>
        </w:rPr>
      </w:pPr>
      <w:r w:rsidRPr="00AC1B30">
        <w:rPr>
          <w:sz w:val="16"/>
        </w:rPr>
        <w:t xml:space="preserve">In 2019, </w:t>
      </w:r>
      <w:proofErr w:type="gramStart"/>
      <w:r w:rsidRPr="00AC1B30">
        <w:rPr>
          <w:sz w:val="16"/>
        </w:rPr>
        <w:t>it’s</w:t>
      </w:r>
      <w:proofErr w:type="gramEnd"/>
      <w:r w:rsidRPr="00AC1B30">
        <w:rPr>
          <w:sz w:val="16"/>
        </w:rPr>
        <w:t xml:space="preserve">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152A1C">
        <w:rPr>
          <w:rStyle w:val="Emphasis"/>
          <w:highlight w:val="yellow"/>
        </w:rPr>
        <w:t>other countries</w:t>
      </w:r>
      <w:r w:rsidRPr="00AC1B30">
        <w:rPr>
          <w:sz w:val="16"/>
        </w:rPr>
        <w:t xml:space="preserve"> will play a central role </w:t>
      </w:r>
      <w:r w:rsidRPr="00AC1B30">
        <w:rPr>
          <w:u w:val="single"/>
        </w:rPr>
        <w:t>in East Asia</w:t>
      </w:r>
      <w:r w:rsidRPr="00AC1B30">
        <w:rPr>
          <w:sz w:val="16"/>
        </w:rPr>
        <w:t>n security affairs.</w:t>
      </w:r>
    </w:p>
    <w:p w14:paraId="0A6B8924" w14:textId="77777777" w:rsidR="001C7C2C" w:rsidRPr="00AC1B30" w:rsidRDefault="001C7C2C" w:rsidP="001C7C2C">
      <w:pPr>
        <w:rPr>
          <w:sz w:val="16"/>
        </w:rPr>
      </w:pPr>
      <w:r w:rsidRPr="00AC1B30">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w:t>
      </w:r>
      <w:proofErr w:type="gramStart"/>
      <w:r w:rsidRPr="00AC1B30">
        <w:rPr>
          <w:sz w:val="16"/>
        </w:rPr>
        <w:t>aren’t</w:t>
      </w:r>
      <w:proofErr w:type="gramEnd"/>
      <w:r w:rsidRPr="00AC1B30">
        <w:rPr>
          <w:sz w:val="16"/>
        </w:rPr>
        <w:t xml:space="preserve"> as powerful as the United States or China, their presence </w:t>
      </w:r>
      <w:r w:rsidRPr="00C96D3D">
        <w:rPr>
          <w:u w:val="single"/>
        </w:rPr>
        <w:t>makes</w:t>
      </w:r>
      <w:r w:rsidRPr="00AC1B30">
        <w:rPr>
          <w:u w:val="single"/>
        </w:rPr>
        <w:t xml:space="preserve"> for </w:t>
      </w:r>
      <w:r w:rsidRPr="00C96D3D">
        <w:rPr>
          <w:u w:val="single"/>
        </w:rPr>
        <w:t xml:space="preserve">more </w:t>
      </w:r>
      <w:r w:rsidRPr="00C96D3D">
        <w:rPr>
          <w:rStyle w:val="Emphasis"/>
        </w:rPr>
        <w:t>fluid diplomatic arrangements</w:t>
      </w:r>
      <w:r w:rsidRPr="00AC1B30">
        <w:rPr>
          <w:u w:val="single"/>
        </w:rPr>
        <w:t xml:space="preserve"> and more </w:t>
      </w:r>
      <w:r w:rsidRPr="00152A1C">
        <w:rPr>
          <w:rStyle w:val="Emphasis"/>
          <w:highlight w:val="yellow"/>
        </w:rPr>
        <w:t>diffuse security concerns</w:t>
      </w:r>
      <w:r w:rsidRPr="00AC1B30">
        <w:rPr>
          <w:sz w:val="16"/>
        </w:rPr>
        <w:t xml:space="preserve"> than during the U.S.-Soviet competition. The resulting security dynamics are therefore likely to look very different.</w:t>
      </w:r>
    </w:p>
    <w:p w14:paraId="5A78D310" w14:textId="77777777" w:rsidR="001C7C2C" w:rsidRPr="00AC1B30" w:rsidRDefault="001C7C2C" w:rsidP="001C7C2C">
      <w:pPr>
        <w:rPr>
          <w:sz w:val="16"/>
        </w:rPr>
      </w:pPr>
      <w:r w:rsidRPr="00AC1B30">
        <w:rPr>
          <w:sz w:val="16"/>
        </w:rPr>
        <w:t>4. Ideology plays less of a role in U.S.-Chinese relations</w:t>
      </w:r>
    </w:p>
    <w:p w14:paraId="6845F45C" w14:textId="77777777" w:rsidR="001C7C2C" w:rsidRPr="00AC1B30" w:rsidRDefault="001C7C2C" w:rsidP="001C7C2C">
      <w:pPr>
        <w:rPr>
          <w:sz w:val="16"/>
        </w:rPr>
      </w:pPr>
      <w:r w:rsidRPr="00AC1B30">
        <w:rPr>
          <w:sz w:val="16"/>
        </w:rPr>
        <w:t xml:space="preserve">Many people see the Cold War as an ideological contest between U.S.-backed liberalism and Soviet-backed communism. But </w:t>
      </w:r>
      <w:proofErr w:type="gramStart"/>
      <w:r w:rsidRPr="00AC1B30">
        <w:rPr>
          <w:sz w:val="16"/>
        </w:rPr>
        <w:t>that’s</w:t>
      </w:r>
      <w:proofErr w:type="gramEnd"/>
      <w:r w:rsidRPr="00AC1B30">
        <w:rPr>
          <w:sz w:val="16"/>
        </w:rPr>
        <w:t xml:space="preserve"> not the whole story.</w:t>
      </w:r>
    </w:p>
    <w:p w14:paraId="5EBC6EAC" w14:textId="77777777" w:rsidR="001C7C2C" w:rsidRPr="00AC1B30" w:rsidRDefault="001C7C2C" w:rsidP="001C7C2C">
      <w:pPr>
        <w:rPr>
          <w:sz w:val="16"/>
        </w:rPr>
      </w:pPr>
      <w:r w:rsidRPr="00AC1B30">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7DEEA2FC" w14:textId="77777777" w:rsidR="001C7C2C" w:rsidRDefault="001C7C2C" w:rsidP="001C7C2C">
      <w:pPr>
        <w:rPr>
          <w:sz w:val="16"/>
        </w:rPr>
      </w:pPr>
      <w:r w:rsidRPr="00AC1B30">
        <w:rPr>
          <w:u w:val="single"/>
        </w:rPr>
        <w:t>The respective “</w:t>
      </w:r>
      <w:r w:rsidRPr="00152A1C">
        <w:rPr>
          <w:rStyle w:val="Emphasis"/>
          <w:highlight w:val="yellow"/>
        </w:rPr>
        <w:t>ideologies</w:t>
      </w:r>
      <w:r w:rsidRPr="00AC1B30">
        <w:rPr>
          <w:u w:val="single"/>
        </w:rPr>
        <w:t xml:space="preserve">” of the </w:t>
      </w:r>
      <w:r w:rsidRPr="00AC1B30">
        <w:rPr>
          <w:rStyle w:val="Emphasis"/>
        </w:rPr>
        <w:t>U</w:t>
      </w:r>
      <w:r w:rsidRPr="00AC1B30">
        <w:rPr>
          <w:u w:val="single"/>
        </w:rPr>
        <w:t xml:space="preserve">nited </w:t>
      </w:r>
      <w:r w:rsidRPr="00AC1B30">
        <w:rPr>
          <w:rStyle w:val="Emphasis"/>
        </w:rPr>
        <w:t>S</w:t>
      </w:r>
      <w:r w:rsidRPr="00AC1B30">
        <w:rPr>
          <w:u w:val="single"/>
        </w:rPr>
        <w:t xml:space="preserve">tates and </w:t>
      </w:r>
      <w:r w:rsidRPr="00AC1B30">
        <w:rPr>
          <w:rStyle w:val="Emphasis"/>
        </w:rPr>
        <w:t>China</w:t>
      </w:r>
      <w:r w:rsidRPr="00AC1B30">
        <w:rPr>
          <w:u w:val="single"/>
        </w:rPr>
        <w:t xml:space="preserve"> </w:t>
      </w:r>
      <w:r w:rsidRPr="00152A1C">
        <w:rPr>
          <w:highlight w:val="yellow"/>
          <w:u w:val="single"/>
        </w:rPr>
        <w:t>do not favor</w:t>
      </w:r>
      <w:r w:rsidRPr="00AC1B30">
        <w:rPr>
          <w:sz w:val="16"/>
        </w:rPr>
        <w:t xml:space="preserve"> this type of </w:t>
      </w:r>
      <w:r w:rsidRPr="00152A1C">
        <w:rPr>
          <w:rStyle w:val="Emphasis"/>
          <w:highlight w:val="yellow"/>
        </w:rPr>
        <w:t>contest</w:t>
      </w:r>
      <w:r w:rsidRPr="00AC1B30">
        <w:rPr>
          <w:sz w:val="16"/>
        </w:rPr>
        <w:t xml:space="preserve"> today. Indeed, analysts calling for a </w:t>
      </w:r>
      <w:proofErr w:type="spellStart"/>
      <w:r w:rsidRPr="00AC1B30">
        <w:rPr>
          <w:sz w:val="16"/>
        </w:rPr>
        <w:t>hard-line</w:t>
      </w:r>
      <w:proofErr w:type="spellEnd"/>
      <w:r w:rsidRPr="00AC1B30">
        <w:rPr>
          <w:sz w:val="16"/>
        </w:rPr>
        <w:t xml:space="preserv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AC1B30">
        <w:rPr>
          <w:u w:val="single"/>
        </w:rPr>
        <w:t xml:space="preserve">China and the </w:t>
      </w:r>
      <w:r w:rsidRPr="00AC1B30">
        <w:rPr>
          <w:rStyle w:val="Emphasis"/>
        </w:rPr>
        <w:t>U</w:t>
      </w:r>
      <w:r w:rsidRPr="00AC1B30">
        <w:rPr>
          <w:u w:val="single"/>
        </w:rPr>
        <w:t xml:space="preserve">nited </w:t>
      </w:r>
      <w:r w:rsidRPr="00AC1B30">
        <w:rPr>
          <w:rStyle w:val="Emphasis"/>
        </w:rPr>
        <w:t>S</w:t>
      </w:r>
      <w:r w:rsidRPr="00AC1B30">
        <w:rPr>
          <w:u w:val="single"/>
        </w:rPr>
        <w:t xml:space="preserve">tates have both </w:t>
      </w:r>
      <w:r w:rsidRPr="00AC1B30">
        <w:rPr>
          <w:rStyle w:val="Emphasis"/>
        </w:rPr>
        <w:t>embraced</w:t>
      </w:r>
      <w:r w:rsidRPr="00AC1B30">
        <w:rPr>
          <w:u w:val="single"/>
        </w:rPr>
        <w:t xml:space="preserve"> economic </w:t>
      </w:r>
      <w:r w:rsidRPr="00AC1B30">
        <w:rPr>
          <w:rStyle w:val="Emphasis"/>
        </w:rPr>
        <w:t>growth</w:t>
      </w:r>
      <w:r w:rsidRPr="00AC1B30">
        <w:rPr>
          <w:u w:val="single"/>
        </w:rPr>
        <w:t xml:space="preserve"> via trade</w:t>
      </w:r>
      <w:r w:rsidRPr="00AC1B30">
        <w:rPr>
          <w:sz w:val="16"/>
        </w:rPr>
        <w:t xml:space="preserve">, </w:t>
      </w:r>
      <w:r w:rsidRPr="00AC1B30">
        <w:rPr>
          <w:u w:val="single"/>
        </w:rPr>
        <w:t xml:space="preserve">the private </w:t>
      </w:r>
      <w:proofErr w:type="gramStart"/>
      <w:r w:rsidRPr="00AC1B30">
        <w:rPr>
          <w:u w:val="single"/>
        </w:rPr>
        <w:t>sector</w:t>
      </w:r>
      <w:proofErr w:type="gramEnd"/>
      <w:r w:rsidRPr="00AC1B30">
        <w:rPr>
          <w:u w:val="single"/>
        </w:rPr>
        <w:t xml:space="preserve"> and semi-free markets</w:t>
      </w:r>
      <w:r w:rsidRPr="00AC1B30">
        <w:rPr>
          <w:sz w:val="16"/>
        </w:rPr>
        <w:t>.</w:t>
      </w:r>
    </w:p>
    <w:p w14:paraId="46EF89F8" w14:textId="77777777" w:rsidR="001C7C2C" w:rsidRDefault="001C7C2C" w:rsidP="001C7C2C">
      <w:pPr>
        <w:pStyle w:val="Heading3"/>
      </w:pPr>
      <w:r>
        <w:t>2NC – AT: China War</w:t>
      </w:r>
    </w:p>
    <w:p w14:paraId="6E8CC2A3" w14:textId="77777777" w:rsidR="001C7C2C" w:rsidRDefault="001C7C2C" w:rsidP="001C7C2C">
      <w:pPr>
        <w:pStyle w:val="Heading4"/>
        <w:rPr>
          <w:rFonts w:cs="Arial"/>
          <w:u w:val="single"/>
        </w:rPr>
      </w:pPr>
      <w:r w:rsidRPr="00B9264D">
        <w:rPr>
          <w:rFonts w:cs="Arial"/>
        </w:rPr>
        <w:t xml:space="preserve">No China </w:t>
      </w:r>
      <w:r w:rsidRPr="006B0B8C">
        <w:rPr>
          <w:rFonts w:cs="Arial"/>
          <w:u w:val="single"/>
        </w:rPr>
        <w:t>war</w:t>
      </w:r>
      <w:r w:rsidRPr="00B9264D">
        <w:rPr>
          <w:rFonts w:cs="Arial"/>
        </w:rPr>
        <w:t xml:space="preserve"> </w:t>
      </w:r>
      <w:r>
        <w:rPr>
          <w:rFonts w:cs="Arial"/>
        </w:rPr>
        <w:t xml:space="preserve">or </w:t>
      </w:r>
      <w:proofErr w:type="spellStart"/>
      <w:r w:rsidRPr="006B0B8C">
        <w:rPr>
          <w:rFonts w:cs="Arial"/>
          <w:u w:val="single"/>
        </w:rPr>
        <w:t>miscalc</w:t>
      </w:r>
      <w:proofErr w:type="spellEnd"/>
    </w:p>
    <w:p w14:paraId="2913D55C" w14:textId="77777777" w:rsidR="001C7C2C" w:rsidRPr="00B9264D" w:rsidRDefault="001C7C2C" w:rsidP="001C7C2C">
      <w:r w:rsidRPr="00B9264D">
        <w:rPr>
          <w:rStyle w:val="Style13ptBold"/>
        </w:rPr>
        <w:t>Heath 17</w:t>
      </w:r>
      <w:r w:rsidRPr="00B9264D">
        <w:t xml:space="preserve"> [Timothy senior international defense research analyst at the nonprofit, nonpartisan RAND Corporation and member of the </w:t>
      </w:r>
      <w:proofErr w:type="spellStart"/>
      <w:r w:rsidRPr="00B9264D">
        <w:t>Pardee</w:t>
      </w:r>
      <w:proofErr w:type="spellEnd"/>
      <w:r w:rsidRPr="00B9264D">
        <w:t xml:space="preserv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78ED04DB" w14:textId="77777777" w:rsidR="001C7C2C" w:rsidRPr="00152A1C" w:rsidRDefault="001C7C2C" w:rsidP="001C7C2C">
      <w:pPr>
        <w:rPr>
          <w:rStyle w:val="Emphasis"/>
          <w:highlight w:val="yellow"/>
        </w:rPr>
      </w:pPr>
      <w:r w:rsidRPr="00D07A05">
        <w:rPr>
          <w:rStyle w:val="StyleUnderline"/>
        </w:rPr>
        <w:t xml:space="preserve">Graham </w:t>
      </w:r>
      <w:r w:rsidRPr="00152A1C">
        <w:rPr>
          <w:rStyle w:val="StyleUnderline"/>
          <w:highlight w:val="yellow"/>
        </w:rPr>
        <w:t>Allison</w:t>
      </w:r>
      <w:r w:rsidRPr="00D07A05">
        <w:rPr>
          <w:rStyle w:val="StyleUnderline"/>
        </w:rPr>
        <w:t>'s</w:t>
      </w:r>
      <w:r w:rsidRPr="00D07A05">
        <w:rPr>
          <w:sz w:val="16"/>
        </w:rPr>
        <w:t xml:space="preserve"> April 12 </w:t>
      </w:r>
      <w:r w:rsidRPr="00D07A05">
        <w:rPr>
          <w:rStyle w:val="StyleUnderline"/>
        </w:rPr>
        <w:t>article</w:t>
      </w:r>
      <w:r w:rsidRPr="00D07A05">
        <w:rPr>
          <w:sz w:val="16"/>
        </w:rPr>
        <w:t xml:space="preserve">, </w:t>
      </w:r>
      <w:proofErr w:type="gramStart"/>
      <w:r w:rsidRPr="00D07A05">
        <w:rPr>
          <w:sz w:val="16"/>
        </w:rPr>
        <w:t>“ How</w:t>
      </w:r>
      <w:proofErr w:type="gramEnd"/>
      <w:r w:rsidRPr="00D07A05">
        <w:rPr>
          <w:sz w:val="16"/>
        </w:rPr>
        <w:t xml:space="preserve"> America and China Could Stumble to War ,” </w:t>
      </w:r>
      <w:r w:rsidRPr="00D07A05">
        <w:rPr>
          <w:rStyle w:val="StyleUnderline"/>
        </w:rPr>
        <w:t>explores how misperceptions and bureaucratic dysfunction could accelerate a militarized crisis involving the United States and China into an unwanted war</w:t>
      </w:r>
      <w:r w:rsidRPr="00D07A05">
        <w:rPr>
          <w:sz w:val="16"/>
        </w:rPr>
        <w:t xml:space="preserve">. </w:t>
      </w:r>
      <w:r w:rsidRPr="00D07A05">
        <w:rPr>
          <w:rStyle w:val="Emphasis"/>
        </w:rPr>
        <w:t>However</w:t>
      </w:r>
      <w:r w:rsidRPr="00D07A05">
        <w:rPr>
          <w:sz w:val="16"/>
        </w:rPr>
        <w:t xml:space="preserve">, </w:t>
      </w:r>
      <w:r w:rsidRPr="00D07A05">
        <w:rPr>
          <w:rStyle w:val="StyleUnderline"/>
        </w:rPr>
        <w:t xml:space="preserve">the article </w:t>
      </w:r>
      <w:r w:rsidRPr="00152A1C">
        <w:rPr>
          <w:rStyle w:val="Emphasis"/>
          <w:highlight w:val="yellow"/>
        </w:rPr>
        <w:t>fails to persuade</w:t>
      </w:r>
      <w:r w:rsidRPr="00D07A05">
        <w:rPr>
          <w:sz w:val="16"/>
        </w:rPr>
        <w:t xml:space="preserve"> because it neglects the key political and geostrategic conditions that make war plausible in the first place. Without those conditions in place, the risk that a crisis could accidentally escalate into war becomes far lower. </w:t>
      </w:r>
      <w:r w:rsidRPr="00D07A05">
        <w:rPr>
          <w:rStyle w:val="StyleUnderline"/>
        </w:rPr>
        <w:t>The U.S.-China relationship today may be trending towards greater tension</w:t>
      </w:r>
      <w:r w:rsidRPr="00D07A05">
        <w:rPr>
          <w:sz w:val="16"/>
        </w:rPr>
        <w:t xml:space="preserve">, </w:t>
      </w:r>
      <w:r w:rsidRPr="00D07A05">
        <w:rPr>
          <w:rStyle w:val="Emphasis"/>
        </w:rPr>
        <w:t xml:space="preserve">but the </w:t>
      </w:r>
      <w:r w:rsidRPr="00152A1C">
        <w:rPr>
          <w:rStyle w:val="Emphasis"/>
          <w:highlight w:val="yellow"/>
        </w:rPr>
        <w:t>relative stability</w:t>
      </w:r>
      <w:r w:rsidRPr="00D07A05">
        <w:rPr>
          <w:sz w:val="16"/>
        </w:rPr>
        <w:t xml:space="preserve"> </w:t>
      </w:r>
      <w:r w:rsidRPr="00152A1C">
        <w:rPr>
          <w:rStyle w:val="StyleUnderline"/>
          <w:highlight w:val="yellow"/>
        </w:rPr>
        <w:t>and</w:t>
      </w:r>
      <w:r w:rsidRPr="00D07A05">
        <w:rPr>
          <w:rStyle w:val="StyleUnderline"/>
        </w:rPr>
        <w:t xml:space="preserve"> overall </w:t>
      </w:r>
      <w:r w:rsidRPr="00152A1C">
        <w:rPr>
          <w:rStyle w:val="Emphasis"/>
          <w:highlight w:val="yellow"/>
        </w:rPr>
        <w:t>low</w:t>
      </w:r>
      <w:r w:rsidRPr="00D07A05">
        <w:rPr>
          <w:rStyle w:val="Emphasis"/>
        </w:rPr>
        <w:t xml:space="preserve"> level of </w:t>
      </w:r>
      <w:r w:rsidRPr="00152A1C">
        <w:rPr>
          <w:rStyle w:val="Emphasis"/>
          <w:highlight w:val="yellow"/>
        </w:rPr>
        <w:t>hostility</w:t>
      </w:r>
      <w:r w:rsidRPr="00D07A05">
        <w:rPr>
          <w:sz w:val="16"/>
        </w:rPr>
        <w:t xml:space="preserve"> </w:t>
      </w:r>
      <w:r w:rsidRPr="00152A1C">
        <w:rPr>
          <w:rStyle w:val="StyleUnderline"/>
          <w:highlight w:val="yellow"/>
        </w:rPr>
        <w:t>make</w:t>
      </w:r>
      <w:r w:rsidRPr="00D07A05">
        <w:rPr>
          <w:rStyle w:val="StyleUnderline"/>
        </w:rPr>
        <w:t xml:space="preserve"> the prospect of an accidental </w:t>
      </w:r>
      <w:r w:rsidRPr="00152A1C">
        <w:rPr>
          <w:rStyle w:val="StyleUnderline"/>
          <w:highlight w:val="yellow"/>
        </w:rPr>
        <w:t>escalation</w:t>
      </w:r>
      <w:r w:rsidRPr="00D07A05">
        <w:rPr>
          <w:rStyle w:val="StyleUnderline"/>
        </w:rPr>
        <w:t xml:space="preserve"> to war </w:t>
      </w:r>
      <w:r w:rsidRPr="00152A1C">
        <w:rPr>
          <w:rStyle w:val="Emphasis"/>
          <w:highlight w:val="yellow"/>
        </w:rPr>
        <w:t>extremely unlikely</w:t>
      </w:r>
      <w:r w:rsidRPr="00D07A05">
        <w:rPr>
          <w:sz w:val="16"/>
        </w:rPr>
        <w:t>.</w:t>
      </w:r>
      <w:r w:rsidRPr="00152A1C">
        <w:rPr>
          <w:rStyle w:val="Emphasis"/>
          <w:highlight w:val="yellow"/>
        </w:rPr>
        <w:t xml:space="preserve"> </w:t>
      </w:r>
    </w:p>
    <w:p w14:paraId="37E04EFA" w14:textId="77777777" w:rsidR="001C7C2C" w:rsidRPr="00D07A05" w:rsidRDefault="001C7C2C" w:rsidP="001C7C2C">
      <w:pPr>
        <w:rPr>
          <w:sz w:val="16"/>
        </w:rPr>
      </w:pPr>
      <w:r w:rsidRPr="00D07A05">
        <w:rPr>
          <w:sz w:val="16"/>
        </w:rPr>
        <w:t xml:space="preserve">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w:t>
      </w:r>
    </w:p>
    <w:p w14:paraId="3342ABC1" w14:textId="77777777" w:rsidR="001C7C2C" w:rsidRPr="00D07A05" w:rsidRDefault="001C7C2C" w:rsidP="001C7C2C">
      <w:pPr>
        <w:rPr>
          <w:sz w:val="16"/>
        </w:rPr>
      </w:pPr>
      <w:r w:rsidRPr="00D07A05">
        <w:rPr>
          <w:sz w:val="16"/>
        </w:rPr>
        <w:t xml:space="preserve">However, Allison ultimately fails to persuade because he fails to specify the political and strategic conditions that make war plausible in the first place. </w:t>
      </w:r>
      <w:r w:rsidRPr="00D07A05">
        <w:rPr>
          <w:rStyle w:val="StyleUnderline"/>
        </w:rPr>
        <w:t>Allison’s analysis implies that the United States and China are in a situation analogous to that of the Soviet Union and the United States in the early 1960s.</w:t>
      </w:r>
      <w:r w:rsidRPr="00D07A05">
        <w:rPr>
          <w:sz w:val="16"/>
        </w:rPr>
        <w:t xml:space="preserve"> </w:t>
      </w:r>
      <w:r w:rsidRPr="00D07A05">
        <w:rPr>
          <w:rStyle w:val="StyleUnderline"/>
        </w:rPr>
        <w:t>In the Cold War example, the two countries faced each other on a near-war footing and engaged in a bitter geostrategic and ideological struggle for supremacy</w:t>
      </w:r>
      <w:r w:rsidRPr="00D07A05">
        <w:rPr>
          <w:sz w:val="16"/>
        </w:rPr>
        <w:t xml:space="preserve">. The two countries experienced a series of militarized crises and fought each other repeatedly through proxy wars. It was this broader context that made issues of misjudgment so dangerous in a crisis. </w:t>
      </w:r>
    </w:p>
    <w:p w14:paraId="1FC3EA46" w14:textId="77777777" w:rsidR="001C7C2C" w:rsidRPr="00D07A05" w:rsidRDefault="001C7C2C" w:rsidP="001C7C2C">
      <w:pPr>
        <w:rPr>
          <w:rStyle w:val="StyleUnderline"/>
        </w:rPr>
      </w:pPr>
      <w:r w:rsidRPr="00D07A05">
        <w:rPr>
          <w:rStyle w:val="Emphasis"/>
        </w:rPr>
        <w:t>By contrast</w:t>
      </w:r>
      <w:r w:rsidRPr="00D07A05">
        <w:rPr>
          <w:sz w:val="16"/>
        </w:rPr>
        <w:t xml:space="preserve">, </w:t>
      </w:r>
      <w:r w:rsidRPr="00D07A05">
        <w:rPr>
          <w:rStyle w:val="StyleUnderline"/>
        </w:rPr>
        <w:t xml:space="preserve">the U.S.-China relationship today operates at a </w:t>
      </w:r>
      <w:r w:rsidRPr="00D07A05">
        <w:rPr>
          <w:rStyle w:val="Emphasis"/>
        </w:rPr>
        <w:t>much lower level of hostility</w:t>
      </w:r>
      <w:r w:rsidRPr="00D07A05">
        <w:rPr>
          <w:sz w:val="16"/>
        </w:rPr>
        <w:t xml:space="preserve"> and </w:t>
      </w:r>
      <w:r w:rsidRPr="009820A2">
        <w:rPr>
          <w:sz w:val="16"/>
        </w:rPr>
        <w:t xml:space="preserve">threat. </w:t>
      </w:r>
      <w:r w:rsidRPr="009820A2">
        <w:rPr>
          <w:rStyle w:val="StyleUnderline"/>
        </w:rPr>
        <w:t xml:space="preserve">China and the </w:t>
      </w:r>
      <w:r w:rsidRPr="009820A2">
        <w:rPr>
          <w:rStyle w:val="Emphasis"/>
        </w:rPr>
        <w:t>U</w:t>
      </w:r>
      <w:r w:rsidRPr="009820A2">
        <w:rPr>
          <w:rStyle w:val="StyleUnderline"/>
        </w:rPr>
        <w:t xml:space="preserve">nited </w:t>
      </w:r>
      <w:r w:rsidRPr="009820A2">
        <w:rPr>
          <w:rStyle w:val="Emphasis"/>
        </w:rPr>
        <w:t>S</w:t>
      </w:r>
      <w:r w:rsidRPr="009820A2">
        <w:rPr>
          <w:rStyle w:val="StyleUnderline"/>
        </w:rPr>
        <w:t xml:space="preserve">tates may be experiencing an increase in tensions, but the two countries </w:t>
      </w:r>
      <w:r w:rsidRPr="009820A2">
        <w:rPr>
          <w:rStyle w:val="Emphasis"/>
        </w:rPr>
        <w:t>remain far from the bitter, acrimonious rivalry</w:t>
      </w:r>
      <w:r w:rsidRPr="009820A2">
        <w:rPr>
          <w:sz w:val="16"/>
        </w:rPr>
        <w:t xml:space="preserve"> </w:t>
      </w:r>
      <w:r w:rsidRPr="009820A2">
        <w:rPr>
          <w:rStyle w:val="StyleUnderline"/>
        </w:rPr>
        <w:t>that defined the U.S.-Soviet relationship</w:t>
      </w:r>
      <w:r w:rsidRPr="009820A2">
        <w:rPr>
          <w:sz w:val="16"/>
        </w:rPr>
        <w:t xml:space="preserve"> in the early 1960s. </w:t>
      </w:r>
      <w:r w:rsidRPr="009820A2">
        <w:rPr>
          <w:rStyle w:val="StyleUnderline"/>
        </w:rPr>
        <w:t>Neither Washington</w:t>
      </w:r>
      <w:r w:rsidRPr="00D07A05">
        <w:rPr>
          <w:rStyle w:val="StyleUnderline"/>
        </w:rPr>
        <w:t xml:space="preserve"> nor Beijing regards the other as its principal enemy</w:t>
      </w:r>
      <w:r w:rsidRPr="00D07A05">
        <w:rPr>
          <w:sz w:val="16"/>
        </w:rPr>
        <w:t xml:space="preserve">. Today’s </w:t>
      </w:r>
      <w:r w:rsidRPr="00D07A05">
        <w:rPr>
          <w:rStyle w:val="StyleUnderline"/>
        </w:rPr>
        <w:t>rivals</w:t>
      </w:r>
      <w:r w:rsidRPr="00D07A05">
        <w:rPr>
          <w:sz w:val="16"/>
        </w:rPr>
        <w:t xml:space="preserve"> may view each other warily as competitors and threats on some issues, but </w:t>
      </w:r>
      <w:r w:rsidRPr="00152A1C">
        <w:rPr>
          <w:rStyle w:val="StyleUnderline"/>
          <w:highlight w:val="yellow"/>
        </w:rPr>
        <w:t>they</w:t>
      </w:r>
      <w:r w:rsidRPr="00D07A05">
        <w:rPr>
          <w:sz w:val="16"/>
        </w:rPr>
        <w:t xml:space="preserve"> also </w:t>
      </w:r>
      <w:r w:rsidRPr="00152A1C">
        <w:rPr>
          <w:rStyle w:val="StyleUnderline"/>
          <w:highlight w:val="yellow"/>
        </w:rPr>
        <w:t>view</w:t>
      </w:r>
      <w:r w:rsidRPr="00D07A05">
        <w:rPr>
          <w:rStyle w:val="StyleUnderline"/>
        </w:rPr>
        <w:t xml:space="preserve"> </w:t>
      </w:r>
      <w:r w:rsidRPr="00152A1C">
        <w:rPr>
          <w:rStyle w:val="StyleUnderline"/>
          <w:highlight w:val="yellow"/>
        </w:rPr>
        <w:t>each other as important</w:t>
      </w:r>
      <w:r w:rsidRPr="00D07A05">
        <w:rPr>
          <w:sz w:val="16"/>
        </w:rPr>
        <w:t xml:space="preserve"> trade </w:t>
      </w:r>
      <w:r w:rsidRPr="009820A2">
        <w:rPr>
          <w:rStyle w:val="StyleUnderline"/>
        </w:rPr>
        <w:t>partners</w:t>
      </w:r>
      <w:r w:rsidRPr="00D07A05">
        <w:rPr>
          <w:sz w:val="16"/>
        </w:rPr>
        <w:t xml:space="preserve"> </w:t>
      </w:r>
      <w:r w:rsidRPr="00D07A05">
        <w:rPr>
          <w:rStyle w:val="StyleUnderline"/>
        </w:rPr>
        <w:t>and partners on some shared concerns, such as North</w:t>
      </w:r>
      <w:r w:rsidRPr="00D07A05">
        <w:rPr>
          <w:sz w:val="16"/>
        </w:rPr>
        <w:t xml:space="preserve"> </w:t>
      </w:r>
      <w:r w:rsidRPr="00D07A05">
        <w:rPr>
          <w:rStyle w:val="StyleUnderline"/>
        </w:rPr>
        <w:t>Korea</w:t>
      </w:r>
      <w:r w:rsidRPr="00D07A05">
        <w:rPr>
          <w:sz w:val="16"/>
        </w:rPr>
        <w:t xml:space="preserve">, </w:t>
      </w:r>
      <w:r w:rsidRPr="00D07A05">
        <w:rPr>
          <w:rStyle w:val="StyleUnderline"/>
        </w:rPr>
        <w:t>as the recent summit between</w:t>
      </w:r>
      <w:r w:rsidRPr="00D07A05">
        <w:rPr>
          <w:sz w:val="16"/>
        </w:rPr>
        <w:t xml:space="preserve"> President Donald </w:t>
      </w:r>
      <w:r w:rsidRPr="00D07A05">
        <w:rPr>
          <w:rStyle w:val="StyleUnderline"/>
        </w:rPr>
        <w:t>Trump and</w:t>
      </w:r>
      <w:r w:rsidRPr="00D07A05">
        <w:rPr>
          <w:sz w:val="16"/>
        </w:rPr>
        <w:t xml:space="preserve"> Chinese president </w:t>
      </w:r>
      <w:r w:rsidRPr="00D07A05">
        <w:rPr>
          <w:rStyle w:val="StyleUnderline"/>
        </w:rPr>
        <w:t>Xi</w:t>
      </w:r>
      <w:r w:rsidRPr="00D07A05">
        <w:rPr>
          <w:sz w:val="16"/>
        </w:rPr>
        <w:t xml:space="preserve"> Jinping </w:t>
      </w:r>
      <w:r w:rsidRPr="00D07A05">
        <w:rPr>
          <w:rStyle w:val="StyleUnderline"/>
        </w:rPr>
        <w:t>illustrated</w:t>
      </w:r>
      <w:r w:rsidRPr="00D07A05">
        <w:rPr>
          <w:sz w:val="16"/>
        </w:rPr>
        <w:t xml:space="preserve">. </w:t>
      </w:r>
      <w:r w:rsidRPr="00D07A05">
        <w:rPr>
          <w:rStyle w:val="StyleUnderline"/>
        </w:rPr>
        <w:t xml:space="preserve">The </w:t>
      </w:r>
      <w:r w:rsidRPr="00152A1C">
        <w:rPr>
          <w:rStyle w:val="StyleUnderline"/>
          <w:highlight w:val="yellow"/>
        </w:rPr>
        <w:t>behavior of</w:t>
      </w:r>
      <w:r w:rsidRPr="00D07A05">
        <w:rPr>
          <w:rStyle w:val="StyleUnderline"/>
        </w:rPr>
        <w:t xml:space="preserve"> their respective </w:t>
      </w:r>
      <w:r w:rsidRPr="00152A1C">
        <w:rPr>
          <w:rStyle w:val="StyleUnderline"/>
          <w:highlight w:val="yellow"/>
        </w:rPr>
        <w:t>militaries</w:t>
      </w:r>
      <w:r w:rsidRPr="00D07A05">
        <w:rPr>
          <w:rStyle w:val="StyleUnderline"/>
        </w:rPr>
        <w:t xml:space="preserve"> </w:t>
      </w:r>
      <w:r w:rsidRPr="00152A1C">
        <w:rPr>
          <w:rStyle w:val="StyleUnderline"/>
          <w:highlight w:val="yellow"/>
        </w:rPr>
        <w:t>underscores</w:t>
      </w:r>
      <w:r w:rsidRPr="00152A1C">
        <w:rPr>
          <w:highlight w:val="yellow"/>
          <w:u w:val="single"/>
        </w:rPr>
        <w:t xml:space="preserve"> the</w:t>
      </w:r>
      <w:r w:rsidRPr="009820A2">
        <w:rPr>
          <w:u w:val="single"/>
        </w:rPr>
        <w:t xml:space="preserve"> relatively </w:t>
      </w:r>
      <w:r w:rsidRPr="00152A1C">
        <w:rPr>
          <w:rStyle w:val="Emphasis"/>
          <w:highlight w:val="yellow"/>
        </w:rPr>
        <w:t>restrained rivalry</w:t>
      </w:r>
      <w:r w:rsidRPr="00D07A05">
        <w:rPr>
          <w:sz w:val="16"/>
        </w:rPr>
        <w:t xml:space="preserve">. </w:t>
      </w:r>
      <w:r w:rsidRPr="00D07A05">
        <w:rPr>
          <w:rStyle w:val="StyleUnderline"/>
        </w:rPr>
        <w:t xml:space="preserve">The </w:t>
      </w:r>
      <w:r w:rsidRPr="009820A2">
        <w:rPr>
          <w:rStyle w:val="StyleUnderline"/>
        </w:rPr>
        <w:t>military competition between China and the United</w:t>
      </w:r>
      <w:r w:rsidRPr="009820A2">
        <w:rPr>
          <w:sz w:val="16"/>
        </w:rPr>
        <w:t xml:space="preserve"> </w:t>
      </w:r>
      <w:r w:rsidRPr="009820A2">
        <w:rPr>
          <w:rStyle w:val="StyleUnderline"/>
        </w:rPr>
        <w:t>States</w:t>
      </w:r>
      <w:r w:rsidRPr="009820A2">
        <w:rPr>
          <w:sz w:val="16"/>
        </w:rPr>
        <w:t xml:space="preserve"> may be growing, but it </w:t>
      </w:r>
      <w:r w:rsidRPr="009820A2">
        <w:rPr>
          <w:rStyle w:val="StyleUnderline"/>
        </w:rPr>
        <w:t xml:space="preserve">operates at a </w:t>
      </w:r>
      <w:r w:rsidRPr="009820A2">
        <w:rPr>
          <w:rStyle w:val="Emphasis"/>
        </w:rPr>
        <w:t>far lower level of intensity</w:t>
      </w:r>
      <w:r w:rsidRPr="009820A2">
        <w:rPr>
          <w:rStyle w:val="StyleUnderline"/>
        </w:rPr>
        <w:t xml:space="preserve"> t</w:t>
      </w:r>
      <w:r w:rsidRPr="00D07A05">
        <w:rPr>
          <w:rStyle w:val="StyleUnderline"/>
        </w:rPr>
        <w:t>han the relentless arms racing that typified the U.S.-Soviet standoff</w:t>
      </w:r>
      <w:r w:rsidRPr="00D07A05">
        <w:rPr>
          <w:sz w:val="16"/>
        </w:rPr>
        <w:t xml:space="preserve">. And unlike their Cold War counterparts, </w:t>
      </w:r>
      <w:r w:rsidRPr="00D07A05">
        <w:rPr>
          <w:rStyle w:val="StyleUnderline"/>
        </w:rPr>
        <w:t xml:space="preserve">U.S. and Chinese </w:t>
      </w:r>
      <w:r w:rsidRPr="00152A1C">
        <w:rPr>
          <w:rStyle w:val="StyleUnderline"/>
          <w:highlight w:val="yellow"/>
        </w:rPr>
        <w:t xml:space="preserve">militaries are </w:t>
      </w:r>
      <w:r w:rsidRPr="00152A1C">
        <w:rPr>
          <w:rStyle w:val="Emphasis"/>
          <w:highlight w:val="yellow"/>
        </w:rPr>
        <w:t>not postured to fight</w:t>
      </w:r>
      <w:r w:rsidRPr="006B0B8C">
        <w:rPr>
          <w:u w:val="single"/>
        </w:rPr>
        <w:t xml:space="preserve"> each other in </w:t>
      </w:r>
      <w:r w:rsidRPr="009820A2">
        <w:rPr>
          <w:u w:val="single"/>
        </w:rPr>
        <w:t>major wars</w:t>
      </w:r>
      <w:r w:rsidRPr="009820A2">
        <w:rPr>
          <w:sz w:val="16"/>
        </w:rPr>
        <w:t>. Moreover, polls show that the people of the two countries regard each other with mixed views —a considerable contrast from the hostile se</w:t>
      </w:r>
      <w:r w:rsidRPr="00D07A05">
        <w:rPr>
          <w:sz w:val="16"/>
        </w:rPr>
        <w:t xml:space="preserve">ntiment expressed by the U.S. and Soviet publics for each other. </w:t>
      </w:r>
      <w:r w:rsidRPr="00152A1C">
        <w:rPr>
          <w:rStyle w:val="StyleUnderline"/>
          <w:highlight w:val="yellow"/>
        </w:rPr>
        <w:t>Lacking</w:t>
      </w:r>
      <w:r w:rsidRPr="00D07A05">
        <w:rPr>
          <w:rStyle w:val="StyleUnderline"/>
        </w:rPr>
        <w:t xml:space="preserve"> both </w:t>
      </w:r>
      <w:r w:rsidRPr="00152A1C">
        <w:rPr>
          <w:rStyle w:val="Emphasis"/>
          <w:highlight w:val="yellow"/>
        </w:rPr>
        <w:t>preparations</w:t>
      </w:r>
      <w:r w:rsidRPr="00D07A05">
        <w:rPr>
          <w:rStyle w:val="StyleUnderline"/>
        </w:rPr>
        <w:t xml:space="preserve"> for major war </w:t>
      </w:r>
      <w:r w:rsidRPr="00152A1C">
        <w:rPr>
          <w:rStyle w:val="StyleUnderline"/>
          <w:highlight w:val="yellow"/>
        </w:rPr>
        <w:t xml:space="preserve">and a </w:t>
      </w:r>
      <w:r w:rsidRPr="00152A1C">
        <w:rPr>
          <w:rStyle w:val="Emphasis"/>
          <w:highlight w:val="yellow"/>
        </w:rPr>
        <w:t>constituency</w:t>
      </w:r>
      <w:r w:rsidRPr="00D07A05">
        <w:rPr>
          <w:rStyle w:val="StyleUnderline"/>
        </w:rPr>
        <w:t xml:space="preserve"> for conflict, leaders and bureaucracies in both countries have </w:t>
      </w:r>
      <w:r w:rsidRPr="00D07A05">
        <w:rPr>
          <w:rStyle w:val="Emphasis"/>
        </w:rPr>
        <w:t>less incentive to misjudge crisis situations</w:t>
      </w:r>
      <w:r w:rsidRPr="00D07A05">
        <w:rPr>
          <w:rStyle w:val="StyleUnderline"/>
        </w:rPr>
        <w:t xml:space="preserve"> in favor of unwarranted escalation</w:t>
      </w:r>
      <w:r w:rsidRPr="00D07A05">
        <w:rPr>
          <w:sz w:val="16"/>
        </w:rPr>
        <w:t>.</w:t>
      </w:r>
      <w:r w:rsidRPr="00D07A05">
        <w:rPr>
          <w:rStyle w:val="StyleUnderline"/>
        </w:rPr>
        <w:t xml:space="preserve"> </w:t>
      </w:r>
    </w:p>
    <w:p w14:paraId="39FF4D22" w14:textId="77777777" w:rsidR="001C7C2C" w:rsidRPr="009820A2" w:rsidRDefault="001C7C2C" w:rsidP="001C7C2C">
      <w:pPr>
        <w:rPr>
          <w:sz w:val="16"/>
          <w:szCs w:val="16"/>
        </w:rPr>
      </w:pPr>
      <w:r w:rsidRPr="00D07A05">
        <w:rPr>
          <w:sz w:val="16"/>
        </w:rPr>
        <w:t xml:space="preserve">To the contrary, </w:t>
      </w:r>
      <w:r w:rsidRPr="00D07A05">
        <w:rPr>
          <w:rStyle w:val="StyleUnderline"/>
        </w:rPr>
        <w:t xml:space="preserve">political </w:t>
      </w:r>
      <w:r w:rsidRPr="00152A1C">
        <w:rPr>
          <w:rStyle w:val="StyleUnderline"/>
          <w:highlight w:val="yellow"/>
        </w:rPr>
        <w:t>leaders</w:t>
      </w:r>
      <w:r w:rsidRPr="00D07A05">
        <w:rPr>
          <w:rStyle w:val="StyleUnderline"/>
        </w:rPr>
        <w:t xml:space="preserve"> and bureaucracies currently </w:t>
      </w:r>
      <w:r w:rsidRPr="00152A1C">
        <w:rPr>
          <w:rStyle w:val="StyleUnderline"/>
          <w:highlight w:val="yellow"/>
        </w:rPr>
        <w:t>face</w:t>
      </w:r>
      <w:r w:rsidRPr="00D07A05">
        <w:rPr>
          <w:rStyle w:val="StyleUnderline"/>
        </w:rPr>
        <w:t xml:space="preserve"> a </w:t>
      </w:r>
      <w:r w:rsidRPr="00152A1C">
        <w:rPr>
          <w:rStyle w:val="Emphasis"/>
          <w:highlight w:val="yellow"/>
        </w:rPr>
        <w:t>strong incentive</w:t>
      </w:r>
      <w:r w:rsidRPr="00152A1C">
        <w:rPr>
          <w:rStyle w:val="StyleUnderline"/>
          <w:highlight w:val="yellow"/>
        </w:rPr>
        <w:t xml:space="preserve"> to</w:t>
      </w:r>
      <w:r w:rsidRPr="00D07A05">
        <w:rPr>
          <w:rStyle w:val="StyleUnderline"/>
        </w:rPr>
        <w:t xml:space="preserve"> </w:t>
      </w:r>
      <w:r w:rsidRPr="00D07A05">
        <w:rPr>
          <w:rStyle w:val="Emphasis"/>
        </w:rPr>
        <w:t xml:space="preserve">find ways of </w:t>
      </w:r>
      <w:r w:rsidRPr="00152A1C">
        <w:rPr>
          <w:rStyle w:val="Emphasis"/>
          <w:highlight w:val="yellow"/>
        </w:rPr>
        <w:t>defus</w:t>
      </w:r>
      <w:r w:rsidRPr="00D07A05">
        <w:rPr>
          <w:rStyle w:val="Emphasis"/>
        </w:rPr>
        <w:t xml:space="preserve">ing </w:t>
      </w:r>
      <w:r w:rsidRPr="00152A1C">
        <w:rPr>
          <w:rStyle w:val="Emphasis"/>
          <w:highlight w:val="yellow"/>
        </w:rPr>
        <w:t>crises</w:t>
      </w:r>
      <w:r w:rsidRPr="00D07A05">
        <w:rPr>
          <w:sz w:val="16"/>
        </w:rPr>
        <w:t xml:space="preserve"> </w:t>
      </w:r>
      <w:r w:rsidRPr="00D07A05">
        <w:rPr>
          <w:rStyle w:val="StyleUnderline"/>
        </w:rPr>
        <w:t>in a manner that avoids unwanted escalation</w:t>
      </w:r>
      <w:r w:rsidRPr="00D07A05">
        <w:rPr>
          <w:sz w:val="16"/>
        </w:rPr>
        <w:t xml:space="preserve">. </w:t>
      </w:r>
      <w:r w:rsidRPr="009820A2">
        <w:rPr>
          <w:sz w:val="16"/>
          <w:szCs w:val="16"/>
        </w:rPr>
        <w:t xml:space="preserve">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p>
    <w:p w14:paraId="123ED2B1" w14:textId="77777777" w:rsidR="001C7C2C" w:rsidRPr="00D07A05" w:rsidRDefault="001C7C2C" w:rsidP="001C7C2C">
      <w:pPr>
        <w:rPr>
          <w:sz w:val="16"/>
        </w:rPr>
      </w:pPr>
      <w:r w:rsidRPr="009820A2">
        <w:rPr>
          <w:sz w:val="16"/>
          <w:szCs w:val="16"/>
        </w:rPr>
        <w:t xml:space="preserve">The most important driver, as Allison recognizes, would be a growing parity between China and the United States as economic, </w:t>
      </w:r>
      <w:proofErr w:type="gramStart"/>
      <w:r w:rsidRPr="009820A2">
        <w:rPr>
          <w:sz w:val="16"/>
          <w:szCs w:val="16"/>
        </w:rPr>
        <w:t>technological</w:t>
      </w:r>
      <w:proofErr w:type="gramEnd"/>
      <w:r w:rsidRPr="009820A2">
        <w:rPr>
          <w:sz w:val="16"/>
          <w:szCs w:val="16"/>
        </w:rPr>
        <w:t xml:space="preserve"> and geostrategic leaders of the international system. The United States and China feature an increasing parity in the size of their economies, but the United States retains a considerable lead in virtually every other dimension of national power.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w:t>
      </w:r>
      <w:r w:rsidRPr="00D07A05">
        <w:rPr>
          <w:sz w:val="16"/>
        </w:rPr>
        <w:t xml:space="preserve">could escalate rapidly to war—a relationship that would resemble the U.S.-Soviet relationship in the early 1960s. </w:t>
      </w:r>
    </w:p>
    <w:p w14:paraId="0F2592C4" w14:textId="77777777" w:rsidR="001C7C2C" w:rsidRPr="00D07A05" w:rsidRDefault="001C7C2C" w:rsidP="001C7C2C">
      <w:pPr>
        <w:rPr>
          <w:sz w:val="16"/>
        </w:rPr>
      </w:pPr>
      <w:r w:rsidRPr="009820A2">
        <w:rPr>
          <w:sz w:val="16"/>
        </w:rPr>
        <w:t xml:space="preserve">Yet </w:t>
      </w:r>
      <w:r w:rsidRPr="009820A2">
        <w:rPr>
          <w:rStyle w:val="StyleUnderline"/>
        </w:rPr>
        <w:t>even if the relationship evolved towards a more hostile form of rivalry</w:t>
      </w:r>
      <w:r w:rsidRPr="009820A2">
        <w:rPr>
          <w:sz w:val="16"/>
        </w:rPr>
        <w:t xml:space="preserve">, </w:t>
      </w:r>
      <w:r w:rsidRPr="009820A2">
        <w:rPr>
          <w:rStyle w:val="Emphasis"/>
        </w:rPr>
        <w:t>unique features of the contemporary world</w:t>
      </w:r>
      <w:r w:rsidRPr="009820A2">
        <w:rPr>
          <w:sz w:val="16"/>
        </w:rPr>
        <w:t xml:space="preserve"> </w:t>
      </w:r>
      <w:r w:rsidRPr="009820A2">
        <w:rPr>
          <w:rStyle w:val="StyleUnderline"/>
        </w:rPr>
        <w:t xml:space="preserve">suggest lessons drawn from the past may have </w:t>
      </w:r>
      <w:r w:rsidRPr="009820A2">
        <w:rPr>
          <w:rStyle w:val="Emphasis"/>
        </w:rPr>
        <w:t>limited applicability.</w:t>
      </w:r>
      <w:r w:rsidRPr="009820A2">
        <w:rPr>
          <w:sz w:val="16"/>
        </w:rPr>
        <w:t xml:space="preserve"> </w:t>
      </w:r>
      <w:r w:rsidRPr="009820A2">
        <w:rPr>
          <w:rStyle w:val="Emphasis"/>
        </w:rPr>
        <w:t>Economic interdependence</w:t>
      </w:r>
      <w:r w:rsidRPr="009820A2">
        <w:rPr>
          <w:sz w:val="16"/>
        </w:rPr>
        <w:t xml:space="preserve"> in the twenty-first century </w:t>
      </w:r>
      <w:r w:rsidRPr="009820A2">
        <w:rPr>
          <w:rStyle w:val="StyleUnderline"/>
        </w:rPr>
        <w:t>is much different and far more complex than in it was in the past</w:t>
      </w:r>
      <w:r w:rsidRPr="009820A2">
        <w:rPr>
          <w:sz w:val="16"/>
        </w:rPr>
        <w:t xml:space="preserve">. </w:t>
      </w:r>
      <w:r w:rsidRPr="009820A2">
        <w:rPr>
          <w:rStyle w:val="StyleUnderline"/>
        </w:rPr>
        <w:t xml:space="preserve">So is the </w:t>
      </w:r>
      <w:r w:rsidRPr="009820A2">
        <w:rPr>
          <w:rStyle w:val="Emphasis"/>
        </w:rPr>
        <w:t>lethality of weaponry available to the major powers</w:t>
      </w:r>
      <w:r w:rsidRPr="009820A2">
        <w:rPr>
          <w:sz w:val="16"/>
        </w:rPr>
        <w:t xml:space="preserve">. In the sixteenth century, armies fought with pikes, </w:t>
      </w:r>
      <w:proofErr w:type="gramStart"/>
      <w:r w:rsidRPr="009820A2">
        <w:rPr>
          <w:sz w:val="16"/>
        </w:rPr>
        <w:t>swords</w:t>
      </w:r>
      <w:proofErr w:type="gramEnd"/>
      <w:r w:rsidRPr="009820A2">
        <w:rPr>
          <w:sz w:val="16"/>
        </w:rPr>
        <w:t xml:space="preserve"> and primitive guns. </w:t>
      </w:r>
      <w:r w:rsidRPr="009820A2">
        <w:rPr>
          <w:rStyle w:val="StyleUnderline"/>
        </w:rPr>
        <w:t xml:space="preserve">In the twenty-first century, it is possible to eliminate all life on the planet in a full-bore </w:t>
      </w:r>
      <w:r w:rsidRPr="00152A1C">
        <w:rPr>
          <w:rStyle w:val="StyleUnderline"/>
          <w:highlight w:val="yellow"/>
        </w:rPr>
        <w:t>nuclear exchange</w:t>
      </w:r>
      <w:r w:rsidRPr="009820A2">
        <w:rPr>
          <w:sz w:val="16"/>
        </w:rPr>
        <w:t xml:space="preserve">. </w:t>
      </w:r>
      <w:r w:rsidRPr="009820A2">
        <w:rPr>
          <w:rStyle w:val="StyleUnderline"/>
        </w:rPr>
        <w:t>These</w:t>
      </w:r>
      <w:r w:rsidRPr="00D07A05">
        <w:rPr>
          <w:rStyle w:val="StyleUnderline"/>
        </w:rPr>
        <w:t xml:space="preserve"> features</w:t>
      </w:r>
      <w:r w:rsidRPr="00D07A05">
        <w:rPr>
          <w:sz w:val="16"/>
        </w:rPr>
        <w:t xml:space="preserve"> likely </w:t>
      </w:r>
      <w:r w:rsidRPr="00152A1C">
        <w:rPr>
          <w:rStyle w:val="Emphasis"/>
          <w:highlight w:val="yellow"/>
        </w:rPr>
        <w:t>affect</w:t>
      </w:r>
      <w:r w:rsidRPr="00D07A05">
        <w:rPr>
          <w:rStyle w:val="Emphasis"/>
        </w:rPr>
        <w:t xml:space="preserve"> the </w:t>
      </w:r>
      <w:r w:rsidRPr="00152A1C">
        <w:rPr>
          <w:rStyle w:val="Emphasis"/>
          <w:highlight w:val="yellow"/>
        </w:rPr>
        <w:t>willingness of leaders</w:t>
      </w:r>
      <w:r w:rsidRPr="00152A1C">
        <w:rPr>
          <w:sz w:val="16"/>
          <w:highlight w:val="yellow"/>
        </w:rPr>
        <w:t xml:space="preserve"> </w:t>
      </w:r>
      <w:r w:rsidRPr="00152A1C">
        <w:rPr>
          <w:rStyle w:val="StyleUnderline"/>
          <w:highlight w:val="yellow"/>
        </w:rPr>
        <w:t>to escalate</w:t>
      </w:r>
      <w:r w:rsidRPr="00D07A05">
        <w:rPr>
          <w:rStyle w:val="StyleUnderline"/>
        </w:rPr>
        <w:t xml:space="preserve"> in a crisis</w:t>
      </w:r>
      <w:r w:rsidRPr="00D07A05">
        <w:rPr>
          <w:sz w:val="16"/>
        </w:rPr>
        <w:t xml:space="preserve"> in a manner far differently than in past rivalries. </w:t>
      </w:r>
    </w:p>
    <w:p w14:paraId="2F7C211A" w14:textId="4E1D65EC" w:rsidR="001C7C2C" w:rsidRDefault="001C7C2C" w:rsidP="001C7C2C">
      <w:pPr>
        <w:rPr>
          <w:sz w:val="16"/>
        </w:rPr>
      </w:pPr>
      <w:r w:rsidRPr="00D07A05">
        <w:rPr>
          <w:sz w:val="16"/>
        </w:rPr>
        <w:t xml:space="preserve">More broadly, </w:t>
      </w:r>
      <w:r w:rsidRPr="00D07A05">
        <w:rPr>
          <w:rStyle w:val="StyleUnderline"/>
        </w:rPr>
        <w:t>Allison’s</w:t>
      </w:r>
      <w:r w:rsidRPr="00D07A05">
        <w:rPr>
          <w:sz w:val="16"/>
        </w:rPr>
        <w:t xml:space="preserve"> </w:t>
      </w:r>
      <w:r w:rsidRPr="00D07A05">
        <w:rPr>
          <w:rStyle w:val="StyleUnderline"/>
        </w:rPr>
        <w:t xml:space="preserve">analysis about the “Thucydides Trap” may be criticized for </w:t>
      </w:r>
      <w:r w:rsidRPr="00D07A05">
        <w:rPr>
          <w:rStyle w:val="Emphasis"/>
        </w:rPr>
        <w:t>exaggerating the risks of war.</w:t>
      </w:r>
      <w:r w:rsidRPr="00D07A05">
        <w:rPr>
          <w:sz w:val="16"/>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D07A05">
        <w:rPr>
          <w:rStyle w:val="StyleUnderline"/>
        </w:rPr>
        <w:t xml:space="preserve">competition for supremacy over maritime regions has, by contrast, </w:t>
      </w:r>
      <w:r w:rsidRPr="00D07A05">
        <w:rPr>
          <w:rStyle w:val="Emphasis"/>
        </w:rPr>
        <w:t>tended to be less lethal</w:t>
      </w:r>
      <w:r w:rsidRPr="00D07A05">
        <w:rPr>
          <w:sz w:val="16"/>
        </w:rPr>
        <w:t xml:space="preserve">. </w:t>
      </w:r>
      <w:r w:rsidRPr="00D07A05">
        <w:rPr>
          <w:rStyle w:val="StyleUnderline"/>
        </w:rPr>
        <w:t>Rivalries also wax and wane over time, with varying levels of risks of war</w:t>
      </w:r>
      <w:r w:rsidRPr="00D07A05">
        <w:rPr>
          <w:sz w:val="16"/>
        </w:rPr>
        <w:t xml:space="preserve">. </w:t>
      </w:r>
      <w:r w:rsidRPr="00D07A05">
        <w:rPr>
          <w:u w:val="single"/>
        </w:rPr>
        <w:t xml:space="preserve">A </w:t>
      </w:r>
      <w:r w:rsidRPr="00152A1C">
        <w:rPr>
          <w:rStyle w:val="Emphasis"/>
          <w:highlight w:val="yellow"/>
        </w:rPr>
        <w:t>more careful review</w:t>
      </w:r>
      <w:r w:rsidRPr="00152A1C">
        <w:rPr>
          <w:highlight w:val="yellow"/>
          <w:u w:val="single"/>
        </w:rPr>
        <w:t xml:space="preserve"> of rivalries</w:t>
      </w:r>
      <w:r w:rsidRPr="00D07A05">
        <w:rPr>
          <w:u w:val="single"/>
        </w:rPr>
        <w:t xml:space="preserve"> and their variety</w:t>
      </w:r>
      <w:r w:rsidRPr="00D07A05">
        <w:rPr>
          <w:sz w:val="16"/>
        </w:rPr>
        <w:t xml:space="preserve">, duration and patterns of interaction </w:t>
      </w:r>
      <w:r w:rsidRPr="00152A1C">
        <w:rPr>
          <w:rStyle w:val="StyleUnderline"/>
          <w:highlight w:val="yellow"/>
        </w:rPr>
        <w:t>suggests</w:t>
      </w:r>
      <w:r w:rsidRPr="00D07A05">
        <w:rPr>
          <w:rStyle w:val="StyleUnderline"/>
        </w:rPr>
        <w:t xml:space="preserve"> that</w:t>
      </w:r>
      <w:r w:rsidRPr="00D07A05">
        <w:rPr>
          <w:sz w:val="16"/>
        </w:rPr>
        <w:t xml:space="preserve"> although most wars involve rivalries, many </w:t>
      </w:r>
      <w:r w:rsidRPr="00152A1C">
        <w:rPr>
          <w:rStyle w:val="Emphasis"/>
          <w:highlight w:val="yellow"/>
        </w:rPr>
        <w:t>rivals avoid going to war</w:t>
      </w:r>
      <w:r w:rsidRPr="00D07A05">
        <w:rPr>
          <w:sz w:val="16"/>
        </w:rPr>
        <w:t xml:space="preserve">. </w:t>
      </w:r>
    </w:p>
    <w:p w14:paraId="0AB1FBD5" w14:textId="329D0B39" w:rsidR="001C7C2C" w:rsidRDefault="001C7C2C" w:rsidP="001C7C2C">
      <w:pPr>
        <w:pStyle w:val="Heading2"/>
      </w:pPr>
      <w:r>
        <w:t>AT: Cyber</w:t>
      </w:r>
    </w:p>
    <w:p w14:paraId="6916CFCD" w14:textId="77777777" w:rsidR="001C7C2C" w:rsidRDefault="001C7C2C" w:rsidP="001C7C2C">
      <w:pPr>
        <w:pStyle w:val="Heading3"/>
      </w:pPr>
      <w:r>
        <w:t>1NC — No Cyber Attacks</w:t>
      </w:r>
    </w:p>
    <w:p w14:paraId="2B2ED8DF" w14:textId="77777777" w:rsidR="001C7C2C" w:rsidRDefault="001C7C2C" w:rsidP="001C7C2C">
      <w:pPr>
        <w:pStyle w:val="Heading4"/>
      </w:pPr>
      <w:r>
        <w:t xml:space="preserve">Cyberwar </w:t>
      </w:r>
      <w:proofErr w:type="gramStart"/>
      <w:r>
        <w:t>isn’t</w:t>
      </w:r>
      <w:proofErr w:type="gramEnd"/>
      <w:r>
        <w:t xml:space="preserve"> an existential threat—best studies prove</w:t>
      </w:r>
    </w:p>
    <w:p w14:paraId="3F429DFB" w14:textId="77777777" w:rsidR="001C7C2C" w:rsidRDefault="001C7C2C" w:rsidP="001C7C2C">
      <w:r>
        <w:t>Jason</w:t>
      </w:r>
      <w:r>
        <w:rPr>
          <w:rStyle w:val="Style13ptBold"/>
        </w:rPr>
        <w:t xml:space="preserve"> HEALEY</w:t>
      </w:r>
      <w:r>
        <w:t xml:space="preserve">, Director of the Cyber Statecraft Initiative at the Atlantic Council, </w:t>
      </w:r>
      <w:r w:rsidRPr="00E64DFF">
        <w:rPr>
          <w:rStyle w:val="Style13ptBold"/>
        </w:rPr>
        <w:t>13</w:t>
      </w:r>
      <w:r>
        <w:t xml:space="preserve"> [“No, Cyberwarfare Isn't as Dangerous as Nuclear War,” March 20, 2013, </w:t>
      </w:r>
      <w:r w:rsidRPr="00C62542">
        <w:t>www.usnews.com/opinion/blogs/world-report/2013/03/20/cyber-attacks-not-yet-an-existential-threat-to-the-us</w:t>
      </w:r>
      <w:r>
        <w:t>]</w:t>
      </w:r>
    </w:p>
    <w:p w14:paraId="79B37E25" w14:textId="77777777" w:rsidR="001C7C2C" w:rsidRPr="00E64DFF" w:rsidRDefault="001C7C2C" w:rsidP="001C7C2C">
      <w:pPr>
        <w:rPr>
          <w:sz w:val="16"/>
        </w:rPr>
      </w:pPr>
      <w:r w:rsidRPr="004A151A">
        <w:rPr>
          <w:rStyle w:val="Emphasis"/>
          <w:highlight w:val="yellow"/>
        </w:rPr>
        <w:t>America does not face an existential cyberthreat</w:t>
      </w:r>
      <w:r w:rsidRPr="00724967">
        <w:rPr>
          <w:rStyle w:val="Emphasis"/>
        </w:rPr>
        <w:t xml:space="preserve"> today, despite</w:t>
      </w:r>
      <w:r w:rsidRPr="00E64DFF">
        <w:rPr>
          <w:sz w:val="16"/>
        </w:rPr>
        <w:t xml:space="preserve"> recent </w:t>
      </w:r>
      <w:r w:rsidRPr="00724967">
        <w:rPr>
          <w:rStyle w:val="Emphasis"/>
        </w:rPr>
        <w:t>warnings</w:t>
      </w:r>
      <w:r w:rsidRPr="00E64DFF">
        <w:rPr>
          <w:sz w:val="16"/>
        </w:rPr>
        <w:t xml:space="preserve">. Our </w:t>
      </w:r>
      <w:proofErr w:type="spellStart"/>
      <w:r w:rsidRPr="00E64DFF">
        <w:rPr>
          <w:sz w:val="16"/>
        </w:rPr>
        <w:t>cybervulnerabilities</w:t>
      </w:r>
      <w:proofErr w:type="spellEnd"/>
      <w:r w:rsidRPr="00E64DFF">
        <w:rPr>
          <w:sz w:val="16"/>
        </w:rPr>
        <w:t xml:space="preserve"> are undoubtedly grave and </w:t>
      </w:r>
      <w:r w:rsidRPr="00724967">
        <w:rPr>
          <w:rStyle w:val="StyleUnderline"/>
        </w:rPr>
        <w:t xml:space="preserve">the </w:t>
      </w:r>
      <w:r w:rsidRPr="004A151A">
        <w:rPr>
          <w:rStyle w:val="StyleUnderline"/>
          <w:highlight w:val="yellow"/>
        </w:rPr>
        <w:t>threats</w:t>
      </w:r>
      <w:r w:rsidRPr="00724967">
        <w:rPr>
          <w:rStyle w:val="StyleUnderline"/>
        </w:rPr>
        <w:t xml:space="preserve"> we face </w:t>
      </w:r>
      <w:r w:rsidRPr="004A151A">
        <w:rPr>
          <w:rStyle w:val="StyleUnderline"/>
          <w:highlight w:val="yellow"/>
        </w:rPr>
        <w:t>are</w:t>
      </w:r>
      <w:r w:rsidRPr="00724967">
        <w:rPr>
          <w:rStyle w:val="StyleUnderline"/>
        </w:rPr>
        <w:t xml:space="preserve"> severe but </w:t>
      </w:r>
      <w:r w:rsidRPr="004A151A">
        <w:rPr>
          <w:rStyle w:val="Emphasis"/>
          <w:highlight w:val="yellow"/>
        </w:rPr>
        <w:t>far from</w:t>
      </w:r>
      <w:r w:rsidRPr="00724967">
        <w:rPr>
          <w:rStyle w:val="StyleUnderline"/>
        </w:rPr>
        <w:t xml:space="preserve"> comparable to </w:t>
      </w:r>
      <w:r w:rsidRPr="004A151A">
        <w:rPr>
          <w:rStyle w:val="Emphasis"/>
          <w:highlight w:val="yellow"/>
        </w:rPr>
        <w:t>nuclear war</w:t>
      </w:r>
      <w:r w:rsidRPr="00E64DFF">
        <w:rPr>
          <w:sz w:val="16"/>
        </w:rPr>
        <w:t>.</w:t>
      </w:r>
    </w:p>
    <w:p w14:paraId="75FB5B15" w14:textId="77777777" w:rsidR="001C7C2C" w:rsidRPr="00E64DFF" w:rsidRDefault="001C7C2C" w:rsidP="001C7C2C">
      <w:pPr>
        <w:rPr>
          <w:sz w:val="16"/>
          <w:szCs w:val="16"/>
        </w:rPr>
      </w:pPr>
      <w:r w:rsidRPr="00E64DFF">
        <w:rPr>
          <w:sz w:val="16"/>
          <w:szCs w:val="16"/>
        </w:rPr>
        <w:t xml:space="preserve">The most recent alarms come in a Defense Science Board report on how to make military </w:t>
      </w:r>
      <w:proofErr w:type="spellStart"/>
      <w:r w:rsidRPr="00E64DFF">
        <w:rPr>
          <w:sz w:val="16"/>
          <w:szCs w:val="16"/>
        </w:rPr>
        <w:t>cybersystems</w:t>
      </w:r>
      <w:proofErr w:type="spellEnd"/>
      <w:r w:rsidRPr="00E64DFF">
        <w:rPr>
          <w:sz w:val="16"/>
          <w:szCs w:val="16"/>
        </w:rPr>
        <w:t xml:space="preserve">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p>
    <w:p w14:paraId="46E22865" w14:textId="77777777" w:rsidR="001C7C2C" w:rsidRPr="00E64DFF" w:rsidRDefault="001C7C2C" w:rsidP="001C7C2C">
      <w:pPr>
        <w:rPr>
          <w:sz w:val="16"/>
        </w:rPr>
      </w:pPr>
      <w:r w:rsidRPr="00724967">
        <w:rPr>
          <w:rStyle w:val="StyleUnderline"/>
        </w:rPr>
        <w:t xml:space="preserve">While it is true that </w:t>
      </w:r>
      <w:proofErr w:type="spellStart"/>
      <w:r w:rsidRPr="004A151A">
        <w:rPr>
          <w:rStyle w:val="StyleUnderline"/>
          <w:highlight w:val="yellow"/>
        </w:rPr>
        <w:t>cyber attacks</w:t>
      </w:r>
      <w:proofErr w:type="spellEnd"/>
      <w:r w:rsidRPr="00724967">
        <w:rPr>
          <w:rStyle w:val="StyleUnderline"/>
        </w:rPr>
        <w:t xml:space="preserve"> might do these things, it is also true </w:t>
      </w:r>
      <w:r w:rsidRPr="00724967">
        <w:rPr>
          <w:rStyle w:val="Emphasis"/>
        </w:rPr>
        <w:t xml:space="preserve">they </w:t>
      </w:r>
      <w:r w:rsidRPr="004A151A">
        <w:rPr>
          <w:rStyle w:val="Emphasis"/>
          <w:highlight w:val="yellow"/>
        </w:rPr>
        <w:t>have not only never happened but are</w:t>
      </w:r>
      <w:r w:rsidRPr="00724967">
        <w:rPr>
          <w:rStyle w:val="Emphasis"/>
        </w:rPr>
        <w:t xml:space="preserve"> far more </w:t>
      </w:r>
      <w:r w:rsidRPr="004A151A">
        <w:rPr>
          <w:rStyle w:val="Emphasis"/>
          <w:highlight w:val="yellow"/>
        </w:rPr>
        <w:t>difficult to accomplish</w:t>
      </w:r>
      <w:r w:rsidRPr="00724967">
        <w:rPr>
          <w:rStyle w:val="Emphasis"/>
        </w:rPr>
        <w:t xml:space="preserve"> than mainstream thinking believes</w:t>
      </w:r>
      <w:r w:rsidRPr="00E64DFF">
        <w:rPr>
          <w:sz w:val="16"/>
        </w:rPr>
        <w:t>. The consequences from cyber threats may be similar in some ways to nuclear, as the Science Board concluded, but mostly, they are incredibly dissimilar.</w:t>
      </w:r>
    </w:p>
    <w:p w14:paraId="6D347697" w14:textId="77777777" w:rsidR="001C7C2C" w:rsidRPr="00E64DFF" w:rsidRDefault="001C7C2C" w:rsidP="001C7C2C">
      <w:pPr>
        <w:rPr>
          <w:sz w:val="16"/>
        </w:rPr>
      </w:pPr>
      <w:r w:rsidRPr="00E64DFF">
        <w:rPr>
          <w:sz w:val="16"/>
        </w:rPr>
        <w:t xml:space="preserve">Eighty years ago, the generals of the U.S. Army Air Corps were sure that their bombers would easily topple other countries and cause their populations to panic, claims which did not stand up to reality. </w:t>
      </w:r>
      <w:r w:rsidRPr="004A151A">
        <w:rPr>
          <w:rStyle w:val="StyleUnderline"/>
          <w:highlight w:val="yellow"/>
        </w:rPr>
        <w:t xml:space="preserve">A </w:t>
      </w:r>
      <w:r w:rsidRPr="004A151A">
        <w:rPr>
          <w:rStyle w:val="Emphasis"/>
          <w:highlight w:val="yellow"/>
        </w:rPr>
        <w:t>study</w:t>
      </w:r>
      <w:r w:rsidRPr="00724967">
        <w:rPr>
          <w:rStyle w:val="StyleUnderline"/>
        </w:rPr>
        <w:t xml:space="preserve"> of the 25-year history of cyber </w:t>
      </w:r>
      <w:r w:rsidRPr="00E64DFF">
        <w:rPr>
          <w:rStyle w:val="StyleUnderline"/>
        </w:rPr>
        <w:t xml:space="preserve">conflict, by the Atlantic Council and Cyber Conflict Studies Association, </w:t>
      </w:r>
      <w:r w:rsidRPr="004A151A">
        <w:rPr>
          <w:rStyle w:val="StyleUnderline"/>
          <w:highlight w:val="yellow"/>
        </w:rPr>
        <w:t>has shown</w:t>
      </w:r>
      <w:r w:rsidRPr="00E64DFF">
        <w:rPr>
          <w:sz w:val="16"/>
        </w:rPr>
        <w:t xml:space="preserve"> a similar dynamic where </w:t>
      </w:r>
      <w:r w:rsidRPr="004A151A">
        <w:rPr>
          <w:rStyle w:val="StyleUnderline"/>
          <w:highlight w:val="yellow"/>
        </w:rPr>
        <w:t>the impact of</w:t>
      </w:r>
      <w:r w:rsidRPr="00724967">
        <w:rPr>
          <w:rStyle w:val="StyleUnderline"/>
        </w:rPr>
        <w:t xml:space="preserve"> disruptive </w:t>
      </w:r>
      <w:r w:rsidRPr="004A151A">
        <w:rPr>
          <w:rStyle w:val="StyleUnderline"/>
          <w:highlight w:val="yellow"/>
        </w:rPr>
        <w:t xml:space="preserve">cyberattacks </w:t>
      </w:r>
      <w:r w:rsidRPr="004A151A">
        <w:rPr>
          <w:rStyle w:val="Emphasis"/>
          <w:highlight w:val="yellow"/>
        </w:rPr>
        <w:t>has been consistently overestimated</w:t>
      </w:r>
      <w:r w:rsidRPr="00E64DFF">
        <w:rPr>
          <w:sz w:val="16"/>
        </w:rPr>
        <w:t>.</w:t>
      </w:r>
    </w:p>
    <w:p w14:paraId="10B67F23" w14:textId="77777777" w:rsidR="001C7C2C" w:rsidRPr="00E64DFF" w:rsidRDefault="001C7C2C" w:rsidP="001C7C2C">
      <w:pPr>
        <w:rPr>
          <w:sz w:val="16"/>
        </w:rPr>
      </w:pPr>
      <w:r w:rsidRPr="00E64DFF">
        <w:rPr>
          <w:sz w:val="16"/>
        </w:rPr>
        <w:t xml:space="preserve">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4A151A">
        <w:rPr>
          <w:rStyle w:val="StyleUnderline"/>
          <w:highlight w:val="yellow"/>
        </w:rPr>
        <w:t>No attacks</w:t>
      </w:r>
      <w:r w:rsidRPr="00724967">
        <w:rPr>
          <w:rStyle w:val="StyleUnderline"/>
        </w:rPr>
        <w:t xml:space="preserve">, so far, </w:t>
      </w:r>
      <w:r w:rsidRPr="004A151A">
        <w:rPr>
          <w:rStyle w:val="StyleUnderline"/>
          <w:highlight w:val="yellow"/>
        </w:rPr>
        <w:t>have been</w:t>
      </w:r>
      <w:r w:rsidRPr="00724967">
        <w:rPr>
          <w:rStyle w:val="StyleUnderline"/>
        </w:rPr>
        <w:t xml:space="preserve"> both </w:t>
      </w:r>
      <w:r w:rsidRPr="004A151A">
        <w:rPr>
          <w:rStyle w:val="StyleUnderline"/>
          <w:highlight w:val="yellow"/>
        </w:rPr>
        <w:t xml:space="preserve">widespread and persistent. There have been </w:t>
      </w:r>
      <w:r w:rsidRPr="004A151A">
        <w:rPr>
          <w:rStyle w:val="Emphasis"/>
          <w:highlight w:val="yellow"/>
        </w:rPr>
        <w:t>no</w:t>
      </w:r>
      <w:r w:rsidRPr="00724967">
        <w:rPr>
          <w:rStyle w:val="StyleUnderline"/>
        </w:rPr>
        <w:t xml:space="preserve"> authenticated </w:t>
      </w:r>
      <w:r w:rsidRPr="004A151A">
        <w:rPr>
          <w:rStyle w:val="Emphasis"/>
          <w:highlight w:val="yellow"/>
        </w:rPr>
        <w:t>cases of anyone dying</w:t>
      </w:r>
      <w:r w:rsidRPr="00724967">
        <w:rPr>
          <w:rStyle w:val="StyleUnderline"/>
        </w:rPr>
        <w:t xml:space="preserve"> from a </w:t>
      </w:r>
      <w:proofErr w:type="spellStart"/>
      <w:r w:rsidRPr="00724967">
        <w:rPr>
          <w:rStyle w:val="StyleUnderline"/>
        </w:rPr>
        <w:t>cyber attack</w:t>
      </w:r>
      <w:proofErr w:type="spellEnd"/>
      <w:r w:rsidRPr="00724967">
        <w:rPr>
          <w:rStyle w:val="StyleUnderline"/>
        </w:rPr>
        <w:t>. Any widespread disruptions</w:t>
      </w:r>
      <w:r w:rsidRPr="00E64DFF">
        <w:rPr>
          <w:sz w:val="16"/>
        </w:rPr>
        <w:t xml:space="preserve">, even the 2007 disruption against Estonia, </w:t>
      </w:r>
      <w:r w:rsidRPr="00724967">
        <w:rPr>
          <w:rStyle w:val="StyleUnderline"/>
        </w:rPr>
        <w:t>have been short-lived</w:t>
      </w:r>
      <w:r w:rsidRPr="00E64DFF">
        <w:rPr>
          <w:sz w:val="16"/>
        </w:rPr>
        <w:t xml:space="preserve"> causing no significant GDP loss.</w:t>
      </w:r>
    </w:p>
    <w:p w14:paraId="443813FE" w14:textId="77777777" w:rsidR="001C7C2C" w:rsidRPr="00E64DFF" w:rsidRDefault="001C7C2C" w:rsidP="001C7C2C">
      <w:pPr>
        <w:rPr>
          <w:sz w:val="16"/>
        </w:rPr>
      </w:pPr>
      <w:r w:rsidRPr="00E64DFF">
        <w:rPr>
          <w:sz w:val="16"/>
        </w:rPr>
        <w:t xml:space="preserve">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w:t>
      </w:r>
      <w:proofErr w:type="gramStart"/>
      <w:r w:rsidRPr="00E64DFF">
        <w:rPr>
          <w:sz w:val="16"/>
        </w:rPr>
        <w:t>threats</w:t>
      </w:r>
      <w:proofErr w:type="gramEnd"/>
      <w:r w:rsidRPr="00E64DFF">
        <w:rPr>
          <w:sz w:val="16"/>
        </w:rPr>
        <w:t xml:space="preserve"> policymakers should be worrying about. </w:t>
      </w:r>
      <w:r w:rsidRPr="00724967">
        <w:rPr>
          <w:rStyle w:val="StyleUnderline"/>
        </w:rPr>
        <w:t>Plutonium trumps bytes in a shooting war</w:t>
      </w:r>
      <w:r w:rsidRPr="00E64DFF">
        <w:rPr>
          <w:sz w:val="16"/>
        </w:rPr>
        <w:t>.</w:t>
      </w:r>
    </w:p>
    <w:p w14:paraId="3663CC8B" w14:textId="77777777" w:rsidR="001C7C2C" w:rsidRPr="00E64DFF" w:rsidRDefault="001C7C2C" w:rsidP="001C7C2C">
      <w:pPr>
        <w:rPr>
          <w:sz w:val="16"/>
        </w:rPr>
      </w:pPr>
      <w:r w:rsidRPr="00E64DFF">
        <w:rPr>
          <w:sz w:val="16"/>
        </w:rPr>
        <w:t xml:space="preserve">This is not all good news. Policymakers have recognized the problems since at least 1998 with little significant progress. Worse, the threats and vulnerabilities are getting steadily more worrying. </w:t>
      </w:r>
      <w:r w:rsidRPr="00724967">
        <w:rPr>
          <w:rStyle w:val="StyleUnderline"/>
        </w:rPr>
        <w:t xml:space="preserve">Still, </w:t>
      </w:r>
      <w:r w:rsidRPr="004A151A">
        <w:rPr>
          <w:rStyle w:val="Emphasis"/>
          <w:highlight w:val="yellow"/>
        </w:rPr>
        <w:t>experts have been warning of a cyber Pearl Harbor for 20 of the 70 years since</w:t>
      </w:r>
      <w:r w:rsidRPr="00724967">
        <w:rPr>
          <w:rStyle w:val="Emphasis"/>
        </w:rPr>
        <w:t xml:space="preserve"> the actual </w:t>
      </w:r>
      <w:r w:rsidRPr="004A151A">
        <w:rPr>
          <w:rStyle w:val="Emphasis"/>
          <w:highlight w:val="yellow"/>
        </w:rPr>
        <w:t>Pearl Harbor</w:t>
      </w:r>
      <w:r w:rsidRPr="00E64DFF">
        <w:rPr>
          <w:sz w:val="16"/>
        </w:rPr>
        <w:t>.</w:t>
      </w:r>
    </w:p>
    <w:p w14:paraId="2DAABF19" w14:textId="77777777" w:rsidR="001C7C2C" w:rsidRPr="00E64DFF" w:rsidRDefault="001C7C2C" w:rsidP="001C7C2C">
      <w:pPr>
        <w:rPr>
          <w:sz w:val="16"/>
        </w:rPr>
      </w:pPr>
      <w:r w:rsidRPr="00E64DFF">
        <w:rPr>
          <w:sz w:val="16"/>
        </w:rPr>
        <w:t xml:space="preserve">The transfer of U.S. trade secrets through Chinese </w:t>
      </w:r>
      <w:r w:rsidRPr="00724967">
        <w:rPr>
          <w:rStyle w:val="StyleUnderline"/>
        </w:rPr>
        <w:t xml:space="preserve">cyber espionage could someday accumulate into an existential threat. But it </w:t>
      </w:r>
      <w:proofErr w:type="gramStart"/>
      <w:r w:rsidRPr="00724967">
        <w:rPr>
          <w:rStyle w:val="StyleUnderline"/>
        </w:rPr>
        <w:t>doesn't</w:t>
      </w:r>
      <w:proofErr w:type="gramEnd"/>
      <w:r w:rsidRPr="00724967">
        <w:rPr>
          <w:rStyle w:val="StyleUnderline"/>
        </w:rPr>
        <w:t xml:space="preserve"> seem so seem just yet</w:t>
      </w:r>
      <w:r w:rsidRPr="00E64DFF">
        <w:rPr>
          <w:sz w:val="16"/>
        </w:rPr>
        <w:t xml:space="preserve">, with only handwaving estimates of annual losses of 0.1 to 0.5 percent to the total U.S. GDP of around $15 trillion. </w:t>
      </w:r>
      <w:proofErr w:type="gramStart"/>
      <w:r w:rsidRPr="00E64DFF">
        <w:rPr>
          <w:sz w:val="16"/>
        </w:rPr>
        <w:t>That's</w:t>
      </w:r>
      <w:proofErr w:type="gramEnd"/>
      <w:r w:rsidRPr="00E64DFF">
        <w:rPr>
          <w:sz w:val="16"/>
        </w:rPr>
        <w:t xml:space="preserve"> bad, but </w:t>
      </w:r>
      <w:r w:rsidRPr="004A151A">
        <w:rPr>
          <w:rStyle w:val="StyleUnderline"/>
          <w:highlight w:val="yellow"/>
        </w:rPr>
        <w:t>it doesn't add up to an existential crisis</w:t>
      </w:r>
      <w:r w:rsidRPr="00E64DFF">
        <w:rPr>
          <w:sz w:val="16"/>
        </w:rPr>
        <w:t xml:space="preserve"> or "economic cyberwar." </w:t>
      </w:r>
    </w:p>
    <w:p w14:paraId="0A71EA51" w14:textId="77777777" w:rsidR="001C7C2C" w:rsidRDefault="001C7C2C" w:rsidP="001C7C2C">
      <w:pPr>
        <w:pStyle w:val="Heading3"/>
      </w:pPr>
      <w:r>
        <w:t>2NC — Cyber Attacks</w:t>
      </w:r>
    </w:p>
    <w:p w14:paraId="4F36DCCC" w14:textId="77777777" w:rsidR="001C7C2C" w:rsidRPr="00FF1AC4" w:rsidRDefault="001C7C2C" w:rsidP="001C7C2C">
      <w:pPr>
        <w:pStyle w:val="Heading4"/>
        <w:rPr>
          <w:rFonts w:cs="Times New Roman"/>
        </w:rPr>
      </w:pPr>
      <w:r>
        <w:rPr>
          <w:rFonts w:cs="Times New Roman"/>
        </w:rPr>
        <w:t>Deterrence checks cyber war</w:t>
      </w:r>
    </w:p>
    <w:p w14:paraId="06C160DE" w14:textId="77777777" w:rsidR="001C7C2C" w:rsidRPr="00FF1AC4" w:rsidRDefault="001C7C2C" w:rsidP="001C7C2C">
      <w:r w:rsidRPr="00FF1AC4">
        <w:rPr>
          <w:rStyle w:val="Style13ptBold"/>
        </w:rPr>
        <w:t>Raine</w:t>
      </w:r>
      <w:r>
        <w:rPr>
          <w:rStyle w:val="Style13ptBold"/>
        </w:rPr>
        <w:t xml:space="preserve">, </w:t>
      </w:r>
      <w:proofErr w:type="spellStart"/>
      <w:r>
        <w:rPr>
          <w:rStyle w:val="Style13ptBold"/>
        </w:rPr>
        <w:t>Poli</w:t>
      </w:r>
      <w:proofErr w:type="spellEnd"/>
      <w:r>
        <w:rPr>
          <w:rStyle w:val="Style13ptBold"/>
        </w:rPr>
        <w:t xml:space="preserve"> Sci MA,</w:t>
      </w:r>
      <w:r w:rsidRPr="00FF1AC4">
        <w:rPr>
          <w:rStyle w:val="Style13ptBold"/>
        </w:rPr>
        <w:t xml:space="preserve"> et al 14</w:t>
      </w:r>
      <w:r w:rsidRPr="00FF1AC4">
        <w:t xml:space="preserve">—Lee Rainie the Director of internet, science, and technology research at Pew and a MA in political science from Long Island University // Janna Anderson a Professor and Director of the Imagining the Internet Center at Elon // Jennifer Connolly an Assistant Professor of Political Science at University of Miami [“Elaborations: More Expert Responses,” </w:t>
      </w:r>
      <w:r w:rsidRPr="00FF1AC4">
        <w:rPr>
          <w:i/>
        </w:rPr>
        <w:t>Pew Research Center</w:t>
      </w:r>
      <w:r w:rsidRPr="00FF1AC4">
        <w:t xml:space="preserve">, 29 Oct, </w:t>
      </w:r>
      <w:hyperlink r:id="rId8" w:history="1">
        <w:r w:rsidRPr="00FF1AC4">
          <w:rPr>
            <w:rStyle w:val="Hyperlink"/>
          </w:rPr>
          <w:t>http://www.pewinternet.org/2014/10/29/elaborations-more-expert-responses-3</w:t>
        </w:r>
      </w:hyperlink>
      <w:r w:rsidRPr="00FF1AC4">
        <w:t>, accessed 26 Nov 2016] [Edited for ablest language]</w:t>
      </w:r>
    </w:p>
    <w:p w14:paraId="43ADE78F" w14:textId="77777777" w:rsidR="001C7C2C" w:rsidRPr="00FF1AC4" w:rsidRDefault="001C7C2C" w:rsidP="001C7C2C">
      <w:pPr>
        <w:rPr>
          <w:sz w:val="16"/>
        </w:rPr>
      </w:pPr>
      <w:r w:rsidRPr="00FF1AC4">
        <w:rPr>
          <w:sz w:val="16"/>
        </w:rPr>
        <w:t xml:space="preserve">‘No’ respondents theme 2) </w:t>
      </w:r>
      <w:r w:rsidRPr="006422C4">
        <w:rPr>
          <w:rStyle w:val="Emphasis"/>
          <w:highlight w:val="yellow"/>
        </w:rPr>
        <w:t>Deterrence works</w:t>
      </w:r>
      <w:r w:rsidRPr="006422C4">
        <w:rPr>
          <w:rStyle w:val="StyleUnderline"/>
          <w:highlight w:val="yellow"/>
        </w:rPr>
        <w:t xml:space="preserve">, the </w:t>
      </w:r>
      <w:r w:rsidRPr="006422C4">
        <w:rPr>
          <w:rStyle w:val="Emphasis"/>
          <w:highlight w:val="yellow"/>
        </w:rPr>
        <w:t>threat of retaliation</w:t>
      </w:r>
      <w:r w:rsidRPr="006422C4">
        <w:rPr>
          <w:rStyle w:val="StyleUnderline"/>
          <w:highlight w:val="yellow"/>
        </w:rPr>
        <w:t xml:space="preserve"> will keep</w:t>
      </w:r>
      <w:r w:rsidRPr="00FF1AC4">
        <w:rPr>
          <w:rStyle w:val="StyleUnderline"/>
        </w:rPr>
        <w:t xml:space="preserve"> bad </w:t>
      </w:r>
      <w:r w:rsidRPr="006422C4">
        <w:rPr>
          <w:rStyle w:val="StyleUnderline"/>
          <w:highlight w:val="yellow"/>
        </w:rPr>
        <w:t>actors in check</w:t>
      </w:r>
      <w:r w:rsidRPr="00FF1AC4">
        <w:rPr>
          <w:sz w:val="16"/>
        </w:rPr>
        <w:t xml:space="preserve">, and </w:t>
      </w:r>
      <w:r w:rsidRPr="006422C4">
        <w:rPr>
          <w:rStyle w:val="StyleUnderline"/>
          <w:highlight w:val="yellow"/>
        </w:rPr>
        <w:t>some</w:t>
      </w:r>
      <w:r w:rsidRPr="00FF1AC4">
        <w:rPr>
          <w:rStyle w:val="StyleUnderline"/>
        </w:rPr>
        <w:t xml:space="preserve"> bad actors </w:t>
      </w:r>
      <w:r w:rsidRPr="006422C4">
        <w:rPr>
          <w:rStyle w:val="StyleUnderline"/>
          <w:highlight w:val="yellow"/>
        </w:rPr>
        <w:t>are satisfied</w:t>
      </w:r>
      <w:r w:rsidRPr="00FF1AC4">
        <w:rPr>
          <w:rStyle w:val="StyleUnderline"/>
        </w:rPr>
        <w:t xml:space="preserve"> with </w:t>
      </w:r>
      <w:r w:rsidRPr="006422C4">
        <w:rPr>
          <w:rStyle w:val="StyleUnderline"/>
          <w:highlight w:val="yellow"/>
        </w:rPr>
        <w:t xml:space="preserve">making </w:t>
      </w:r>
      <w:r w:rsidRPr="006422C4">
        <w:rPr>
          <w:rStyle w:val="Emphasis"/>
          <w:highlight w:val="yellow"/>
        </w:rPr>
        <w:t>only small dents</w:t>
      </w:r>
      <w:r w:rsidRPr="00FF1AC4">
        <w:rPr>
          <w:sz w:val="16"/>
        </w:rPr>
        <w:t xml:space="preserve"> in the system </w:t>
      </w:r>
      <w:r w:rsidRPr="006422C4">
        <w:rPr>
          <w:rStyle w:val="StyleUnderline"/>
          <w:highlight w:val="yellow"/>
        </w:rPr>
        <w:t>so they can keep mining a</w:t>
      </w:r>
      <w:r w:rsidRPr="00FF1AC4">
        <w:rPr>
          <w:rStyle w:val="StyleUnderline"/>
        </w:rPr>
        <w:t xml:space="preserve"> preferred </w:t>
      </w:r>
      <w:r w:rsidRPr="006422C4">
        <w:rPr>
          <w:rStyle w:val="StyleUnderline"/>
          <w:highlight w:val="yellow"/>
        </w:rPr>
        <w:t xml:space="preserve">vulnerability and not have it </w:t>
      </w:r>
      <w:r w:rsidRPr="006422C4">
        <w:rPr>
          <w:rStyle w:val="Emphasis"/>
          <w:highlight w:val="yellow"/>
        </w:rPr>
        <w:t>closed off</w:t>
      </w:r>
      <w:r w:rsidRPr="00FF1AC4">
        <w:rPr>
          <w:sz w:val="16"/>
        </w:rPr>
        <w:t>.</w:t>
      </w:r>
    </w:p>
    <w:p w14:paraId="01993AA9" w14:textId="77777777" w:rsidR="001C7C2C" w:rsidRPr="00FF1AC4" w:rsidRDefault="001C7C2C" w:rsidP="001C7C2C">
      <w:pPr>
        <w:rPr>
          <w:rStyle w:val="StyleUnderline"/>
        </w:rPr>
      </w:pPr>
      <w:r w:rsidRPr="00FF1AC4">
        <w:rPr>
          <w:sz w:val="16"/>
        </w:rPr>
        <w:t xml:space="preserve">Thomas </w:t>
      </w:r>
      <w:r w:rsidRPr="00FF1AC4">
        <w:rPr>
          <w:rStyle w:val="StyleUnderline"/>
        </w:rPr>
        <w:t>Haigh, an</w:t>
      </w:r>
      <w:r w:rsidRPr="00FF1AC4">
        <w:rPr>
          <w:sz w:val="16"/>
        </w:rPr>
        <w:t xml:space="preserve"> information technology historian and </w:t>
      </w:r>
      <w:r w:rsidRPr="00FF1AC4">
        <w:rPr>
          <w:rStyle w:val="StyleUnderline"/>
        </w:rPr>
        <w:t>associate professor of information studies</w:t>
      </w:r>
      <w:r w:rsidRPr="00FF1AC4">
        <w:rPr>
          <w:sz w:val="16"/>
        </w:rPr>
        <w:t xml:space="preserve"> at the University of Wisconsin, </w:t>
      </w:r>
      <w:r w:rsidRPr="00FF1AC4">
        <w:rPr>
          <w:rStyle w:val="StyleUnderline"/>
        </w:rPr>
        <w:t>responded</w:t>
      </w:r>
      <w:r w:rsidRPr="00FF1AC4">
        <w:rPr>
          <w:sz w:val="16"/>
        </w:rPr>
        <w:t xml:space="preserve">, “As the Internet becomes ever more vital it remains inherently vulnerable and the opportunities for an economically disruptive attack continue to grow. Likewise, as more power, transportation, and other systems are coupled to the network there will be real opportunity for physical disruption. However, </w:t>
      </w:r>
      <w:r w:rsidRPr="00FF1AC4">
        <w:rPr>
          <w:rStyle w:val="StyleUnderline"/>
        </w:rPr>
        <w:t>I would expect the threat of conventional retaliation to deter such attacks just as</w:t>
      </w:r>
      <w:r w:rsidRPr="00FF1AC4">
        <w:rPr>
          <w:sz w:val="16"/>
        </w:rPr>
        <w:t xml:space="preserve">, for example, </w:t>
      </w:r>
      <w:r w:rsidRPr="00FF1AC4">
        <w:rPr>
          <w:rStyle w:val="StyleUnderline"/>
        </w:rPr>
        <w:t>it has prevented state-sponsored chemical weapons attacks</w:t>
      </w:r>
      <w:r w:rsidRPr="00FF1AC4">
        <w:rPr>
          <w:sz w:val="16"/>
        </w:rPr>
        <w:t>.”</w:t>
      </w:r>
    </w:p>
    <w:p w14:paraId="6E6C1379" w14:textId="77777777" w:rsidR="001C7C2C" w:rsidRPr="00FF1AC4" w:rsidRDefault="001C7C2C" w:rsidP="001C7C2C">
      <w:pPr>
        <w:rPr>
          <w:sz w:val="16"/>
        </w:rPr>
      </w:pPr>
      <w:r w:rsidRPr="00FF1AC4">
        <w:rPr>
          <w:sz w:val="16"/>
        </w:rPr>
        <w:t>Fernando Botelho, a social entrepreneur working to enhance the lives of people with disabilities wrote, “</w:t>
      </w:r>
      <w:r w:rsidRPr="00FF1AC4">
        <w:rPr>
          <w:rStyle w:val="StyleUnderline"/>
        </w:rPr>
        <w:t xml:space="preserve">International actors with the </w:t>
      </w:r>
      <w:r w:rsidRPr="00FF1AC4">
        <w:rPr>
          <w:rStyle w:val="Emphasis"/>
        </w:rPr>
        <w:t>know-how</w:t>
      </w:r>
      <w:r w:rsidRPr="00FF1AC4">
        <w:rPr>
          <w:rStyle w:val="StyleUnderline"/>
        </w:rPr>
        <w:t xml:space="preserve"> and </w:t>
      </w:r>
      <w:r w:rsidRPr="00FF1AC4">
        <w:rPr>
          <w:rStyle w:val="Emphasis"/>
        </w:rPr>
        <w:t>resources</w:t>
      </w:r>
      <w:r w:rsidRPr="00FF1AC4">
        <w:rPr>
          <w:rStyle w:val="StyleUnderline"/>
        </w:rPr>
        <w:t xml:space="preserve"> to mount a meaningful attack will </w:t>
      </w:r>
      <w:r w:rsidRPr="00FF1AC4">
        <w:rPr>
          <w:rStyle w:val="Emphasis"/>
        </w:rPr>
        <w:t>not</w:t>
      </w:r>
      <w:r w:rsidRPr="00FF1AC4">
        <w:rPr>
          <w:rStyle w:val="StyleUnderline"/>
        </w:rPr>
        <w:t xml:space="preserve"> do so, as they are </w:t>
      </w:r>
      <w:r w:rsidRPr="00FF1AC4">
        <w:rPr>
          <w:rStyle w:val="Emphasis"/>
        </w:rPr>
        <w:t>equally vulnerable</w:t>
      </w:r>
      <w:r w:rsidRPr="00FF1AC4">
        <w:rPr>
          <w:sz w:val="16"/>
        </w:rPr>
        <w:t xml:space="preserve">. </w:t>
      </w:r>
      <w:r w:rsidRPr="00FF1AC4">
        <w:rPr>
          <w:rStyle w:val="StyleUnderline"/>
        </w:rPr>
        <w:t>This is not to say that minor highly-visible attacks will not be used in political posturing</w:t>
      </w:r>
      <w:r w:rsidRPr="00FF1AC4">
        <w:rPr>
          <w:sz w:val="16"/>
        </w:rPr>
        <w:t>.”</w:t>
      </w:r>
    </w:p>
    <w:p w14:paraId="4333FDFF" w14:textId="77777777" w:rsidR="001C7C2C" w:rsidRPr="00FF1AC4" w:rsidRDefault="001C7C2C" w:rsidP="001C7C2C">
      <w:pPr>
        <w:rPr>
          <w:sz w:val="16"/>
        </w:rPr>
      </w:pPr>
      <w:r w:rsidRPr="00FF1AC4">
        <w:rPr>
          <w:sz w:val="16"/>
        </w:rPr>
        <w:t xml:space="preserve">Uta </w:t>
      </w:r>
      <w:proofErr w:type="spellStart"/>
      <w:r w:rsidRPr="00FF1AC4">
        <w:rPr>
          <w:rStyle w:val="StyleUnderline"/>
        </w:rPr>
        <w:t>Russmann</w:t>
      </w:r>
      <w:proofErr w:type="spellEnd"/>
      <w:r w:rsidRPr="00FF1AC4">
        <w:rPr>
          <w:rStyle w:val="StyleUnderline"/>
        </w:rPr>
        <w:t>, a professor of strategic communication management</w:t>
      </w:r>
      <w:r w:rsidRPr="00FF1AC4">
        <w:rPr>
          <w:sz w:val="16"/>
        </w:rPr>
        <w:t xml:space="preserve"> and new media based in Vienna, Austria, </w:t>
      </w:r>
      <w:r w:rsidRPr="00FF1AC4">
        <w:rPr>
          <w:rStyle w:val="StyleUnderline"/>
        </w:rPr>
        <w:t xml:space="preserve">wrote, “A few </w:t>
      </w:r>
      <w:r w:rsidRPr="006422C4">
        <w:rPr>
          <w:rStyle w:val="StyleUnderline"/>
          <w:highlight w:val="yellow"/>
        </w:rPr>
        <w:t>nations will</w:t>
      </w:r>
      <w:r w:rsidRPr="00FF1AC4">
        <w:rPr>
          <w:rStyle w:val="StyleUnderline"/>
        </w:rPr>
        <w:t xml:space="preserve"> always </w:t>
      </w:r>
      <w:r w:rsidRPr="006422C4">
        <w:rPr>
          <w:rStyle w:val="StyleUnderline"/>
          <w:highlight w:val="yellow"/>
        </w:rPr>
        <w:t xml:space="preserve">have the </w:t>
      </w:r>
      <w:r w:rsidRPr="006422C4">
        <w:rPr>
          <w:rStyle w:val="Emphasis"/>
          <w:highlight w:val="yellow"/>
        </w:rPr>
        <w:t>knowledge</w:t>
      </w:r>
      <w:r w:rsidRPr="006422C4">
        <w:rPr>
          <w:rStyle w:val="StyleUnderline"/>
          <w:highlight w:val="yellow"/>
        </w:rPr>
        <w:t xml:space="preserve"> and </w:t>
      </w:r>
      <w:r w:rsidRPr="006422C4">
        <w:rPr>
          <w:rStyle w:val="Emphasis"/>
          <w:highlight w:val="yellow"/>
        </w:rPr>
        <w:t>institutions</w:t>
      </w:r>
      <w:r w:rsidRPr="00FF1AC4">
        <w:rPr>
          <w:sz w:val="16"/>
        </w:rPr>
        <w:t xml:space="preserve"> (e.g., NSA spying on German leader Merkel) </w:t>
      </w:r>
      <w:r w:rsidRPr="006422C4">
        <w:rPr>
          <w:rStyle w:val="StyleUnderline"/>
          <w:highlight w:val="yellow"/>
        </w:rPr>
        <w:t xml:space="preserve">to </w:t>
      </w:r>
      <w:r w:rsidRPr="00471E61">
        <w:rPr>
          <w:rStyle w:val="Emphasis"/>
          <w:highlight w:val="yellow"/>
        </w:rPr>
        <w:t>thwart determined</w:t>
      </w:r>
      <w:r w:rsidRPr="006422C4">
        <w:rPr>
          <w:rStyle w:val="Emphasis"/>
          <w:highlight w:val="yellow"/>
        </w:rPr>
        <w:t xml:space="preserve"> opponents</w:t>
      </w:r>
      <w:r w:rsidRPr="00FF1AC4">
        <w:rPr>
          <w:sz w:val="16"/>
        </w:rPr>
        <w:t xml:space="preserve"> as this is a situation in their focus.”</w:t>
      </w:r>
    </w:p>
    <w:p w14:paraId="3CA3FA60" w14:textId="77777777" w:rsidR="001C7C2C" w:rsidRPr="00FF1AC4" w:rsidRDefault="001C7C2C" w:rsidP="001C7C2C">
      <w:pPr>
        <w:rPr>
          <w:sz w:val="16"/>
        </w:rPr>
      </w:pPr>
      <w:r w:rsidRPr="00FF1AC4">
        <w:rPr>
          <w:sz w:val="16"/>
        </w:rPr>
        <w:t xml:space="preserve">Thad </w:t>
      </w:r>
      <w:r w:rsidRPr="00FF1AC4">
        <w:rPr>
          <w:rStyle w:val="StyleUnderline"/>
        </w:rPr>
        <w:t>Hall, an associate professor of political science</w:t>
      </w:r>
      <w:r w:rsidRPr="00FF1AC4">
        <w:rPr>
          <w:sz w:val="16"/>
        </w:rPr>
        <w:t xml:space="preserve"> at the University of Utah, </w:t>
      </w:r>
      <w:r w:rsidRPr="00FF1AC4">
        <w:rPr>
          <w:rStyle w:val="StyleUnderline"/>
        </w:rPr>
        <w:t>wrote</w:t>
      </w:r>
      <w:r w:rsidRPr="00FF1AC4">
        <w:rPr>
          <w:sz w:val="16"/>
        </w:rPr>
        <w:t xml:space="preserve">, “Such an attack is completely possible—the nation’s cyber security is quite porous—but the </w:t>
      </w:r>
      <w:r w:rsidRPr="00FF1AC4">
        <w:rPr>
          <w:rStyle w:val="StyleUnderline"/>
        </w:rPr>
        <w:t xml:space="preserve">actors who have the greatest </w:t>
      </w:r>
      <w:r w:rsidRPr="00FF1AC4">
        <w:rPr>
          <w:rStyle w:val="Emphasis"/>
        </w:rPr>
        <w:t>ability</w:t>
      </w:r>
      <w:r w:rsidRPr="00FF1AC4">
        <w:rPr>
          <w:rStyle w:val="StyleUnderline"/>
        </w:rPr>
        <w:t xml:space="preserve"> to pull off such an attack (another sovereign </w:t>
      </w:r>
      <w:r w:rsidRPr="00FF1AC4">
        <w:rPr>
          <w:rStyle w:val="Emphasis"/>
        </w:rPr>
        <w:t>state</w:t>
      </w:r>
      <w:r w:rsidRPr="00FF1AC4">
        <w:rPr>
          <w:rStyle w:val="StyleUnderline"/>
        </w:rPr>
        <w:t xml:space="preserve">) would be </w:t>
      </w:r>
      <w:r w:rsidRPr="00FF1AC4">
        <w:rPr>
          <w:rStyle w:val="Emphasis"/>
        </w:rPr>
        <w:t>hurt</w:t>
      </w:r>
      <w:r w:rsidRPr="00FF1AC4">
        <w:rPr>
          <w:rStyle w:val="StyleUnderline"/>
        </w:rPr>
        <w:t xml:space="preserve"> because of the </w:t>
      </w:r>
      <w:r w:rsidRPr="00FF1AC4">
        <w:rPr>
          <w:rStyle w:val="Emphasis"/>
        </w:rPr>
        <w:t>collateral damage</w:t>
      </w:r>
      <w:r w:rsidRPr="00FF1AC4">
        <w:rPr>
          <w:sz w:val="16"/>
        </w:rPr>
        <w:t>.”</w:t>
      </w:r>
    </w:p>
    <w:p w14:paraId="79C90D70" w14:textId="77777777" w:rsidR="001C7C2C" w:rsidRPr="00FF1AC4" w:rsidRDefault="001C7C2C" w:rsidP="001C7C2C">
      <w:pPr>
        <w:rPr>
          <w:sz w:val="16"/>
        </w:rPr>
      </w:pPr>
      <w:r w:rsidRPr="00FF1AC4">
        <w:rPr>
          <w:sz w:val="16"/>
        </w:rPr>
        <w:t xml:space="preserve">Even though he answered “yes” to this question, James Penrod, former CIO at Pepperdine University, the University of Maryland at Baltimore, California State University at Los Angeles, and the University of Memphis, struck this note: “There are enormous dangers to all nations and especially to the most highly developed nations, well beyond what most US citizens can imagine. However, the </w:t>
      </w:r>
      <w:r w:rsidRPr="00FF1AC4">
        <w:rPr>
          <w:rStyle w:val="StyleUnderline"/>
        </w:rPr>
        <w:t>destructive power of such a war is so great that the leaders of developed nations will find ways to maintain an uneasy peace, as was the case in the Cold War</w:t>
      </w:r>
      <w:r w:rsidRPr="00FF1AC4">
        <w:rPr>
          <w:sz w:val="16"/>
        </w:rPr>
        <w:t>. Should this not occur, the world might experience another dark age!”</w:t>
      </w:r>
    </w:p>
    <w:p w14:paraId="3115765A" w14:textId="77777777" w:rsidR="001C7C2C" w:rsidRPr="00FF1AC4" w:rsidRDefault="001C7C2C" w:rsidP="001C7C2C">
      <w:pPr>
        <w:rPr>
          <w:sz w:val="16"/>
        </w:rPr>
      </w:pPr>
      <w:r w:rsidRPr="00FF1AC4">
        <w:rPr>
          <w:sz w:val="16"/>
        </w:rPr>
        <w:t>Andrew Pritchard, a lawyer and PhD candidate, wrote, “</w:t>
      </w:r>
      <w:r w:rsidRPr="00FF1AC4">
        <w:rPr>
          <w:rStyle w:val="StyleUnderline"/>
        </w:rPr>
        <w:t xml:space="preserve">The Cold War idea of </w:t>
      </w:r>
      <w:r w:rsidRPr="006422C4">
        <w:rPr>
          <w:rStyle w:val="Emphasis"/>
          <w:highlight w:val="yellow"/>
        </w:rPr>
        <w:t>m</w:t>
      </w:r>
      <w:r w:rsidRPr="00FF1AC4">
        <w:rPr>
          <w:sz w:val="16"/>
        </w:rPr>
        <w:t xml:space="preserve">utually </w:t>
      </w:r>
      <w:r w:rsidRPr="006422C4">
        <w:rPr>
          <w:rStyle w:val="Emphasis"/>
          <w:highlight w:val="yellow"/>
        </w:rPr>
        <w:t>a</w:t>
      </w:r>
      <w:r w:rsidRPr="00FF1AC4">
        <w:rPr>
          <w:sz w:val="16"/>
        </w:rPr>
        <w:t xml:space="preserve">ssured </w:t>
      </w:r>
      <w:r w:rsidRPr="006422C4">
        <w:rPr>
          <w:rStyle w:val="Emphasis"/>
          <w:highlight w:val="yellow"/>
        </w:rPr>
        <w:t>d</w:t>
      </w:r>
      <w:r w:rsidRPr="00FF1AC4">
        <w:rPr>
          <w:sz w:val="16"/>
        </w:rPr>
        <w:t>estruction</w:t>
      </w:r>
      <w:r w:rsidRPr="00FF1AC4">
        <w:t xml:space="preserve"> </w:t>
      </w:r>
      <w:r w:rsidRPr="006422C4">
        <w:rPr>
          <w:rStyle w:val="StyleUnderline"/>
          <w:highlight w:val="yellow"/>
        </w:rPr>
        <w:t xml:space="preserve">should </w:t>
      </w:r>
      <w:r w:rsidRPr="006422C4">
        <w:rPr>
          <w:rStyle w:val="Emphasis"/>
          <w:highlight w:val="yellow"/>
        </w:rPr>
        <w:t>limit</w:t>
      </w:r>
      <w:r w:rsidRPr="00FF1AC4">
        <w:rPr>
          <w:rStyle w:val="StyleUnderline"/>
        </w:rPr>
        <w:t xml:space="preserve"> the prospects for </w:t>
      </w:r>
      <w:r w:rsidRPr="006422C4">
        <w:rPr>
          <w:rStyle w:val="StyleUnderline"/>
          <w:highlight w:val="yellow"/>
        </w:rPr>
        <w:t>all-out cyber war</w:t>
      </w:r>
      <w:r w:rsidRPr="00FF1AC4">
        <w:rPr>
          <w:rStyle w:val="StyleUnderline"/>
        </w:rPr>
        <w:t xml:space="preserve"> just as it did for nuclear war</w:t>
      </w:r>
      <w:r w:rsidRPr="00FF1AC4">
        <w:rPr>
          <w:sz w:val="16"/>
        </w:rPr>
        <w:t xml:space="preserve">. </w:t>
      </w:r>
      <w:r w:rsidRPr="006422C4">
        <w:rPr>
          <w:rStyle w:val="StyleUnderline"/>
          <w:highlight w:val="yellow"/>
        </w:rPr>
        <w:t xml:space="preserve">A [damaging] </w:t>
      </w:r>
      <w:proofErr w:type="spellStart"/>
      <w:r w:rsidRPr="006422C4">
        <w:rPr>
          <w:rStyle w:val="StyleUnderline"/>
          <w:highlight w:val="yellow"/>
        </w:rPr>
        <w:t>cyber attack</w:t>
      </w:r>
      <w:proofErr w:type="spellEnd"/>
      <w:r w:rsidRPr="006422C4">
        <w:rPr>
          <w:rStyle w:val="StyleUnderline"/>
          <w:highlight w:val="yellow"/>
        </w:rPr>
        <w:t xml:space="preserve"> on a </w:t>
      </w:r>
      <w:r w:rsidRPr="006422C4">
        <w:rPr>
          <w:rStyle w:val="Emphasis"/>
          <w:highlight w:val="yellow"/>
        </w:rPr>
        <w:t>scale</w:t>
      </w:r>
      <w:r w:rsidRPr="006422C4">
        <w:rPr>
          <w:rStyle w:val="StyleUnderline"/>
          <w:highlight w:val="yellow"/>
        </w:rPr>
        <w:t xml:space="preserve"> that jeopardizes</w:t>
      </w:r>
      <w:r w:rsidRPr="00FF1AC4">
        <w:rPr>
          <w:rStyle w:val="StyleUnderline"/>
        </w:rPr>
        <w:t xml:space="preserve"> national </w:t>
      </w:r>
      <w:r w:rsidRPr="006422C4">
        <w:rPr>
          <w:rStyle w:val="StyleUnderline"/>
          <w:highlight w:val="yellow"/>
        </w:rPr>
        <w:t xml:space="preserve">security or economic survival </w:t>
      </w:r>
      <w:r w:rsidRPr="006422C4">
        <w:rPr>
          <w:rStyle w:val="Emphasis"/>
          <w:highlight w:val="yellow"/>
        </w:rPr>
        <w:t>requires</w:t>
      </w:r>
      <w:r w:rsidRPr="00FF1AC4">
        <w:rPr>
          <w:sz w:val="16"/>
        </w:rPr>
        <w:t xml:space="preserve">, at least for now, </w:t>
      </w:r>
      <w:r w:rsidRPr="006422C4">
        <w:rPr>
          <w:rStyle w:val="Emphasis"/>
          <w:highlight w:val="yellow"/>
        </w:rPr>
        <w:t>expensive</w:t>
      </w:r>
      <w:r w:rsidRPr="006422C4">
        <w:rPr>
          <w:rStyle w:val="StyleUnderline"/>
          <w:highlight w:val="yellow"/>
        </w:rPr>
        <w:t xml:space="preserve"> </w:t>
      </w:r>
      <w:r w:rsidRPr="006422C4">
        <w:rPr>
          <w:rStyle w:val="Emphasis"/>
          <w:highlight w:val="yellow"/>
        </w:rPr>
        <w:t>technical capabilities</w:t>
      </w:r>
      <w:r w:rsidRPr="006422C4">
        <w:rPr>
          <w:rStyle w:val="StyleUnderline"/>
          <w:highlight w:val="yellow"/>
        </w:rPr>
        <w:t xml:space="preserve"> and an </w:t>
      </w:r>
      <w:r w:rsidRPr="006422C4">
        <w:rPr>
          <w:rStyle w:val="Emphasis"/>
          <w:highlight w:val="yellow"/>
        </w:rPr>
        <w:t>impressive</w:t>
      </w:r>
      <w:r w:rsidRPr="006422C4">
        <w:rPr>
          <w:rStyle w:val="StyleUnderline"/>
          <w:highlight w:val="yellow"/>
        </w:rPr>
        <w:t xml:space="preserve"> </w:t>
      </w:r>
      <w:r w:rsidRPr="006422C4">
        <w:rPr>
          <w:rStyle w:val="Emphasis"/>
          <w:highlight w:val="yellow"/>
        </w:rPr>
        <w:t>concentration of expertise</w:t>
      </w:r>
      <w:r w:rsidRPr="00FF1AC4">
        <w:rPr>
          <w:sz w:val="16"/>
        </w:rPr>
        <w:t xml:space="preserve">. Most of </w:t>
      </w:r>
      <w:r w:rsidRPr="00FF1AC4">
        <w:rPr>
          <w:rStyle w:val="StyleUnderline"/>
        </w:rPr>
        <w:t xml:space="preserve">the </w:t>
      </w:r>
      <w:r w:rsidRPr="006422C4">
        <w:rPr>
          <w:rStyle w:val="StyleUnderline"/>
          <w:highlight w:val="yellow"/>
        </w:rPr>
        <w:t>actors with</w:t>
      </w:r>
      <w:r w:rsidRPr="00FF1AC4">
        <w:rPr>
          <w:rStyle w:val="StyleUnderline"/>
        </w:rPr>
        <w:t xml:space="preserve"> the </w:t>
      </w:r>
      <w:r w:rsidRPr="006422C4">
        <w:rPr>
          <w:rStyle w:val="StyleUnderline"/>
          <w:highlight w:val="yellow"/>
        </w:rPr>
        <w:t>ability</w:t>
      </w:r>
      <w:r w:rsidRPr="00FF1AC4">
        <w:rPr>
          <w:sz w:val="16"/>
        </w:rPr>
        <w:t xml:space="preserve"> to put such resources together </w:t>
      </w:r>
      <w:r w:rsidRPr="006422C4">
        <w:rPr>
          <w:rStyle w:val="StyleUnderline"/>
          <w:highlight w:val="yellow"/>
        </w:rPr>
        <w:t xml:space="preserve">are </w:t>
      </w:r>
      <w:r w:rsidRPr="006422C4">
        <w:rPr>
          <w:rStyle w:val="Emphasis"/>
          <w:highlight w:val="yellow"/>
        </w:rPr>
        <w:t>national governments</w:t>
      </w:r>
      <w:r w:rsidRPr="006422C4">
        <w:rPr>
          <w:rStyle w:val="StyleUnderline"/>
          <w:highlight w:val="yellow"/>
        </w:rPr>
        <w:t xml:space="preserve"> and </w:t>
      </w:r>
      <w:r w:rsidRPr="006422C4">
        <w:rPr>
          <w:rStyle w:val="Emphasis"/>
          <w:highlight w:val="yellow"/>
        </w:rPr>
        <w:t>large corporations</w:t>
      </w:r>
      <w:r w:rsidRPr="00FF1AC4">
        <w:rPr>
          <w:sz w:val="16"/>
        </w:rPr>
        <w:t>—</w:t>
      </w:r>
      <w:r w:rsidRPr="00FF1AC4">
        <w:rPr>
          <w:rStyle w:val="StyleUnderline"/>
        </w:rPr>
        <w:t xml:space="preserve">the sorts of </w:t>
      </w:r>
      <w:r w:rsidRPr="006422C4">
        <w:rPr>
          <w:rStyle w:val="StyleUnderline"/>
          <w:highlight w:val="yellow"/>
        </w:rPr>
        <w:t xml:space="preserve">rational actors </w:t>
      </w:r>
      <w:r w:rsidRPr="006422C4">
        <w:rPr>
          <w:rStyle w:val="Emphasis"/>
          <w:highlight w:val="yellow"/>
        </w:rPr>
        <w:t>unlikely</w:t>
      </w:r>
      <w:r w:rsidRPr="006422C4">
        <w:rPr>
          <w:rStyle w:val="StyleUnderline"/>
          <w:highlight w:val="yellow"/>
        </w:rPr>
        <w:t xml:space="preserve"> to expose themselves to a </w:t>
      </w:r>
      <w:r w:rsidRPr="00FF1AC4">
        <w:rPr>
          <w:rStyle w:val="Emphasis"/>
        </w:rPr>
        <w:t xml:space="preserve">proportional </w:t>
      </w:r>
      <w:r w:rsidRPr="006422C4">
        <w:rPr>
          <w:rStyle w:val="Emphasis"/>
          <w:highlight w:val="yellow"/>
        </w:rPr>
        <w:t>counterstrike</w:t>
      </w:r>
      <w:r w:rsidRPr="00FF1AC4">
        <w:rPr>
          <w:sz w:val="16"/>
        </w:rPr>
        <w:t>.”</w:t>
      </w:r>
    </w:p>
    <w:p w14:paraId="1F6A2D7E" w14:textId="77777777" w:rsidR="001C7C2C" w:rsidRPr="00FF1AC4" w:rsidRDefault="001C7C2C" w:rsidP="001C7C2C">
      <w:pPr>
        <w:pStyle w:val="Heading4"/>
        <w:rPr>
          <w:rFonts w:cs="Times New Roman"/>
        </w:rPr>
      </w:pPr>
      <w:r>
        <w:rPr>
          <w:rFonts w:cs="Times New Roman"/>
        </w:rPr>
        <w:t xml:space="preserve">Their evidence is </w:t>
      </w:r>
      <w:r w:rsidRPr="00471E61">
        <w:rPr>
          <w:rFonts w:cs="Times New Roman"/>
          <w:u w:val="single"/>
        </w:rPr>
        <w:t>hype</w:t>
      </w:r>
    </w:p>
    <w:p w14:paraId="47600999" w14:textId="77777777" w:rsidR="001C7C2C" w:rsidRPr="00FF1AC4" w:rsidRDefault="001C7C2C" w:rsidP="001C7C2C">
      <w:r w:rsidRPr="00FF1AC4">
        <w:rPr>
          <w:rStyle w:val="Style13ptBold"/>
        </w:rPr>
        <w:t>Raine</w:t>
      </w:r>
      <w:r>
        <w:rPr>
          <w:rStyle w:val="Style13ptBold"/>
        </w:rPr>
        <w:t xml:space="preserve">, </w:t>
      </w:r>
      <w:proofErr w:type="spellStart"/>
      <w:r>
        <w:rPr>
          <w:rStyle w:val="Style13ptBold"/>
        </w:rPr>
        <w:t>Poli</w:t>
      </w:r>
      <w:proofErr w:type="spellEnd"/>
      <w:r>
        <w:rPr>
          <w:rStyle w:val="Style13ptBold"/>
        </w:rPr>
        <w:t xml:space="preserve"> Sci MA,</w:t>
      </w:r>
      <w:r w:rsidRPr="00FF1AC4">
        <w:rPr>
          <w:rStyle w:val="Style13ptBold"/>
        </w:rPr>
        <w:t xml:space="preserve"> et al 14</w:t>
      </w:r>
      <w:r w:rsidRPr="00FF1AC4">
        <w:t xml:space="preserve">—Lee Rainie the Director of internet, science, and technology research at Pew and a MA in political science from Long Island University // Janna Anderson a Professor and Director of the Imagining the Internet Center at Elon // Jennifer Connolly an Assistant Professor of Political Science at University of Miami [“Elaborations: More Expert Responses,” </w:t>
      </w:r>
      <w:r w:rsidRPr="00FF1AC4">
        <w:rPr>
          <w:i/>
        </w:rPr>
        <w:t>Pew Research Center</w:t>
      </w:r>
      <w:r w:rsidRPr="00FF1AC4">
        <w:t xml:space="preserve">, 29 Oct, </w:t>
      </w:r>
      <w:hyperlink r:id="rId9" w:history="1">
        <w:r w:rsidRPr="00FF1AC4">
          <w:rPr>
            <w:rStyle w:val="Hyperlink"/>
          </w:rPr>
          <w:t>http://www.pewinternet.org/2014/10/29/elaborations-more-expert-responses-3</w:t>
        </w:r>
      </w:hyperlink>
      <w:r w:rsidRPr="00FF1AC4">
        <w:t>, accessed 26 Nov 2016] [Edited for ablest language]</w:t>
      </w:r>
    </w:p>
    <w:p w14:paraId="4A5D0FB8" w14:textId="77777777" w:rsidR="001C7C2C" w:rsidRPr="00FF1AC4" w:rsidRDefault="001C7C2C" w:rsidP="001C7C2C">
      <w:pPr>
        <w:rPr>
          <w:sz w:val="16"/>
        </w:rPr>
      </w:pPr>
      <w:r w:rsidRPr="00FF1AC4">
        <w:rPr>
          <w:sz w:val="16"/>
        </w:rPr>
        <w:t xml:space="preserve">‘No’ </w:t>
      </w:r>
      <w:proofErr w:type="gramStart"/>
      <w:r w:rsidRPr="00FF1AC4">
        <w:rPr>
          <w:sz w:val="16"/>
        </w:rPr>
        <w:t>respondents</w:t>
      </w:r>
      <w:proofErr w:type="gramEnd"/>
      <w:r w:rsidRPr="00FF1AC4">
        <w:rPr>
          <w:sz w:val="16"/>
        </w:rPr>
        <w:t xml:space="preserve"> theme 3) </w:t>
      </w:r>
      <w:r w:rsidRPr="006422C4">
        <w:rPr>
          <w:rStyle w:val="Emphasis"/>
          <w:highlight w:val="yellow"/>
        </w:rPr>
        <w:t>Hype</w:t>
      </w:r>
      <w:r w:rsidRPr="006422C4">
        <w:rPr>
          <w:rStyle w:val="StyleUnderline"/>
          <w:highlight w:val="yellow"/>
        </w:rPr>
        <w:t xml:space="preserve"> over </w:t>
      </w:r>
      <w:proofErr w:type="spellStart"/>
      <w:r w:rsidRPr="006422C4">
        <w:rPr>
          <w:rStyle w:val="StyleUnderline"/>
          <w:highlight w:val="yellow"/>
        </w:rPr>
        <w:t>cyber attacks</w:t>
      </w:r>
      <w:proofErr w:type="spellEnd"/>
      <w:r w:rsidRPr="006422C4">
        <w:rPr>
          <w:rStyle w:val="StyleUnderline"/>
          <w:highlight w:val="yellow"/>
        </w:rPr>
        <w:t xml:space="preserve"> is an </w:t>
      </w:r>
      <w:r w:rsidRPr="006422C4">
        <w:rPr>
          <w:rStyle w:val="Emphasis"/>
          <w:highlight w:val="yellow"/>
        </w:rPr>
        <w:t>exaggeration</w:t>
      </w:r>
      <w:r w:rsidRPr="006422C4">
        <w:rPr>
          <w:rStyle w:val="StyleUnderline"/>
          <w:highlight w:val="yellow"/>
        </w:rPr>
        <w:t xml:space="preserve"> of</w:t>
      </w:r>
      <w:r w:rsidRPr="00FF1AC4">
        <w:rPr>
          <w:rStyle w:val="StyleUnderline"/>
        </w:rPr>
        <w:t xml:space="preserve"> real </w:t>
      </w:r>
      <w:r w:rsidRPr="006422C4">
        <w:rPr>
          <w:rStyle w:val="StyleUnderline"/>
          <w:highlight w:val="yellow"/>
        </w:rPr>
        <w:t xml:space="preserve">dangers </w:t>
      </w:r>
      <w:r w:rsidRPr="006422C4">
        <w:rPr>
          <w:rStyle w:val="Emphasis"/>
          <w:highlight w:val="yellow"/>
        </w:rPr>
        <w:t>fostered</w:t>
      </w:r>
      <w:r w:rsidRPr="006422C4">
        <w:rPr>
          <w:rStyle w:val="StyleUnderline"/>
          <w:highlight w:val="yellow"/>
        </w:rPr>
        <w:t xml:space="preserve"> by</w:t>
      </w:r>
      <w:r w:rsidRPr="00FF1AC4">
        <w:rPr>
          <w:rStyle w:val="StyleUnderline"/>
        </w:rPr>
        <w:t xml:space="preserve"> the individuals and </w:t>
      </w:r>
      <w:r w:rsidRPr="006422C4">
        <w:rPr>
          <w:rStyle w:val="StyleUnderline"/>
          <w:highlight w:val="yellow"/>
        </w:rPr>
        <w:t xml:space="preserve">organizations that will </w:t>
      </w:r>
      <w:r w:rsidRPr="006422C4">
        <w:rPr>
          <w:rStyle w:val="Emphasis"/>
          <w:highlight w:val="yellow"/>
        </w:rPr>
        <w:t>gain</w:t>
      </w:r>
      <w:r w:rsidRPr="00FF1AC4">
        <w:rPr>
          <w:rStyle w:val="StyleUnderline"/>
        </w:rPr>
        <w:t xml:space="preserve"> the most </w:t>
      </w:r>
      <w:r w:rsidRPr="006422C4">
        <w:rPr>
          <w:rStyle w:val="StyleUnderline"/>
          <w:highlight w:val="yellow"/>
        </w:rPr>
        <w:t>from</w:t>
      </w:r>
      <w:r w:rsidRPr="00FF1AC4">
        <w:rPr>
          <w:rStyle w:val="StyleUnderline"/>
        </w:rPr>
        <w:t xml:space="preserve"> creating an atmosphere of </w:t>
      </w:r>
      <w:r w:rsidRPr="006422C4">
        <w:rPr>
          <w:rStyle w:val="StyleUnderline"/>
          <w:highlight w:val="yellow"/>
        </w:rPr>
        <w:t>fear</w:t>
      </w:r>
      <w:r w:rsidRPr="00FF1AC4">
        <w:rPr>
          <w:sz w:val="16"/>
        </w:rPr>
        <w:t>.</w:t>
      </w:r>
    </w:p>
    <w:p w14:paraId="6F30D737" w14:textId="77777777" w:rsidR="001C7C2C" w:rsidRPr="00FF1AC4" w:rsidRDefault="001C7C2C" w:rsidP="001C7C2C">
      <w:pPr>
        <w:rPr>
          <w:sz w:val="16"/>
        </w:rPr>
      </w:pPr>
      <w:r w:rsidRPr="00FF1AC4">
        <w:rPr>
          <w:sz w:val="16"/>
        </w:rPr>
        <w:t xml:space="preserve">Peter </w:t>
      </w:r>
      <w:r w:rsidRPr="00FF1AC4">
        <w:rPr>
          <w:rStyle w:val="StyleUnderline"/>
        </w:rPr>
        <w:t>McCann, a senior staff engineer in the telecommunications industry, responded, “The potential for destructive terrorist acts carried out through computer networks has been dramatically over-hyped</w:t>
      </w:r>
      <w:r w:rsidRPr="00FF1AC4">
        <w:rPr>
          <w:sz w:val="16"/>
        </w:rPr>
        <w:t xml:space="preserve">. To the extent that computers are put in control of life-critical processes, </w:t>
      </w:r>
      <w:r w:rsidRPr="006422C4">
        <w:rPr>
          <w:rStyle w:val="StyleUnderline"/>
          <w:highlight w:val="yellow"/>
        </w:rPr>
        <w:t xml:space="preserve">there will be </w:t>
      </w:r>
      <w:r w:rsidRPr="006422C4">
        <w:rPr>
          <w:rStyle w:val="Emphasis"/>
          <w:highlight w:val="yellow"/>
        </w:rPr>
        <w:t>air gaps</w:t>
      </w:r>
      <w:r w:rsidRPr="006422C4">
        <w:rPr>
          <w:rStyle w:val="StyleUnderline"/>
          <w:highlight w:val="yellow"/>
        </w:rPr>
        <w:t xml:space="preserve"> and </w:t>
      </w:r>
      <w:r w:rsidRPr="006422C4">
        <w:rPr>
          <w:rStyle w:val="Emphasis"/>
          <w:highlight w:val="yellow"/>
        </w:rPr>
        <w:t>safeguards</w:t>
      </w:r>
      <w:r w:rsidRPr="00FF1AC4">
        <w:rPr>
          <w:rStyle w:val="StyleUnderline"/>
        </w:rPr>
        <w:t xml:space="preserve"> in place </w:t>
      </w:r>
      <w:r w:rsidRPr="006422C4">
        <w:rPr>
          <w:rStyle w:val="StyleUnderline"/>
          <w:highlight w:val="yellow"/>
        </w:rPr>
        <w:t xml:space="preserve">that </w:t>
      </w:r>
      <w:r w:rsidRPr="006422C4">
        <w:rPr>
          <w:rStyle w:val="Emphasis"/>
          <w:highlight w:val="yellow"/>
        </w:rPr>
        <w:t>prevent</w:t>
      </w:r>
      <w:r w:rsidRPr="006422C4">
        <w:rPr>
          <w:rStyle w:val="StyleUnderline"/>
          <w:highlight w:val="yellow"/>
        </w:rPr>
        <w:t xml:space="preserve"> malicious outside instructions</w:t>
      </w:r>
      <w:r w:rsidRPr="00FF1AC4">
        <w:rPr>
          <w:rStyle w:val="StyleUnderline"/>
        </w:rPr>
        <w:t xml:space="preserve"> from interfering</w:t>
      </w:r>
      <w:r w:rsidRPr="00FF1AC4">
        <w:rPr>
          <w:sz w:val="16"/>
        </w:rPr>
        <w:t xml:space="preserve"> in their operations.”</w:t>
      </w:r>
    </w:p>
    <w:p w14:paraId="3FBD3CDC" w14:textId="77777777" w:rsidR="001C7C2C" w:rsidRPr="00FF1AC4" w:rsidRDefault="001C7C2C" w:rsidP="001C7C2C">
      <w:pPr>
        <w:rPr>
          <w:sz w:val="16"/>
        </w:rPr>
      </w:pPr>
      <w:proofErr w:type="spellStart"/>
      <w:r w:rsidRPr="00FF1AC4">
        <w:rPr>
          <w:sz w:val="16"/>
        </w:rPr>
        <w:t>Darel</w:t>
      </w:r>
      <w:proofErr w:type="spellEnd"/>
      <w:r w:rsidRPr="00FF1AC4">
        <w:rPr>
          <w:sz w:val="16"/>
        </w:rPr>
        <w:t xml:space="preserve"> Preble, executive director and founder of the Space Solar Power Institute, wrote, “</w:t>
      </w:r>
      <w:r w:rsidRPr="006422C4">
        <w:rPr>
          <w:rStyle w:val="StyleUnderline"/>
          <w:highlight w:val="yellow"/>
        </w:rPr>
        <w:t>The</w:t>
      </w:r>
      <w:r w:rsidRPr="00FF1AC4">
        <w:rPr>
          <w:rStyle w:val="StyleUnderline"/>
        </w:rPr>
        <w:t xml:space="preserve"> major </w:t>
      </w:r>
      <w:r w:rsidRPr="006422C4">
        <w:rPr>
          <w:rStyle w:val="StyleUnderline"/>
          <w:highlight w:val="yellow"/>
        </w:rPr>
        <w:t>damage to our</w:t>
      </w:r>
      <w:r w:rsidRPr="00FF1AC4">
        <w:rPr>
          <w:rStyle w:val="StyleUnderline"/>
        </w:rPr>
        <w:t xml:space="preserve"> national power </w:t>
      </w:r>
      <w:r w:rsidRPr="006422C4">
        <w:rPr>
          <w:rStyle w:val="StyleUnderline"/>
          <w:highlight w:val="yellow"/>
        </w:rPr>
        <w:t xml:space="preserve">grids is not from </w:t>
      </w:r>
      <w:proofErr w:type="spellStart"/>
      <w:r w:rsidRPr="006422C4">
        <w:rPr>
          <w:rStyle w:val="StyleUnderline"/>
          <w:highlight w:val="yellow"/>
        </w:rPr>
        <w:t>cyber</w:t>
      </w:r>
      <w:r w:rsidRPr="00FF1AC4">
        <w:rPr>
          <w:rStyle w:val="StyleUnderline"/>
        </w:rPr>
        <w:t xml:space="preserve"> attacks</w:t>
      </w:r>
      <w:proofErr w:type="spellEnd"/>
      <w:r w:rsidRPr="00FF1AC4">
        <w:rPr>
          <w:rStyle w:val="StyleUnderline"/>
        </w:rPr>
        <w:t xml:space="preserve"> </w:t>
      </w:r>
      <w:r w:rsidRPr="006422C4">
        <w:rPr>
          <w:rStyle w:val="StyleUnderline"/>
          <w:highlight w:val="yellow"/>
        </w:rPr>
        <w:t>but</w:t>
      </w:r>
      <w:r w:rsidRPr="00FF1AC4">
        <w:rPr>
          <w:rStyle w:val="StyleUnderline"/>
        </w:rPr>
        <w:t xml:space="preserve"> from </w:t>
      </w:r>
      <w:r w:rsidRPr="006422C4">
        <w:rPr>
          <w:rStyle w:val="Emphasis"/>
          <w:highlight w:val="yellow"/>
        </w:rPr>
        <w:t>natural causes</w:t>
      </w:r>
      <w:r w:rsidRPr="00FF1AC4">
        <w:rPr>
          <w:rStyle w:val="StyleUnderline"/>
        </w:rPr>
        <w:t>—</w:t>
      </w:r>
      <w:r w:rsidRPr="006422C4">
        <w:rPr>
          <w:rStyle w:val="StyleUnderline"/>
          <w:highlight w:val="yellow"/>
        </w:rPr>
        <w:t>squirrels, ants, ice,</w:t>
      </w:r>
      <w:r w:rsidRPr="00FF1AC4">
        <w:rPr>
          <w:rStyle w:val="StyleUnderline"/>
        </w:rPr>
        <w:t xml:space="preserve"> falling </w:t>
      </w:r>
      <w:r w:rsidRPr="006422C4">
        <w:rPr>
          <w:rStyle w:val="StyleUnderline"/>
          <w:highlight w:val="yellow"/>
        </w:rPr>
        <w:t>trees, wind</w:t>
      </w:r>
      <w:r w:rsidRPr="00FF1AC4">
        <w:rPr>
          <w:rStyle w:val="StyleUnderline"/>
        </w:rPr>
        <w:t xml:space="preserve">, </w:t>
      </w:r>
      <w:r w:rsidRPr="006422C4">
        <w:rPr>
          <w:rStyle w:val="StyleUnderline"/>
          <w:highlight w:val="yellow"/>
        </w:rPr>
        <w:t>and</w:t>
      </w:r>
      <w:r w:rsidRPr="00FF1AC4">
        <w:rPr>
          <w:rStyle w:val="StyleUnderline"/>
        </w:rPr>
        <w:t xml:space="preserve"> simple </w:t>
      </w:r>
      <w:r w:rsidRPr="006422C4">
        <w:rPr>
          <w:rStyle w:val="StyleUnderline"/>
          <w:highlight w:val="yellow"/>
        </w:rPr>
        <w:t>human error</w:t>
      </w:r>
      <w:r w:rsidRPr="00FF1AC4">
        <w:rPr>
          <w:sz w:val="16"/>
        </w:rPr>
        <w:t>.”</w:t>
      </w:r>
    </w:p>
    <w:p w14:paraId="59D4A2B4" w14:textId="77777777" w:rsidR="001C7C2C" w:rsidRPr="00FF1AC4" w:rsidRDefault="001C7C2C" w:rsidP="001C7C2C">
      <w:pPr>
        <w:rPr>
          <w:sz w:val="16"/>
        </w:rPr>
      </w:pPr>
      <w:r w:rsidRPr="00FF1AC4">
        <w:rPr>
          <w:sz w:val="16"/>
        </w:rPr>
        <w:t xml:space="preserve">Ousmane </w:t>
      </w:r>
      <w:proofErr w:type="spellStart"/>
      <w:r w:rsidRPr="00FF1AC4">
        <w:rPr>
          <w:sz w:val="16"/>
        </w:rPr>
        <w:t>Musatesa</w:t>
      </w:r>
      <w:proofErr w:type="spellEnd"/>
      <w:r w:rsidRPr="00FF1AC4">
        <w:rPr>
          <w:sz w:val="16"/>
        </w:rPr>
        <w:t>, an academic and self-described citizen of the world, wrote, “All these supposed threats are just scarecrows to push citizens in such a big distress that I give up all decisions to the association politics-economics powers.”</w:t>
      </w:r>
    </w:p>
    <w:p w14:paraId="4D72CAFA" w14:textId="77777777" w:rsidR="001C7C2C" w:rsidRPr="00FF1AC4" w:rsidRDefault="001C7C2C" w:rsidP="001C7C2C">
      <w:pPr>
        <w:rPr>
          <w:sz w:val="16"/>
        </w:rPr>
      </w:pPr>
      <w:r w:rsidRPr="00FF1AC4">
        <w:rPr>
          <w:sz w:val="16"/>
        </w:rPr>
        <w:t xml:space="preserve">An anonymous respondent responded, “This is an overblown idea stoked by totally paranoid cybersecurity people. </w:t>
      </w:r>
      <w:r w:rsidRPr="00FF1AC4">
        <w:rPr>
          <w:rStyle w:val="StyleUnderline"/>
        </w:rPr>
        <w:t>If terrorists wanted to take out the electrical grid</w:t>
      </w:r>
      <w:r w:rsidRPr="00FF1AC4">
        <w:rPr>
          <w:sz w:val="16"/>
        </w:rPr>
        <w:t xml:space="preserve">, for example, </w:t>
      </w:r>
      <w:r w:rsidRPr="00FF1AC4">
        <w:rPr>
          <w:rStyle w:val="StyleUnderline"/>
        </w:rPr>
        <w:t xml:space="preserve">they could do it a lot easier with bombs as opposed to having to mount a </w:t>
      </w:r>
      <w:proofErr w:type="spellStart"/>
      <w:r w:rsidRPr="00FF1AC4">
        <w:rPr>
          <w:rStyle w:val="StyleUnderline"/>
        </w:rPr>
        <w:t>cyber attack</w:t>
      </w:r>
      <w:proofErr w:type="spellEnd"/>
      <w:r w:rsidRPr="00FF1AC4">
        <w:rPr>
          <w:sz w:val="16"/>
        </w:rPr>
        <w:t xml:space="preserve">. Only when cyber is cheaper and easier than bombs, guns, gas, nukes, and biological will cyber have any real threat. </w:t>
      </w:r>
      <w:r w:rsidRPr="00FF1AC4">
        <w:rPr>
          <w:rStyle w:val="StyleUnderline"/>
        </w:rPr>
        <w:t xml:space="preserve">Right </w:t>
      </w:r>
      <w:proofErr w:type="gramStart"/>
      <w:r w:rsidRPr="00FF1AC4">
        <w:rPr>
          <w:rStyle w:val="StyleUnderline"/>
        </w:rPr>
        <w:t>now</w:t>
      </w:r>
      <w:proofErr w:type="gramEnd"/>
      <w:r w:rsidRPr="00FF1AC4">
        <w:rPr>
          <w:rStyle w:val="StyleUnderline"/>
        </w:rPr>
        <w:t xml:space="preserve"> </w:t>
      </w:r>
      <w:proofErr w:type="spellStart"/>
      <w:r w:rsidRPr="006422C4">
        <w:rPr>
          <w:rStyle w:val="StyleUnderline"/>
          <w:highlight w:val="yellow"/>
        </w:rPr>
        <w:t>cyber attacks</w:t>
      </w:r>
      <w:proofErr w:type="spellEnd"/>
      <w:r w:rsidRPr="006422C4">
        <w:rPr>
          <w:rStyle w:val="StyleUnderline"/>
          <w:highlight w:val="yellow"/>
        </w:rPr>
        <w:t xml:space="preserve"> are </w:t>
      </w:r>
      <w:r w:rsidRPr="006422C4">
        <w:rPr>
          <w:rStyle w:val="Emphasis"/>
          <w:highlight w:val="yellow"/>
        </w:rPr>
        <w:t>too costly</w:t>
      </w:r>
      <w:r w:rsidRPr="00FF1AC4">
        <w:rPr>
          <w:sz w:val="16"/>
        </w:rPr>
        <w:t>. The bigger risk will be when cyber crooks drain Wall Street of all its cash. Now that is more likely.”</w:t>
      </w:r>
    </w:p>
    <w:p w14:paraId="47E1AEC3" w14:textId="77777777" w:rsidR="001C7C2C" w:rsidRPr="00FF1AC4" w:rsidRDefault="001C7C2C" w:rsidP="001C7C2C">
      <w:pPr>
        <w:rPr>
          <w:sz w:val="16"/>
        </w:rPr>
      </w:pPr>
      <w:r w:rsidRPr="00FF1AC4">
        <w:rPr>
          <w:sz w:val="16"/>
        </w:rPr>
        <w:t>A director at Defense Distributed wrote, “</w:t>
      </w:r>
      <w:r w:rsidRPr="00FF1AC4">
        <w:rPr>
          <w:rStyle w:val="StyleUnderline"/>
        </w:rPr>
        <w:t>This form of ‘cyber war’ is a nightmare scenario used by mostly Western governments to justify their own cyber operations, systemic oversight, and ‘kill switches.’</w:t>
      </w:r>
      <w:r w:rsidRPr="00FF1AC4">
        <w:rPr>
          <w:sz w:val="16"/>
        </w:rPr>
        <w:t xml:space="preserve"> </w:t>
      </w:r>
      <w:r w:rsidRPr="00FF1AC4">
        <w:rPr>
          <w:rStyle w:val="StyleUnderline"/>
        </w:rPr>
        <w:t>This scenario is not realistic even in 2025</w:t>
      </w:r>
      <w:r w:rsidRPr="00FF1AC4">
        <w:rPr>
          <w:sz w:val="16"/>
        </w:rPr>
        <w:t>.”</w:t>
      </w:r>
    </w:p>
    <w:p w14:paraId="37FA55CB" w14:textId="77777777" w:rsidR="001C7C2C" w:rsidRPr="00FF1AC4" w:rsidRDefault="001C7C2C" w:rsidP="001C7C2C">
      <w:pPr>
        <w:rPr>
          <w:sz w:val="16"/>
        </w:rPr>
      </w:pPr>
      <w:r w:rsidRPr="00FF1AC4">
        <w:rPr>
          <w:sz w:val="16"/>
        </w:rPr>
        <w:t xml:space="preserve">Even though he answered “yes,” Aziz Douai, </w:t>
      </w:r>
      <w:r w:rsidRPr="00FF1AC4">
        <w:rPr>
          <w:rStyle w:val="StyleUnderline"/>
        </w:rPr>
        <w:t>a professor of new media at the University of Ontario Institute of Technology</w:t>
      </w:r>
      <w:r w:rsidRPr="00FF1AC4">
        <w:rPr>
          <w:sz w:val="16"/>
        </w:rPr>
        <w:t xml:space="preserve"> in Canada, covered this same ground: “While it is probable, </w:t>
      </w:r>
      <w:r w:rsidRPr="00FF1AC4">
        <w:rPr>
          <w:rStyle w:val="StyleUnderline"/>
        </w:rPr>
        <w:t xml:space="preserve">I think a major </w:t>
      </w:r>
      <w:proofErr w:type="spellStart"/>
      <w:r w:rsidRPr="00FF1AC4">
        <w:rPr>
          <w:rStyle w:val="StyleUnderline"/>
        </w:rPr>
        <w:t>cyber attack</w:t>
      </w:r>
      <w:proofErr w:type="spellEnd"/>
      <w:r w:rsidRPr="00FF1AC4">
        <w:rPr>
          <w:rStyle w:val="StyleUnderline"/>
        </w:rPr>
        <w:t xml:space="preserve"> will not happen by 2025 because insurgent groups and ‘terrorist’ organizations will lack the capability to launch such an attack</w:t>
      </w:r>
      <w:r w:rsidRPr="00FF1AC4">
        <w:rPr>
          <w:sz w:val="16"/>
        </w:rPr>
        <w:t xml:space="preserve">. </w:t>
      </w:r>
      <w:r w:rsidRPr="006422C4">
        <w:rPr>
          <w:rStyle w:val="StyleUnderline"/>
          <w:highlight w:val="yellow"/>
        </w:rPr>
        <w:t xml:space="preserve">The </w:t>
      </w:r>
      <w:r w:rsidRPr="006422C4">
        <w:rPr>
          <w:rStyle w:val="Emphasis"/>
          <w:highlight w:val="yellow"/>
        </w:rPr>
        <w:t>hype</w:t>
      </w:r>
      <w:r w:rsidRPr="00FF1AC4">
        <w:rPr>
          <w:rStyle w:val="StyleUnderline"/>
        </w:rPr>
        <w:t xml:space="preserve"> surrounding the threat of </w:t>
      </w:r>
      <w:proofErr w:type="spellStart"/>
      <w:r w:rsidRPr="00FF1AC4">
        <w:rPr>
          <w:rStyle w:val="StyleUnderline"/>
        </w:rPr>
        <w:t>cyber attacks</w:t>
      </w:r>
      <w:proofErr w:type="spellEnd"/>
      <w:r w:rsidRPr="00FF1AC4">
        <w:rPr>
          <w:rStyle w:val="StyleUnderline"/>
        </w:rPr>
        <w:t xml:space="preserve"> will continue</w:t>
      </w:r>
      <w:r w:rsidRPr="00FF1AC4">
        <w:rPr>
          <w:sz w:val="16"/>
        </w:rPr>
        <w:t xml:space="preserve"> for various reasons including the fact that it</w:t>
      </w:r>
      <w:r w:rsidRPr="00FF1AC4">
        <w:t xml:space="preserve"> </w:t>
      </w:r>
      <w:r w:rsidRPr="006422C4">
        <w:rPr>
          <w:rStyle w:val="StyleUnderline"/>
          <w:highlight w:val="yellow"/>
        </w:rPr>
        <w:t>justifies</w:t>
      </w:r>
      <w:r w:rsidRPr="00FF1AC4">
        <w:rPr>
          <w:rStyle w:val="StyleUnderline"/>
        </w:rPr>
        <w:t xml:space="preserve"> the infringement on privacy, setting up a panopticon-like Internet infrastructure, and the allocation of </w:t>
      </w:r>
      <w:r w:rsidRPr="006422C4">
        <w:rPr>
          <w:rStyle w:val="Emphasis"/>
          <w:highlight w:val="yellow"/>
        </w:rPr>
        <w:t>excessive budget</w:t>
      </w:r>
      <w:r w:rsidRPr="006422C4">
        <w:rPr>
          <w:rStyle w:val="StyleUnderline"/>
          <w:highlight w:val="yellow"/>
        </w:rPr>
        <w:t xml:space="preserve"> for cyber warfare</w:t>
      </w:r>
      <w:r w:rsidRPr="00FF1AC4">
        <w:rPr>
          <w:rStyle w:val="StyleUnderline"/>
        </w:rPr>
        <w:t xml:space="preserve"> and security</w:t>
      </w:r>
      <w:r w:rsidRPr="00FF1AC4">
        <w:rPr>
          <w:sz w:val="16"/>
        </w:rPr>
        <w:t>.”</w:t>
      </w:r>
    </w:p>
    <w:p w14:paraId="19BA1641" w14:textId="77777777" w:rsidR="001C7C2C" w:rsidRPr="00FF1AC4" w:rsidRDefault="001C7C2C" w:rsidP="001C7C2C">
      <w:pPr>
        <w:rPr>
          <w:sz w:val="16"/>
        </w:rPr>
      </w:pPr>
      <w:r w:rsidRPr="00FF1AC4">
        <w:rPr>
          <w:rStyle w:val="StyleUnderline"/>
        </w:rPr>
        <w:t>A lecturer and researcher</w:t>
      </w:r>
      <w:r w:rsidRPr="00FF1AC4">
        <w:rPr>
          <w:sz w:val="16"/>
        </w:rPr>
        <w:t xml:space="preserve"> at a public university in Australia </w:t>
      </w:r>
      <w:r w:rsidRPr="00FF1AC4">
        <w:rPr>
          <w:rStyle w:val="StyleUnderline"/>
        </w:rPr>
        <w:t xml:space="preserve">responded, “All of this talk about </w:t>
      </w:r>
      <w:proofErr w:type="spellStart"/>
      <w:r w:rsidRPr="00FF1AC4">
        <w:rPr>
          <w:rStyle w:val="StyleUnderline"/>
        </w:rPr>
        <w:t>cyber attacks</w:t>
      </w:r>
      <w:proofErr w:type="spellEnd"/>
      <w:r w:rsidRPr="00FF1AC4">
        <w:rPr>
          <w:rStyle w:val="StyleUnderline"/>
        </w:rPr>
        <w:t xml:space="preserve"> is meant to frighten us</w:t>
      </w:r>
      <w:r w:rsidRPr="00FF1AC4">
        <w:rPr>
          <w:sz w:val="16"/>
        </w:rPr>
        <w:t xml:space="preserve">. It may be </w:t>
      </w:r>
      <w:proofErr w:type="gramStart"/>
      <w:r w:rsidRPr="00FF1AC4">
        <w:rPr>
          <w:sz w:val="16"/>
        </w:rPr>
        <w:t>possible</w:t>
      </w:r>
      <w:proofErr w:type="gramEnd"/>
      <w:r w:rsidRPr="00FF1AC4">
        <w:rPr>
          <w:sz w:val="16"/>
        </w:rPr>
        <w:t xml:space="preserve"> but the possibility is akin to the threat of nuclear attack in the 1950s, designed to keep us worried and allow agencies to protect us. I feel we are already under a form of </w:t>
      </w:r>
      <w:proofErr w:type="spellStart"/>
      <w:r w:rsidRPr="00FF1AC4">
        <w:rPr>
          <w:sz w:val="16"/>
        </w:rPr>
        <w:t>cyber attack</w:t>
      </w:r>
      <w:proofErr w:type="spellEnd"/>
      <w:r w:rsidRPr="00FF1AC4">
        <w:rPr>
          <w:sz w:val="16"/>
        </w:rPr>
        <w:t xml:space="preserve"> every time we leave the house or go online—by companies we have no idea about and by government agencies. Why might cyber-attacks be expected and from which quarter? Possibly by those who feel they are also entitled to benefit from advances in technology, but have been denied free access to those benefits? I am unable to answer the question posed, as it brings up too many questions of my own, e.g. how to ‘successfully thwart’? Perhaps by pre-emptive strike? I do not see these issues in black and white and therefore I cannot answer successfully or without some cynicism.”</w:t>
      </w:r>
    </w:p>
    <w:p w14:paraId="12F4765C" w14:textId="77777777" w:rsidR="001C7C2C" w:rsidRPr="008B5135" w:rsidRDefault="001C7C2C" w:rsidP="001C7C2C">
      <w:pPr>
        <w:rPr>
          <w:sz w:val="16"/>
        </w:rPr>
      </w:pPr>
      <w:r w:rsidRPr="00FF1AC4">
        <w:rPr>
          <w:sz w:val="16"/>
        </w:rPr>
        <w:t>An engineer at an Internet company responded, “</w:t>
      </w:r>
      <w:r w:rsidRPr="00FF1AC4">
        <w:rPr>
          <w:rStyle w:val="StyleUnderline"/>
        </w:rPr>
        <w:t xml:space="preserve">The </w:t>
      </w:r>
      <w:r w:rsidRPr="006422C4">
        <w:rPr>
          <w:rStyle w:val="StyleUnderline"/>
          <w:highlight w:val="yellow"/>
        </w:rPr>
        <w:t>cyber war</w:t>
      </w:r>
      <w:r w:rsidRPr="00FF1AC4">
        <w:rPr>
          <w:rStyle w:val="StyleUnderline"/>
        </w:rPr>
        <w:t xml:space="preserve"> threat </w:t>
      </w:r>
      <w:r w:rsidRPr="006422C4">
        <w:rPr>
          <w:rStyle w:val="StyleUnderline"/>
          <w:highlight w:val="yellow"/>
        </w:rPr>
        <w:t xml:space="preserve">is mostly described by </w:t>
      </w:r>
      <w:r w:rsidRPr="006422C4">
        <w:rPr>
          <w:rStyle w:val="Emphasis"/>
          <w:highlight w:val="yellow"/>
        </w:rPr>
        <w:t>retired generals turned consultants</w:t>
      </w:r>
      <w:r w:rsidRPr="00FF1AC4">
        <w:rPr>
          <w:rStyle w:val="StyleUnderline"/>
        </w:rPr>
        <w:t xml:space="preserve"> who are more </w:t>
      </w:r>
      <w:r w:rsidRPr="006422C4">
        <w:rPr>
          <w:rStyle w:val="StyleUnderline"/>
          <w:highlight w:val="yellow"/>
        </w:rPr>
        <w:t xml:space="preserve">eager to </w:t>
      </w:r>
      <w:r w:rsidRPr="006422C4">
        <w:rPr>
          <w:rStyle w:val="Emphasis"/>
          <w:highlight w:val="yellow"/>
        </w:rPr>
        <w:t>sell their book</w:t>
      </w:r>
      <w:r w:rsidRPr="00FF1AC4">
        <w:rPr>
          <w:rStyle w:val="StyleUnderline"/>
        </w:rPr>
        <w:t xml:space="preserve"> than to help improve the security of the Internet</w:t>
      </w:r>
      <w:r w:rsidRPr="00FF1AC4">
        <w:rPr>
          <w:sz w:val="16"/>
        </w:rPr>
        <w:t xml:space="preserve">. My guess is that </w:t>
      </w:r>
      <w:r w:rsidRPr="006422C4">
        <w:rPr>
          <w:rStyle w:val="StyleUnderline"/>
          <w:highlight w:val="yellow"/>
        </w:rPr>
        <w:t xml:space="preserve">the ‘natural’ Internet </w:t>
      </w:r>
      <w:r w:rsidRPr="006422C4">
        <w:rPr>
          <w:rStyle w:val="Emphasis"/>
          <w:highlight w:val="yellow"/>
        </w:rPr>
        <w:t>resiliency</w:t>
      </w:r>
      <w:r w:rsidRPr="006422C4">
        <w:rPr>
          <w:rStyle w:val="StyleUnderline"/>
          <w:highlight w:val="yellow"/>
        </w:rPr>
        <w:t xml:space="preserve"> will make it</w:t>
      </w:r>
      <w:r w:rsidRPr="00FF1AC4">
        <w:rPr>
          <w:rStyle w:val="StyleUnderline"/>
        </w:rPr>
        <w:t xml:space="preserve"> easy to inflict local damages (we have already witnessed that many times) but </w:t>
      </w:r>
      <w:r w:rsidRPr="006422C4">
        <w:rPr>
          <w:rStyle w:val="Emphasis"/>
          <w:highlight w:val="yellow"/>
        </w:rPr>
        <w:t>very hard</w:t>
      </w:r>
      <w:r w:rsidRPr="006422C4">
        <w:rPr>
          <w:rStyle w:val="StyleUnderline"/>
          <w:highlight w:val="yellow"/>
        </w:rPr>
        <w:t xml:space="preserve"> to inflict widespread damages</w:t>
      </w:r>
      <w:r w:rsidRPr="00FF1AC4">
        <w:rPr>
          <w:sz w:val="16"/>
        </w:rPr>
        <w:t>.”</w:t>
      </w:r>
    </w:p>
    <w:p w14:paraId="476D6A7C" w14:textId="77777777" w:rsidR="001C7C2C" w:rsidRPr="008B5135" w:rsidRDefault="001C7C2C" w:rsidP="001C7C2C"/>
    <w:p w14:paraId="58DBFE27" w14:textId="77777777" w:rsidR="001C7C2C" w:rsidRDefault="001C7C2C" w:rsidP="001C7C2C">
      <w:pPr>
        <w:rPr>
          <w:sz w:val="16"/>
        </w:rPr>
      </w:pPr>
    </w:p>
    <w:p w14:paraId="17C1342C" w14:textId="77777777" w:rsidR="001C7C2C" w:rsidRDefault="001C7C2C" w:rsidP="001C7C2C">
      <w:pPr>
        <w:pStyle w:val="Heading2"/>
      </w:pPr>
      <w:r>
        <w:t>AT: Disease</w:t>
      </w:r>
    </w:p>
    <w:p w14:paraId="69FB488F" w14:textId="77777777" w:rsidR="001C7C2C" w:rsidRDefault="001C7C2C" w:rsidP="001C7C2C">
      <w:pPr>
        <w:pStyle w:val="Heading3"/>
      </w:pPr>
      <w:r>
        <w:t>1NC – AT: Disease</w:t>
      </w:r>
    </w:p>
    <w:p w14:paraId="681B8836" w14:textId="77777777" w:rsidR="001C7C2C" w:rsidRDefault="001C7C2C" w:rsidP="001C7C2C">
      <w:pPr>
        <w:pStyle w:val="Heading4"/>
      </w:pPr>
      <w:r>
        <w:t xml:space="preserve">Disease </w:t>
      </w:r>
      <w:proofErr w:type="gramStart"/>
      <w:r>
        <w:t>doesn’t</w:t>
      </w:r>
      <w:proofErr w:type="gramEnd"/>
      <w:r>
        <w:t xml:space="preserve"> cause extinction</w:t>
      </w:r>
    </w:p>
    <w:p w14:paraId="03457FE6" w14:textId="77777777" w:rsidR="001C7C2C" w:rsidRPr="002A2828" w:rsidRDefault="001C7C2C" w:rsidP="001C7C2C">
      <w:r w:rsidRPr="002A2828">
        <w:rPr>
          <w:rStyle w:val="Style13ptBold"/>
        </w:rPr>
        <w:t>Adalja 16</w:t>
      </w:r>
      <w:r w:rsidRPr="002A2828">
        <w:t xml:space="preserve"> [</w:t>
      </w:r>
      <w:proofErr w:type="spellStart"/>
      <w:r w:rsidRPr="002A2828">
        <w:t>Amesh</w:t>
      </w:r>
      <w:proofErr w:type="spellEnd"/>
      <w:r w:rsidRPr="002A2828">
        <w:t xml:space="preserve"> Adalja is an infectious-disease physician at the University of Pittsburgh. Why Hasn't Disease Wiped out </w:t>
      </w:r>
      <w:proofErr w:type="gramStart"/>
      <w:r w:rsidRPr="002A2828">
        <w:t>the Human Race</w:t>
      </w:r>
      <w:proofErr w:type="gramEnd"/>
      <w:r w:rsidRPr="002A2828">
        <w:t>? June 17, 2016. https://www.theatlantic.com/health/archive/2016/06/infectious-diseases-extinction/487514/</w:t>
      </w:r>
      <w:r>
        <w:t>]</w:t>
      </w:r>
    </w:p>
    <w:p w14:paraId="1C484CD6" w14:textId="77777777" w:rsidR="001C7C2C" w:rsidRPr="002A2828" w:rsidRDefault="001C7C2C" w:rsidP="001C7C2C">
      <w:pPr>
        <w:rPr>
          <w:sz w:val="16"/>
        </w:rPr>
      </w:pPr>
      <w:r w:rsidRPr="002A2828">
        <w:rPr>
          <w:sz w:val="16"/>
        </w:rPr>
        <w:t xml:space="preserve">But when people ask me if </w:t>
      </w:r>
      <w:proofErr w:type="gramStart"/>
      <w:r w:rsidRPr="002A2828">
        <w:rPr>
          <w:sz w:val="16"/>
        </w:rPr>
        <w:t>I’m</w:t>
      </w:r>
      <w:proofErr w:type="gramEnd"/>
      <w:r w:rsidRPr="002A2828">
        <w:rPr>
          <w:sz w:val="16"/>
        </w:rPr>
        <w:t xml:space="preserve"> worried about infectious diseases, they’re often not asking about the threat to human lives; they’re asking about the threat to human life. </w:t>
      </w:r>
      <w:r w:rsidRPr="00152A1C">
        <w:rPr>
          <w:highlight w:val="yellow"/>
          <w:u w:val="single"/>
        </w:rPr>
        <w:t>With each outbreak</w:t>
      </w:r>
      <w:r w:rsidRPr="002A2828">
        <w:rPr>
          <w:sz w:val="16"/>
        </w:rPr>
        <w:t xml:space="preserve"> of a headline-grabbing emerging infectious disease </w:t>
      </w:r>
      <w:r w:rsidRPr="00152A1C">
        <w:rPr>
          <w:highlight w:val="yellow"/>
          <w:u w:val="single"/>
        </w:rPr>
        <w:t>comes</w:t>
      </w:r>
      <w:r w:rsidRPr="002A2828">
        <w:rPr>
          <w:sz w:val="16"/>
        </w:rPr>
        <w:t xml:space="preserve"> a </w:t>
      </w:r>
      <w:r w:rsidRPr="00152A1C">
        <w:rPr>
          <w:highlight w:val="yellow"/>
          <w:u w:val="single"/>
        </w:rPr>
        <w:t>fear of</w:t>
      </w:r>
      <w:r w:rsidRPr="00152A1C">
        <w:rPr>
          <w:sz w:val="16"/>
          <w:highlight w:val="yellow"/>
        </w:rPr>
        <w:t xml:space="preserve"> </w:t>
      </w:r>
      <w:r w:rsidRPr="00152A1C">
        <w:rPr>
          <w:rStyle w:val="Emphasis"/>
          <w:highlight w:val="yellow"/>
        </w:rPr>
        <w:t>extinction</w:t>
      </w:r>
      <w:r w:rsidRPr="002A2828">
        <w:rPr>
          <w:sz w:val="16"/>
        </w:rPr>
        <w:t xml:space="preserve"> itself. The fear envisions a large proportion of humans succumbing to infection, leaving no survivors or so few that the species </w:t>
      </w:r>
      <w:proofErr w:type="gramStart"/>
      <w:r w:rsidRPr="002A2828">
        <w:rPr>
          <w:sz w:val="16"/>
        </w:rPr>
        <w:t>can’t</w:t>
      </w:r>
      <w:proofErr w:type="gramEnd"/>
      <w:r w:rsidRPr="002A2828">
        <w:rPr>
          <w:sz w:val="16"/>
        </w:rPr>
        <w:t xml:space="preserve"> be sustained.</w:t>
      </w:r>
    </w:p>
    <w:p w14:paraId="1CB85CA7" w14:textId="77777777" w:rsidR="001C7C2C" w:rsidRPr="002A2828" w:rsidRDefault="001C7C2C" w:rsidP="001C7C2C">
      <w:pPr>
        <w:rPr>
          <w:sz w:val="16"/>
        </w:rPr>
      </w:pPr>
      <w:proofErr w:type="gramStart"/>
      <w:r w:rsidRPr="00152A1C">
        <w:rPr>
          <w:highlight w:val="yellow"/>
          <w:u w:val="single"/>
        </w:rPr>
        <w:t>I’m</w:t>
      </w:r>
      <w:proofErr w:type="gramEnd"/>
      <w:r w:rsidRPr="00152A1C">
        <w:rPr>
          <w:highlight w:val="yellow"/>
          <w:u w:val="single"/>
        </w:rPr>
        <w:t xml:space="preserve"> </w:t>
      </w:r>
      <w:r w:rsidRPr="00152A1C">
        <w:rPr>
          <w:rStyle w:val="Emphasis"/>
          <w:highlight w:val="yellow"/>
        </w:rPr>
        <w:t>not afraid</w:t>
      </w:r>
      <w:r w:rsidRPr="002A2828">
        <w:rPr>
          <w:u w:val="single"/>
        </w:rPr>
        <w:t xml:space="preserve"> of this </w:t>
      </w:r>
      <w:r w:rsidRPr="002A2828">
        <w:rPr>
          <w:rStyle w:val="Emphasis"/>
        </w:rPr>
        <w:t>apocalyptic scenario</w:t>
      </w:r>
      <w:r w:rsidRPr="002A2828">
        <w:rPr>
          <w:sz w:val="16"/>
        </w:rPr>
        <w:t>, but I do understand the impulse. Worry about the end is a quintessentially human trait. Thankfully, so is our resilience.</w:t>
      </w:r>
    </w:p>
    <w:p w14:paraId="67C731E8" w14:textId="77777777" w:rsidR="001C7C2C" w:rsidRPr="002A2828" w:rsidRDefault="001C7C2C" w:rsidP="001C7C2C">
      <w:pPr>
        <w:rPr>
          <w:sz w:val="16"/>
        </w:rPr>
      </w:pPr>
      <w:r w:rsidRPr="002A2828">
        <w:rPr>
          <w:u w:val="single"/>
        </w:rPr>
        <w:t>For most of</w:t>
      </w:r>
      <w:r w:rsidRPr="002A2828">
        <w:rPr>
          <w:sz w:val="16"/>
        </w:rPr>
        <w:t xml:space="preserve"> mankind’s </w:t>
      </w:r>
      <w:r w:rsidRPr="002A2828">
        <w:rPr>
          <w:u w:val="single"/>
        </w:rPr>
        <w:t>history</w:t>
      </w:r>
      <w:r w:rsidRPr="002A2828">
        <w:rPr>
          <w:sz w:val="16"/>
        </w:rPr>
        <w:t xml:space="preserve">, </w:t>
      </w:r>
      <w:r w:rsidRPr="002A2828">
        <w:rPr>
          <w:u w:val="single"/>
        </w:rPr>
        <w:t>infectious diseases were the existential threat</w:t>
      </w:r>
      <w:r w:rsidRPr="002A2828">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5FD276CF" w14:textId="77777777" w:rsidR="001C7C2C" w:rsidRPr="002A2828" w:rsidRDefault="001C7C2C" w:rsidP="001C7C2C">
      <w:pPr>
        <w:rPr>
          <w:sz w:val="16"/>
        </w:rPr>
      </w:pPr>
      <w:r w:rsidRPr="002A2828">
        <w:rPr>
          <w:u w:val="single"/>
        </w:rPr>
        <w:t>Any yet</w:t>
      </w:r>
      <w:r w:rsidRPr="002A2828">
        <w:rPr>
          <w:sz w:val="16"/>
        </w:rPr>
        <w:t xml:space="preserve">, of course, </w:t>
      </w:r>
      <w:r w:rsidRPr="002A2828">
        <w:rPr>
          <w:u w:val="single"/>
        </w:rPr>
        <w:t xml:space="preserve">humanity </w:t>
      </w:r>
      <w:r w:rsidRPr="002A2828">
        <w:rPr>
          <w:rStyle w:val="Emphasis"/>
        </w:rPr>
        <w:t>continued to flourish</w:t>
      </w:r>
      <w:r w:rsidRPr="002A2828">
        <w:rPr>
          <w:sz w:val="16"/>
        </w:rPr>
        <w:t xml:space="preserve">. Our species’ </w:t>
      </w:r>
      <w:r w:rsidRPr="002A2828">
        <w:rPr>
          <w:u w:val="single"/>
        </w:rPr>
        <w:t>recent explosion in lifespan is</w:t>
      </w:r>
      <w:r w:rsidRPr="002A2828">
        <w:rPr>
          <w:sz w:val="16"/>
        </w:rPr>
        <w:t xml:space="preserve"> almost exclusively the </w:t>
      </w:r>
      <w:r w:rsidRPr="002A2828">
        <w:rPr>
          <w:u w:val="single"/>
        </w:rPr>
        <w:t>result of</w:t>
      </w:r>
      <w:r w:rsidRPr="002A2828">
        <w:rPr>
          <w:sz w:val="16"/>
        </w:rPr>
        <w:t xml:space="preserve"> the </w:t>
      </w:r>
      <w:r w:rsidRPr="002A2828">
        <w:rPr>
          <w:rStyle w:val="Emphasis"/>
        </w:rPr>
        <w:t>control</w:t>
      </w:r>
      <w:r w:rsidRPr="002A2828">
        <w:rPr>
          <w:u w:val="single"/>
        </w:rPr>
        <w:t xml:space="preserve"> of infectious </w:t>
      </w:r>
      <w:r w:rsidRPr="002A2828">
        <w:rPr>
          <w:rStyle w:val="Emphasis"/>
        </w:rPr>
        <w:t>diseases</w:t>
      </w:r>
      <w:r w:rsidRPr="002A2828">
        <w:rPr>
          <w:sz w:val="16"/>
        </w:rPr>
        <w:t xml:space="preserve"> </w:t>
      </w:r>
      <w:r w:rsidRPr="00152A1C">
        <w:rPr>
          <w:highlight w:val="yellow"/>
          <w:u w:val="single"/>
        </w:rPr>
        <w:t xml:space="preserve">through </w:t>
      </w:r>
      <w:r w:rsidRPr="00152A1C">
        <w:rPr>
          <w:rStyle w:val="Emphasis"/>
          <w:highlight w:val="yellow"/>
        </w:rPr>
        <w:t>sanitation</w:t>
      </w:r>
      <w:r w:rsidRPr="002A2828">
        <w:rPr>
          <w:u w:val="single"/>
        </w:rPr>
        <w:t xml:space="preserve">, </w:t>
      </w:r>
      <w:r w:rsidRPr="00152A1C">
        <w:rPr>
          <w:rStyle w:val="Emphasis"/>
          <w:highlight w:val="yellow"/>
        </w:rPr>
        <w:t>vaccination</w:t>
      </w:r>
      <w:r w:rsidRPr="00152A1C">
        <w:rPr>
          <w:highlight w:val="yellow"/>
          <w:u w:val="single"/>
        </w:rPr>
        <w:t>, and</w:t>
      </w:r>
      <w:r w:rsidRPr="002A2828">
        <w:rPr>
          <w:u w:val="single"/>
        </w:rPr>
        <w:t xml:space="preserve"> </w:t>
      </w:r>
      <w:r w:rsidRPr="002A2828">
        <w:rPr>
          <w:rStyle w:val="Emphasis"/>
        </w:rPr>
        <w:t>a</w:t>
      </w:r>
      <w:r w:rsidRPr="002A2828">
        <w:rPr>
          <w:u w:val="single"/>
        </w:rPr>
        <w:t>nti</w:t>
      </w:r>
      <w:r w:rsidRPr="002A2828">
        <w:rPr>
          <w:rStyle w:val="Emphasis"/>
        </w:rPr>
        <w:t>m</w:t>
      </w:r>
      <w:r w:rsidRPr="002A2828">
        <w:rPr>
          <w:u w:val="single"/>
        </w:rPr>
        <w:t xml:space="preserve">icrobial </w:t>
      </w:r>
      <w:r w:rsidRPr="00152A1C">
        <w:rPr>
          <w:highlight w:val="yellow"/>
          <w:u w:val="single"/>
        </w:rPr>
        <w:t>therapies</w:t>
      </w:r>
      <w:r w:rsidRPr="002A2828">
        <w:rPr>
          <w:sz w:val="16"/>
        </w:rPr>
        <w:t xml:space="preserve">. Only in the modern era, in which many infectious </w:t>
      </w:r>
      <w:r w:rsidRPr="00152A1C">
        <w:rPr>
          <w:highlight w:val="yellow"/>
          <w:u w:val="single"/>
        </w:rPr>
        <w:t xml:space="preserve">diseases have been </w:t>
      </w:r>
      <w:r w:rsidRPr="00152A1C">
        <w:rPr>
          <w:rStyle w:val="Emphasis"/>
          <w:highlight w:val="yellow"/>
        </w:rPr>
        <w:t>tamed</w:t>
      </w:r>
      <w:r w:rsidRPr="002A2828">
        <w:rPr>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p>
    <w:p w14:paraId="2824C1C3" w14:textId="77777777" w:rsidR="001C7C2C" w:rsidRPr="002A2828" w:rsidRDefault="001C7C2C" w:rsidP="001C7C2C">
      <w:pPr>
        <w:rPr>
          <w:sz w:val="16"/>
        </w:rPr>
      </w:pPr>
      <w:proofErr w:type="gramStart"/>
      <w:r w:rsidRPr="002A2828">
        <w:rPr>
          <w:sz w:val="16"/>
        </w:rPr>
        <w:t>So</w:t>
      </w:r>
      <w:proofErr w:type="gramEnd"/>
      <w:r w:rsidRPr="002A2828">
        <w:rPr>
          <w:sz w:val="16"/>
        </w:rPr>
        <w:t xml:space="preserve"> what would it take for a disease to wipe out humanity now?</w:t>
      </w:r>
    </w:p>
    <w:p w14:paraId="252A1229" w14:textId="77777777" w:rsidR="001C7C2C" w:rsidRPr="002A2828" w:rsidRDefault="001C7C2C" w:rsidP="001C7C2C">
      <w:pPr>
        <w:rPr>
          <w:sz w:val="16"/>
        </w:rPr>
      </w:pPr>
      <w:r w:rsidRPr="002A2828">
        <w:rPr>
          <w:sz w:val="16"/>
        </w:rPr>
        <w:t xml:space="preserve">In Michael Crichton’s The Andromeda Strain, the canonical book in the disease-outbreak genre, an alien microbe threatens </w:t>
      </w:r>
      <w:proofErr w:type="gramStart"/>
      <w:r w:rsidRPr="002A2828">
        <w:rPr>
          <w:sz w:val="16"/>
        </w:rPr>
        <w:t>the human race</w:t>
      </w:r>
      <w:proofErr w:type="gramEnd"/>
      <w:r w:rsidRPr="002A2828">
        <w:rPr>
          <w:sz w:val="16"/>
        </w:rPr>
        <w:t xml:space="preserv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5A076AD6" w14:textId="77777777" w:rsidR="001C7C2C" w:rsidRPr="002A2828" w:rsidRDefault="001C7C2C" w:rsidP="001C7C2C">
      <w:pPr>
        <w:rPr>
          <w:sz w:val="16"/>
        </w:rPr>
      </w:pPr>
      <w:r w:rsidRPr="002A2828">
        <w:rPr>
          <w:u w:val="single"/>
        </w:rPr>
        <w:t>Any apocalyptic pathogen would need to</w:t>
      </w:r>
      <w:r w:rsidRPr="002A2828">
        <w:rPr>
          <w:sz w:val="16"/>
        </w:rPr>
        <w:t xml:space="preserve"> possess a very special combination of two attributes. First, it would have to </w:t>
      </w:r>
      <w:r w:rsidRPr="002A2828">
        <w:rPr>
          <w:u w:val="single"/>
        </w:rPr>
        <w:t>be</w:t>
      </w:r>
      <w:r w:rsidRPr="002A2828">
        <w:rPr>
          <w:sz w:val="16"/>
        </w:rPr>
        <w:t xml:space="preserve"> so </w:t>
      </w:r>
      <w:r w:rsidRPr="00152A1C">
        <w:rPr>
          <w:rStyle w:val="Emphasis"/>
          <w:highlight w:val="yellow"/>
        </w:rPr>
        <w:t>unfamiliar</w:t>
      </w:r>
      <w:r w:rsidRPr="002A2828">
        <w:rPr>
          <w:sz w:val="16"/>
        </w:rPr>
        <w:t xml:space="preserve"> that no existing therapy or vaccine could be applied to it. Second, it would need to have a high </w:t>
      </w:r>
      <w:r w:rsidRPr="00152A1C">
        <w:rPr>
          <w:highlight w:val="yellow"/>
          <w:u w:val="single"/>
        </w:rPr>
        <w:t>and</w:t>
      </w:r>
      <w:r w:rsidRPr="002A2828">
        <w:rPr>
          <w:u w:val="single"/>
        </w:rPr>
        <w:t xml:space="preserve"> surreptitious </w:t>
      </w:r>
      <w:r w:rsidRPr="00152A1C">
        <w:rPr>
          <w:rStyle w:val="Emphasis"/>
          <w:highlight w:val="yellow"/>
        </w:rPr>
        <w:t>transmissibility</w:t>
      </w:r>
      <w:r w:rsidRPr="002A2828">
        <w:rPr>
          <w:sz w:val="16"/>
        </w:rPr>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699A7991" w14:textId="77777777" w:rsidR="001C7C2C" w:rsidRPr="002A2828" w:rsidRDefault="001C7C2C" w:rsidP="001C7C2C">
      <w:pPr>
        <w:rPr>
          <w:sz w:val="16"/>
        </w:rPr>
      </w:pPr>
      <w:r w:rsidRPr="002A2828">
        <w:rPr>
          <w:sz w:val="16"/>
        </w:rPr>
        <w:t xml:space="preserve">The three infectious </w:t>
      </w:r>
      <w:r w:rsidRPr="00152A1C">
        <w:rPr>
          <w:highlight w:val="yellow"/>
          <w:u w:val="single"/>
        </w:rPr>
        <w:t>diseases most likely to be</w:t>
      </w:r>
      <w:r w:rsidRPr="002A2828">
        <w:rPr>
          <w:sz w:val="16"/>
        </w:rPr>
        <w:t xml:space="preserve"> considered </w:t>
      </w:r>
      <w:r w:rsidRPr="00152A1C">
        <w:rPr>
          <w:highlight w:val="yellow"/>
          <w:u w:val="single"/>
        </w:rPr>
        <w:t>extinction-level</w:t>
      </w:r>
      <w:r w:rsidRPr="002A2828">
        <w:rPr>
          <w:sz w:val="16"/>
        </w:rPr>
        <w:t xml:space="preserve"> threats in the world today—influenza, HIV, and Ebola—</w:t>
      </w:r>
      <w:proofErr w:type="gramStart"/>
      <w:r w:rsidRPr="00152A1C">
        <w:rPr>
          <w:rStyle w:val="Emphasis"/>
          <w:highlight w:val="yellow"/>
        </w:rPr>
        <w:t>don’t</w:t>
      </w:r>
      <w:proofErr w:type="gramEnd"/>
      <w:r w:rsidRPr="00152A1C">
        <w:rPr>
          <w:rStyle w:val="Emphasis"/>
          <w:highlight w:val="yellow"/>
        </w:rPr>
        <w:t xml:space="preserve"> meet</w:t>
      </w:r>
      <w:r w:rsidRPr="00152A1C">
        <w:rPr>
          <w:sz w:val="16"/>
          <w:highlight w:val="yellow"/>
        </w:rPr>
        <w:t xml:space="preserve"> </w:t>
      </w:r>
      <w:r w:rsidRPr="00152A1C">
        <w:rPr>
          <w:highlight w:val="yellow"/>
          <w:u w:val="single"/>
        </w:rPr>
        <w:t>these</w:t>
      </w:r>
      <w:r w:rsidRPr="002A2828">
        <w:rPr>
          <w:u w:val="single"/>
        </w:rPr>
        <w:t xml:space="preserve"> two </w:t>
      </w:r>
      <w:r w:rsidRPr="00152A1C">
        <w:rPr>
          <w:rStyle w:val="Emphasis"/>
          <w:highlight w:val="yellow"/>
        </w:rPr>
        <w:t>requirements</w:t>
      </w:r>
      <w:r w:rsidRPr="002A2828">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6636AA1B" w14:textId="77777777" w:rsidR="001C7C2C" w:rsidRPr="002A2828" w:rsidRDefault="001C7C2C" w:rsidP="001C7C2C">
      <w:pPr>
        <w:rPr>
          <w:sz w:val="16"/>
        </w:rPr>
      </w:pPr>
      <w:r w:rsidRPr="002A2828">
        <w:rPr>
          <w:sz w:val="16"/>
        </w:rPr>
        <w:t>HIV, which has killed 39 million people over several decades, is similarly limited due to several factors. Most importantly, HIV’s dependency on blood and body fluid for transmission (</w:t>
      </w:r>
      <w:proofErr w:type="gramStart"/>
      <w:r w:rsidRPr="002A2828">
        <w:rPr>
          <w:sz w:val="16"/>
        </w:rPr>
        <w:t>similar to</w:t>
      </w:r>
      <w:proofErr w:type="gramEnd"/>
      <w:r w:rsidRPr="002A2828">
        <w:rPr>
          <w:sz w:val="16"/>
        </w:rPr>
        <w:t xml:space="preserve"> Ebola) requires intimate </w:t>
      </w:r>
      <w:r w:rsidRPr="00152A1C">
        <w:rPr>
          <w:rStyle w:val="Emphasis"/>
          <w:highlight w:val="yellow"/>
        </w:rPr>
        <w:t>human-to-human</w:t>
      </w:r>
      <w:r w:rsidRPr="00152A1C">
        <w:rPr>
          <w:highlight w:val="yellow"/>
          <w:u w:val="single"/>
        </w:rPr>
        <w:t xml:space="preserve"> contact</w:t>
      </w:r>
      <w:r w:rsidRPr="002A2828">
        <w:rPr>
          <w:sz w:val="16"/>
        </w:rPr>
        <w:t xml:space="preserve">, which </w:t>
      </w:r>
      <w:r w:rsidRPr="00152A1C">
        <w:rPr>
          <w:rStyle w:val="Emphasis"/>
          <w:highlight w:val="yellow"/>
        </w:rPr>
        <w:t>limits contagion</w:t>
      </w:r>
      <w:r w:rsidRPr="002A2828">
        <w:rPr>
          <w:sz w:val="16"/>
        </w:rPr>
        <w:t xml:space="preserve">. Highly potent </w:t>
      </w:r>
      <w:r w:rsidRPr="00152A1C">
        <w:rPr>
          <w:rStyle w:val="Emphasis"/>
          <w:highlight w:val="yellow"/>
        </w:rPr>
        <w:t>antiviral therapy</w:t>
      </w:r>
      <w:r w:rsidRPr="00152A1C">
        <w:rPr>
          <w:sz w:val="16"/>
          <w:highlight w:val="yellow"/>
        </w:rPr>
        <w:t xml:space="preserve"> </w:t>
      </w:r>
      <w:r w:rsidRPr="00152A1C">
        <w:rPr>
          <w:highlight w:val="yellow"/>
          <w:u w:val="single"/>
        </w:rPr>
        <w:t>allows most</w:t>
      </w:r>
      <w:r w:rsidRPr="002A2828">
        <w:rPr>
          <w:u w:val="single"/>
        </w:rPr>
        <w:t xml:space="preserve"> people </w:t>
      </w:r>
      <w:r w:rsidRPr="00152A1C">
        <w:rPr>
          <w:highlight w:val="yellow"/>
          <w:u w:val="single"/>
        </w:rPr>
        <w:t>to live</w:t>
      </w:r>
      <w:r w:rsidRPr="002A2828">
        <w:rPr>
          <w:sz w:val="16"/>
        </w:rPr>
        <w:t xml:space="preserve"> normally with the disease, and a substantial group of the population has genetic mutations that render them impervious to infection in the first place. Lastly, </w:t>
      </w:r>
      <w:r w:rsidRPr="00152A1C">
        <w:rPr>
          <w:rStyle w:val="Emphasis"/>
          <w:highlight w:val="yellow"/>
        </w:rPr>
        <w:t>simple prevention strategies</w:t>
      </w:r>
      <w:r w:rsidRPr="002A2828">
        <w:rPr>
          <w:sz w:val="16"/>
        </w:rPr>
        <w:t xml:space="preserve"> such as needle exchange for injection drug users and barrier contraceptives—when available—can </w:t>
      </w:r>
      <w:r w:rsidRPr="00152A1C">
        <w:rPr>
          <w:highlight w:val="yellow"/>
          <w:u w:val="single"/>
        </w:rPr>
        <w:t>curtail</w:t>
      </w:r>
      <w:r w:rsidRPr="002A2828">
        <w:rPr>
          <w:u w:val="single"/>
        </w:rPr>
        <w:t xml:space="preserve"> transmission </w:t>
      </w:r>
      <w:r w:rsidRPr="00152A1C">
        <w:rPr>
          <w:highlight w:val="yellow"/>
          <w:u w:val="single"/>
        </w:rPr>
        <w:t>risk</w:t>
      </w:r>
      <w:r w:rsidRPr="00152A1C">
        <w:rPr>
          <w:sz w:val="16"/>
          <w:highlight w:val="yellow"/>
        </w:rPr>
        <w:t>.</w:t>
      </w:r>
    </w:p>
    <w:p w14:paraId="5A28C65E" w14:textId="77777777" w:rsidR="001C7C2C" w:rsidRPr="002A2828" w:rsidRDefault="001C7C2C" w:rsidP="001C7C2C">
      <w:pPr>
        <w:rPr>
          <w:sz w:val="16"/>
        </w:rPr>
      </w:pPr>
      <w:r w:rsidRPr="002A2828">
        <w:rPr>
          <w:u w:val="single"/>
        </w:rPr>
        <w:t>Ebola</w:t>
      </w:r>
      <w:r w:rsidRPr="002A2828">
        <w:rPr>
          <w:sz w:val="16"/>
        </w:rPr>
        <w:t xml:space="preserve">, for many of the same reasons as HIV as well as several others, also falls short of the mark. This is especially </w:t>
      </w:r>
      <w:proofErr w:type="gramStart"/>
      <w:r w:rsidRPr="002A2828">
        <w:rPr>
          <w:sz w:val="16"/>
        </w:rPr>
        <w:t>due to the fact that</w:t>
      </w:r>
      <w:proofErr w:type="gramEnd"/>
      <w:r w:rsidRPr="002A2828">
        <w:rPr>
          <w:sz w:val="16"/>
        </w:rPr>
        <w:t xml:space="preserve"> it </w:t>
      </w:r>
      <w:r w:rsidRPr="002A2828">
        <w:rPr>
          <w:u w:val="single"/>
        </w:rPr>
        <w:t>spreads</w:t>
      </w:r>
      <w:r w:rsidRPr="002A2828">
        <w:rPr>
          <w:sz w:val="16"/>
        </w:rPr>
        <w:t xml:space="preserve"> almost exclusively </w:t>
      </w:r>
      <w:r w:rsidRPr="002A2828">
        <w:rPr>
          <w:u w:val="single"/>
        </w:rPr>
        <w:t xml:space="preserve">through people with </w:t>
      </w:r>
      <w:r w:rsidRPr="00152A1C">
        <w:rPr>
          <w:rStyle w:val="Emphasis"/>
          <w:highlight w:val="yellow"/>
        </w:rPr>
        <w:t>easily recognizable symptoms</w:t>
      </w:r>
      <w:r w:rsidRPr="002A2828">
        <w:rPr>
          <w:sz w:val="16"/>
        </w:rPr>
        <w:t>, plus the taming of its once unfathomable 90 percent mortality rate by simple supportive care.</w:t>
      </w:r>
    </w:p>
    <w:p w14:paraId="694EE7F3" w14:textId="77777777" w:rsidR="001C7C2C" w:rsidRPr="00537212" w:rsidRDefault="001C7C2C" w:rsidP="001C7C2C">
      <w:pPr>
        <w:rPr>
          <w:sz w:val="16"/>
        </w:rPr>
      </w:pPr>
      <w:r w:rsidRPr="002A2828">
        <w:rPr>
          <w:sz w:val="16"/>
        </w:rPr>
        <w:t xml:space="preserve">Beyond those three, </w:t>
      </w:r>
      <w:r w:rsidRPr="002A2828">
        <w:rPr>
          <w:rStyle w:val="Emphasis"/>
        </w:rPr>
        <w:t>every</w:t>
      </w:r>
      <w:r w:rsidRPr="002A2828">
        <w:rPr>
          <w:sz w:val="16"/>
        </w:rPr>
        <w:t xml:space="preserve"> other </w:t>
      </w:r>
      <w:r w:rsidRPr="002A2828">
        <w:rPr>
          <w:rStyle w:val="Emphasis"/>
        </w:rPr>
        <w:t>known disease falls short</w:t>
      </w:r>
      <w:r w:rsidRPr="002A2828">
        <w:rPr>
          <w:sz w:val="16"/>
        </w:rPr>
        <w:t xml:space="preserve"> </w:t>
      </w:r>
      <w:r w:rsidRPr="002A2828">
        <w:rPr>
          <w:u w:val="single"/>
        </w:rPr>
        <w:t>of what seems required to wipe out humans</w:t>
      </w:r>
      <w:r w:rsidRPr="002A2828">
        <w:rPr>
          <w:sz w:val="16"/>
        </w:rPr>
        <w:t xml:space="preserve">—which is, of course, why </w:t>
      </w:r>
      <w:proofErr w:type="gramStart"/>
      <w:r w:rsidRPr="002A2828">
        <w:rPr>
          <w:sz w:val="16"/>
        </w:rPr>
        <w:t>we’re</w:t>
      </w:r>
      <w:proofErr w:type="gramEnd"/>
      <w:r w:rsidRPr="002A2828">
        <w:rPr>
          <w:sz w:val="16"/>
        </w:rPr>
        <w:t xml:space="preserve"> still here. And </w:t>
      </w:r>
      <w:proofErr w:type="gramStart"/>
      <w:r w:rsidRPr="002A2828">
        <w:rPr>
          <w:sz w:val="16"/>
        </w:rPr>
        <w:t>it’s</w:t>
      </w:r>
      <w:proofErr w:type="gramEnd"/>
      <w:r w:rsidRPr="002A2828">
        <w:rPr>
          <w:sz w:val="16"/>
        </w:rPr>
        <w:t xml:space="preserve"> not that diseases are ineffective. On the contrary, diseases’ failure to knock us out is a testament to just how resilient humans are. </w:t>
      </w:r>
      <w:r w:rsidRPr="002A2828">
        <w:rPr>
          <w:u w:val="single"/>
        </w:rPr>
        <w:t xml:space="preserve">Part of our evolutionary heritage is </w:t>
      </w:r>
      <w:r w:rsidRPr="00152A1C">
        <w:rPr>
          <w:highlight w:val="yellow"/>
          <w:u w:val="single"/>
        </w:rPr>
        <w:t>our immune system</w:t>
      </w:r>
      <w:r w:rsidRPr="002A2828">
        <w:rPr>
          <w:u w:val="single"/>
        </w:rPr>
        <w:t xml:space="preserve">, </w:t>
      </w:r>
      <w:r w:rsidRPr="00152A1C">
        <w:rPr>
          <w:highlight w:val="yellow"/>
          <w:u w:val="single"/>
        </w:rPr>
        <w:t>one of the most complex</w:t>
      </w:r>
      <w:r w:rsidRPr="002A2828">
        <w:rPr>
          <w:u w:val="single"/>
        </w:rPr>
        <w:t xml:space="preserve"> on the planet, </w:t>
      </w:r>
      <w:r w:rsidRPr="00152A1C">
        <w:rPr>
          <w:highlight w:val="yellow"/>
          <w:u w:val="single"/>
        </w:rPr>
        <w:t>even without</w:t>
      </w:r>
      <w:r w:rsidRPr="002A2828">
        <w:rPr>
          <w:u w:val="single"/>
        </w:rPr>
        <w:t xml:space="preserve"> the benefit of </w:t>
      </w:r>
      <w:r w:rsidRPr="00152A1C">
        <w:rPr>
          <w:highlight w:val="yellow"/>
          <w:u w:val="single"/>
        </w:rPr>
        <w:t>vaccines</w:t>
      </w:r>
      <w:r w:rsidRPr="002A2828">
        <w:rPr>
          <w:u w:val="single"/>
        </w:rPr>
        <w:t xml:space="preserve"> or the helping hand of antimicrobial drugs</w:t>
      </w:r>
      <w:r w:rsidRPr="002A2828">
        <w:rPr>
          <w:sz w:val="16"/>
        </w:rPr>
        <w:t xml:space="preserve">. This system, when viewed at a species level, </w:t>
      </w:r>
      <w:r w:rsidRPr="002A2828">
        <w:rPr>
          <w:u w:val="single"/>
        </w:rPr>
        <w:t>can adapt to</w:t>
      </w:r>
      <w:r w:rsidRPr="002A2828">
        <w:rPr>
          <w:sz w:val="16"/>
        </w:rPr>
        <w:t xml:space="preserve"> almost </w:t>
      </w:r>
      <w:r w:rsidRPr="002A2828">
        <w:rPr>
          <w:rStyle w:val="Emphasis"/>
        </w:rPr>
        <w:t>any enemy</w:t>
      </w:r>
      <w:r w:rsidRPr="002A2828">
        <w:rPr>
          <w:sz w:val="16"/>
        </w:rPr>
        <w:t xml:space="preserve"> imaginable. </w:t>
      </w:r>
      <w:r w:rsidRPr="00152A1C">
        <w:rPr>
          <w:highlight w:val="yellow"/>
          <w:u w:val="single"/>
        </w:rPr>
        <w:t xml:space="preserve">Coupled to </w:t>
      </w:r>
      <w:r w:rsidRPr="00152A1C">
        <w:rPr>
          <w:rStyle w:val="Emphasis"/>
          <w:highlight w:val="yellow"/>
        </w:rPr>
        <w:t>genetic variations</w:t>
      </w:r>
      <w:r w:rsidRPr="00152A1C">
        <w:rPr>
          <w:highlight w:val="yellow"/>
          <w:u w:val="single"/>
        </w:rPr>
        <w:t xml:space="preserve"> amongst humans</w:t>
      </w:r>
      <w:r w:rsidRPr="002A2828">
        <w:rPr>
          <w:sz w:val="16"/>
        </w:rPr>
        <w:t xml:space="preserve">—which open up the possibility for a range of advantages, from imperviousness to infection to a tendency for mild symptoms—this </w:t>
      </w:r>
      <w:r w:rsidRPr="002A2828">
        <w:rPr>
          <w:u w:val="single"/>
        </w:rPr>
        <w:t xml:space="preserve">adaptability </w:t>
      </w:r>
      <w:r w:rsidRPr="00152A1C">
        <w:rPr>
          <w:highlight w:val="yellow"/>
          <w:u w:val="single"/>
        </w:rPr>
        <w:t>ensures</w:t>
      </w:r>
      <w:r w:rsidRPr="002A2828">
        <w:rPr>
          <w:sz w:val="16"/>
        </w:rPr>
        <w:t xml:space="preserve"> that almost </w:t>
      </w:r>
      <w:r w:rsidRPr="00152A1C">
        <w:rPr>
          <w:rStyle w:val="Emphasis"/>
          <w:highlight w:val="yellow"/>
        </w:rPr>
        <w:t>any</w:t>
      </w:r>
      <w:r w:rsidRPr="002A2828">
        <w:rPr>
          <w:sz w:val="16"/>
        </w:rPr>
        <w:t xml:space="preserve"> infectious </w:t>
      </w:r>
      <w:r w:rsidRPr="00152A1C">
        <w:rPr>
          <w:rStyle w:val="Emphasis"/>
          <w:highlight w:val="yellow"/>
        </w:rPr>
        <w:t>disease</w:t>
      </w:r>
      <w:r w:rsidRPr="002A2828">
        <w:rPr>
          <w:sz w:val="16"/>
        </w:rPr>
        <w:t xml:space="preserve"> onslaught </w:t>
      </w:r>
      <w:r w:rsidRPr="00152A1C">
        <w:rPr>
          <w:highlight w:val="yellow"/>
          <w:u w:val="single"/>
        </w:rPr>
        <w:t>will leave a large proportion</w:t>
      </w:r>
      <w:r w:rsidRPr="002A2828">
        <w:rPr>
          <w:u w:val="single"/>
        </w:rPr>
        <w:t xml:space="preserve"> </w:t>
      </w:r>
      <w:r w:rsidRPr="002A2828">
        <w:rPr>
          <w:sz w:val="16"/>
        </w:rPr>
        <w:t xml:space="preserve">of the population </w:t>
      </w:r>
      <w:r w:rsidRPr="00152A1C">
        <w:rPr>
          <w:rStyle w:val="Emphasis"/>
          <w:highlight w:val="yellow"/>
        </w:rPr>
        <w:t>alive</w:t>
      </w:r>
      <w:r w:rsidRPr="002A2828">
        <w:rPr>
          <w:rStyle w:val="Emphasis"/>
        </w:rPr>
        <w:t xml:space="preserve"> to rebuild</w:t>
      </w:r>
      <w:r w:rsidRPr="002A2828">
        <w:rPr>
          <w:sz w:val="16"/>
        </w:rPr>
        <w:t>, in contrast to the fictional Hollywood versions.</w:t>
      </w:r>
    </w:p>
    <w:p w14:paraId="13255362" w14:textId="77777777" w:rsidR="001C7C2C" w:rsidRDefault="001C7C2C" w:rsidP="001C7C2C">
      <w:pPr>
        <w:pStyle w:val="Heading3"/>
      </w:pPr>
      <w:r>
        <w:t>2NC – AT: Disease</w:t>
      </w:r>
    </w:p>
    <w:p w14:paraId="19FCA4FB" w14:textId="77777777" w:rsidR="001C7C2C" w:rsidRPr="00990CCB" w:rsidRDefault="001C7C2C" w:rsidP="001C7C2C">
      <w:pPr>
        <w:pStyle w:val="Heading4"/>
        <w:rPr>
          <w:u w:val="single"/>
        </w:rPr>
      </w:pPr>
      <w:bookmarkStart w:id="6" w:name="_Hlk493003461"/>
      <w:bookmarkStart w:id="7" w:name="_Hlk496941566"/>
      <w:r>
        <w:t xml:space="preserve">Their impact </w:t>
      </w:r>
      <w:r w:rsidRPr="00990CCB">
        <w:rPr>
          <w:u w:val="single"/>
        </w:rPr>
        <w:t>starts at 4%</w:t>
      </w:r>
    </w:p>
    <w:p w14:paraId="0C51E483" w14:textId="77777777" w:rsidR="001C7C2C" w:rsidRPr="000B5D05" w:rsidRDefault="001C7C2C" w:rsidP="001C7C2C">
      <w:r w:rsidRPr="00990CCB">
        <w:rPr>
          <w:rStyle w:val="Style13ptBold"/>
        </w:rPr>
        <w:t>Cotton-Barratt 17</w:t>
      </w:r>
      <w:r>
        <w:t xml:space="preserve"> [</w:t>
      </w:r>
      <w:r w:rsidRPr="000B5D05">
        <w:t>Owen Cotton-</w:t>
      </w:r>
      <w:r w:rsidRPr="00990CCB">
        <w:t>Barratt, PhD in Pure Mathematics, Oxford, Lecturer in Mathematics at Oxford, Research Associate at the Future of Humanity Institute, 2/3/2017, Existential Risk: Diplomacy and Governance, https://www.fhi.ox.ac.uk/wp-content/uploads/Existential-Risks-2017-01-23.pdf]</w:t>
      </w:r>
    </w:p>
    <w:p w14:paraId="3CB83953" w14:textId="77777777" w:rsidR="001C7C2C" w:rsidRPr="000B5D05" w:rsidRDefault="001C7C2C" w:rsidP="001C7C2C">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D452C9">
        <w:rPr>
          <w:rStyle w:val="StyleUnderline"/>
        </w:rPr>
        <w:t xml:space="preserve">natural </w:t>
      </w:r>
      <w:r w:rsidRPr="00152A1C">
        <w:rPr>
          <w:rStyle w:val="StyleUnderline"/>
          <w:highlight w:val="yellow"/>
        </w:rPr>
        <w:t>pandemics are</w:t>
      </w:r>
      <w:r w:rsidRPr="000B5D05">
        <w:rPr>
          <w:rStyle w:val="StyleUnderline"/>
        </w:rPr>
        <w:t xml:space="preserve"> </w:t>
      </w:r>
      <w:r w:rsidRPr="000B5D05">
        <w:rPr>
          <w:rStyle w:val="Emphasis"/>
        </w:rPr>
        <w:t xml:space="preserve">very </w:t>
      </w:r>
      <w:r w:rsidRPr="00152A1C">
        <w:rPr>
          <w:rStyle w:val="Emphasis"/>
          <w:highlight w:val="yellow"/>
        </w:rPr>
        <w:t xml:space="preserve">unlikely to cause </w:t>
      </w:r>
      <w:r w:rsidRPr="000B5D05">
        <w:rPr>
          <w:rStyle w:val="Emphasis"/>
        </w:rPr>
        <w:t xml:space="preserve">human </w:t>
      </w:r>
      <w:r w:rsidRPr="00152A1C">
        <w:rPr>
          <w:rStyle w:val="Emphasis"/>
          <w:highlight w:val="yellow"/>
        </w:rPr>
        <w:t>extinction</w:t>
      </w:r>
      <w:r w:rsidRPr="00152A1C">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152A1C">
        <w:rPr>
          <w:rStyle w:val="StyleUnderline"/>
          <w:highlight w:val="yellow"/>
        </w:rPr>
        <w:t>of</w:t>
      </w:r>
      <w:r w:rsidRPr="000B5D05">
        <w:rPr>
          <w:rStyle w:val="StyleUnderline"/>
        </w:rPr>
        <w:t xml:space="preserve"> the </w:t>
      </w:r>
      <w:r w:rsidRPr="00152A1C">
        <w:rPr>
          <w:rStyle w:val="Emphasis"/>
          <w:highlight w:val="yellow"/>
        </w:rPr>
        <w:t>833</w:t>
      </w:r>
      <w:r w:rsidRPr="000B5D05">
        <w:rPr>
          <w:rStyle w:val="StyleUnderline"/>
        </w:rPr>
        <w:t xml:space="preserve"> recorded </w:t>
      </w:r>
      <w:r w:rsidRPr="00D452C9">
        <w:rPr>
          <w:rStyle w:val="StyleUnderline"/>
        </w:rPr>
        <w:t>plant and animal</w:t>
      </w:r>
      <w:r w:rsidRPr="000B5D05">
        <w:rPr>
          <w:rStyle w:val="StyleUnderline"/>
        </w:rPr>
        <w:t xml:space="preserve"> species </w:t>
      </w:r>
      <w:r w:rsidRPr="00152A1C">
        <w:rPr>
          <w:rStyle w:val="StyleUnderline"/>
          <w:highlight w:val="yellow"/>
        </w:rPr>
        <w:t>extinctions</w:t>
      </w:r>
      <w:r w:rsidRPr="000B5D05">
        <w:rPr>
          <w:rStyle w:val="StyleUnderline"/>
        </w:rPr>
        <w:t xml:space="preserve"> known to have occurred </w:t>
      </w:r>
      <w:r w:rsidRPr="00D452C9">
        <w:rPr>
          <w:rStyle w:val="StyleUnderline"/>
        </w:rPr>
        <w:t xml:space="preserve">since 1500, </w:t>
      </w:r>
      <w:r w:rsidRPr="00D452C9">
        <w:rPr>
          <w:rStyle w:val="Emphasis"/>
        </w:rPr>
        <w:t xml:space="preserve">less than </w:t>
      </w:r>
      <w:r w:rsidRPr="00152A1C">
        <w:rPr>
          <w:rStyle w:val="Emphasis"/>
          <w:highlight w:val="yellow"/>
        </w:rPr>
        <w:t>4%</w:t>
      </w:r>
      <w:r w:rsidRPr="000B5D05">
        <w:rPr>
          <w:rStyle w:val="StyleUnderline"/>
        </w:rPr>
        <w:t xml:space="preserve"> (31 species) </w:t>
      </w:r>
      <w:r w:rsidRPr="00152A1C">
        <w:rPr>
          <w:rStyle w:val="StyleUnderline"/>
          <w:highlight w:val="yellow"/>
        </w:rPr>
        <w:t xml:space="preserve">were </w:t>
      </w:r>
      <w:r w:rsidRPr="00D452C9">
        <w:rPr>
          <w:rStyle w:val="StyleUnderline"/>
        </w:rPr>
        <w:t xml:space="preserve">ascribed </w:t>
      </w:r>
      <w:r w:rsidRPr="00152A1C">
        <w:rPr>
          <w:rStyle w:val="StyleUnderline"/>
          <w:highlight w:val="yellow"/>
        </w:rPr>
        <w:t xml:space="preserve">to </w:t>
      </w:r>
      <w:r w:rsidRPr="00D452C9">
        <w:rPr>
          <w:rStyle w:val="StyleUnderline"/>
        </w:rPr>
        <w:t xml:space="preserve">infectious </w:t>
      </w:r>
      <w:r w:rsidRPr="00152A1C">
        <w:rPr>
          <w:rStyle w:val="StyleUnderline"/>
          <w:highlight w:val="yellow"/>
        </w:rPr>
        <w:t>disease</w:t>
      </w:r>
      <w:r w:rsidRPr="00152A1C">
        <w:rPr>
          <w:sz w:val="16"/>
          <w:highlight w:val="yellow"/>
        </w:rPr>
        <w:t>.</w:t>
      </w:r>
      <w:r w:rsidRPr="000B5D05">
        <w:rPr>
          <w:sz w:val="16"/>
        </w:rPr>
        <w:t xml:space="preserve">38 </w:t>
      </w:r>
      <w:r w:rsidRPr="00152A1C">
        <w:rPr>
          <w:rStyle w:val="StyleUnderline"/>
          <w:highlight w:val="yellow"/>
        </w:rPr>
        <w:t>None</w:t>
      </w:r>
      <w:r w:rsidRPr="000B5D05">
        <w:rPr>
          <w:rStyle w:val="StyleUnderline"/>
        </w:rPr>
        <w:t xml:space="preserve"> of the mammals and amphibians on this list </w:t>
      </w:r>
      <w:r w:rsidRPr="00152A1C">
        <w:rPr>
          <w:rStyle w:val="StyleUnderline"/>
          <w:highlight w:val="yellow"/>
        </w:rPr>
        <w:t>were globally dispersed,</w:t>
      </w:r>
      <w:r w:rsidRPr="000B5D05">
        <w:rPr>
          <w:rStyle w:val="StyleUnderline"/>
        </w:rPr>
        <w:t xml:space="preserve"> and </w:t>
      </w:r>
      <w:r w:rsidRPr="00152A1C">
        <w:rPr>
          <w:rStyle w:val="StyleUnderline"/>
          <w:highlight w:val="yellow"/>
        </w:rPr>
        <w:t>other factors</w:t>
      </w:r>
      <w:r w:rsidRPr="000B5D05">
        <w:rPr>
          <w:rStyle w:val="StyleUnderline"/>
        </w:rPr>
        <w:t xml:space="preserve"> aside from infectious disease </w:t>
      </w:r>
      <w:r w:rsidRPr="00D452C9">
        <w:rPr>
          <w:rStyle w:val="StyleUnderline"/>
        </w:rPr>
        <w:t xml:space="preserve">also </w:t>
      </w:r>
      <w:r w:rsidRPr="00152A1C">
        <w:rPr>
          <w:rStyle w:val="StyleUnderline"/>
          <w:highlight w:val="yellow"/>
        </w:rPr>
        <w:t>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152A1C">
        <w:rPr>
          <w:rStyle w:val="StyleUnderline"/>
          <w:highlight w:val="yellow"/>
        </w:rPr>
        <w:t>our</w:t>
      </w:r>
      <w:r w:rsidRPr="000B5D05">
        <w:rPr>
          <w:rStyle w:val="StyleUnderline"/>
        </w:rPr>
        <w:t xml:space="preserve"> own </w:t>
      </w:r>
      <w:r w:rsidRPr="00152A1C">
        <w:rPr>
          <w:rStyle w:val="StyleUnderline"/>
          <w:highlight w:val="yellow"/>
        </w:rPr>
        <w:t>species</w:t>
      </w:r>
      <w:r w:rsidRPr="000B5D05">
        <w:rPr>
          <w:rStyle w:val="StyleUnderline"/>
        </w:rPr>
        <w:t xml:space="preserve">, which </w:t>
      </w:r>
      <w:r w:rsidRPr="00152A1C">
        <w:rPr>
          <w:rStyle w:val="StyleUnderline"/>
          <w:highlight w:val="yellow"/>
        </w:rPr>
        <w:t xml:space="preserve">is </w:t>
      </w:r>
      <w:r w:rsidRPr="00D452C9">
        <w:rPr>
          <w:rStyle w:val="Emphasis"/>
        </w:rPr>
        <w:t xml:space="preserve">very </w:t>
      </w:r>
      <w:r w:rsidRPr="00152A1C">
        <w:rPr>
          <w:rStyle w:val="Emphasis"/>
          <w:highlight w:val="yellow"/>
        </w:rPr>
        <w:t>numerous</w:t>
      </w:r>
      <w:r w:rsidRPr="00152A1C">
        <w:rPr>
          <w:rStyle w:val="StyleUnderline"/>
          <w:highlight w:val="yellow"/>
        </w:rPr>
        <w:t xml:space="preserve">, </w:t>
      </w:r>
      <w:r w:rsidRPr="00152A1C">
        <w:rPr>
          <w:rStyle w:val="Emphasis"/>
          <w:highlight w:val="yellow"/>
        </w:rPr>
        <w:t>globally dispersed</w:t>
      </w:r>
      <w:r w:rsidRPr="00152A1C">
        <w:rPr>
          <w:rStyle w:val="StyleUnderline"/>
          <w:highlight w:val="yellow"/>
        </w:rPr>
        <w:t xml:space="preserve">, and capable of a </w:t>
      </w:r>
      <w:r w:rsidRPr="00152A1C">
        <w:rPr>
          <w:rStyle w:val="Emphasis"/>
          <w:highlight w:val="yellow"/>
        </w:rPr>
        <w:t>rational response</w:t>
      </w:r>
      <w:r w:rsidRPr="000B5D05">
        <w:rPr>
          <w:rStyle w:val="Emphasis"/>
        </w:rPr>
        <w:t xml:space="preserve"> to problems</w:t>
      </w:r>
      <w:r w:rsidRPr="000B5D05">
        <w:rPr>
          <w:rStyle w:val="StyleUnderline"/>
        </w:rPr>
        <w:t xml:space="preserve">, is </w:t>
      </w:r>
      <w:r w:rsidRPr="00152A1C">
        <w:rPr>
          <w:rStyle w:val="StyleUnderline"/>
          <w:highlight w:val="yellow"/>
        </w:rPr>
        <w:t>very unlikely to be killed</w:t>
      </w:r>
      <w:r w:rsidRPr="000B5D05">
        <w:rPr>
          <w:rStyle w:val="StyleUnderline"/>
        </w:rPr>
        <w:t xml:space="preserve"> off </w:t>
      </w:r>
      <w:r w:rsidRPr="00D452C9">
        <w:rPr>
          <w:rStyle w:val="StyleUnderline"/>
        </w:rPr>
        <w:t>by a natural pandemic.</w:t>
      </w:r>
    </w:p>
    <w:p w14:paraId="027C06CA" w14:textId="77777777" w:rsidR="001C7C2C" w:rsidRPr="00990CCB" w:rsidRDefault="001C7C2C" w:rsidP="001C7C2C">
      <w:pPr>
        <w:rPr>
          <w:sz w:val="16"/>
        </w:rPr>
      </w:pPr>
      <w:r w:rsidRPr="000B5D05">
        <w:rPr>
          <w:sz w:val="16"/>
        </w:rPr>
        <w:t xml:space="preserve">One underlying explanation for this is </w:t>
      </w:r>
      <w:r w:rsidRPr="000B5D05">
        <w:rPr>
          <w:rStyle w:val="StyleUnderline"/>
        </w:rPr>
        <w:t xml:space="preserve">that </w:t>
      </w:r>
      <w:r w:rsidRPr="00D452C9">
        <w:rPr>
          <w:rStyle w:val="StyleUnderline"/>
        </w:rPr>
        <w:t xml:space="preserve">highly lethal </w:t>
      </w:r>
      <w:r w:rsidRPr="00152A1C">
        <w:rPr>
          <w:rStyle w:val="StyleUnderline"/>
          <w:highlight w:val="yellow"/>
        </w:rPr>
        <w:t xml:space="preserve">pathogens </w:t>
      </w:r>
      <w:r w:rsidRPr="00D452C9">
        <w:rPr>
          <w:rStyle w:val="StyleUnderline"/>
        </w:rPr>
        <w:t xml:space="preserve">can </w:t>
      </w:r>
      <w:r w:rsidRPr="00152A1C">
        <w:rPr>
          <w:rStyle w:val="StyleUnderline"/>
          <w:highlight w:val="yellow"/>
        </w:rPr>
        <w:t>kill</w:t>
      </w:r>
      <w:r w:rsidRPr="000B5D05">
        <w:rPr>
          <w:rStyle w:val="StyleUnderline"/>
        </w:rPr>
        <w:t xml:space="preserve"> their </w:t>
      </w:r>
      <w:r w:rsidRPr="00152A1C">
        <w:rPr>
          <w:rStyle w:val="StyleUnderline"/>
          <w:highlight w:val="yellow"/>
        </w:rPr>
        <w:t>hosts before they</w:t>
      </w:r>
      <w:r w:rsidRPr="000B5D05">
        <w:rPr>
          <w:rStyle w:val="StyleUnderline"/>
        </w:rPr>
        <w:t xml:space="preserve"> have a chance to </w:t>
      </w:r>
      <w:r w:rsidRPr="00152A1C">
        <w:rPr>
          <w:rStyle w:val="StyleUnderline"/>
          <w:highlight w:val="yellow"/>
        </w:rPr>
        <w:t>spread</w:t>
      </w:r>
      <w:r w:rsidRPr="000B5D05">
        <w:rPr>
          <w:sz w:val="16"/>
        </w:rPr>
        <w:t xml:space="preserve">, so </w:t>
      </w:r>
      <w:r w:rsidRPr="00152A1C">
        <w:rPr>
          <w:rStyle w:val="StyleUnderline"/>
          <w:highlight w:val="yellow"/>
        </w:rPr>
        <w:t xml:space="preserve">there is a </w:t>
      </w:r>
      <w:r w:rsidRPr="00152A1C">
        <w:rPr>
          <w:rStyle w:val="Emphasis"/>
          <w:highlight w:val="yellow"/>
        </w:rPr>
        <w:t xml:space="preserve">selective pressure for </w:t>
      </w:r>
      <w:r w:rsidRPr="00D452C9">
        <w:rPr>
          <w:rStyle w:val="Emphasis"/>
        </w:rPr>
        <w:t xml:space="preserve">pathogens </w:t>
      </w:r>
      <w:r w:rsidRPr="00152A1C">
        <w:rPr>
          <w:rStyle w:val="Emphasis"/>
          <w:highlight w:val="yellow"/>
        </w:rPr>
        <w:t>not to be</w:t>
      </w:r>
      <w:r w:rsidRPr="000B5D05">
        <w:rPr>
          <w:rStyle w:val="Emphasis"/>
        </w:rPr>
        <w:t xml:space="preserve"> highly </w:t>
      </w:r>
      <w:r w:rsidRPr="00152A1C">
        <w:rPr>
          <w:rStyle w:val="Emphasis"/>
          <w:highlight w:val="yellow"/>
        </w:rPr>
        <w:t>lethal</w:t>
      </w:r>
      <w:r w:rsidRPr="000B5D05">
        <w:rPr>
          <w:sz w:val="16"/>
        </w:rPr>
        <w:t>. Therefore, pathogens are likely to co-evolve with their hosts rather than kill all possible hosts.39</w:t>
      </w:r>
      <w:bookmarkEnd w:id="6"/>
      <w:bookmarkEnd w:id="7"/>
    </w:p>
    <w:p w14:paraId="6B1D1A7E" w14:textId="77777777" w:rsidR="001C7C2C" w:rsidRPr="00585B78" w:rsidRDefault="001C7C2C" w:rsidP="001C7C2C">
      <w:pPr>
        <w:pStyle w:val="Heading4"/>
      </w:pPr>
      <w:r>
        <w:t xml:space="preserve">No </w:t>
      </w:r>
      <w:r>
        <w:rPr>
          <w:u w:val="single"/>
        </w:rPr>
        <w:t>extinction</w:t>
      </w:r>
      <w:r w:rsidRPr="007B77E9">
        <w:rPr>
          <w:b w:val="0"/>
        </w:rPr>
        <w:t xml:space="preserve"> – coevolution</w:t>
      </w:r>
    </w:p>
    <w:p w14:paraId="568E4CEF" w14:textId="77777777" w:rsidR="001C7C2C" w:rsidRPr="00A36E4B" w:rsidRDefault="001C7C2C" w:rsidP="001C7C2C">
      <w:r w:rsidRPr="00A36E4B">
        <w:rPr>
          <w:rStyle w:val="Style13ptBold"/>
        </w:rPr>
        <w:t>Farquhar 17</w:t>
      </w:r>
      <w:r w:rsidRPr="00A36E4B">
        <w:t xml:space="preserve"> [Sebastian Farquhar,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2C2A52A7" w14:textId="45F94449" w:rsidR="001C7C2C" w:rsidRDefault="001C7C2C" w:rsidP="001C7C2C">
      <w:pPr>
        <w:rPr>
          <w:sz w:val="16"/>
        </w:rPr>
      </w:pPr>
      <w:r>
        <w:rPr>
          <w:sz w:val="16"/>
        </w:rPr>
        <w:t xml:space="preserve">1.1.3 Engineered pandemics </w:t>
      </w:r>
      <w:proofErr w:type="gramStart"/>
      <w:r>
        <w:rPr>
          <w:sz w:val="16"/>
        </w:rPr>
        <w:t>For</w:t>
      </w:r>
      <w:proofErr w:type="gramEnd"/>
      <w:r>
        <w:rPr>
          <w:sz w:val="16"/>
        </w:rPr>
        <w:t xml:space="preserve"> most of human history, natural pandemics have posed the greatest risk of mass global</w:t>
      </w:r>
      <w:r>
        <w:rPr>
          <w:rStyle w:val="StyleUnderline"/>
        </w:rPr>
        <w:t xml:space="preserve"> </w:t>
      </w:r>
      <w:r>
        <w:rPr>
          <w:sz w:val="16"/>
        </w:rPr>
        <w:t>fatalities</w:t>
      </w:r>
      <w:r>
        <w:rPr>
          <w:rStyle w:val="StyleUnderline"/>
        </w:rPr>
        <w:t>.</w:t>
      </w:r>
      <w:r>
        <w:rPr>
          <w:sz w:val="16"/>
        </w:rPr>
        <w:t xml:space="preserve">37 However, there are some reasons to believe that </w:t>
      </w:r>
      <w:r w:rsidRPr="00726951">
        <w:rPr>
          <w:u w:val="single"/>
        </w:rPr>
        <w:t xml:space="preserve">natural </w:t>
      </w:r>
      <w:r w:rsidRPr="00152A1C">
        <w:rPr>
          <w:rStyle w:val="Emphasis"/>
          <w:highlight w:val="yellow"/>
        </w:rPr>
        <w:t>pandemics</w:t>
      </w:r>
      <w:r w:rsidRPr="00152A1C">
        <w:rPr>
          <w:highlight w:val="yellow"/>
          <w:u w:val="single"/>
        </w:rPr>
        <w:t xml:space="preserve"> are </w:t>
      </w:r>
      <w:r w:rsidRPr="00152A1C">
        <w:rPr>
          <w:rStyle w:val="Emphasis"/>
          <w:highlight w:val="yellow"/>
        </w:rPr>
        <w:t>very unlikely</w:t>
      </w:r>
      <w:r w:rsidRPr="00152A1C">
        <w:rPr>
          <w:highlight w:val="yellow"/>
          <w:u w:val="single"/>
        </w:rPr>
        <w:t xml:space="preserve"> to cause </w:t>
      </w:r>
      <w:r w:rsidRPr="00152A1C">
        <w:rPr>
          <w:rStyle w:val="Emphasis"/>
          <w:highlight w:val="yellow"/>
        </w:rPr>
        <w:t>human extinction</w:t>
      </w:r>
      <w:r>
        <w:rPr>
          <w:sz w:val="16"/>
        </w:rPr>
        <w:t xml:space="preserve">. Analysis of the International Union for Conservation of Nature (IUCN) red list database has shown that </w:t>
      </w:r>
      <w:r w:rsidRPr="00152A1C">
        <w:rPr>
          <w:rStyle w:val="StyleUnderline"/>
          <w:highlight w:val="yellow"/>
        </w:rPr>
        <w:t xml:space="preserve">of </w:t>
      </w:r>
      <w:r>
        <w:rPr>
          <w:rStyle w:val="StyleUnderline"/>
        </w:rPr>
        <w:t xml:space="preserve">the 833 recorded </w:t>
      </w:r>
      <w:r>
        <w:rPr>
          <w:sz w:val="16"/>
        </w:rPr>
        <w:t xml:space="preserve">plant and animal </w:t>
      </w:r>
      <w:r w:rsidRPr="00152A1C">
        <w:rPr>
          <w:rStyle w:val="StyleUnderline"/>
          <w:highlight w:val="yellow"/>
        </w:rPr>
        <w:t>species extinctions</w:t>
      </w:r>
      <w:r>
        <w:rPr>
          <w:sz w:val="16"/>
        </w:rPr>
        <w:t xml:space="preserve"> known to have occurred </w:t>
      </w:r>
      <w:r>
        <w:rPr>
          <w:rStyle w:val="StyleUnderline"/>
        </w:rPr>
        <w:t xml:space="preserve">since </w:t>
      </w:r>
      <w:r w:rsidRPr="00726951">
        <w:rPr>
          <w:rStyle w:val="StyleUnderline"/>
        </w:rPr>
        <w:t xml:space="preserve">1500, less than </w:t>
      </w:r>
      <w:r w:rsidRPr="00152A1C">
        <w:rPr>
          <w:rStyle w:val="StyleUnderline"/>
          <w:highlight w:val="yellow"/>
        </w:rPr>
        <w:t>4%</w:t>
      </w:r>
      <w:r>
        <w:rPr>
          <w:rStyle w:val="StyleUnderline"/>
        </w:rPr>
        <w:t xml:space="preserve"> (31 species) </w:t>
      </w:r>
      <w:r w:rsidRPr="00152A1C">
        <w:rPr>
          <w:rStyle w:val="StyleUnderline"/>
          <w:highlight w:val="yellow"/>
        </w:rPr>
        <w:t>were</w:t>
      </w:r>
      <w:r>
        <w:rPr>
          <w:rStyle w:val="StyleUnderline"/>
        </w:rPr>
        <w:t xml:space="preserve"> ascribed to </w:t>
      </w:r>
      <w:r w:rsidRPr="00152A1C">
        <w:rPr>
          <w:rStyle w:val="StyleUnderline"/>
          <w:highlight w:val="yellow"/>
        </w:rPr>
        <w:t>infectious disease</w:t>
      </w:r>
      <w:r>
        <w:rPr>
          <w:sz w:val="16"/>
        </w:rPr>
        <w:t xml:space="preserve">.38 </w:t>
      </w:r>
      <w:r w:rsidRPr="00152A1C">
        <w:rPr>
          <w:rStyle w:val="StyleUnderline"/>
          <w:highlight w:val="yellow"/>
        </w:rPr>
        <w:t>None</w:t>
      </w:r>
      <w:r>
        <w:rPr>
          <w:rStyle w:val="StyleUnderline"/>
        </w:rPr>
        <w:t xml:space="preserve"> of the mammals and amphibians on this list </w:t>
      </w:r>
      <w:r w:rsidRPr="00152A1C">
        <w:rPr>
          <w:rStyle w:val="StyleUnderline"/>
          <w:highlight w:val="yellow"/>
        </w:rPr>
        <w:t>were</w:t>
      </w:r>
      <w:r w:rsidRPr="00726951">
        <w:rPr>
          <w:rStyle w:val="StyleUnderline"/>
        </w:rPr>
        <w:t xml:space="preserve"> globally </w:t>
      </w:r>
      <w:r w:rsidRPr="00152A1C">
        <w:rPr>
          <w:rStyle w:val="StyleUnderline"/>
          <w:highlight w:val="yellow"/>
        </w:rPr>
        <w:t>dispersed</w:t>
      </w:r>
      <w:r w:rsidRPr="00726951">
        <w:rPr>
          <w:rStyle w:val="StyleUnderline"/>
        </w:rPr>
        <w:t xml:space="preserve">, and </w:t>
      </w:r>
      <w:r w:rsidRPr="00152A1C">
        <w:rPr>
          <w:rStyle w:val="StyleUnderline"/>
          <w:highlight w:val="yellow"/>
        </w:rPr>
        <w:t>other factors</w:t>
      </w:r>
      <w:r>
        <w:rPr>
          <w:rStyle w:val="StyleUnderline"/>
        </w:rPr>
        <w:t xml:space="preserve"> aside from infectious disease also </w:t>
      </w:r>
      <w:r w:rsidRPr="00152A1C">
        <w:rPr>
          <w:rStyle w:val="StyleUnderline"/>
          <w:highlight w:val="yellow"/>
        </w:rPr>
        <w:t>contributed</w:t>
      </w:r>
      <w:r>
        <w:rPr>
          <w:rStyle w:val="StyleUnderline"/>
        </w:rPr>
        <w:t xml:space="preserve"> to their extinction. It therefore seems that </w:t>
      </w:r>
      <w:r w:rsidRPr="00152A1C">
        <w:rPr>
          <w:rStyle w:val="StyleUnderline"/>
          <w:highlight w:val="yellow"/>
        </w:rPr>
        <w:t>our</w:t>
      </w:r>
      <w:r>
        <w:rPr>
          <w:rStyle w:val="StyleUnderline"/>
        </w:rPr>
        <w:t xml:space="preserve"> own </w:t>
      </w:r>
      <w:r w:rsidRPr="00152A1C">
        <w:rPr>
          <w:rStyle w:val="StyleUnderline"/>
          <w:highlight w:val="yellow"/>
        </w:rPr>
        <w:t>species</w:t>
      </w:r>
      <w:r>
        <w:rPr>
          <w:rStyle w:val="StyleUnderline"/>
        </w:rPr>
        <w:t xml:space="preserve">, which </w:t>
      </w:r>
      <w:r w:rsidRPr="00152A1C">
        <w:rPr>
          <w:rStyle w:val="StyleUnderline"/>
          <w:highlight w:val="yellow"/>
        </w:rPr>
        <w:t>is</w:t>
      </w:r>
      <w:r>
        <w:rPr>
          <w:rStyle w:val="StyleUnderline"/>
        </w:rPr>
        <w:t xml:space="preserve"> very </w:t>
      </w:r>
      <w:r w:rsidRPr="00152A1C">
        <w:rPr>
          <w:rStyle w:val="Emphasis"/>
          <w:highlight w:val="yellow"/>
        </w:rPr>
        <w:t>numerous</w:t>
      </w:r>
      <w:r>
        <w:rPr>
          <w:rStyle w:val="StyleUnderline"/>
        </w:rPr>
        <w:t xml:space="preserve">, globally </w:t>
      </w:r>
      <w:r w:rsidRPr="00152A1C">
        <w:rPr>
          <w:rStyle w:val="Emphasis"/>
          <w:highlight w:val="yellow"/>
        </w:rPr>
        <w:t>dispersed</w:t>
      </w:r>
      <w:r w:rsidRPr="00726951">
        <w:rPr>
          <w:rStyle w:val="StyleUnderline"/>
        </w:rPr>
        <w:t>,</w:t>
      </w:r>
      <w:r w:rsidRPr="00152A1C">
        <w:rPr>
          <w:rStyle w:val="StyleUnderline"/>
          <w:highlight w:val="yellow"/>
        </w:rPr>
        <w:t xml:space="preserve"> and capable of</w:t>
      </w:r>
      <w:r>
        <w:rPr>
          <w:rStyle w:val="StyleUnderline"/>
        </w:rPr>
        <w:t xml:space="preserve"> a </w:t>
      </w:r>
      <w:r w:rsidRPr="00152A1C">
        <w:rPr>
          <w:rStyle w:val="Emphasis"/>
          <w:highlight w:val="yellow"/>
        </w:rPr>
        <w:t>rational response</w:t>
      </w:r>
      <w:r>
        <w:rPr>
          <w:rStyle w:val="StyleUnderline"/>
        </w:rPr>
        <w:t xml:space="preserve"> to problems, </w:t>
      </w:r>
      <w:r w:rsidRPr="00726951">
        <w:rPr>
          <w:rStyle w:val="Emphasis"/>
        </w:rPr>
        <w:t>is very unlikely to be killed off by a natural pandemic</w:t>
      </w:r>
      <w:r w:rsidRPr="00726951">
        <w:rPr>
          <w:sz w:val="16"/>
        </w:rPr>
        <w:t>. One</w:t>
      </w:r>
      <w:r>
        <w:rPr>
          <w:sz w:val="16"/>
        </w:rPr>
        <w:t xml:space="preserve"> underlying explanation for this is that </w:t>
      </w:r>
      <w:r w:rsidRPr="00152A1C">
        <w:rPr>
          <w:rStyle w:val="StyleUnderline"/>
          <w:highlight w:val="yellow"/>
        </w:rPr>
        <w:t>highly lethal pathogens</w:t>
      </w:r>
      <w:r>
        <w:rPr>
          <w:rStyle w:val="StyleUnderline"/>
        </w:rPr>
        <w:t xml:space="preserve"> can </w:t>
      </w:r>
      <w:r w:rsidRPr="00152A1C">
        <w:rPr>
          <w:rStyle w:val="StyleUnderline"/>
          <w:highlight w:val="yellow"/>
        </w:rPr>
        <w:t>kill their hosts before they</w:t>
      </w:r>
      <w:r>
        <w:rPr>
          <w:rStyle w:val="StyleUnderline"/>
        </w:rPr>
        <w:t xml:space="preserve"> have a chance to </w:t>
      </w:r>
      <w:r w:rsidRPr="00152A1C">
        <w:rPr>
          <w:rStyle w:val="StyleUnderline"/>
          <w:highlight w:val="yellow"/>
        </w:rPr>
        <w:t>spread</w:t>
      </w:r>
      <w:r w:rsidRPr="00726951">
        <w:rPr>
          <w:rStyle w:val="StyleUnderline"/>
        </w:rPr>
        <w:t xml:space="preserve">, </w:t>
      </w:r>
      <w:r w:rsidRPr="00726951">
        <w:rPr>
          <w:u w:val="single"/>
        </w:rPr>
        <w:t xml:space="preserve">so </w:t>
      </w:r>
      <w:r w:rsidRPr="00152A1C">
        <w:rPr>
          <w:highlight w:val="yellow"/>
          <w:u w:val="single"/>
        </w:rPr>
        <w:t>there is</w:t>
      </w:r>
      <w:r w:rsidRPr="00726951">
        <w:rPr>
          <w:u w:val="single"/>
        </w:rPr>
        <w:t xml:space="preserve"> a </w:t>
      </w:r>
      <w:r w:rsidRPr="00152A1C">
        <w:rPr>
          <w:rStyle w:val="Emphasis"/>
          <w:highlight w:val="yellow"/>
        </w:rPr>
        <w:t>selective pressure</w:t>
      </w:r>
      <w:r w:rsidRPr="00726951">
        <w:rPr>
          <w:u w:val="single"/>
        </w:rPr>
        <w:t xml:space="preserve"> for pathogens </w:t>
      </w:r>
      <w:r w:rsidRPr="00152A1C">
        <w:rPr>
          <w:rStyle w:val="Emphasis"/>
          <w:highlight w:val="yellow"/>
        </w:rPr>
        <w:t>not</w:t>
      </w:r>
      <w:r w:rsidRPr="00152A1C">
        <w:rPr>
          <w:highlight w:val="yellow"/>
          <w:u w:val="single"/>
        </w:rPr>
        <w:t xml:space="preserve"> to be</w:t>
      </w:r>
      <w:r w:rsidRPr="00726951">
        <w:rPr>
          <w:u w:val="single"/>
        </w:rPr>
        <w:t xml:space="preserve"> highly </w:t>
      </w:r>
      <w:r w:rsidRPr="00152A1C">
        <w:rPr>
          <w:rStyle w:val="Emphasis"/>
          <w:highlight w:val="yellow"/>
        </w:rPr>
        <w:t>lethal</w:t>
      </w:r>
      <w:r>
        <w:rPr>
          <w:rStyle w:val="StyleUnderline"/>
        </w:rPr>
        <w:t xml:space="preserve">. Therefore, </w:t>
      </w:r>
      <w:r w:rsidRPr="00152A1C">
        <w:rPr>
          <w:rStyle w:val="StyleUnderline"/>
          <w:highlight w:val="yellow"/>
        </w:rPr>
        <w:t>pathogens</w:t>
      </w:r>
      <w:r>
        <w:rPr>
          <w:rStyle w:val="StyleUnderline"/>
        </w:rPr>
        <w:t xml:space="preserve"> are likely to </w:t>
      </w:r>
      <w:r w:rsidRPr="00152A1C">
        <w:rPr>
          <w:rStyle w:val="Emphasis"/>
          <w:highlight w:val="yellow"/>
        </w:rPr>
        <w:t>co-evolve</w:t>
      </w:r>
      <w:r w:rsidRPr="00152A1C">
        <w:rPr>
          <w:rStyle w:val="StyleUnderline"/>
          <w:highlight w:val="yellow"/>
        </w:rPr>
        <w:t xml:space="preserve"> with</w:t>
      </w:r>
      <w:r>
        <w:rPr>
          <w:rStyle w:val="StyleUnderline"/>
        </w:rPr>
        <w:t xml:space="preserve"> their </w:t>
      </w:r>
      <w:r w:rsidRPr="00726951">
        <w:rPr>
          <w:rStyle w:val="StyleUnderline"/>
        </w:rPr>
        <w:t>hosts</w:t>
      </w:r>
      <w:r>
        <w:rPr>
          <w:rStyle w:val="StyleUnderline"/>
        </w:rPr>
        <w:t xml:space="preserve"> </w:t>
      </w:r>
      <w:r w:rsidRPr="00152A1C">
        <w:rPr>
          <w:rStyle w:val="Emphasis"/>
          <w:highlight w:val="yellow"/>
        </w:rPr>
        <w:t>rather than kill</w:t>
      </w:r>
      <w:r>
        <w:rPr>
          <w:rStyle w:val="StyleUnderline"/>
        </w:rPr>
        <w:t xml:space="preserve"> all possible </w:t>
      </w:r>
      <w:r w:rsidRPr="00152A1C">
        <w:rPr>
          <w:rStyle w:val="StyleUnderline"/>
          <w:highlight w:val="yellow"/>
        </w:rPr>
        <w:t>hosts</w:t>
      </w:r>
      <w:r>
        <w:rPr>
          <w:sz w:val="16"/>
        </w:rPr>
        <w:t>.39</w:t>
      </w:r>
    </w:p>
    <w:p w14:paraId="06BD6C14" w14:textId="0B0C694C" w:rsidR="001C7C2C" w:rsidRDefault="001C7C2C" w:rsidP="001C7C2C">
      <w:pPr>
        <w:pStyle w:val="Heading3"/>
      </w:pPr>
      <w:r>
        <w:t xml:space="preserve">Extra Disease </w:t>
      </w:r>
      <w:proofErr w:type="spellStart"/>
      <w:r>
        <w:t>ev</w:t>
      </w:r>
      <w:proofErr w:type="spellEnd"/>
    </w:p>
    <w:p w14:paraId="2F90F8C6" w14:textId="77777777" w:rsidR="001C7C2C" w:rsidRDefault="001C7C2C" w:rsidP="001C7C2C">
      <w:pPr>
        <w:pStyle w:val="Heading4"/>
      </w:pPr>
      <w:r>
        <w:t xml:space="preserve">No pandemic </w:t>
      </w:r>
      <w:proofErr w:type="gramStart"/>
      <w:r>
        <w:t>impact</w:t>
      </w:r>
      <w:proofErr w:type="gramEnd"/>
    </w:p>
    <w:p w14:paraId="67A4839E" w14:textId="77777777" w:rsidR="001C7C2C" w:rsidRDefault="001C7C2C" w:rsidP="001C7C2C">
      <w:r>
        <w:rPr>
          <w:rStyle w:val="Style13ptBold"/>
        </w:rPr>
        <w:t xml:space="preserve">Barratt, DPhil, </w:t>
      </w:r>
      <w:r w:rsidRPr="00BF428A">
        <w:rPr>
          <w:rStyle w:val="Style13ptBold"/>
        </w:rPr>
        <w:t>17</w:t>
      </w:r>
      <w:r>
        <w:t xml:space="preserve"> </w:t>
      </w:r>
      <w:r w:rsidRPr="00BF428A">
        <w:t>(</w:t>
      </w:r>
      <w:r>
        <w:t>Owen-Cotton Barratt, John Halstead, Stefan Schubert, Haydn Belfield, Andrew Snyder-Beattie, Global Priorities Project 2017</w:t>
      </w:r>
      <w:r w:rsidRPr="00BF428A">
        <w:t xml:space="preserve">, </w:t>
      </w:r>
      <w:r>
        <w:t>1/23/2017</w:t>
      </w:r>
      <w:r w:rsidRPr="00BF428A">
        <w:t xml:space="preserve">, accessed 2-8-2017, https://www.fhi.ox.ac.uk/wp-content/uploads/Existential-Risks-2017-01-23.pdf) </w:t>
      </w:r>
      <w:proofErr w:type="spellStart"/>
      <w:r w:rsidRPr="00BF428A">
        <w:t>dlb</w:t>
      </w:r>
      <w:proofErr w:type="spellEnd"/>
    </w:p>
    <w:p w14:paraId="48E9DD67" w14:textId="77777777" w:rsidR="001C7C2C" w:rsidRPr="00695D5B" w:rsidRDefault="001C7C2C" w:rsidP="001C7C2C">
      <w:pPr>
        <w:rPr>
          <w:sz w:val="16"/>
        </w:rPr>
      </w:pPr>
      <w:r w:rsidRPr="00695D5B">
        <w:rPr>
          <w:sz w:val="16"/>
        </w:rPr>
        <w:t xml:space="preserve">For most of human history, natural pandemics have posed the greatest risk of mass global fatalities.37 However, </w:t>
      </w:r>
      <w:r w:rsidRPr="00BF428A">
        <w:rPr>
          <w:rStyle w:val="StyleUnderline"/>
        </w:rPr>
        <w:t>there are</w:t>
      </w:r>
      <w:r w:rsidRPr="00695D5B">
        <w:rPr>
          <w:sz w:val="16"/>
        </w:rPr>
        <w:t xml:space="preserve"> some </w:t>
      </w:r>
      <w:r w:rsidRPr="00BF428A">
        <w:rPr>
          <w:rStyle w:val="StyleUnderline"/>
        </w:rPr>
        <w:t xml:space="preserve">reasons to believe that </w:t>
      </w:r>
      <w:r w:rsidRPr="0017506C">
        <w:rPr>
          <w:rStyle w:val="StyleUnderline"/>
        </w:rPr>
        <w:t xml:space="preserve">natural </w:t>
      </w:r>
      <w:r w:rsidRPr="00BF428A">
        <w:rPr>
          <w:rStyle w:val="StyleUnderline"/>
          <w:highlight w:val="yellow"/>
        </w:rPr>
        <w:t xml:space="preserve">pandemics are </w:t>
      </w:r>
      <w:r w:rsidRPr="00BF428A">
        <w:rPr>
          <w:rStyle w:val="Emphasis"/>
          <w:highlight w:val="yellow"/>
        </w:rPr>
        <w:t>very unlikely</w:t>
      </w:r>
      <w:r w:rsidRPr="00BF428A">
        <w:rPr>
          <w:rStyle w:val="StyleUnderline"/>
          <w:highlight w:val="yellow"/>
        </w:rPr>
        <w:t xml:space="preserve"> to cause human extinction</w:t>
      </w:r>
      <w:r w:rsidRPr="00695D5B">
        <w:rPr>
          <w:sz w:val="16"/>
        </w:rPr>
        <w:t xml:space="preserve">. </w:t>
      </w:r>
      <w:r w:rsidRPr="0017506C">
        <w:rPr>
          <w:rStyle w:val="StyleUnderline"/>
        </w:rPr>
        <w:t>Analysis of the</w:t>
      </w:r>
      <w:r w:rsidRPr="0017506C">
        <w:rPr>
          <w:sz w:val="16"/>
        </w:rPr>
        <w:t xml:space="preserve"> International Union for Conservation of Nature (</w:t>
      </w:r>
      <w:r w:rsidRPr="0017506C">
        <w:rPr>
          <w:rStyle w:val="Emphasis"/>
        </w:rPr>
        <w:t>IUCN</w:t>
      </w:r>
      <w:r w:rsidRPr="0017506C">
        <w:rPr>
          <w:sz w:val="16"/>
        </w:rPr>
        <w:t xml:space="preserve">) red list </w:t>
      </w:r>
      <w:r w:rsidRPr="0017506C">
        <w:rPr>
          <w:rStyle w:val="StyleUnderline"/>
        </w:rPr>
        <w:t xml:space="preserve">database has shown that </w:t>
      </w:r>
      <w:r w:rsidRPr="0017506C">
        <w:rPr>
          <w:rStyle w:val="StyleUnderline"/>
          <w:highlight w:val="yellow"/>
        </w:rPr>
        <w:t xml:space="preserve">of the </w:t>
      </w:r>
      <w:r w:rsidRPr="0017506C">
        <w:rPr>
          <w:rStyle w:val="Emphasis"/>
          <w:highlight w:val="yellow"/>
        </w:rPr>
        <w:t>833</w:t>
      </w:r>
      <w:r w:rsidRPr="0017506C">
        <w:rPr>
          <w:rStyle w:val="StyleUnderline"/>
          <w:highlight w:val="yellow"/>
        </w:rPr>
        <w:t xml:space="preserve"> recorded</w:t>
      </w:r>
      <w:r w:rsidRPr="00BF428A">
        <w:rPr>
          <w:rStyle w:val="StyleUnderline"/>
        </w:rPr>
        <w:t xml:space="preserve"> plant and animal species </w:t>
      </w:r>
      <w:r w:rsidRPr="00BF428A">
        <w:rPr>
          <w:rStyle w:val="StyleUnderline"/>
          <w:highlight w:val="yellow"/>
        </w:rPr>
        <w:t>extinctions</w:t>
      </w:r>
      <w:r w:rsidRPr="00695D5B">
        <w:rPr>
          <w:sz w:val="16"/>
        </w:rPr>
        <w:t xml:space="preserve"> known to have occurred </w:t>
      </w:r>
      <w:r w:rsidRPr="00BF428A">
        <w:rPr>
          <w:rStyle w:val="StyleUnderline"/>
        </w:rPr>
        <w:t>since 1500</w:t>
      </w:r>
      <w:r w:rsidRPr="00695D5B">
        <w:rPr>
          <w:sz w:val="16"/>
        </w:rPr>
        <w:t xml:space="preserve">, </w:t>
      </w:r>
      <w:r w:rsidRPr="00BF428A">
        <w:rPr>
          <w:rStyle w:val="Emphasis"/>
          <w:highlight w:val="yellow"/>
        </w:rPr>
        <w:t>less than 4%</w:t>
      </w:r>
      <w:r w:rsidRPr="00695D5B">
        <w:rPr>
          <w:sz w:val="16"/>
        </w:rPr>
        <w:t xml:space="preserve"> (31 species) </w:t>
      </w:r>
      <w:r w:rsidRPr="00BF428A">
        <w:rPr>
          <w:rStyle w:val="StyleUnderline"/>
          <w:highlight w:val="yellow"/>
        </w:rPr>
        <w:t>were ascribed to</w:t>
      </w:r>
      <w:r w:rsidRPr="00BF428A">
        <w:rPr>
          <w:rStyle w:val="StyleUnderline"/>
        </w:rPr>
        <w:t xml:space="preserve"> infectious </w:t>
      </w:r>
      <w:r w:rsidRPr="00BF428A">
        <w:rPr>
          <w:rStyle w:val="StyleUnderline"/>
          <w:highlight w:val="yellow"/>
        </w:rPr>
        <w:t>disease</w:t>
      </w:r>
      <w:r w:rsidRPr="00695D5B">
        <w:rPr>
          <w:sz w:val="16"/>
        </w:rPr>
        <w:t xml:space="preserve">.38 </w:t>
      </w:r>
      <w:r w:rsidRPr="00BF428A">
        <w:rPr>
          <w:rStyle w:val="Emphasis"/>
          <w:highlight w:val="yellow"/>
        </w:rPr>
        <w:t>None of the</w:t>
      </w:r>
      <w:r w:rsidRPr="0017506C">
        <w:rPr>
          <w:rStyle w:val="Emphasis"/>
        </w:rPr>
        <w:t xml:space="preserve"> mammals</w:t>
      </w:r>
      <w:r w:rsidRPr="0017506C">
        <w:rPr>
          <w:rStyle w:val="StyleUnderline"/>
        </w:rPr>
        <w:t xml:space="preserve"> and </w:t>
      </w:r>
      <w:r w:rsidRPr="0017506C">
        <w:rPr>
          <w:rStyle w:val="Emphasis"/>
        </w:rPr>
        <w:t>amphibians</w:t>
      </w:r>
      <w:r w:rsidRPr="0017506C">
        <w:rPr>
          <w:rStyle w:val="StyleUnderline"/>
        </w:rPr>
        <w:t xml:space="preserve"> on</w:t>
      </w:r>
      <w:r w:rsidRPr="00BF428A">
        <w:rPr>
          <w:rStyle w:val="StyleUnderline"/>
        </w:rPr>
        <w:t xml:space="preserve"> this </w:t>
      </w:r>
      <w:r w:rsidRPr="0017506C">
        <w:rPr>
          <w:rStyle w:val="StyleUnderline"/>
          <w:highlight w:val="yellow"/>
        </w:rPr>
        <w:t xml:space="preserve">list were </w:t>
      </w:r>
      <w:r w:rsidRPr="0017506C">
        <w:rPr>
          <w:rStyle w:val="Emphasis"/>
          <w:highlight w:val="yellow"/>
        </w:rPr>
        <w:t xml:space="preserve">globally </w:t>
      </w:r>
      <w:r w:rsidRPr="00BF428A">
        <w:rPr>
          <w:rStyle w:val="Emphasis"/>
          <w:highlight w:val="yellow"/>
        </w:rPr>
        <w:t>dispersed</w:t>
      </w:r>
      <w:r w:rsidRPr="00695D5B">
        <w:rPr>
          <w:sz w:val="16"/>
        </w:rPr>
        <w:t xml:space="preserve">, </w:t>
      </w:r>
      <w:r w:rsidRPr="00BF428A">
        <w:rPr>
          <w:rStyle w:val="StyleUnderline"/>
          <w:highlight w:val="yellow"/>
        </w:rPr>
        <w:t xml:space="preserve">and </w:t>
      </w:r>
      <w:r w:rsidRPr="00BF428A">
        <w:rPr>
          <w:rStyle w:val="Emphasis"/>
          <w:highlight w:val="yellow"/>
        </w:rPr>
        <w:t>other factors</w:t>
      </w:r>
      <w:r w:rsidRPr="00BF428A">
        <w:rPr>
          <w:rStyle w:val="StyleUnderline"/>
        </w:rPr>
        <w:t xml:space="preserve"> aside from infectious disease</w:t>
      </w:r>
      <w:r w:rsidRPr="00695D5B">
        <w:rPr>
          <w:sz w:val="16"/>
        </w:rPr>
        <w:t xml:space="preserve"> </w:t>
      </w:r>
      <w:r w:rsidRPr="0017506C">
        <w:rPr>
          <w:rStyle w:val="Emphasis"/>
        </w:rPr>
        <w:t>also</w:t>
      </w:r>
      <w:r w:rsidRPr="0017506C">
        <w:rPr>
          <w:rStyle w:val="StyleUnderline"/>
        </w:rPr>
        <w:t xml:space="preserve"> </w:t>
      </w:r>
      <w:r w:rsidRPr="00BF428A">
        <w:rPr>
          <w:rStyle w:val="StyleUnderline"/>
          <w:highlight w:val="yellow"/>
        </w:rPr>
        <w:t>contributed to their extinction</w:t>
      </w:r>
      <w:r w:rsidRPr="00695D5B">
        <w:rPr>
          <w:sz w:val="16"/>
        </w:rPr>
        <w:t xml:space="preserve">. </w:t>
      </w:r>
      <w:r w:rsidRPr="00BF428A">
        <w:rPr>
          <w:rStyle w:val="StyleUnderline"/>
        </w:rPr>
        <w:t xml:space="preserve">It </w:t>
      </w:r>
      <w:r w:rsidRPr="0017506C">
        <w:rPr>
          <w:rStyle w:val="StyleUnderline"/>
        </w:rPr>
        <w:t>therefore</w:t>
      </w:r>
      <w:r w:rsidRPr="00BF428A">
        <w:rPr>
          <w:rStyle w:val="StyleUnderline"/>
        </w:rPr>
        <w:t xml:space="preserve"> seems that </w:t>
      </w:r>
      <w:r w:rsidRPr="00BF428A">
        <w:rPr>
          <w:rStyle w:val="StyleUnderline"/>
          <w:highlight w:val="yellow"/>
        </w:rPr>
        <w:t>our</w:t>
      </w:r>
      <w:r w:rsidRPr="0017506C">
        <w:rPr>
          <w:rStyle w:val="StyleUnderline"/>
        </w:rPr>
        <w:t xml:space="preserve"> own </w:t>
      </w:r>
      <w:r w:rsidRPr="00BF428A">
        <w:rPr>
          <w:rStyle w:val="StyleUnderline"/>
          <w:highlight w:val="yellow"/>
        </w:rPr>
        <w:t>species, which is</w:t>
      </w:r>
      <w:r w:rsidRPr="0017506C">
        <w:rPr>
          <w:rStyle w:val="StyleUnderline"/>
        </w:rPr>
        <w:t xml:space="preserve"> very </w:t>
      </w:r>
      <w:r w:rsidRPr="0017506C">
        <w:rPr>
          <w:rStyle w:val="Emphasis"/>
          <w:highlight w:val="yellow"/>
        </w:rPr>
        <w:t>numerous</w:t>
      </w:r>
      <w:r w:rsidRPr="0017506C">
        <w:rPr>
          <w:rStyle w:val="StyleUnderline"/>
          <w:highlight w:val="yellow"/>
        </w:rPr>
        <w:t xml:space="preserve">, </w:t>
      </w:r>
      <w:r w:rsidRPr="0017506C">
        <w:rPr>
          <w:rStyle w:val="Emphasis"/>
          <w:highlight w:val="yellow"/>
        </w:rPr>
        <w:t>globally dispersed</w:t>
      </w:r>
      <w:r w:rsidRPr="0017506C">
        <w:rPr>
          <w:rStyle w:val="StyleUnderline"/>
          <w:highlight w:val="yellow"/>
        </w:rPr>
        <w:t xml:space="preserve">, and </w:t>
      </w:r>
      <w:r w:rsidRPr="0017506C">
        <w:rPr>
          <w:rStyle w:val="Emphasis"/>
          <w:highlight w:val="yellow"/>
        </w:rPr>
        <w:t>capable of</w:t>
      </w:r>
      <w:r w:rsidRPr="0017506C">
        <w:rPr>
          <w:rStyle w:val="Emphasis"/>
        </w:rPr>
        <w:t xml:space="preserve"> a </w:t>
      </w:r>
      <w:r w:rsidRPr="0017506C">
        <w:rPr>
          <w:rStyle w:val="Emphasis"/>
          <w:highlight w:val="yellow"/>
        </w:rPr>
        <w:t>rational response</w:t>
      </w:r>
      <w:r w:rsidRPr="00BF428A">
        <w:rPr>
          <w:rStyle w:val="StyleUnderline"/>
        </w:rPr>
        <w:t xml:space="preserve"> to problems, </w:t>
      </w:r>
      <w:r w:rsidRPr="00BF428A">
        <w:rPr>
          <w:rStyle w:val="StyleUnderline"/>
          <w:highlight w:val="yellow"/>
        </w:rPr>
        <w:t xml:space="preserve">is </w:t>
      </w:r>
      <w:r w:rsidRPr="00BF428A">
        <w:rPr>
          <w:rStyle w:val="Emphasis"/>
          <w:highlight w:val="yellow"/>
        </w:rPr>
        <w:t>very unlikely</w:t>
      </w:r>
      <w:r w:rsidRPr="00BF428A">
        <w:rPr>
          <w:rStyle w:val="StyleUnderline"/>
          <w:highlight w:val="yellow"/>
        </w:rPr>
        <w:t xml:space="preserve"> to be killed off by </w:t>
      </w:r>
      <w:r w:rsidRPr="0017506C">
        <w:rPr>
          <w:rStyle w:val="StyleUnderline"/>
          <w:highlight w:val="yellow"/>
        </w:rPr>
        <w:t>a</w:t>
      </w:r>
      <w:r w:rsidRPr="0017506C">
        <w:rPr>
          <w:rStyle w:val="StyleUnderline"/>
        </w:rPr>
        <w:t xml:space="preserve"> natural </w:t>
      </w:r>
      <w:r w:rsidRPr="00BF428A">
        <w:rPr>
          <w:rStyle w:val="StyleUnderline"/>
          <w:highlight w:val="yellow"/>
        </w:rPr>
        <w:t>pandemic</w:t>
      </w:r>
      <w:r w:rsidRPr="00695D5B">
        <w:rPr>
          <w:sz w:val="16"/>
        </w:rPr>
        <w:t>.</w:t>
      </w:r>
    </w:p>
    <w:p w14:paraId="4EDF95EE" w14:textId="77777777" w:rsidR="001C7C2C" w:rsidRPr="00695D5B" w:rsidRDefault="001C7C2C" w:rsidP="001C7C2C">
      <w:pPr>
        <w:rPr>
          <w:sz w:val="16"/>
        </w:rPr>
      </w:pPr>
      <w:r w:rsidRPr="0017506C">
        <w:rPr>
          <w:rStyle w:val="StyleUnderline"/>
        </w:rPr>
        <w:t xml:space="preserve">One underlying explanation for this is that </w:t>
      </w:r>
      <w:r w:rsidRPr="00BF428A">
        <w:rPr>
          <w:rStyle w:val="Emphasis"/>
          <w:highlight w:val="yellow"/>
        </w:rPr>
        <w:t>highly lethal pathogens</w:t>
      </w:r>
      <w:r w:rsidRPr="00695D5B">
        <w:rPr>
          <w:sz w:val="16"/>
        </w:rPr>
        <w:t xml:space="preserve"> </w:t>
      </w:r>
      <w:r w:rsidRPr="00BF428A">
        <w:rPr>
          <w:rStyle w:val="StyleUnderline"/>
        </w:rPr>
        <w:t xml:space="preserve">can </w:t>
      </w:r>
      <w:r w:rsidRPr="00BF428A">
        <w:rPr>
          <w:rStyle w:val="Emphasis"/>
          <w:highlight w:val="yellow"/>
        </w:rPr>
        <w:t>kill their hosts before</w:t>
      </w:r>
      <w:r w:rsidRPr="0017506C">
        <w:rPr>
          <w:rStyle w:val="Emphasis"/>
          <w:highlight w:val="yellow"/>
        </w:rPr>
        <w:t xml:space="preserve"> they</w:t>
      </w:r>
      <w:r w:rsidRPr="0017506C">
        <w:rPr>
          <w:rStyle w:val="Emphasis"/>
        </w:rPr>
        <w:t xml:space="preserve"> have a chance to </w:t>
      </w:r>
      <w:r w:rsidRPr="00BF428A">
        <w:rPr>
          <w:rStyle w:val="Emphasis"/>
          <w:highlight w:val="yellow"/>
        </w:rPr>
        <w:t>spread</w:t>
      </w:r>
      <w:r w:rsidRPr="0017506C">
        <w:rPr>
          <w:rStyle w:val="StyleUnderline"/>
          <w:highlight w:val="yellow"/>
        </w:rPr>
        <w:t xml:space="preserve">, so there </w:t>
      </w:r>
      <w:r w:rsidRPr="00BF428A">
        <w:rPr>
          <w:rStyle w:val="StyleUnderline"/>
          <w:highlight w:val="yellow"/>
        </w:rPr>
        <w:t>is</w:t>
      </w:r>
      <w:r w:rsidRPr="0017506C">
        <w:rPr>
          <w:rStyle w:val="StyleUnderline"/>
        </w:rPr>
        <w:t xml:space="preserve"> a </w:t>
      </w:r>
      <w:r w:rsidRPr="00BF428A">
        <w:rPr>
          <w:rStyle w:val="Emphasis"/>
          <w:highlight w:val="yellow"/>
        </w:rPr>
        <w:t>selective pressure</w:t>
      </w:r>
      <w:r w:rsidRPr="00BF428A">
        <w:rPr>
          <w:rStyle w:val="StyleUnderline"/>
          <w:highlight w:val="yellow"/>
        </w:rPr>
        <w:t xml:space="preserve"> for pathogens </w:t>
      </w:r>
      <w:r w:rsidRPr="00BF428A">
        <w:rPr>
          <w:rStyle w:val="Emphasis"/>
          <w:highlight w:val="yellow"/>
        </w:rPr>
        <w:t>not to</w:t>
      </w:r>
      <w:r w:rsidRPr="00BF428A">
        <w:rPr>
          <w:rStyle w:val="Emphasis"/>
        </w:rPr>
        <w:t xml:space="preserve"> </w:t>
      </w:r>
      <w:r w:rsidRPr="00BF428A">
        <w:rPr>
          <w:rStyle w:val="Emphasis"/>
          <w:highlight w:val="yellow"/>
        </w:rPr>
        <w:t>be highly lethal</w:t>
      </w:r>
      <w:r w:rsidRPr="0017506C">
        <w:rPr>
          <w:rStyle w:val="StyleUnderline"/>
        </w:rPr>
        <w:t xml:space="preserve">. </w:t>
      </w:r>
      <w:r w:rsidRPr="0017506C">
        <w:rPr>
          <w:rStyle w:val="Emphasis"/>
        </w:rPr>
        <w:t>Therefore</w:t>
      </w:r>
      <w:r w:rsidRPr="0017506C">
        <w:rPr>
          <w:rStyle w:val="StyleUnderline"/>
        </w:rPr>
        <w:t xml:space="preserve">, </w:t>
      </w:r>
      <w:r w:rsidRPr="0017506C">
        <w:rPr>
          <w:rStyle w:val="StyleUnderline"/>
          <w:highlight w:val="yellow"/>
        </w:rPr>
        <w:t>pathogens</w:t>
      </w:r>
      <w:r w:rsidRPr="0017506C">
        <w:rPr>
          <w:rStyle w:val="StyleUnderline"/>
        </w:rPr>
        <w:t xml:space="preserve"> are likely to </w:t>
      </w:r>
      <w:r w:rsidRPr="00BF428A">
        <w:rPr>
          <w:rStyle w:val="Emphasis"/>
          <w:highlight w:val="yellow"/>
        </w:rPr>
        <w:t>co-evolve</w:t>
      </w:r>
      <w:r w:rsidRPr="00BF428A">
        <w:rPr>
          <w:rStyle w:val="StyleUnderline"/>
        </w:rPr>
        <w:t xml:space="preserve"> with their hosts </w:t>
      </w:r>
      <w:r w:rsidRPr="00BF428A">
        <w:rPr>
          <w:rStyle w:val="Emphasis"/>
          <w:highlight w:val="yellow"/>
        </w:rPr>
        <w:t xml:space="preserve">rather than kill </w:t>
      </w:r>
      <w:r w:rsidRPr="0017506C">
        <w:rPr>
          <w:rStyle w:val="Emphasis"/>
          <w:highlight w:val="yellow"/>
        </w:rPr>
        <w:t>all</w:t>
      </w:r>
      <w:r w:rsidRPr="0017506C">
        <w:rPr>
          <w:rStyle w:val="Emphasis"/>
        </w:rPr>
        <w:t xml:space="preserve"> possible </w:t>
      </w:r>
      <w:r w:rsidRPr="00BF428A">
        <w:rPr>
          <w:rStyle w:val="Emphasis"/>
          <w:highlight w:val="yellow"/>
        </w:rPr>
        <w:t>hosts</w:t>
      </w:r>
      <w:r w:rsidRPr="00695D5B">
        <w:rPr>
          <w:sz w:val="16"/>
        </w:rPr>
        <w:t>.39</w:t>
      </w:r>
    </w:p>
    <w:p w14:paraId="7287994F" w14:textId="77777777" w:rsidR="001C7C2C" w:rsidRPr="00C63817" w:rsidRDefault="001C7C2C" w:rsidP="001C7C2C">
      <w:pPr>
        <w:pStyle w:val="Heading4"/>
      </w:pPr>
      <w:r w:rsidRPr="00C63817">
        <w:t xml:space="preserve">Intervening actors check </w:t>
      </w:r>
      <w:r>
        <w:t>disease</w:t>
      </w:r>
    </w:p>
    <w:p w14:paraId="57116156" w14:textId="77777777" w:rsidR="001C7C2C" w:rsidRPr="00C63817" w:rsidRDefault="001C7C2C" w:rsidP="001C7C2C">
      <w:r w:rsidRPr="00C63817">
        <w:rPr>
          <w:rStyle w:val="Style13ptBold"/>
        </w:rPr>
        <w:t>Zakaria</w:t>
      </w:r>
      <w:r>
        <w:rPr>
          <w:rStyle w:val="Style13ptBold"/>
        </w:rPr>
        <w:t xml:space="preserve">, </w:t>
      </w:r>
      <w:proofErr w:type="spellStart"/>
      <w:r>
        <w:rPr>
          <w:rStyle w:val="Style13ptBold"/>
        </w:rPr>
        <w:t>Poli</w:t>
      </w:r>
      <w:proofErr w:type="spellEnd"/>
      <w:r>
        <w:rPr>
          <w:rStyle w:val="Style13ptBold"/>
        </w:rPr>
        <w:t xml:space="preserve"> Sci PhD,</w:t>
      </w:r>
      <w:r w:rsidRPr="00C63817">
        <w:rPr>
          <w:rStyle w:val="Style13ptBold"/>
        </w:rPr>
        <w:t xml:space="preserve"> 9</w:t>
      </w:r>
      <w:r>
        <w:t xml:space="preserve"> – </w:t>
      </w:r>
      <w:r w:rsidRPr="00C63817">
        <w:t xml:space="preserve">Editor of Newsweek, BA from Yale, PhD in pol sci, Harvard. He serves on the board of Yale University, The Council on Foreign Relations, The Trilateral Commission, and Shakespeare and Company. Named "one of the 21 most important people of the 21st Century" (Fareed, “Don't Listen to the Doomsayers,” 13 June 2009, http://www.newsweek.com/zakaria-dont-listen-doomsayers-80263, </w:t>
      </w:r>
      <w:proofErr w:type="spellStart"/>
      <w:r w:rsidRPr="0017506C">
        <w:rPr>
          <w:rStyle w:val="Emphasis"/>
        </w:rPr>
        <w:t>AMiles</w:t>
      </w:r>
      <w:proofErr w:type="spellEnd"/>
      <w:r w:rsidRPr="00C63817">
        <w:t>)</w:t>
      </w:r>
    </w:p>
    <w:p w14:paraId="50D000F9" w14:textId="77777777" w:rsidR="001C7C2C" w:rsidRPr="00C63817" w:rsidRDefault="001C7C2C" w:rsidP="001C7C2C">
      <w:r w:rsidRPr="00C63817">
        <w:t>Note</w:t>
      </w:r>
      <w:r>
        <w:t xml:space="preserve"> – </w:t>
      </w:r>
      <w:r w:rsidRPr="00C63817">
        <w:t>Laurie Garrett=science and health writer, winner of the Pulitzer, Polk, and Peabody Prize</w:t>
      </w:r>
    </w:p>
    <w:p w14:paraId="56C23D67" w14:textId="77777777" w:rsidR="001C7C2C" w:rsidRDefault="001C7C2C" w:rsidP="001C7C2C">
      <w:pPr>
        <w:rPr>
          <w:sz w:val="14"/>
        </w:rPr>
      </w:pPr>
      <w:r w:rsidRPr="00C63817">
        <w:rPr>
          <w:u w:val="single"/>
        </w:rPr>
        <w:t>Why did</w:t>
      </w:r>
      <w:r w:rsidRPr="00E15829">
        <w:rPr>
          <w:sz w:val="14"/>
        </w:rPr>
        <w:t xml:space="preserve"> the </w:t>
      </w:r>
      <w:r w:rsidRPr="005F6189">
        <w:rPr>
          <w:highlight w:val="cyan"/>
          <w:u w:val="single"/>
        </w:rPr>
        <w:t>predictions</w:t>
      </w:r>
      <w:r w:rsidRPr="00C63817">
        <w:rPr>
          <w:u w:val="single"/>
        </w:rPr>
        <w:t xml:space="preserve"> of a pandemic </w:t>
      </w:r>
      <w:r w:rsidRPr="005F6189">
        <w:rPr>
          <w:highlight w:val="cyan"/>
          <w:u w:val="single"/>
        </w:rPr>
        <w:t>turn out</w:t>
      </w:r>
      <w:r w:rsidRPr="00C63817">
        <w:rPr>
          <w:u w:val="single"/>
        </w:rPr>
        <w:t xml:space="preserve"> to be so </w:t>
      </w:r>
      <w:r w:rsidRPr="005F6189">
        <w:rPr>
          <w:highlight w:val="cyan"/>
          <w:u w:val="single"/>
        </w:rPr>
        <w:t>exaggerated</w:t>
      </w:r>
      <w:r w:rsidRPr="00E15829">
        <w:rPr>
          <w:sz w:val="14"/>
        </w:rPr>
        <w:t xml:space="preserve">? Some people blame an overheated media, but it would have been difficult to ignore major international health organizations and governments when they were warning of catastrophe. I think </w:t>
      </w:r>
      <w:r w:rsidRPr="00C63817">
        <w:rPr>
          <w:u w:val="single"/>
        </w:rPr>
        <w:t>there is a</w:t>
      </w:r>
      <w:r w:rsidRPr="00E15829">
        <w:rPr>
          <w:sz w:val="14"/>
        </w:rPr>
        <w:t xml:space="preserve"> broader </w:t>
      </w:r>
      <w:r w:rsidRPr="00C63817">
        <w:rPr>
          <w:u w:val="single"/>
        </w:rPr>
        <w:t>mistake in the way we look at the world.</w:t>
      </w:r>
      <w:r w:rsidRPr="00E15829">
        <w:rPr>
          <w:sz w:val="14"/>
        </w:rPr>
        <w:t xml:space="preserve"> Once we see a problem, we can describe it in </w:t>
      </w:r>
      <w:proofErr w:type="gramStart"/>
      <w:r w:rsidRPr="00E15829">
        <w:rPr>
          <w:sz w:val="14"/>
        </w:rPr>
        <w:t>great detail</w:t>
      </w:r>
      <w:proofErr w:type="gramEnd"/>
      <w:r w:rsidRPr="00E15829">
        <w:rPr>
          <w:sz w:val="14"/>
        </w:rPr>
        <w:t xml:space="preserve">, extrapolating all its possible consequences. But </w:t>
      </w:r>
      <w:r w:rsidRPr="005F6189">
        <w:rPr>
          <w:highlight w:val="cyan"/>
          <w:u w:val="single"/>
        </w:rPr>
        <w:t>we</w:t>
      </w:r>
      <w:r w:rsidRPr="00E15829">
        <w:rPr>
          <w:sz w:val="14"/>
        </w:rPr>
        <w:t xml:space="preserve"> can </w:t>
      </w:r>
      <w:r w:rsidRPr="00AD22D7">
        <w:rPr>
          <w:rStyle w:val="Emphasis"/>
          <w:highlight w:val="cyan"/>
        </w:rPr>
        <w:t>rarely anticipate</w:t>
      </w:r>
      <w:r w:rsidRPr="00AD22D7">
        <w:rPr>
          <w:rStyle w:val="Emphasis"/>
        </w:rPr>
        <w:t xml:space="preserve"> the human </w:t>
      </w:r>
      <w:r w:rsidRPr="00AD22D7">
        <w:rPr>
          <w:rStyle w:val="Emphasis"/>
          <w:highlight w:val="cyan"/>
        </w:rPr>
        <w:t>response</w:t>
      </w:r>
      <w:r w:rsidRPr="005F6189">
        <w:rPr>
          <w:highlight w:val="cyan"/>
          <w:u w:val="single"/>
        </w:rPr>
        <w:t xml:space="preserve"> </w:t>
      </w:r>
      <w:r w:rsidRPr="00C63817">
        <w:rPr>
          <w:u w:val="single"/>
        </w:rPr>
        <w:t>to that crisis. Take</w:t>
      </w:r>
      <w:r w:rsidRPr="00E15829">
        <w:rPr>
          <w:sz w:val="14"/>
        </w:rPr>
        <w:t xml:space="preserve"> </w:t>
      </w:r>
      <w:r w:rsidRPr="005F6189">
        <w:rPr>
          <w:highlight w:val="cyan"/>
          <w:u w:val="single"/>
        </w:rPr>
        <w:t>swine flu</w:t>
      </w:r>
      <w:r w:rsidRPr="00C63817">
        <w:rPr>
          <w:u w:val="single"/>
        </w:rPr>
        <w:t>. The virus</w:t>
      </w:r>
      <w:r w:rsidRPr="00E15829">
        <w:rPr>
          <w:sz w:val="14"/>
        </w:rPr>
        <w:t xml:space="preserve"> </w:t>
      </w:r>
      <w:r w:rsidRPr="00C63817">
        <w:rPr>
          <w:u w:val="single"/>
        </w:rPr>
        <w:t>had crucial characteristics</w:t>
      </w:r>
      <w:r w:rsidRPr="00E15829">
        <w:rPr>
          <w:sz w:val="14"/>
        </w:rPr>
        <w:t xml:space="preserve"> </w:t>
      </w:r>
      <w:r w:rsidRPr="00C63817">
        <w:rPr>
          <w:u w:val="single"/>
        </w:rPr>
        <w:t>that led researchers to worry that it could spread far and fast</w:t>
      </w:r>
      <w:r w:rsidRPr="00E15829">
        <w:rPr>
          <w:sz w:val="14"/>
        </w:rPr>
        <w:t>. They described</w:t>
      </w:r>
      <w:r>
        <w:rPr>
          <w:sz w:val="14"/>
        </w:rPr>
        <w:t xml:space="preserve"> – </w:t>
      </w:r>
      <w:r w:rsidRPr="00E15829">
        <w:rPr>
          <w:sz w:val="14"/>
        </w:rPr>
        <w:t>and the media reported</w:t>
      </w:r>
      <w:r>
        <w:rPr>
          <w:sz w:val="14"/>
        </w:rPr>
        <w:t xml:space="preserve"> – </w:t>
      </w:r>
      <w:r w:rsidRPr="00E15829">
        <w:rPr>
          <w:sz w:val="14"/>
        </w:rPr>
        <w:t xml:space="preserve">what would happen if it went unchecked. </w:t>
      </w:r>
      <w:r w:rsidRPr="00C63817">
        <w:rPr>
          <w:u w:val="single"/>
        </w:rPr>
        <w:t xml:space="preserve">But it </w:t>
      </w:r>
      <w:r w:rsidRPr="005F6189">
        <w:rPr>
          <w:highlight w:val="cyan"/>
          <w:u w:val="single"/>
        </w:rPr>
        <w:t>did not go unchecked</w:t>
      </w:r>
      <w:r w:rsidRPr="00E15829">
        <w:rPr>
          <w:sz w:val="14"/>
        </w:rPr>
        <w:t xml:space="preserve">. </w:t>
      </w:r>
      <w:r w:rsidRPr="00C63817">
        <w:rPr>
          <w:u w:val="single"/>
        </w:rPr>
        <w:t xml:space="preserve">In fact, </w:t>
      </w:r>
      <w:r w:rsidRPr="005F6189">
        <w:rPr>
          <w:highlight w:val="cyan"/>
          <w:u w:val="single"/>
        </w:rPr>
        <w:t>swine flu was met by</w:t>
      </w:r>
      <w:r w:rsidRPr="00C63817">
        <w:rPr>
          <w:u w:val="single"/>
        </w:rPr>
        <w:t xml:space="preserve"> an extremely </w:t>
      </w:r>
      <w:r w:rsidRPr="005F6189">
        <w:rPr>
          <w:highlight w:val="cyan"/>
          <w:u w:val="single"/>
        </w:rPr>
        <w:t>vigorous response</w:t>
      </w:r>
      <w:r w:rsidRPr="00C63817">
        <w:rPr>
          <w:u w:val="single"/>
        </w:rPr>
        <w:t xml:space="preserve"> at its epicenter</w:t>
      </w:r>
      <w:r w:rsidRPr="00E15829">
        <w:rPr>
          <w:sz w:val="14"/>
        </w:rPr>
        <w:t xml:space="preserve">, </w:t>
      </w:r>
      <w:r w:rsidRPr="00C63817">
        <w:rPr>
          <w:u w:val="single"/>
        </w:rPr>
        <w:t xml:space="preserve">Mexico. The </w:t>
      </w:r>
      <w:r w:rsidRPr="005F6189">
        <w:rPr>
          <w:highlight w:val="cyan"/>
          <w:u w:val="single"/>
        </w:rPr>
        <w:t>Mexican government</w:t>
      </w:r>
      <w:r w:rsidRPr="00C63817">
        <w:rPr>
          <w:u w:val="single"/>
        </w:rPr>
        <w:t xml:space="preserve"> reacted </w:t>
      </w:r>
      <w:r w:rsidRPr="00C63817">
        <w:rPr>
          <w:rStyle w:val="StyleUnderline"/>
        </w:rPr>
        <w:t>quickly and</w:t>
      </w:r>
      <w:r w:rsidRPr="00E15829">
        <w:rPr>
          <w:sz w:val="14"/>
        </w:rPr>
        <w:t xml:space="preserve"> massively, quarantining the infected population, testing others, providing medication to those who needed it. </w:t>
      </w:r>
      <w:r w:rsidRPr="00C63817">
        <w:rPr>
          <w:u w:val="single"/>
        </w:rPr>
        <w:t>The noted expert on this subject,</w:t>
      </w:r>
      <w:r w:rsidRPr="00E15829">
        <w:rPr>
          <w:sz w:val="14"/>
        </w:rPr>
        <w:t xml:space="preserve"> Laurie </w:t>
      </w:r>
      <w:r w:rsidRPr="00C63817">
        <w:rPr>
          <w:u w:val="single"/>
        </w:rPr>
        <w:t>Garrett, says, "</w:t>
      </w:r>
      <w:r w:rsidRPr="00E15829">
        <w:rPr>
          <w:sz w:val="14"/>
        </w:rPr>
        <w:t xml:space="preserve">We should all stand up and scream, </w:t>
      </w:r>
      <w:r w:rsidRPr="00C63817">
        <w:rPr>
          <w:u w:val="single"/>
        </w:rPr>
        <w:t>'Gracias, Mexico</w:t>
      </w:r>
      <w:r w:rsidRPr="00E15829">
        <w:rPr>
          <w:sz w:val="14"/>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C63817">
        <w:rPr>
          <w:u w:val="single"/>
        </w:rPr>
        <w:t>They</w:t>
      </w:r>
      <w:r w:rsidRPr="00E15829">
        <w:rPr>
          <w:sz w:val="14"/>
        </w:rPr>
        <w:t xml:space="preserve"> basically paralyzed their own economy. They've suffered billions of dollars in financial losses still being tallied up, and thereby </w:t>
      </w:r>
      <w:r w:rsidRPr="00C63817">
        <w:rPr>
          <w:u w:val="single"/>
        </w:rPr>
        <w:t xml:space="preserve">really </w:t>
      </w:r>
      <w:r w:rsidRPr="005F6189">
        <w:rPr>
          <w:highlight w:val="cyan"/>
          <w:u w:val="single"/>
        </w:rPr>
        <w:t>brought transmission to a halt</w:t>
      </w:r>
      <w:r w:rsidRPr="00C63817">
        <w:rPr>
          <w:u w:val="single"/>
        </w:rPr>
        <w:t>." Every time one of these viruses is detected</w:t>
      </w:r>
      <w:r w:rsidRPr="00E15829">
        <w:rPr>
          <w:sz w:val="14"/>
        </w:rPr>
        <w:t xml:space="preserve">, writers and </w:t>
      </w:r>
      <w:r w:rsidRPr="00C63817">
        <w:rPr>
          <w:u w:val="single"/>
        </w:rPr>
        <w:t>officials bring up the Spanish influenza</w:t>
      </w:r>
      <w:r w:rsidRPr="00E15829">
        <w:rPr>
          <w:sz w:val="14"/>
        </w:rPr>
        <w:t xml:space="preserve"> epidemic </w:t>
      </w:r>
      <w:r w:rsidRPr="00C63817">
        <w:rPr>
          <w:u w:val="single"/>
        </w:rPr>
        <w:t>of 1918</w:t>
      </w:r>
      <w:r w:rsidRPr="00E15829">
        <w:rPr>
          <w:sz w:val="14"/>
        </w:rPr>
        <w:t xml:space="preserve"> in which millions of people died. Indeed, during the last pandemic scare, in 2005, President George W. Bush claimed that he had been reading a history of the Spanish flu to help him understand how to respond. </w:t>
      </w:r>
      <w:r w:rsidRPr="00C63817">
        <w:rPr>
          <w:u w:val="single"/>
        </w:rPr>
        <w:t xml:space="preserve">But </w:t>
      </w:r>
      <w:r w:rsidRPr="005F6189">
        <w:rPr>
          <w:highlight w:val="cyan"/>
          <w:u w:val="single"/>
        </w:rPr>
        <w:t>the world</w:t>
      </w:r>
      <w:r w:rsidRPr="00C63817">
        <w:rPr>
          <w:u w:val="single"/>
        </w:rPr>
        <w:t xml:space="preserve"> we live in today </w:t>
      </w:r>
      <w:r w:rsidRPr="005F6189">
        <w:rPr>
          <w:highlight w:val="cyan"/>
          <w:u w:val="single"/>
        </w:rPr>
        <w:t>looks nothing like 1918</w:t>
      </w:r>
      <w:r w:rsidRPr="00C63817">
        <w:rPr>
          <w:u w:val="single"/>
        </w:rPr>
        <w:t xml:space="preserve">. Public </w:t>
      </w:r>
      <w:r w:rsidRPr="005F6189">
        <w:rPr>
          <w:highlight w:val="cyan"/>
          <w:u w:val="single"/>
        </w:rPr>
        <w:t>health</w:t>
      </w:r>
      <w:r w:rsidRPr="00C63817">
        <w:rPr>
          <w:u w:val="single"/>
        </w:rPr>
        <w:t xml:space="preserve">-care </w:t>
      </w:r>
      <w:r w:rsidRPr="005F6189">
        <w:rPr>
          <w:highlight w:val="cyan"/>
          <w:u w:val="single"/>
        </w:rPr>
        <w:t xml:space="preserve">systems are </w:t>
      </w:r>
      <w:r w:rsidRPr="00C63817">
        <w:rPr>
          <w:u w:val="single"/>
        </w:rPr>
        <w:t xml:space="preserve">far </w:t>
      </w:r>
      <w:r w:rsidRPr="005F6189">
        <w:rPr>
          <w:highlight w:val="cyan"/>
          <w:u w:val="single"/>
        </w:rPr>
        <w:t>better</w:t>
      </w:r>
      <w:r w:rsidRPr="00E15829">
        <w:rPr>
          <w:sz w:val="14"/>
        </w:rPr>
        <w:t xml:space="preserve"> and more widespread than anything that existed during the First World War. </w:t>
      </w:r>
      <w:r w:rsidRPr="005F6189">
        <w:rPr>
          <w:highlight w:val="cyan"/>
          <w:u w:val="single"/>
        </w:rPr>
        <w:t>Even</w:t>
      </w:r>
      <w:r w:rsidRPr="00C63817">
        <w:rPr>
          <w:u w:val="single"/>
        </w:rPr>
        <w:t xml:space="preserve"> Mexico, a </w:t>
      </w:r>
      <w:r w:rsidRPr="005F6189">
        <w:rPr>
          <w:highlight w:val="cyan"/>
          <w:u w:val="single"/>
        </w:rPr>
        <w:t>developing country, has</w:t>
      </w:r>
      <w:r w:rsidRPr="00C63817">
        <w:rPr>
          <w:u w:val="single"/>
        </w:rPr>
        <w:t xml:space="preserve"> a </w:t>
      </w:r>
      <w:r w:rsidRPr="005F6189">
        <w:rPr>
          <w:highlight w:val="cyan"/>
          <w:u w:val="single"/>
        </w:rPr>
        <w:t>first-rate</w:t>
      </w:r>
      <w:r w:rsidRPr="00C63817">
        <w:rPr>
          <w:u w:val="single"/>
        </w:rPr>
        <w:t xml:space="preserve"> public-</w:t>
      </w:r>
      <w:r w:rsidRPr="005F6189">
        <w:rPr>
          <w:highlight w:val="cyan"/>
          <w:u w:val="single"/>
        </w:rPr>
        <w:t>health system</w:t>
      </w:r>
      <w:r>
        <w:rPr>
          <w:sz w:val="14"/>
        </w:rPr>
        <w:t xml:space="preserve"> – </w:t>
      </w:r>
      <w:r w:rsidRPr="00E15829">
        <w:rPr>
          <w:sz w:val="14"/>
        </w:rPr>
        <w:t xml:space="preserve">far better than anything Britain or France had in the early 20th century. </w:t>
      </w:r>
    </w:p>
    <w:p w14:paraId="3D93F1D7" w14:textId="77777777" w:rsidR="001C7C2C" w:rsidRPr="001D66DE" w:rsidRDefault="001C7C2C" w:rsidP="001C7C2C">
      <w:pPr>
        <w:pStyle w:val="Heading4"/>
      </w:pPr>
      <w:r>
        <w:t>Their evidence assumes a level of virulence that has literally never occurred [</w:t>
      </w:r>
      <w:r w:rsidRPr="001D66DE">
        <w:rPr>
          <w:highlight w:val="cyan"/>
        </w:rPr>
        <w:t>BLUE</w:t>
      </w:r>
      <w:r>
        <w:t xml:space="preserve"> = AT: </w:t>
      </w:r>
      <w:proofErr w:type="spellStart"/>
      <w:r>
        <w:t>Quammen</w:t>
      </w:r>
      <w:proofErr w:type="spellEnd"/>
      <w:r>
        <w:t>]</w:t>
      </w:r>
    </w:p>
    <w:p w14:paraId="6FB192A7" w14:textId="77777777" w:rsidR="001C7C2C" w:rsidRPr="007B1902" w:rsidRDefault="001C7C2C" w:rsidP="001C7C2C">
      <w:r>
        <w:t xml:space="preserve">Wendy </w:t>
      </w:r>
      <w:r w:rsidRPr="006C5657">
        <w:rPr>
          <w:rStyle w:val="Style13ptBold"/>
        </w:rPr>
        <w:t>Orent</w:t>
      </w:r>
      <w:r>
        <w:rPr>
          <w:rStyle w:val="Style13ptBold"/>
        </w:rPr>
        <w:t>, Science Journalism Professor,</w:t>
      </w:r>
      <w:r w:rsidRPr="006C5657">
        <w:rPr>
          <w:rStyle w:val="Style13ptBold"/>
        </w:rPr>
        <w:t xml:space="preserve">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0A5410CD" w14:textId="77777777" w:rsidR="001C7C2C" w:rsidRPr="00C02D82" w:rsidRDefault="001C7C2C" w:rsidP="001C7C2C">
      <w:pPr>
        <w:rPr>
          <w:sz w:val="16"/>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C02D82">
        <w:rPr>
          <w:sz w:val="16"/>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C02D82">
        <w:rPr>
          <w:sz w:val="16"/>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C02D82">
        <w:rPr>
          <w:sz w:val="16"/>
        </w:rPr>
        <w:t xml:space="preserve"> </w:t>
      </w:r>
      <w:r w:rsidRPr="007850EA">
        <w:rPr>
          <w:rStyle w:val="StyleUnderline"/>
        </w:rPr>
        <w:t>special</w:t>
      </w:r>
      <w:r w:rsidRPr="00C02D82">
        <w:rPr>
          <w:sz w:val="16"/>
        </w:rPr>
        <w:t xml:space="preserve"> </w:t>
      </w:r>
      <w:r w:rsidRPr="007850EA">
        <w:rPr>
          <w:rStyle w:val="StyleUnderline"/>
        </w:rPr>
        <w:t>section titled — “Avian flu: Are we ready?”</w:t>
      </w:r>
      <w:r w:rsidRPr="00C02D82">
        <w:rPr>
          <w:sz w:val="16"/>
        </w:rPr>
        <w:t xml:space="preserve"> — </w:t>
      </w:r>
      <w:r w:rsidRPr="007850EA">
        <w:rPr>
          <w:rStyle w:val="StyleUnderline"/>
        </w:rPr>
        <w:t>that began</w:t>
      </w:r>
      <w:r w:rsidRPr="00C02D82">
        <w:rPr>
          <w:sz w:val="16"/>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C02D82">
        <w:rPr>
          <w:sz w:val="16"/>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C02D82">
        <w:rPr>
          <w:sz w:val="16"/>
        </w:rPr>
        <w:t>Osterholm</w:t>
      </w:r>
      <w:proofErr w:type="spellEnd"/>
      <w:r w:rsidRPr="00C02D82">
        <w:rPr>
          <w:sz w:val="16"/>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C02D82">
        <w:rPr>
          <w:sz w:val="16"/>
        </w:rPr>
        <w:t>may</w:t>
      </w:r>
      <w:proofErr w:type="spellEnd"/>
      <w:r w:rsidRPr="00C02D82">
        <w:rPr>
          <w:sz w:val="16"/>
        </w:rPr>
        <w:t xml:space="preserve">,” the article went on to paint a terrifying picture of the avian flu </w:t>
      </w:r>
      <w:proofErr w:type="gramStart"/>
      <w:r w:rsidRPr="00C02D82">
        <w:rPr>
          <w:sz w:val="16"/>
        </w:rPr>
        <w:t>threat</w:t>
      </w:r>
      <w:proofErr w:type="gramEnd"/>
      <w:r w:rsidRPr="00C02D82">
        <w:rPr>
          <w:sz w:val="16"/>
        </w:rPr>
        <w:t xml:space="preserve">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C02D82">
        <w:rPr>
          <w:sz w:val="16"/>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C02D82">
        <w:rPr>
          <w:sz w:val="16"/>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C02D82">
        <w:rPr>
          <w:sz w:val="16"/>
        </w:rPr>
        <w:t xml:space="preserve"> Along the way, virologist Nathan Wolfe published “The Viral Storm: the Dawn of a New Pandemic Age,” and David </w:t>
      </w:r>
      <w:proofErr w:type="spellStart"/>
      <w:r w:rsidRPr="001D66DE">
        <w:rPr>
          <w:rStyle w:val="Emphasis"/>
          <w:highlight w:val="cyan"/>
        </w:rPr>
        <w:t>Quammen</w:t>
      </w:r>
      <w:proofErr w:type="spellEnd"/>
      <w:r w:rsidRPr="001D66DE">
        <w:rPr>
          <w:sz w:val="16"/>
          <w:highlight w:val="cyan"/>
        </w:rPr>
        <w:t xml:space="preserve"> </w:t>
      </w:r>
      <w:r w:rsidRPr="001D66DE">
        <w:rPr>
          <w:rStyle w:val="StyleUnderline"/>
          <w:highlight w:val="cyan"/>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1D66DE">
        <w:rPr>
          <w:rStyle w:val="StyleUnderline"/>
          <w:highlight w:val="cyan"/>
        </w:rPr>
        <w:t>animal plague could</w:t>
      </w:r>
      <w:r w:rsidRPr="007B1902">
        <w:rPr>
          <w:rStyle w:val="StyleUnderline"/>
        </w:rPr>
        <w:t xml:space="preserve"> arise</w:t>
      </w:r>
      <w:r w:rsidRPr="00C02D82">
        <w:rPr>
          <w:sz w:val="16"/>
        </w:rPr>
        <w:t xml:space="preserve"> from the jungle </w:t>
      </w:r>
      <w:r w:rsidRPr="007B1902">
        <w:rPr>
          <w:rStyle w:val="StyleUnderline"/>
        </w:rPr>
        <w:t xml:space="preserve">and </w:t>
      </w:r>
      <w:r w:rsidRPr="001D66DE">
        <w:rPr>
          <w:rStyle w:val="StyleUnderline"/>
          <w:highlight w:val="cyan"/>
        </w:rPr>
        <w:t>sweep</w:t>
      </w:r>
      <w:r w:rsidRPr="007B1902">
        <w:rPr>
          <w:rStyle w:val="StyleUnderline"/>
        </w:rPr>
        <w:t xml:space="preserve"> across </w:t>
      </w:r>
      <w:r w:rsidRPr="001D66DE">
        <w:rPr>
          <w:rStyle w:val="StyleUnderline"/>
          <w:highlight w:val="cyan"/>
        </w:rPr>
        <w:t>the world</w:t>
      </w:r>
      <w:r w:rsidRPr="00BC4131">
        <w:rPr>
          <w:rStyle w:val="StyleUnderline"/>
        </w:rPr>
        <w:t>.</w:t>
      </w:r>
      <w:r w:rsidRPr="00C02D82">
        <w:rPr>
          <w:sz w:val="16"/>
        </w:rPr>
        <w:t xml:space="preserve"> And now there's Ebola. </w:t>
      </w:r>
      <w:proofErr w:type="spellStart"/>
      <w:r w:rsidRPr="00C02D82">
        <w:rPr>
          <w:sz w:val="16"/>
        </w:rPr>
        <w:t>Osterholm</w:t>
      </w:r>
      <w:proofErr w:type="spellEnd"/>
      <w:r w:rsidRPr="00C02D82">
        <w:rPr>
          <w:sz w:val="16"/>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C02D82">
        <w:rPr>
          <w:sz w:val="16"/>
        </w:rPr>
        <w:t>Osterholm's</w:t>
      </w:r>
      <w:proofErr w:type="spellEnd"/>
      <w:r w:rsidRPr="00C02D82">
        <w:rPr>
          <w:sz w:val="16"/>
        </w:rPr>
        <w:t xml:space="preserve">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C02D82">
        <w:rPr>
          <w:rStyle w:val="Emphasis"/>
          <w:highlight w:val="yellow"/>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C02D82">
        <w:rPr>
          <w:sz w:val="16"/>
        </w:rPr>
        <w:t xml:space="preserve">, as Garrett has acknowledged. Though Ebola virus has been detected in human alveolar cells, as Vincent </w:t>
      </w:r>
      <w:proofErr w:type="spellStart"/>
      <w:r w:rsidRPr="00C02D82">
        <w:rPr>
          <w:sz w:val="16"/>
        </w:rPr>
        <w:t>Racaniello</w:t>
      </w:r>
      <w:proofErr w:type="spellEnd"/>
      <w:r w:rsidRPr="00C02D82">
        <w:rPr>
          <w:sz w:val="16"/>
        </w:rPr>
        <w:t xml:space="preserve">, virologist at Columbia University, explained to me, that </w:t>
      </w:r>
      <w:proofErr w:type="gramStart"/>
      <w:r w:rsidRPr="00C02D82">
        <w:rPr>
          <w:sz w:val="16"/>
        </w:rPr>
        <w:t>doesn't</w:t>
      </w:r>
      <w:proofErr w:type="gramEnd"/>
      <w:r w:rsidRPr="00C02D82">
        <w:rPr>
          <w:sz w:val="16"/>
        </w:rPr>
        <w:t xml:space="preserve"> mean it can replicate in the airways enough to allow transmission. “Maybe … the virus can get </w:t>
      </w:r>
      <w:proofErr w:type="gramStart"/>
      <w:r w:rsidRPr="00C02D82">
        <w:rPr>
          <w:sz w:val="16"/>
        </w:rPr>
        <w:t>in, but</w:t>
      </w:r>
      <w:proofErr w:type="gramEnd"/>
      <w:r w:rsidRPr="00C02D82">
        <w:rPr>
          <w:sz w:val="16"/>
        </w:rPr>
        <w:t xml:space="preserve"> can't get out. Like a roach motel,” wrote </w:t>
      </w:r>
      <w:proofErr w:type="spellStart"/>
      <w:r w:rsidRPr="00C02D82">
        <w:rPr>
          <w:sz w:val="16"/>
        </w:rPr>
        <w:t>Racaniello</w:t>
      </w:r>
      <w:proofErr w:type="spellEnd"/>
      <w:r w:rsidRPr="00C02D82">
        <w:rPr>
          <w:sz w:val="16"/>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C02D82">
        <w:rPr>
          <w:sz w:val="16"/>
        </w:rPr>
        <w:t xml:space="preserve"> Furthermore, </w:t>
      </w:r>
      <w:proofErr w:type="spellStart"/>
      <w:r w:rsidRPr="00C02D82">
        <w:rPr>
          <w:sz w:val="16"/>
        </w:rPr>
        <w:t>Racaniello</w:t>
      </w:r>
      <w:proofErr w:type="spellEnd"/>
      <w:r w:rsidRPr="00C02D82">
        <w:rPr>
          <w:sz w:val="16"/>
        </w:rPr>
        <w:t xml:space="preserve">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proofErr w:type="gramStart"/>
      <w:r w:rsidRPr="007B1902">
        <w:rPr>
          <w:rStyle w:val="StyleUnderline"/>
        </w:rPr>
        <w:t>So</w:t>
      </w:r>
      <w:proofErr w:type="gramEnd"/>
      <w:r w:rsidRPr="007B1902">
        <w:rPr>
          <w:rStyle w:val="StyleUnderline"/>
        </w:rPr>
        <w:t xml:space="preserve"> we need to stop listening to the doomsayers, and we need to do it now. </w:t>
      </w:r>
      <w:r w:rsidRPr="004E5BB3">
        <w:rPr>
          <w:rStyle w:val="Emphasis"/>
          <w:highlight w:val="yellow"/>
        </w:rPr>
        <w:t>Predictions of lethal pandemics have</w:t>
      </w:r>
      <w:r w:rsidRPr="00C02D82">
        <w:rPr>
          <w:sz w:val="16"/>
        </w:rPr>
        <w:t xml:space="preserve"> — </w:t>
      </w:r>
      <w:r w:rsidRPr="007B1902">
        <w:rPr>
          <w:rStyle w:val="StyleUnderline"/>
        </w:rPr>
        <w:t>since the swine flu fiasco of 1976</w:t>
      </w:r>
      <w:r w:rsidRPr="00C02D82">
        <w:rPr>
          <w:sz w:val="16"/>
        </w:rPr>
        <w:t xml:space="preserve">, when President Ford vowed to vaccinate “every man, woman and child in the United States” — </w:t>
      </w:r>
      <w:r w:rsidRPr="004E5BB3">
        <w:rPr>
          <w:rStyle w:val="Emphasis"/>
          <w:highlight w:val="yellow"/>
        </w:rPr>
        <w:t>always been wrong.</w:t>
      </w:r>
      <w:r w:rsidRPr="00C02D82">
        <w:rPr>
          <w:sz w:val="16"/>
        </w:rPr>
        <w:t xml:space="preserve"> </w:t>
      </w:r>
      <w:proofErr w:type="gramStart"/>
      <w:r w:rsidRPr="007B1902">
        <w:rPr>
          <w:rStyle w:val="StyleUnderline"/>
        </w:rPr>
        <w:t>Fear-mongering</w:t>
      </w:r>
      <w:proofErr w:type="gramEnd"/>
      <w:r w:rsidRPr="007B1902">
        <w:rPr>
          <w:rStyle w:val="StyleUnderline"/>
        </w:rPr>
        <w:t xml:space="preserve"> wastes our time and our emotions and diverts resources from where they should be directed </w:t>
      </w:r>
      <w:r w:rsidRPr="00C02D82">
        <w:rPr>
          <w:sz w:val="16"/>
        </w:rPr>
        <w:t xml:space="preserve">— in the case of Ebola, to the ongoing tragedy in West Africa. Americans have all but forgotten about Ebola now, because most people realize it </w:t>
      </w:r>
      <w:proofErr w:type="gramStart"/>
      <w:r w:rsidRPr="00C02D82">
        <w:rPr>
          <w:sz w:val="16"/>
        </w:rPr>
        <w:t>isn't</w:t>
      </w:r>
      <w:proofErr w:type="gramEnd"/>
      <w:r w:rsidRPr="00C02D82">
        <w:rPr>
          <w:sz w:val="16"/>
        </w:rPr>
        <w:t xml:space="preserve"> coming to a school or a shopping mall near you. But Sierra Leoneans and Liberians go on dying.</w:t>
      </w:r>
    </w:p>
    <w:p w14:paraId="56152CF6" w14:textId="77777777" w:rsidR="001C7C2C" w:rsidRPr="00731FDD" w:rsidRDefault="001C7C2C" w:rsidP="001C7C2C">
      <w:pPr>
        <w:pStyle w:val="Heading4"/>
      </w:pPr>
      <w:bookmarkStart w:id="8" w:name="_Hlk477958685"/>
      <w:proofErr w:type="gramStart"/>
      <w:r>
        <w:t>You’re</w:t>
      </w:r>
      <w:proofErr w:type="gramEnd"/>
      <w:r>
        <w:t xml:space="preserve"> just </w:t>
      </w:r>
      <w:r w:rsidRPr="001D66DE">
        <w:rPr>
          <w:u w:val="single"/>
        </w:rPr>
        <w:t>very wrong</w:t>
      </w:r>
      <w:r>
        <w:t xml:space="preserve"> </w:t>
      </w:r>
    </w:p>
    <w:p w14:paraId="056AC4D1" w14:textId="77777777" w:rsidR="001C7C2C" w:rsidRDefault="001C7C2C" w:rsidP="001C7C2C">
      <w:proofErr w:type="spellStart"/>
      <w:r>
        <w:t>Amesh</w:t>
      </w:r>
      <w:proofErr w:type="spellEnd"/>
      <w:r>
        <w:t xml:space="preserve"> </w:t>
      </w:r>
      <w:r w:rsidRPr="00E158EF">
        <w:rPr>
          <w:rStyle w:val="Style13ptBold"/>
        </w:rPr>
        <w:t>Adalja</w:t>
      </w:r>
      <w:r>
        <w:rPr>
          <w:rStyle w:val="Style13ptBold"/>
        </w:rPr>
        <w:t>, MD,</w:t>
      </w:r>
      <w:r w:rsidRPr="00E158EF">
        <w:rPr>
          <w:rStyle w:val="Style13ptBold"/>
        </w:rPr>
        <w:t xml:space="preserve"> 16</w:t>
      </w:r>
      <w:r>
        <w:t xml:space="preserve">, infectious-disease physician at the University of Pittsburgh, 6/17/16, “Why Hasn't Disease Wiped out the Human </w:t>
      </w:r>
      <w:proofErr w:type="gramStart"/>
      <w:r>
        <w:t>Race?,</w:t>
      </w:r>
      <w:proofErr w:type="gramEnd"/>
      <w:r>
        <w:t>” https://www.theatlantic.com/health/archive/2016/06/infectious-diseases-extinction/487514</w:t>
      </w:r>
    </w:p>
    <w:p w14:paraId="6C0D4B88" w14:textId="77777777" w:rsidR="001C7C2C" w:rsidRPr="00E158EF" w:rsidRDefault="001C7C2C" w:rsidP="001C7C2C">
      <w:pPr>
        <w:rPr>
          <w:sz w:val="16"/>
        </w:rPr>
      </w:pPr>
      <w:r w:rsidRPr="00E158EF">
        <w:rPr>
          <w:sz w:val="16"/>
        </w:rPr>
        <w:t xml:space="preserve">But </w:t>
      </w:r>
      <w:r w:rsidRPr="00E158EF">
        <w:rPr>
          <w:rStyle w:val="StyleUnderline"/>
        </w:rPr>
        <w:t>when people ask</w:t>
      </w:r>
      <w:r w:rsidRPr="00E158EF">
        <w:rPr>
          <w:sz w:val="16"/>
        </w:rPr>
        <w:t xml:space="preserve"> me </w:t>
      </w:r>
      <w:r w:rsidRPr="00E158EF">
        <w:rPr>
          <w:rStyle w:val="StyleUnderline"/>
        </w:rPr>
        <w:t xml:space="preserve">if </w:t>
      </w:r>
      <w:proofErr w:type="gramStart"/>
      <w:r w:rsidRPr="00E158EF">
        <w:rPr>
          <w:rStyle w:val="StyleUnderline"/>
        </w:rPr>
        <w:t>I’m</w:t>
      </w:r>
      <w:proofErr w:type="gramEnd"/>
      <w:r w:rsidRPr="00E158EF">
        <w:rPr>
          <w:rStyle w:val="StyleUnderline"/>
        </w:rPr>
        <w:t xml:space="preserve"> worried </w:t>
      </w:r>
      <w:r w:rsidRPr="004D3D22">
        <w:rPr>
          <w:rStyle w:val="StyleUnderline"/>
          <w:highlight w:val="yellow"/>
        </w:rPr>
        <w:t>about infectious diseases</w:t>
      </w:r>
      <w:r w:rsidRPr="00E158EF">
        <w:rPr>
          <w:rStyle w:val="StyleUnderline"/>
        </w:rPr>
        <w:t>, they’re</w:t>
      </w:r>
      <w:r w:rsidRPr="00E158EF">
        <w:rPr>
          <w:sz w:val="16"/>
        </w:rPr>
        <w:t xml:space="preserve"> often </w:t>
      </w:r>
      <w:r w:rsidRPr="00E158EF">
        <w:rPr>
          <w:rStyle w:val="StyleUnderline"/>
        </w:rPr>
        <w:t>not asking about the threat to human lives; they’re asking about</w:t>
      </w:r>
      <w:r w:rsidRPr="00E158EF">
        <w:rPr>
          <w:sz w:val="16"/>
        </w:rPr>
        <w:t xml:space="preserve"> the threat to </w:t>
      </w:r>
      <w:r w:rsidRPr="00E158EF">
        <w:rPr>
          <w:rStyle w:val="Emphasis"/>
        </w:rPr>
        <w:t>human life</w:t>
      </w:r>
      <w:r w:rsidRPr="00E158EF">
        <w:rPr>
          <w:sz w:val="16"/>
        </w:rPr>
        <w:t xml:space="preserve">. With each outbreak of a headline-grabbing emerging infectious disease comes </w:t>
      </w:r>
      <w:r w:rsidRPr="004D3D22">
        <w:rPr>
          <w:rStyle w:val="StyleUnderline"/>
          <w:highlight w:val="yellow"/>
        </w:rPr>
        <w:t xml:space="preserve">a fear of </w:t>
      </w:r>
      <w:r w:rsidRPr="004D3D22">
        <w:rPr>
          <w:rStyle w:val="Emphasis"/>
          <w:highlight w:val="yellow"/>
        </w:rPr>
        <w:t>extinction</w:t>
      </w:r>
      <w:r w:rsidRPr="00E158EF">
        <w:rPr>
          <w:rStyle w:val="Emphasis"/>
        </w:rPr>
        <w:t xml:space="preserve"> itself</w:t>
      </w:r>
      <w:r w:rsidRPr="00E158EF">
        <w:rPr>
          <w:rStyle w:val="StyleUnderline"/>
        </w:rPr>
        <w:t xml:space="preserve">. The fear </w:t>
      </w:r>
      <w:r w:rsidRPr="004D3D22">
        <w:rPr>
          <w:rStyle w:val="StyleUnderline"/>
          <w:highlight w:val="yellow"/>
        </w:rPr>
        <w:t>envisions</w:t>
      </w:r>
      <w:r w:rsidRPr="00E158EF">
        <w:rPr>
          <w:rStyle w:val="StyleUnderline"/>
        </w:rPr>
        <w:t xml:space="preserve"> a large proportion of </w:t>
      </w:r>
      <w:r w:rsidRPr="004D3D22">
        <w:rPr>
          <w:rStyle w:val="StyleUnderline"/>
          <w:highlight w:val="yellow"/>
        </w:rPr>
        <w:t>humans succumbing to infection</w:t>
      </w:r>
      <w:r w:rsidRPr="00E158EF">
        <w:rPr>
          <w:rStyle w:val="StyleUnderline"/>
        </w:rPr>
        <w:t xml:space="preserve">, leaving no survivors or so few that the species </w:t>
      </w:r>
      <w:proofErr w:type="gramStart"/>
      <w:r w:rsidRPr="00E158EF">
        <w:rPr>
          <w:rStyle w:val="StyleUnderline"/>
        </w:rPr>
        <w:t>can’t</w:t>
      </w:r>
      <w:proofErr w:type="gramEnd"/>
      <w:r w:rsidRPr="00E158EF">
        <w:rPr>
          <w:rStyle w:val="StyleUnderline"/>
        </w:rPr>
        <w:t xml:space="preserve"> be sustained</w:t>
      </w:r>
      <w:r w:rsidRPr="00E158EF">
        <w:rPr>
          <w:sz w:val="16"/>
        </w:rPr>
        <w:t>.</w:t>
      </w:r>
    </w:p>
    <w:p w14:paraId="551796CB" w14:textId="77777777" w:rsidR="001C7C2C" w:rsidRPr="00E158EF" w:rsidRDefault="001C7C2C" w:rsidP="001C7C2C">
      <w:pPr>
        <w:rPr>
          <w:sz w:val="16"/>
        </w:rPr>
      </w:pPr>
      <w:proofErr w:type="gramStart"/>
      <w:r w:rsidRPr="00E158EF">
        <w:rPr>
          <w:sz w:val="16"/>
        </w:rPr>
        <w:t>I’m</w:t>
      </w:r>
      <w:proofErr w:type="gramEnd"/>
      <w:r w:rsidRPr="00E158EF">
        <w:rPr>
          <w:sz w:val="16"/>
        </w:rPr>
        <w:t xml:space="preserve"> not afraid of this apocalyptic scenario, but I do understand the impulse. </w:t>
      </w:r>
      <w:r w:rsidRPr="004D3D22">
        <w:rPr>
          <w:rStyle w:val="StyleUnderline"/>
          <w:highlight w:val="yellow"/>
        </w:rPr>
        <w:t>Worry</w:t>
      </w:r>
      <w:r w:rsidRPr="00E158EF">
        <w:rPr>
          <w:rStyle w:val="StyleUnderline"/>
        </w:rPr>
        <w:t xml:space="preserve"> about the end </w:t>
      </w:r>
      <w:r w:rsidRPr="004D3D22">
        <w:rPr>
          <w:rStyle w:val="StyleUnderline"/>
          <w:highlight w:val="yellow"/>
        </w:rPr>
        <w:t>is</w:t>
      </w:r>
      <w:r w:rsidRPr="00E158EF">
        <w:rPr>
          <w:rStyle w:val="StyleUnderline"/>
        </w:rPr>
        <w:t xml:space="preserve"> a </w:t>
      </w:r>
      <w:r w:rsidRPr="004D3D22">
        <w:rPr>
          <w:rStyle w:val="StyleUnderline"/>
          <w:highlight w:val="yellow"/>
        </w:rPr>
        <w:t>quintessentially human</w:t>
      </w:r>
      <w:r w:rsidRPr="00E158EF">
        <w:rPr>
          <w:rStyle w:val="StyleUnderline"/>
        </w:rPr>
        <w:t xml:space="preserve"> trait</w:t>
      </w:r>
      <w:r w:rsidRPr="00E158EF">
        <w:rPr>
          <w:sz w:val="16"/>
        </w:rPr>
        <w:t xml:space="preserve">. Thankfully, </w:t>
      </w:r>
      <w:r w:rsidRPr="004D3D22">
        <w:rPr>
          <w:rStyle w:val="Emphasis"/>
          <w:highlight w:val="yellow"/>
        </w:rPr>
        <w:t>so is</w:t>
      </w:r>
      <w:r w:rsidRPr="00E158EF">
        <w:rPr>
          <w:rStyle w:val="Emphasis"/>
        </w:rPr>
        <w:t xml:space="preserve"> our </w:t>
      </w:r>
      <w:r w:rsidRPr="004D3D22">
        <w:rPr>
          <w:rStyle w:val="Emphasis"/>
          <w:highlight w:val="yellow"/>
        </w:rPr>
        <w:t>resilience</w:t>
      </w:r>
      <w:r w:rsidRPr="00E158EF">
        <w:rPr>
          <w:sz w:val="16"/>
        </w:rPr>
        <w:t>.</w:t>
      </w:r>
    </w:p>
    <w:p w14:paraId="0500C34A" w14:textId="77777777" w:rsidR="001C7C2C" w:rsidRPr="00E158EF" w:rsidRDefault="001C7C2C" w:rsidP="001C7C2C">
      <w:pPr>
        <w:rPr>
          <w:sz w:val="16"/>
        </w:rPr>
      </w:pPr>
      <w:r w:rsidRPr="004D3D22">
        <w:rPr>
          <w:rStyle w:val="StyleUnderline"/>
          <w:highlight w:val="yellow"/>
        </w:rPr>
        <w:t>For most of</w:t>
      </w:r>
      <w:r w:rsidRPr="00E158EF">
        <w:rPr>
          <w:sz w:val="16"/>
        </w:rPr>
        <w:t xml:space="preserve"> mankind’s </w:t>
      </w:r>
      <w:r w:rsidRPr="004D3D22">
        <w:rPr>
          <w:rStyle w:val="StyleUnderline"/>
          <w:highlight w:val="yellow"/>
        </w:rPr>
        <w:t>history</w:t>
      </w:r>
      <w:r w:rsidRPr="00E158EF">
        <w:rPr>
          <w:rStyle w:val="StyleUnderline"/>
        </w:rPr>
        <w:t xml:space="preserve">, infectious </w:t>
      </w:r>
      <w:r w:rsidRPr="004D3D22">
        <w:rPr>
          <w:rStyle w:val="StyleUnderline"/>
          <w:highlight w:val="yellow"/>
        </w:rPr>
        <w:t>diseases were the existential threat</w:t>
      </w:r>
      <w:r w:rsidRPr="00E158EF">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0950A3AF" w14:textId="77777777" w:rsidR="001C7C2C" w:rsidRPr="00E158EF" w:rsidRDefault="001C7C2C" w:rsidP="001C7C2C">
      <w:pPr>
        <w:rPr>
          <w:sz w:val="16"/>
        </w:rPr>
      </w:pPr>
      <w:r w:rsidRPr="00E158EF">
        <w:rPr>
          <w:rStyle w:val="StyleUnderline"/>
        </w:rPr>
        <w:t xml:space="preserve">Any </w:t>
      </w:r>
      <w:r w:rsidRPr="004D3D22">
        <w:rPr>
          <w:rStyle w:val="StyleUnderline"/>
          <w:highlight w:val="yellow"/>
        </w:rPr>
        <w:t>yet</w:t>
      </w:r>
      <w:r w:rsidRPr="00E158EF">
        <w:rPr>
          <w:sz w:val="16"/>
        </w:rPr>
        <w:t xml:space="preserve">, of course, </w:t>
      </w:r>
      <w:r w:rsidRPr="004D3D22">
        <w:rPr>
          <w:rStyle w:val="StyleUnderline"/>
          <w:highlight w:val="yellow"/>
        </w:rPr>
        <w:t>humanity continued to flourish</w:t>
      </w:r>
      <w:r w:rsidRPr="00E158EF">
        <w:rPr>
          <w:sz w:val="16"/>
        </w:rPr>
        <w:t>.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75A43415" w14:textId="77777777" w:rsidR="001C7C2C" w:rsidRPr="00E158EF" w:rsidRDefault="001C7C2C" w:rsidP="001C7C2C">
      <w:pPr>
        <w:rPr>
          <w:sz w:val="16"/>
        </w:rPr>
      </w:pPr>
      <w:proofErr w:type="gramStart"/>
      <w:r w:rsidRPr="00E158EF">
        <w:rPr>
          <w:sz w:val="16"/>
        </w:rPr>
        <w:t>So</w:t>
      </w:r>
      <w:proofErr w:type="gramEnd"/>
      <w:r w:rsidRPr="00E158EF">
        <w:rPr>
          <w:sz w:val="16"/>
        </w:rPr>
        <w:t xml:space="preserve"> </w:t>
      </w:r>
      <w:r w:rsidRPr="00E158EF">
        <w:rPr>
          <w:rStyle w:val="StyleUnderline"/>
        </w:rPr>
        <w:t>what would it take for a disease to wipe out humanity now?</w:t>
      </w:r>
    </w:p>
    <w:p w14:paraId="376EFCB8" w14:textId="77777777" w:rsidR="001C7C2C" w:rsidRPr="00E158EF" w:rsidRDefault="001C7C2C" w:rsidP="001C7C2C">
      <w:pPr>
        <w:rPr>
          <w:sz w:val="16"/>
        </w:rPr>
      </w:pPr>
      <w:r w:rsidRPr="00E158EF">
        <w:rPr>
          <w:sz w:val="16"/>
        </w:rPr>
        <w:t xml:space="preserve">In Michael Crichton’s The Andromeda Strain, the canonical book in the disease-outbreak genre, an alien microbe threatens </w:t>
      </w:r>
      <w:proofErr w:type="gramStart"/>
      <w:r w:rsidRPr="00E158EF">
        <w:rPr>
          <w:sz w:val="16"/>
        </w:rPr>
        <w:t>the human race</w:t>
      </w:r>
      <w:proofErr w:type="gramEnd"/>
      <w:r w:rsidRPr="00E158EF">
        <w:rPr>
          <w:sz w:val="16"/>
        </w:rPr>
        <w:t xml:space="preserv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37E1F8AF" w14:textId="77777777" w:rsidR="001C7C2C" w:rsidRPr="00E158EF" w:rsidRDefault="001C7C2C" w:rsidP="001C7C2C">
      <w:pPr>
        <w:rPr>
          <w:sz w:val="16"/>
        </w:rPr>
      </w:pPr>
      <w:r w:rsidRPr="00E158EF">
        <w:rPr>
          <w:rStyle w:val="StyleUnderline"/>
        </w:rPr>
        <w:t xml:space="preserve">Any </w:t>
      </w:r>
      <w:r w:rsidRPr="004D3D22">
        <w:rPr>
          <w:rStyle w:val="StyleUnderline"/>
          <w:highlight w:val="yellow"/>
        </w:rPr>
        <w:t>apocalyptic pathogen would need</w:t>
      </w:r>
      <w:r w:rsidRPr="00E158EF">
        <w:rPr>
          <w:sz w:val="16"/>
        </w:rPr>
        <w:t xml:space="preserve"> to possess a very special combination of two attributes. First, it would have </w:t>
      </w:r>
      <w:r w:rsidRPr="004D3D22">
        <w:rPr>
          <w:rStyle w:val="StyleUnderline"/>
          <w:highlight w:val="yellow"/>
        </w:rPr>
        <w:t>to be so unfamiliar</w:t>
      </w:r>
      <w:r w:rsidRPr="00E158EF">
        <w:rPr>
          <w:rStyle w:val="StyleUnderline"/>
        </w:rPr>
        <w:t xml:space="preserve"> that </w:t>
      </w:r>
      <w:r w:rsidRPr="004D3D22">
        <w:rPr>
          <w:rStyle w:val="StyleUnderline"/>
          <w:highlight w:val="yellow"/>
        </w:rPr>
        <w:t>no</w:t>
      </w:r>
      <w:r w:rsidRPr="00E158EF">
        <w:rPr>
          <w:rStyle w:val="StyleUnderline"/>
        </w:rPr>
        <w:t xml:space="preserve"> existing therapy or </w:t>
      </w:r>
      <w:r w:rsidRPr="004D3D22">
        <w:rPr>
          <w:rStyle w:val="StyleUnderline"/>
          <w:highlight w:val="yellow"/>
        </w:rPr>
        <w:t>vaccine could be applied</w:t>
      </w:r>
      <w:r w:rsidRPr="00E158EF">
        <w:rPr>
          <w:sz w:val="16"/>
        </w:rPr>
        <w:t xml:space="preserve"> to it. Second, </w:t>
      </w:r>
      <w:r w:rsidRPr="004D3D22">
        <w:rPr>
          <w:rStyle w:val="StyleUnderline"/>
          <w:highlight w:val="yellow"/>
        </w:rPr>
        <w:t>it would need</w:t>
      </w:r>
      <w:r w:rsidRPr="00E158EF">
        <w:rPr>
          <w:rStyle w:val="StyleUnderline"/>
        </w:rPr>
        <w:t xml:space="preserve"> to have a </w:t>
      </w:r>
      <w:r w:rsidRPr="004D3D22">
        <w:rPr>
          <w:rStyle w:val="StyleUnderline"/>
          <w:highlight w:val="yellow"/>
        </w:rPr>
        <w:t>high</w:t>
      </w:r>
      <w:r w:rsidRPr="00E158EF">
        <w:rPr>
          <w:rStyle w:val="StyleUnderline"/>
        </w:rPr>
        <w:t xml:space="preserve"> and surreptitious </w:t>
      </w:r>
      <w:r w:rsidRPr="004D3D22">
        <w:rPr>
          <w:rStyle w:val="StyleUnderline"/>
          <w:highlight w:val="yellow"/>
        </w:rPr>
        <w:t>transmissibility before symptoms</w:t>
      </w:r>
      <w:r w:rsidRPr="00E158EF">
        <w:rPr>
          <w:sz w:val="16"/>
        </w:rPr>
        <w:t xml:space="preserve"> occur. The first is essential because </w:t>
      </w:r>
      <w:r w:rsidRPr="004D3D22">
        <w:rPr>
          <w:rStyle w:val="StyleUnderline"/>
          <w:highlight w:val="yellow"/>
        </w:rPr>
        <w:t>any</w:t>
      </w:r>
      <w:r w:rsidRPr="00E158EF">
        <w:rPr>
          <w:rStyle w:val="StyleUnderline"/>
        </w:rPr>
        <w:t xml:space="preserve"> microbe from a </w:t>
      </w:r>
      <w:r w:rsidRPr="004D3D22">
        <w:rPr>
          <w:rStyle w:val="StyleUnderline"/>
          <w:highlight w:val="yellow"/>
        </w:rPr>
        <w:t>known class</w:t>
      </w:r>
      <w:r w:rsidRPr="00E158EF">
        <w:rPr>
          <w:rStyle w:val="StyleUnderline"/>
        </w:rPr>
        <w:t xml:space="preserve"> of pathogens </w:t>
      </w:r>
      <w:r w:rsidRPr="004D3D22">
        <w:rPr>
          <w:rStyle w:val="StyleUnderline"/>
          <w:highlight w:val="yellow"/>
        </w:rPr>
        <w:t>would</w:t>
      </w:r>
      <w:r w:rsidRPr="00E158EF">
        <w:rPr>
          <w:rStyle w:val="StyleUnderline"/>
        </w:rPr>
        <w:t>,</w:t>
      </w:r>
      <w:r w:rsidRPr="00E158EF">
        <w:rPr>
          <w:sz w:val="16"/>
        </w:rPr>
        <w:t xml:space="preserve"> by definition, </w:t>
      </w:r>
      <w:r w:rsidRPr="004D3D22">
        <w:rPr>
          <w:rStyle w:val="StyleUnderline"/>
          <w:highlight w:val="yellow"/>
        </w:rPr>
        <w:t>have</w:t>
      </w:r>
      <w:r w:rsidRPr="00E158EF">
        <w:rPr>
          <w:rStyle w:val="StyleUnderline"/>
        </w:rPr>
        <w:t xml:space="preserve"> family members that could serve as </w:t>
      </w:r>
      <w:r w:rsidRPr="004D3D22">
        <w:rPr>
          <w:rStyle w:val="StyleUnderline"/>
          <w:highlight w:val="yellow"/>
        </w:rPr>
        <w:t xml:space="preserve">models for </w:t>
      </w:r>
      <w:r w:rsidRPr="004D3D22">
        <w:rPr>
          <w:rStyle w:val="Emphasis"/>
          <w:highlight w:val="yellow"/>
        </w:rPr>
        <w:t>containment and countermeasures</w:t>
      </w:r>
      <w:r w:rsidRPr="00E158EF">
        <w:rPr>
          <w:sz w:val="16"/>
        </w:rPr>
        <w:t>. The second would allow the hypothetical disease to spread without being detected by even the most astute clinicians.</w:t>
      </w:r>
    </w:p>
    <w:p w14:paraId="730E233E" w14:textId="77777777" w:rsidR="001C7C2C" w:rsidRPr="00E158EF" w:rsidRDefault="001C7C2C" w:rsidP="001C7C2C">
      <w:pPr>
        <w:rPr>
          <w:sz w:val="16"/>
        </w:rPr>
      </w:pPr>
      <w:r w:rsidRPr="00E158EF">
        <w:rPr>
          <w:sz w:val="16"/>
        </w:rPr>
        <w:t>The three infectious diseases most likely to be considered extinction-level threats in the world today—influenza, HIV, and Ebola—</w:t>
      </w:r>
      <w:proofErr w:type="gramStart"/>
      <w:r w:rsidRPr="00E158EF">
        <w:rPr>
          <w:sz w:val="16"/>
        </w:rPr>
        <w:t>don’t</w:t>
      </w:r>
      <w:proofErr w:type="gramEnd"/>
      <w:r w:rsidRPr="00E158EF">
        <w:rPr>
          <w:sz w:val="16"/>
        </w:rPr>
        <w:t xml:space="preserve"> meet these two requirements. Influenza, for instance, despite its well-established ability to kill on a large scale, its contagiousness, and its unrivaled ability to shift and drift away from our vaccines, is still what I would call a “known unknown.” </w:t>
      </w:r>
      <w:r w:rsidRPr="00E158EF">
        <w:rPr>
          <w:rStyle w:val="StyleUnderline"/>
        </w:rPr>
        <w:t>While there are many mysteries about how new flu strains emerge</w:t>
      </w:r>
      <w:r w:rsidRPr="00E158EF">
        <w:rPr>
          <w:sz w:val="16"/>
        </w:rPr>
        <w:t xml:space="preserve">, from at least the time of Hippocrates, </w:t>
      </w:r>
      <w:r w:rsidRPr="00E158EF">
        <w:rPr>
          <w:rStyle w:val="Emphasis"/>
        </w:rPr>
        <w:t>humans have been attuned to its risk</w:t>
      </w:r>
      <w:r w:rsidRPr="00E158EF">
        <w:rPr>
          <w:sz w:val="16"/>
        </w:rPr>
        <w:t>. And in the modern era, a full-fledged industry of influenza preparedness exists, with effective vaccine strategies and antiviral therapies.</w:t>
      </w:r>
    </w:p>
    <w:p w14:paraId="006B0148" w14:textId="77777777" w:rsidR="001C7C2C" w:rsidRPr="00E158EF" w:rsidRDefault="001C7C2C" w:rsidP="001C7C2C">
      <w:pPr>
        <w:rPr>
          <w:sz w:val="16"/>
        </w:rPr>
      </w:pPr>
      <w:r w:rsidRPr="00E158EF">
        <w:rPr>
          <w:sz w:val="16"/>
        </w:rPr>
        <w:t>HIV, which has killed 39 million people over several decades, is similarly limited due to several factors. Most importantly, HIV’s dependency on blood and body fluid for transmission (</w:t>
      </w:r>
      <w:proofErr w:type="gramStart"/>
      <w:r w:rsidRPr="00E158EF">
        <w:rPr>
          <w:sz w:val="16"/>
        </w:rPr>
        <w:t>similar to</w:t>
      </w:r>
      <w:proofErr w:type="gramEnd"/>
      <w:r w:rsidRPr="00E158EF">
        <w:rPr>
          <w:sz w:val="16"/>
        </w:rPr>
        <w:t xml:space="preserve">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241CCF18" w14:textId="77777777" w:rsidR="001C7C2C" w:rsidRPr="00E158EF" w:rsidRDefault="001C7C2C" w:rsidP="001C7C2C">
      <w:pPr>
        <w:rPr>
          <w:sz w:val="16"/>
        </w:rPr>
      </w:pPr>
      <w:r w:rsidRPr="00E158EF">
        <w:rPr>
          <w:sz w:val="16"/>
        </w:rPr>
        <w:t xml:space="preserve">Ebola, for many of the same reasons as HIV as well as several others, also falls short of the mark. This is especially </w:t>
      </w:r>
      <w:proofErr w:type="gramStart"/>
      <w:r w:rsidRPr="00E158EF">
        <w:rPr>
          <w:sz w:val="16"/>
        </w:rPr>
        <w:t>due to the fact that</w:t>
      </w:r>
      <w:proofErr w:type="gramEnd"/>
      <w:r w:rsidRPr="00E158EF">
        <w:rPr>
          <w:sz w:val="16"/>
        </w:rPr>
        <w:t xml:space="preserve"> it spreads almost exclusively through people with easily recognizable symptoms, plus the taming of its once unfathomable 90 percent mortality rate by simple supportive care.</w:t>
      </w:r>
    </w:p>
    <w:p w14:paraId="00419E72" w14:textId="77777777" w:rsidR="001C7C2C" w:rsidRPr="0036315A" w:rsidRDefault="001C7C2C" w:rsidP="001C7C2C">
      <w:pPr>
        <w:rPr>
          <w:sz w:val="16"/>
        </w:rPr>
      </w:pPr>
      <w:r w:rsidRPr="00E158EF">
        <w:rPr>
          <w:sz w:val="16"/>
        </w:rPr>
        <w:t xml:space="preserve">Beyond those three, </w:t>
      </w:r>
      <w:r w:rsidRPr="004D3D22">
        <w:rPr>
          <w:rStyle w:val="Emphasis"/>
          <w:highlight w:val="yellow"/>
        </w:rPr>
        <w:t>every other</w:t>
      </w:r>
      <w:r w:rsidRPr="00E158EF">
        <w:rPr>
          <w:rStyle w:val="Emphasis"/>
        </w:rPr>
        <w:t xml:space="preserve"> known </w:t>
      </w:r>
      <w:r w:rsidRPr="004D3D22">
        <w:rPr>
          <w:rStyle w:val="Emphasis"/>
          <w:highlight w:val="yellow"/>
        </w:rPr>
        <w:t>disease</w:t>
      </w:r>
      <w:r w:rsidRPr="004D3D22">
        <w:rPr>
          <w:rStyle w:val="StyleUnderline"/>
          <w:highlight w:val="yellow"/>
        </w:rPr>
        <w:t xml:space="preserve"> falls short</w:t>
      </w:r>
      <w:r w:rsidRPr="00E158EF">
        <w:rPr>
          <w:rStyle w:val="StyleUnderline"/>
        </w:rPr>
        <w:t xml:space="preserve"> of what seems required </w:t>
      </w:r>
      <w:r w:rsidRPr="004D3D22">
        <w:rPr>
          <w:rStyle w:val="StyleUnderline"/>
          <w:highlight w:val="yellow"/>
        </w:rPr>
        <w:t>to wipe out humans</w:t>
      </w:r>
      <w:r w:rsidRPr="00E158EF">
        <w:rPr>
          <w:sz w:val="16"/>
        </w:rPr>
        <w:t xml:space="preserve">—which is, of course, why </w:t>
      </w:r>
      <w:proofErr w:type="gramStart"/>
      <w:r w:rsidRPr="00E158EF">
        <w:rPr>
          <w:sz w:val="16"/>
        </w:rPr>
        <w:t>we’re</w:t>
      </w:r>
      <w:proofErr w:type="gramEnd"/>
      <w:r w:rsidRPr="00E158EF">
        <w:rPr>
          <w:sz w:val="16"/>
        </w:rPr>
        <w:t xml:space="preserve"> still here. And </w:t>
      </w:r>
      <w:proofErr w:type="gramStart"/>
      <w:r w:rsidRPr="00E158EF">
        <w:rPr>
          <w:rStyle w:val="StyleUnderline"/>
        </w:rPr>
        <w:t>it’s</w:t>
      </w:r>
      <w:proofErr w:type="gramEnd"/>
      <w:r w:rsidRPr="00E158EF">
        <w:rPr>
          <w:rStyle w:val="StyleUnderline"/>
        </w:rPr>
        <w:t xml:space="preserve"> not that diseases are ineffective</w:t>
      </w:r>
      <w:r w:rsidRPr="00E158EF">
        <w:rPr>
          <w:sz w:val="16"/>
        </w:rPr>
        <w:t xml:space="preserve">. On the contrary, </w:t>
      </w:r>
      <w:r w:rsidRPr="00E158EF">
        <w:rPr>
          <w:rStyle w:val="StyleUnderline"/>
        </w:rPr>
        <w:t>diseases’ failure to knock us out is a testament to just how resilient humans are</w:t>
      </w:r>
      <w:r w:rsidRPr="00E158EF">
        <w:rPr>
          <w:sz w:val="16"/>
        </w:rPr>
        <w:t xml:space="preserve">. Part of our evolutionary heritage is </w:t>
      </w:r>
      <w:r w:rsidRPr="004D3D22">
        <w:rPr>
          <w:rStyle w:val="StyleUnderline"/>
          <w:highlight w:val="yellow"/>
        </w:rPr>
        <w:t>our immune system, one of the most complex</w:t>
      </w:r>
      <w:r w:rsidRPr="00E158EF">
        <w:rPr>
          <w:rStyle w:val="StyleUnderline"/>
        </w:rPr>
        <w:t xml:space="preserve"> on the planet, </w:t>
      </w:r>
      <w:r w:rsidRPr="004D3D22">
        <w:rPr>
          <w:rStyle w:val="StyleUnderline"/>
          <w:highlight w:val="yellow"/>
        </w:rPr>
        <w:t>even without</w:t>
      </w:r>
      <w:r w:rsidRPr="00E158EF">
        <w:rPr>
          <w:rStyle w:val="StyleUnderline"/>
        </w:rPr>
        <w:t xml:space="preserve"> the benefit of vaccines or</w:t>
      </w:r>
      <w:r w:rsidRPr="00E158EF">
        <w:rPr>
          <w:sz w:val="16"/>
        </w:rPr>
        <w:t xml:space="preserve"> the helping hand of antimicrobial </w:t>
      </w:r>
      <w:r w:rsidRPr="004D3D22">
        <w:rPr>
          <w:rStyle w:val="StyleUnderline"/>
          <w:highlight w:val="yellow"/>
        </w:rPr>
        <w:t>drugs</w:t>
      </w:r>
      <w:r w:rsidRPr="00E158EF">
        <w:rPr>
          <w:sz w:val="16"/>
        </w:rPr>
        <w:t xml:space="preserve">. </w:t>
      </w:r>
      <w:r w:rsidRPr="00E158EF">
        <w:rPr>
          <w:rStyle w:val="StyleUnderline"/>
        </w:rPr>
        <w:t>This system</w:t>
      </w:r>
      <w:r w:rsidRPr="00E158EF">
        <w:rPr>
          <w:sz w:val="16"/>
        </w:rPr>
        <w:t xml:space="preserve">, when </w:t>
      </w:r>
      <w:r w:rsidRPr="004D3D22">
        <w:rPr>
          <w:rStyle w:val="Emphasis"/>
          <w:highlight w:val="yellow"/>
        </w:rPr>
        <w:t>viewed at a species level</w:t>
      </w:r>
      <w:r w:rsidRPr="004D3D22">
        <w:rPr>
          <w:rStyle w:val="StyleUnderline"/>
          <w:highlight w:val="yellow"/>
        </w:rPr>
        <w:t>, can adapt to</w:t>
      </w:r>
      <w:r w:rsidRPr="00E158EF">
        <w:rPr>
          <w:sz w:val="16"/>
        </w:rPr>
        <w:t xml:space="preserve"> almost </w:t>
      </w:r>
      <w:r w:rsidRPr="004D3D22">
        <w:rPr>
          <w:rStyle w:val="Emphasis"/>
          <w:highlight w:val="yellow"/>
        </w:rPr>
        <w:t>any enemy</w:t>
      </w:r>
      <w:r w:rsidRPr="00E158EF">
        <w:rPr>
          <w:rStyle w:val="Emphasis"/>
        </w:rPr>
        <w:t xml:space="preserve"> imaginable</w:t>
      </w:r>
      <w:r w:rsidRPr="00E158EF">
        <w:rPr>
          <w:rStyle w:val="StyleUnderline"/>
        </w:rPr>
        <w:t xml:space="preserve">. </w:t>
      </w:r>
      <w:r w:rsidRPr="004D3D22">
        <w:rPr>
          <w:rStyle w:val="StyleUnderline"/>
          <w:highlight w:val="yellow"/>
        </w:rPr>
        <w:t>Coupled to genetic variations</w:t>
      </w:r>
      <w:r w:rsidRPr="00E158EF">
        <w:rPr>
          <w:rStyle w:val="StyleUnderline"/>
        </w:rPr>
        <w:t xml:space="preserve"> amongst humans</w:t>
      </w:r>
      <w:r w:rsidRPr="00E158EF">
        <w:rPr>
          <w:sz w:val="16"/>
        </w:rPr>
        <w:t>—which open up the possibility for a range of advantages, from imperviousness to infection to a tendency for mild symptoms—</w:t>
      </w:r>
      <w:r w:rsidRPr="00E158EF">
        <w:rPr>
          <w:rStyle w:val="StyleUnderline"/>
        </w:rPr>
        <w:t xml:space="preserve">this </w:t>
      </w:r>
      <w:r w:rsidRPr="004D3D22">
        <w:rPr>
          <w:rStyle w:val="StyleUnderline"/>
          <w:highlight w:val="yellow"/>
        </w:rPr>
        <w:t>adaptability ensures</w:t>
      </w:r>
      <w:r w:rsidRPr="00E158EF">
        <w:rPr>
          <w:sz w:val="16"/>
        </w:rPr>
        <w:t xml:space="preserve"> that almost </w:t>
      </w:r>
      <w:r w:rsidRPr="004D3D22">
        <w:rPr>
          <w:rStyle w:val="StyleUnderline"/>
          <w:highlight w:val="yellow"/>
        </w:rPr>
        <w:t>any</w:t>
      </w:r>
      <w:r w:rsidRPr="00E158EF">
        <w:rPr>
          <w:rStyle w:val="StyleUnderline"/>
        </w:rPr>
        <w:t xml:space="preserve"> infectious </w:t>
      </w:r>
      <w:r w:rsidRPr="004D3D22">
        <w:rPr>
          <w:rStyle w:val="StyleUnderline"/>
          <w:highlight w:val="yellow"/>
        </w:rPr>
        <w:t>disease</w:t>
      </w:r>
      <w:r w:rsidRPr="00E158EF">
        <w:rPr>
          <w:rStyle w:val="StyleUnderline"/>
        </w:rPr>
        <w:t xml:space="preserve"> onslaught </w:t>
      </w:r>
      <w:r w:rsidRPr="004D3D22">
        <w:rPr>
          <w:rStyle w:val="StyleUnderline"/>
          <w:highlight w:val="yellow"/>
        </w:rPr>
        <w:t xml:space="preserve">will </w:t>
      </w:r>
      <w:r w:rsidRPr="004D3D22">
        <w:rPr>
          <w:rStyle w:val="Emphasis"/>
          <w:highlight w:val="yellow"/>
        </w:rPr>
        <w:t>leave a large</w:t>
      </w:r>
      <w:r w:rsidRPr="00E158EF">
        <w:rPr>
          <w:rStyle w:val="Emphasis"/>
        </w:rPr>
        <w:t xml:space="preserve"> proportion of the </w:t>
      </w:r>
      <w:r w:rsidRPr="004D3D22">
        <w:rPr>
          <w:rStyle w:val="Emphasis"/>
          <w:highlight w:val="yellow"/>
        </w:rPr>
        <w:t>population alive to rebuild</w:t>
      </w:r>
      <w:r w:rsidRPr="00E158EF">
        <w:rPr>
          <w:rStyle w:val="StyleUnderline"/>
        </w:rPr>
        <w:t>, in contrast to the fictional Hollywood versions</w:t>
      </w:r>
      <w:r w:rsidRPr="00E158EF">
        <w:rPr>
          <w:sz w:val="16"/>
        </w:rPr>
        <w:t>.</w:t>
      </w:r>
      <w:bookmarkEnd w:id="8"/>
    </w:p>
    <w:p w14:paraId="76304D17" w14:textId="77777777" w:rsidR="001C7C2C" w:rsidRPr="001C7C2C" w:rsidRDefault="001C7C2C" w:rsidP="001C7C2C"/>
    <w:p w14:paraId="3FB9423A" w14:textId="77777777" w:rsidR="001C7C2C" w:rsidRDefault="001C7C2C" w:rsidP="001C7C2C">
      <w:pPr>
        <w:pStyle w:val="Heading2"/>
      </w:pPr>
      <w:r>
        <w:t>AT: Economy</w:t>
      </w:r>
    </w:p>
    <w:p w14:paraId="412E7AC2" w14:textId="77777777" w:rsidR="001C7C2C" w:rsidRPr="005C33E4" w:rsidRDefault="001C7C2C" w:rsidP="001C7C2C">
      <w:pPr>
        <w:pStyle w:val="Heading3"/>
      </w:pPr>
      <w:r>
        <w:t>1NC – No War</w:t>
      </w:r>
    </w:p>
    <w:p w14:paraId="2F2831CE" w14:textId="77777777" w:rsidR="001C7C2C" w:rsidRDefault="001C7C2C" w:rsidP="001C7C2C">
      <w:pPr>
        <w:pStyle w:val="Heading4"/>
      </w:pPr>
      <w:r>
        <w:t xml:space="preserve">Downturns </w:t>
      </w:r>
      <w:proofErr w:type="gramStart"/>
      <w:r>
        <w:t>don’t</w:t>
      </w:r>
      <w:proofErr w:type="gramEnd"/>
      <w:r>
        <w:t xml:space="preserve"> cause wars. </w:t>
      </w:r>
    </w:p>
    <w:p w14:paraId="340B70B2" w14:textId="77777777" w:rsidR="001C7C2C" w:rsidRPr="00092F66" w:rsidRDefault="001C7C2C" w:rsidP="001C7C2C">
      <w:r w:rsidRPr="00092F66">
        <w:rPr>
          <w:rStyle w:val="Style13ptBold"/>
        </w:rPr>
        <w:t>Liao 19</w:t>
      </w:r>
      <w:r w:rsidRPr="00092F66">
        <w:t xml:space="preserve"> [</w:t>
      </w:r>
      <w:proofErr w:type="spellStart"/>
      <w:r w:rsidRPr="00092F66">
        <w:t>Jianan</w:t>
      </w:r>
      <w:proofErr w:type="spellEnd"/>
      <w:r w:rsidRPr="00092F66">
        <w:t xml:space="preserve"> Liao, Shenzhen Nanshan Foreign Language School, China. Business Cycle and War: A Literature Review and Evaluation. Advances in Economics, Business and Management Research, volume 68. Copyright 2019</w:t>
      </w:r>
      <w:r>
        <w:t>]</w:t>
      </w:r>
    </w:p>
    <w:p w14:paraId="35EF33BB" w14:textId="77777777" w:rsidR="001C7C2C" w:rsidRPr="00526D9A" w:rsidRDefault="001C7C2C" w:rsidP="001C7C2C">
      <w:pPr>
        <w:rPr>
          <w:sz w:val="16"/>
        </w:rPr>
      </w:pPr>
      <w:r w:rsidRPr="00526D9A">
        <w:rPr>
          <w:sz w:val="16"/>
        </w:rPr>
        <w:t xml:space="preserve">First, </w:t>
      </w:r>
      <w:r w:rsidRPr="00EA03A9">
        <w:rPr>
          <w:rStyle w:val="Emphasis"/>
          <w:highlight w:val="yellow"/>
        </w:rPr>
        <w:t>war can occur</w:t>
      </w:r>
      <w:r w:rsidRPr="00EA03A9">
        <w:rPr>
          <w:highlight w:val="yellow"/>
          <w:u w:val="single"/>
        </w:rPr>
        <w:t xml:space="preserve"> at </w:t>
      </w:r>
      <w:r w:rsidRPr="00EA03A9">
        <w:rPr>
          <w:rStyle w:val="Emphasis"/>
          <w:highlight w:val="yellow"/>
        </w:rPr>
        <w:t>any stage</w:t>
      </w:r>
      <w:r w:rsidRPr="00EA03A9">
        <w:rPr>
          <w:highlight w:val="yellow"/>
          <w:u w:val="single"/>
        </w:rPr>
        <w:t xml:space="preserve"> of </w:t>
      </w:r>
      <w:r w:rsidRPr="00EA03A9">
        <w:rPr>
          <w:rStyle w:val="Emphasis"/>
          <w:highlight w:val="yellow"/>
        </w:rPr>
        <w:t>expansion</w:t>
      </w:r>
      <w:r w:rsidRPr="00092F66">
        <w:rPr>
          <w:u w:val="single"/>
        </w:rPr>
        <w:t xml:space="preserve">, </w:t>
      </w:r>
      <w:r w:rsidRPr="00EA03A9">
        <w:rPr>
          <w:rStyle w:val="Emphasis"/>
          <w:highlight w:val="yellow"/>
        </w:rPr>
        <w:t>crisis</w:t>
      </w:r>
      <w:r w:rsidRPr="00092F66">
        <w:rPr>
          <w:u w:val="single"/>
        </w:rPr>
        <w:t xml:space="preserve">, </w:t>
      </w:r>
      <w:r w:rsidRPr="00EA03A9">
        <w:rPr>
          <w:rStyle w:val="Emphasis"/>
          <w:highlight w:val="yellow"/>
        </w:rPr>
        <w:t>recession</w:t>
      </w:r>
      <w:r w:rsidRPr="00092F66">
        <w:rPr>
          <w:u w:val="single"/>
        </w:rPr>
        <w:t xml:space="preserve">, </w:t>
      </w:r>
      <w:r w:rsidRPr="00EA03A9">
        <w:rPr>
          <w:rStyle w:val="Emphasis"/>
          <w:highlight w:val="yellow"/>
        </w:rPr>
        <w:t>recovery</w:t>
      </w:r>
      <w:r w:rsidRPr="00526D9A">
        <w:rPr>
          <w:sz w:val="16"/>
        </w:rPr>
        <w:t xml:space="preserve">, so </w:t>
      </w:r>
      <w:r w:rsidRPr="00EA03A9">
        <w:rPr>
          <w:highlight w:val="yellow"/>
          <w:u w:val="single"/>
        </w:rPr>
        <w:t xml:space="preserve">it is </w:t>
      </w:r>
      <w:r w:rsidRPr="00EA03A9">
        <w:rPr>
          <w:rStyle w:val="Emphasis"/>
          <w:highlight w:val="yellow"/>
        </w:rPr>
        <w:t>unrealistic to assume</w:t>
      </w:r>
      <w:r w:rsidRPr="00092F66">
        <w:rPr>
          <w:u w:val="single"/>
        </w:rPr>
        <w:t xml:space="preserve"> that </w:t>
      </w:r>
      <w:r w:rsidRPr="00EA03A9">
        <w:rPr>
          <w:rStyle w:val="Emphasis"/>
          <w:highlight w:val="yellow"/>
        </w:rPr>
        <w:t>wars occur</w:t>
      </w:r>
      <w:r w:rsidRPr="00EA03A9">
        <w:rPr>
          <w:highlight w:val="yellow"/>
          <w:u w:val="single"/>
        </w:rPr>
        <w:t xml:space="preserve"> at </w:t>
      </w:r>
      <w:r w:rsidRPr="00EA03A9">
        <w:rPr>
          <w:rStyle w:val="Emphasis"/>
          <w:highlight w:val="yellow"/>
        </w:rPr>
        <w:t xml:space="preserve">any </w:t>
      </w:r>
      <w:proofErr w:type="gramStart"/>
      <w:r w:rsidRPr="00EA03A9">
        <w:rPr>
          <w:rStyle w:val="Emphasis"/>
          <w:highlight w:val="yellow"/>
        </w:rPr>
        <w:t>particular stage</w:t>
      </w:r>
      <w:proofErr w:type="gramEnd"/>
      <w:r w:rsidRPr="00EA03A9">
        <w:rPr>
          <w:highlight w:val="yellow"/>
          <w:u w:val="single"/>
        </w:rPr>
        <w:t xml:space="preserve"> of the</w:t>
      </w:r>
      <w:r w:rsidRPr="00092F66">
        <w:rPr>
          <w:u w:val="single"/>
        </w:rPr>
        <w:t xml:space="preserve"> business </w:t>
      </w:r>
      <w:r w:rsidRPr="00EA03A9">
        <w:rPr>
          <w:highlight w:val="yellow"/>
          <w:u w:val="single"/>
        </w:rPr>
        <w:t>cycle</w:t>
      </w:r>
      <w:r w:rsidRPr="00526D9A">
        <w:rPr>
          <w:sz w:val="16"/>
        </w:rPr>
        <w:t xml:space="preserve">. On the one hand, </w:t>
      </w:r>
      <w:r w:rsidRPr="00EA03A9">
        <w:rPr>
          <w:rStyle w:val="Emphasis"/>
          <w:highlight w:val="yellow"/>
        </w:rPr>
        <w:t>although</w:t>
      </w:r>
      <w:r w:rsidRPr="00092F66">
        <w:rPr>
          <w:u w:val="single"/>
        </w:rPr>
        <w:t xml:space="preserve"> the domestic economic </w:t>
      </w:r>
      <w:r w:rsidRPr="00EA03A9">
        <w:rPr>
          <w:highlight w:val="yellow"/>
          <w:u w:val="single"/>
        </w:rPr>
        <w:t>problems in</w:t>
      </w:r>
      <w:r w:rsidRPr="00092F66">
        <w:rPr>
          <w:u w:val="single"/>
        </w:rPr>
        <w:t xml:space="preserve"> the crisis/</w:t>
      </w:r>
      <w:r w:rsidRPr="00EA03A9">
        <w:rPr>
          <w:highlight w:val="yellow"/>
          <w:u w:val="single"/>
        </w:rPr>
        <w:t>recession</w:t>
      </w:r>
      <w:r w:rsidRPr="00092F66">
        <w:rPr>
          <w:u w:val="single"/>
        </w:rPr>
        <w:t xml:space="preserve">/depression period </w:t>
      </w:r>
      <w:r w:rsidRPr="00EA03A9">
        <w:rPr>
          <w:highlight w:val="yellow"/>
          <w:u w:val="single"/>
        </w:rPr>
        <w:t>break out</w:t>
      </w:r>
      <w:r w:rsidRPr="00092F66">
        <w:rPr>
          <w:u w:val="single"/>
        </w:rPr>
        <w:t xml:space="preserve"> and become prominent </w:t>
      </w:r>
      <w:r w:rsidRPr="00EA03A9">
        <w:rPr>
          <w:highlight w:val="yellow"/>
          <w:u w:val="single"/>
        </w:rPr>
        <w:t>in</w:t>
      </w:r>
      <w:r w:rsidRPr="00092F66">
        <w:rPr>
          <w:u w:val="single"/>
        </w:rPr>
        <w:t xml:space="preserve"> a </w:t>
      </w:r>
      <w:r w:rsidRPr="00EA03A9">
        <w:rPr>
          <w:rStyle w:val="Emphasis"/>
          <w:highlight w:val="yellow"/>
        </w:rPr>
        <w:t>short time</w:t>
      </w:r>
      <w:r w:rsidRPr="00526D9A">
        <w:rPr>
          <w:sz w:val="16"/>
        </w:rPr>
        <w:t xml:space="preserve">, in fact, </w:t>
      </w:r>
      <w:r w:rsidRPr="00EA03A9">
        <w:rPr>
          <w:rStyle w:val="Emphasis"/>
          <w:highlight w:val="yellow"/>
        </w:rPr>
        <w:t>such challenge exists</w:t>
      </w:r>
      <w:r w:rsidRPr="00EA03A9">
        <w:rPr>
          <w:highlight w:val="yellow"/>
          <w:u w:val="single"/>
        </w:rPr>
        <w:t xml:space="preserve"> at </w:t>
      </w:r>
      <w:r w:rsidRPr="00EA03A9">
        <w:rPr>
          <w:rStyle w:val="Emphasis"/>
          <w:highlight w:val="yellow"/>
        </w:rPr>
        <w:t>all stages</w:t>
      </w:r>
      <w:r w:rsidRPr="00EA03A9">
        <w:rPr>
          <w:highlight w:val="yellow"/>
          <w:u w:val="single"/>
        </w:rPr>
        <w:t xml:space="preserve"> of the</w:t>
      </w:r>
      <w:r w:rsidRPr="00092F66">
        <w:rPr>
          <w:u w:val="single"/>
        </w:rPr>
        <w:t xml:space="preserve"> business </w:t>
      </w:r>
      <w:r w:rsidRPr="00EA03A9">
        <w:rPr>
          <w:rStyle w:val="Emphasis"/>
          <w:highlight w:val="yellow"/>
        </w:rPr>
        <w:t>cycle</w:t>
      </w:r>
      <w:r w:rsidRPr="00526D9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A03A9">
        <w:rPr>
          <w:rStyle w:val="Emphasis"/>
          <w:highlight w:val="yellow"/>
        </w:rPr>
        <w:t>decision to wage wars</w:t>
      </w:r>
      <w:r w:rsidRPr="00EA03A9">
        <w:rPr>
          <w:highlight w:val="yellow"/>
          <w:u w:val="single"/>
        </w:rPr>
        <w:t xml:space="preserve"> </w:t>
      </w:r>
      <w:r w:rsidRPr="00EA03A9">
        <w:rPr>
          <w:rStyle w:val="Emphasis"/>
          <w:highlight w:val="yellow"/>
        </w:rPr>
        <w:t>depends</w:t>
      </w:r>
      <w:r w:rsidRPr="00EA03A9">
        <w:rPr>
          <w:highlight w:val="yellow"/>
          <w:u w:val="single"/>
        </w:rPr>
        <w:t xml:space="preserve"> largely on</w:t>
      </w:r>
      <w:r w:rsidRPr="00FC6382">
        <w:rPr>
          <w:u w:val="single"/>
        </w:rPr>
        <w:t xml:space="preserve"> the </w:t>
      </w:r>
      <w:r w:rsidRPr="00EA03A9">
        <w:rPr>
          <w:rStyle w:val="Emphasis"/>
          <w:highlight w:val="yellow"/>
        </w:rPr>
        <w:t>consideration</w:t>
      </w:r>
      <w:r w:rsidRPr="00EA03A9">
        <w:rPr>
          <w:highlight w:val="yellow"/>
          <w:u w:val="single"/>
        </w:rPr>
        <w:t xml:space="preserve"> of</w:t>
      </w:r>
      <w:r w:rsidRPr="00FC6382">
        <w:rPr>
          <w:u w:val="single"/>
        </w:rPr>
        <w:t xml:space="preserve"> the </w:t>
      </w:r>
      <w:r w:rsidRPr="00EA03A9">
        <w:rPr>
          <w:rStyle w:val="Emphasis"/>
          <w:highlight w:val="yellow"/>
        </w:rPr>
        <w:t>gain and loss of wars</w:t>
      </w:r>
      <w:r w:rsidRPr="00526D9A">
        <w:t>.</w:t>
      </w:r>
      <w:r w:rsidRPr="00526D9A">
        <w:rPr>
          <w:sz w:val="16"/>
        </w:rPr>
        <w:t xml:space="preserve"> Even during depression, governments can raise funding for war by issuing bonds. Argentina, for example, was mired in economic stagflation before the war on the Malvinas islands (also known as the </w:t>
      </w:r>
      <w:proofErr w:type="gramStart"/>
      <w:r w:rsidRPr="00526D9A">
        <w:rPr>
          <w:sz w:val="16"/>
        </w:rPr>
        <w:t>Falkland islands</w:t>
      </w:r>
      <w:proofErr w:type="gramEnd"/>
      <w:r w:rsidRPr="00526D9A">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A03A9">
        <w:rPr>
          <w:highlight w:val="yellow"/>
          <w:u w:val="single"/>
        </w:rPr>
        <w:t>war</w:t>
      </w:r>
      <w:r w:rsidRPr="00FC6382">
        <w:rPr>
          <w:u w:val="single"/>
        </w:rPr>
        <w:t xml:space="preserve"> has </w:t>
      </w:r>
      <w:r w:rsidRPr="00EA03A9">
        <w:rPr>
          <w:highlight w:val="yellow"/>
          <w:u w:val="single"/>
        </w:rPr>
        <w:t>the conditions and reasons for</w:t>
      </w:r>
      <w:r w:rsidRPr="00FC6382">
        <w:rPr>
          <w:u w:val="single"/>
        </w:rPr>
        <w:t xml:space="preserve"> its </w:t>
      </w:r>
      <w:r w:rsidRPr="00EA03A9">
        <w:rPr>
          <w:highlight w:val="yellow"/>
          <w:u w:val="single"/>
        </w:rPr>
        <w:t>outbreak in all stages of the</w:t>
      </w:r>
      <w:r w:rsidRPr="00FC6382">
        <w:rPr>
          <w:u w:val="single"/>
        </w:rPr>
        <w:t xml:space="preserve"> business </w:t>
      </w:r>
      <w:r w:rsidRPr="00EA03A9">
        <w:rPr>
          <w:highlight w:val="yellow"/>
          <w:u w:val="single"/>
        </w:rPr>
        <w:t>cycle</w:t>
      </w:r>
      <w:r w:rsidRPr="00526D9A">
        <w:rPr>
          <w:sz w:val="16"/>
        </w:rPr>
        <w:t>.</w:t>
      </w:r>
    </w:p>
    <w:p w14:paraId="34A06952" w14:textId="77777777" w:rsidR="001C7C2C" w:rsidRDefault="001C7C2C" w:rsidP="001C7C2C">
      <w:pPr>
        <w:rPr>
          <w:sz w:val="16"/>
        </w:rPr>
      </w:pPr>
      <w:r w:rsidRPr="00526D9A">
        <w:rPr>
          <w:sz w:val="16"/>
        </w:rPr>
        <w:t xml:space="preserve">Second, </w:t>
      </w:r>
      <w:r w:rsidRPr="00EA03A9">
        <w:rPr>
          <w:highlight w:val="yellow"/>
          <w:u w:val="single"/>
        </w:rPr>
        <w:t>the economic origin for</w:t>
      </w:r>
      <w:r w:rsidRPr="00FC6382">
        <w:rPr>
          <w:u w:val="single"/>
        </w:rPr>
        <w:t xml:space="preserve"> the outbreak of </w:t>
      </w:r>
      <w:r w:rsidRPr="00EA03A9">
        <w:rPr>
          <w:highlight w:val="yellow"/>
          <w:u w:val="single"/>
        </w:rPr>
        <w:t xml:space="preserve">war is </w:t>
      </w:r>
      <w:r w:rsidRPr="00EA03A9">
        <w:rPr>
          <w:rStyle w:val="Emphasis"/>
          <w:highlight w:val="yellow"/>
        </w:rPr>
        <w:t>downward pressure</w:t>
      </w:r>
      <w:r w:rsidRPr="00526D9A">
        <w:rPr>
          <w:sz w:val="16"/>
        </w:rPr>
        <w:t xml:space="preserve"> on the economy rather than optimism or competition for monopoly capital, </w:t>
      </w:r>
      <w:r w:rsidRPr="00EA03A9">
        <w:rPr>
          <w:highlight w:val="yellow"/>
          <w:u w:val="single"/>
        </w:rPr>
        <w:t xml:space="preserve">which </w:t>
      </w:r>
      <w:r w:rsidRPr="00EA03A9">
        <w:rPr>
          <w:rStyle w:val="Emphasis"/>
          <w:highlight w:val="yellow"/>
        </w:rPr>
        <w:t>may exist during</w:t>
      </w:r>
      <w:r w:rsidRPr="00526D9A">
        <w:rPr>
          <w:sz w:val="16"/>
        </w:rPr>
        <w:t xml:space="preserve"> economic recession or economic </w:t>
      </w:r>
      <w:r w:rsidRPr="00EA03A9">
        <w:rPr>
          <w:rStyle w:val="Emphasis"/>
          <w:highlight w:val="yellow"/>
        </w:rPr>
        <w:t>prosperity</w:t>
      </w:r>
      <w:r w:rsidRPr="00526D9A">
        <w:rPr>
          <w:sz w:val="16"/>
        </w:rPr>
        <w:t xml:space="preserve">. This is due to a fact that </w:t>
      </w:r>
      <w:r w:rsidRPr="00EA03A9">
        <w:rPr>
          <w:rStyle w:val="Emphasis"/>
          <w:highlight w:val="yellow"/>
        </w:rPr>
        <w:t>during</w:t>
      </w:r>
      <w:r w:rsidRPr="00FC6382">
        <w:rPr>
          <w:u w:val="single"/>
        </w:rPr>
        <w:t xml:space="preserve"> economic </w:t>
      </w:r>
      <w:r w:rsidRPr="00EA03A9">
        <w:rPr>
          <w:rStyle w:val="Emphasis"/>
          <w:highlight w:val="yellow"/>
        </w:rPr>
        <w:t>prosperity</w:t>
      </w:r>
      <w:r w:rsidRPr="00526D9A">
        <w:rPr>
          <w:sz w:val="16"/>
        </w:rPr>
        <w:t xml:space="preserve">, </w:t>
      </w:r>
      <w:r w:rsidRPr="00EA03A9">
        <w:rPr>
          <w:highlight w:val="yellow"/>
          <w:u w:val="single"/>
        </w:rPr>
        <w:t xml:space="preserve">people are also </w:t>
      </w:r>
      <w:r w:rsidRPr="00EA03A9">
        <w:rPr>
          <w:rStyle w:val="Emphasis"/>
          <w:highlight w:val="yellow"/>
        </w:rPr>
        <w:t>worried</w:t>
      </w:r>
      <w:r w:rsidRPr="00EA03A9">
        <w:rPr>
          <w:highlight w:val="yellow"/>
          <w:u w:val="single"/>
        </w:rPr>
        <w:t xml:space="preserve"> about</w:t>
      </w:r>
      <w:r w:rsidRPr="00526D9A">
        <w:rPr>
          <w:sz w:val="16"/>
        </w:rPr>
        <w:t xml:space="preserve"> a </w:t>
      </w:r>
      <w:r w:rsidRPr="00EA03A9">
        <w:rPr>
          <w:rStyle w:val="Emphasis"/>
          <w:highlight w:val="yellow"/>
        </w:rPr>
        <w:t>potential</w:t>
      </w:r>
      <w:r w:rsidRPr="00526D9A">
        <w:rPr>
          <w:sz w:val="16"/>
        </w:rPr>
        <w:t xml:space="preserve"> economic </w:t>
      </w:r>
      <w:r w:rsidRPr="00EA03A9">
        <w:rPr>
          <w:rStyle w:val="Emphasis"/>
          <w:highlight w:val="yellow"/>
        </w:rPr>
        <w:t>recession</w:t>
      </w:r>
      <w:r w:rsidRPr="00526D9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526D9A">
        <w:rPr>
          <w:sz w:val="16"/>
        </w:rPr>
        <w:t>war, but</w:t>
      </w:r>
      <w:proofErr w:type="gramEnd"/>
      <w:r w:rsidRPr="00526D9A">
        <w:rPr>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526D9A">
        <w:rPr>
          <w:sz w:val="16"/>
        </w:rPr>
        <w:t>but in reality, many</w:t>
      </w:r>
      <w:proofErr w:type="gramEnd"/>
      <w:r w:rsidRPr="00526D9A">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526D9A">
        <w:rPr>
          <w:sz w:val="16"/>
        </w:rPr>
        <w:t>So</w:t>
      </w:r>
      <w:proofErr w:type="gramEnd"/>
      <w:r w:rsidRPr="00526D9A">
        <w:rPr>
          <w:sz w:val="16"/>
        </w:rPr>
        <w:t xml:space="preserve"> the downward pressure on the economy is the cause of war.</w:t>
      </w:r>
      <w:r>
        <w:rPr>
          <w:sz w:val="16"/>
        </w:rPr>
        <w:t xml:space="preserve"> </w:t>
      </w:r>
    </w:p>
    <w:p w14:paraId="08F54735" w14:textId="77777777" w:rsidR="001C7C2C" w:rsidRDefault="001C7C2C" w:rsidP="001C7C2C">
      <w:pPr>
        <w:pStyle w:val="Heading3"/>
      </w:pPr>
      <w:r>
        <w:t>2NC – No War</w:t>
      </w:r>
    </w:p>
    <w:p w14:paraId="44B97C9E" w14:textId="77777777" w:rsidR="001C7C2C" w:rsidRDefault="001C7C2C" w:rsidP="001C7C2C">
      <w:pPr>
        <w:pStyle w:val="Heading4"/>
      </w:pPr>
      <w:bookmarkStart w:id="9" w:name="_Hlk477606421"/>
      <w:r>
        <w:t xml:space="preserve">Economic crises </w:t>
      </w:r>
      <w:proofErr w:type="gramStart"/>
      <w:r>
        <w:t>don’t</w:t>
      </w:r>
      <w:proofErr w:type="gramEnd"/>
      <w:r>
        <w:t xml:space="preserve"> cause war</w:t>
      </w:r>
    </w:p>
    <w:p w14:paraId="1AEE945D" w14:textId="77777777" w:rsidR="001C7C2C" w:rsidRDefault="001C7C2C" w:rsidP="001C7C2C">
      <w:r>
        <w:t xml:space="preserve">Christopher </w:t>
      </w:r>
      <w:r w:rsidRPr="00E34FB6">
        <w:rPr>
          <w:rStyle w:val="Style13ptBold"/>
        </w:rPr>
        <w:t>Clary</w:t>
      </w:r>
      <w:r>
        <w:rPr>
          <w:rStyle w:val="Style13ptBold"/>
        </w:rPr>
        <w:t xml:space="preserve">, MIT </w:t>
      </w:r>
      <w:proofErr w:type="spellStart"/>
      <w:r>
        <w:rPr>
          <w:rStyle w:val="Style13ptBold"/>
        </w:rPr>
        <w:t>Poli</w:t>
      </w:r>
      <w:proofErr w:type="spellEnd"/>
      <w:r>
        <w:rPr>
          <w:rStyle w:val="Style13ptBold"/>
        </w:rPr>
        <w:t xml:space="preserve"> Sci PhD,</w:t>
      </w:r>
      <w:r w:rsidRPr="00E34FB6">
        <w:rPr>
          <w:rStyle w:val="Style13ptBold"/>
        </w:rPr>
        <w:t xml:space="preserve">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4DBE7AE4" w14:textId="77777777" w:rsidR="001C7C2C" w:rsidRPr="00064828" w:rsidRDefault="001C7C2C" w:rsidP="001C7C2C">
      <w:pPr>
        <w:rPr>
          <w:sz w:val="16"/>
        </w:rPr>
      </w:pPr>
      <w:r w:rsidRPr="00064828">
        <w:rPr>
          <w:sz w:val="16"/>
        </w:rPr>
        <w:t xml:space="preserve">Do economic downturns generate pressure for diversionary conflict? Or might downturns encourage austerity and economizing behavior in foreign policy? This paper provides new evidence that </w:t>
      </w:r>
      <w:r w:rsidRPr="00064828">
        <w:rPr>
          <w:rStyle w:val="Emphasis"/>
          <w:highlight w:val="yellow"/>
        </w:rPr>
        <w:t xml:space="preserve">economic stress </w:t>
      </w:r>
      <w:r w:rsidRPr="00207E34">
        <w:rPr>
          <w:rStyle w:val="Emphasis"/>
          <w:highlight w:val="yellow"/>
        </w:rPr>
        <w:t xml:space="preserve">is associated </w:t>
      </w:r>
      <w:r w:rsidRPr="00064828">
        <w:rPr>
          <w:rStyle w:val="Emphasis"/>
          <w:highlight w:val="yellow"/>
        </w:rPr>
        <w:t>with conciliatory policies</w:t>
      </w:r>
      <w:r w:rsidRPr="00064828">
        <w:rPr>
          <w:sz w:val="16"/>
        </w:rPr>
        <w:t xml:space="preserve"> between strategic rivals. For states that view each other as military threats, the biggest step possible toward bilateral cooperation is to terminate the rivalry by taking political steps to manage the competition. </w:t>
      </w:r>
      <w:r w:rsidRPr="00064828">
        <w:rPr>
          <w:rStyle w:val="StyleUnderline"/>
          <w:highlight w:val="yellow"/>
        </w:rPr>
        <w:t>Drawing on</w:t>
      </w:r>
      <w:r w:rsidRPr="00064828">
        <w:rPr>
          <w:rStyle w:val="StyleUnderline"/>
        </w:rPr>
        <w:t xml:space="preserve"> data from </w:t>
      </w:r>
      <w:r w:rsidRPr="00064828">
        <w:rPr>
          <w:rStyle w:val="Emphasis"/>
          <w:highlight w:val="yellow"/>
        </w:rPr>
        <w:t>109 distinct</w:t>
      </w:r>
      <w:r w:rsidRPr="00064828">
        <w:rPr>
          <w:rStyle w:val="Emphasis"/>
        </w:rPr>
        <w:t xml:space="preserve"> rival </w:t>
      </w:r>
      <w:r w:rsidRPr="00064828">
        <w:rPr>
          <w:rStyle w:val="Emphasis"/>
          <w:highlight w:val="yellow"/>
        </w:rPr>
        <w:t>dyads</w:t>
      </w:r>
      <w:r w:rsidRPr="00064828">
        <w:rPr>
          <w:sz w:val="16"/>
        </w:rPr>
        <w:t xml:space="preserve"> since 1950, </w:t>
      </w:r>
      <w:r w:rsidRPr="00064828">
        <w:rPr>
          <w:rStyle w:val="Emphasis"/>
          <w:highlight w:val="yellow"/>
        </w:rPr>
        <w:t>67 of which terminated</w:t>
      </w:r>
      <w:r w:rsidRPr="00064828">
        <w:rPr>
          <w:sz w:val="16"/>
        </w:rPr>
        <w:t xml:space="preserve">, the evidence suggests </w:t>
      </w:r>
      <w:r w:rsidRPr="00064828">
        <w:rPr>
          <w:rStyle w:val="StyleUnderline"/>
          <w:highlight w:val="yellow"/>
        </w:rPr>
        <w:t>rivalries were</w:t>
      </w:r>
      <w:r w:rsidRPr="00064828">
        <w:rPr>
          <w:sz w:val="16"/>
        </w:rPr>
        <w:t xml:space="preserve"> approximately </w:t>
      </w:r>
      <w:r w:rsidRPr="00064828">
        <w:rPr>
          <w:rStyle w:val="StyleUnderline"/>
          <w:highlight w:val="yellow"/>
        </w:rPr>
        <w:t xml:space="preserve">twice as </w:t>
      </w:r>
      <w:r w:rsidRPr="00207E34">
        <w:rPr>
          <w:rStyle w:val="StyleUnderline"/>
          <w:highlight w:val="yellow"/>
        </w:rPr>
        <w:t xml:space="preserve">likely to terminate </w:t>
      </w:r>
      <w:r w:rsidRPr="00064828">
        <w:rPr>
          <w:rStyle w:val="StyleUnderline"/>
          <w:highlight w:val="yellow"/>
        </w:rPr>
        <w:t>during</w:t>
      </w:r>
      <w:r w:rsidRPr="00064828">
        <w:rPr>
          <w:sz w:val="16"/>
        </w:rPr>
        <w:t xml:space="preserve"> economic </w:t>
      </w:r>
      <w:r w:rsidRPr="00064828">
        <w:rPr>
          <w:rStyle w:val="StyleUnderline"/>
          <w:highlight w:val="yellow"/>
        </w:rPr>
        <w:t>downturns</w:t>
      </w:r>
      <w:r w:rsidRPr="00064828">
        <w:rPr>
          <w:rStyle w:val="StyleUnderline"/>
        </w:rPr>
        <w:t xml:space="preserve"> than</w:t>
      </w:r>
      <w:r w:rsidRPr="00064828">
        <w:rPr>
          <w:sz w:val="16"/>
        </w:rPr>
        <w:t xml:space="preserve"> they were </w:t>
      </w:r>
      <w:r w:rsidRPr="00064828">
        <w:rPr>
          <w:rStyle w:val="StyleUnderline"/>
        </w:rPr>
        <w:t>during periods of economic normalcy</w:t>
      </w:r>
      <w:r w:rsidRPr="00064828">
        <w:rPr>
          <w:sz w:val="16"/>
        </w:rPr>
        <w:t xml:space="preserve">. This is true </w:t>
      </w:r>
      <w:r w:rsidRPr="00064828">
        <w:rPr>
          <w:rStyle w:val="StyleUnderline"/>
        </w:rPr>
        <w:t xml:space="preserve">controlling for </w:t>
      </w:r>
      <w:proofErr w:type="gramStart"/>
      <w:r w:rsidRPr="00064828">
        <w:rPr>
          <w:rStyle w:val="Emphasis"/>
        </w:rPr>
        <w:t>all of</w:t>
      </w:r>
      <w:proofErr w:type="gramEnd"/>
      <w:r w:rsidRPr="00064828">
        <w:rPr>
          <w:rStyle w:val="Emphasis"/>
        </w:rPr>
        <w:t xml:space="preserve"> the main alternative explanations</w:t>
      </w:r>
      <w:r w:rsidRPr="00064828">
        <w:rPr>
          <w:sz w:val="16"/>
        </w:rPr>
        <w:t xml:space="preserve"> for peaceful relations between foes (democratic status, nuclear weapons possession, capability imbalance, common enemies, and international systemic changes), </w:t>
      </w:r>
      <w:r w:rsidRPr="00064828">
        <w:rPr>
          <w:rStyle w:val="StyleUnderline"/>
        </w:rPr>
        <w:t>as well as</w:t>
      </w:r>
      <w:r w:rsidRPr="00064828">
        <w:rPr>
          <w:sz w:val="16"/>
        </w:rPr>
        <w:t xml:space="preserve"> many </w:t>
      </w:r>
      <w:r w:rsidRPr="00064828">
        <w:rPr>
          <w:rStyle w:val="StyleUnderline"/>
        </w:rPr>
        <w:t>other</w:t>
      </w:r>
      <w:r w:rsidRPr="00064828">
        <w:rPr>
          <w:sz w:val="16"/>
        </w:rPr>
        <w:t xml:space="preserve"> possible </w:t>
      </w:r>
      <w:r w:rsidRPr="00064828">
        <w:rPr>
          <w:rStyle w:val="StyleUnderline"/>
        </w:rPr>
        <w:t>confounding variables</w:t>
      </w:r>
      <w:r w:rsidRPr="00064828">
        <w:rPr>
          <w:sz w:val="16"/>
        </w:rPr>
        <w:t xml:space="preserve">. This research questions existing theories claiming that economic downturns are associated with diversionary war, and instead argues that in certain circumstances </w:t>
      </w:r>
      <w:r w:rsidRPr="00064828">
        <w:rPr>
          <w:rStyle w:val="Emphasis"/>
          <w:highlight w:val="yellow"/>
        </w:rPr>
        <w:t>peace</w:t>
      </w:r>
      <w:r w:rsidRPr="00064828">
        <w:rPr>
          <w:rStyle w:val="Emphasis"/>
        </w:rPr>
        <w:t xml:space="preserve"> may </w:t>
      </w:r>
      <w:r w:rsidRPr="00064828">
        <w:rPr>
          <w:rStyle w:val="Emphasis"/>
          <w:highlight w:val="yellow"/>
        </w:rPr>
        <w:t>result from economic troubles</w:t>
      </w:r>
      <w:r w:rsidRPr="00064828">
        <w:rPr>
          <w:sz w:val="16"/>
        </w:rPr>
        <w:t>.</w:t>
      </w:r>
    </w:p>
    <w:p w14:paraId="1F7D6521" w14:textId="77777777" w:rsidR="001C7C2C" w:rsidRPr="00064828" w:rsidRDefault="001C7C2C" w:rsidP="001C7C2C">
      <w:pPr>
        <w:rPr>
          <w:sz w:val="16"/>
        </w:rPr>
      </w:pPr>
      <w:r w:rsidRPr="00064828">
        <w:rPr>
          <w:sz w:val="16"/>
        </w:rPr>
        <w:t>Defining and Measuring Rivalry and Rivalry Termination</w:t>
      </w:r>
    </w:p>
    <w:p w14:paraId="289D76D6" w14:textId="77777777" w:rsidR="001C7C2C" w:rsidRPr="00064828" w:rsidRDefault="001C7C2C" w:rsidP="001C7C2C">
      <w:pPr>
        <w:rPr>
          <w:sz w:val="16"/>
        </w:rPr>
      </w:pPr>
      <w:r w:rsidRPr="00064828">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3BE4AD09" w14:textId="77777777" w:rsidR="001C7C2C" w:rsidRPr="00064828" w:rsidRDefault="001C7C2C" w:rsidP="001C7C2C">
      <w:pPr>
        <w:rPr>
          <w:sz w:val="16"/>
        </w:rPr>
      </w:pPr>
      <w:r w:rsidRPr="00064828">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064828">
        <w:rPr>
          <w:sz w:val="16"/>
        </w:rPr>
        <w:t>oth</w:t>
      </w:r>
      <w:proofErr w:type="spellEnd"/>
      <w:r w:rsidRPr="00064828">
        <w:rPr>
          <w:sz w:val="16"/>
        </w:rPr>
        <w:t xml:space="preserve"> actors view each other as a significant political-military threat and, therefore, an enemy.”2 In other work, Thompson writing with Michael </w:t>
      </w:r>
      <w:proofErr w:type="spellStart"/>
      <w:r w:rsidRPr="00064828">
        <w:rPr>
          <w:sz w:val="16"/>
        </w:rPr>
        <w:t>Colaresi</w:t>
      </w:r>
      <w:proofErr w:type="spellEnd"/>
      <w:r w:rsidRPr="00064828">
        <w:rPr>
          <w:sz w:val="16"/>
        </w:rPr>
        <w:t>, explains further:</w:t>
      </w:r>
    </w:p>
    <w:p w14:paraId="4ECEFC13" w14:textId="77777777" w:rsidR="001C7C2C" w:rsidRPr="00064828" w:rsidRDefault="001C7C2C" w:rsidP="001C7C2C">
      <w:pPr>
        <w:rPr>
          <w:sz w:val="16"/>
        </w:rPr>
      </w:pPr>
      <w:r w:rsidRPr="00064828">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75A93B84" w14:textId="77777777" w:rsidR="001C7C2C" w:rsidRPr="00064828" w:rsidRDefault="001C7C2C" w:rsidP="001C7C2C">
      <w:pPr>
        <w:rPr>
          <w:sz w:val="16"/>
        </w:rPr>
      </w:pPr>
      <w:r w:rsidRPr="00064828">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785D3641" w14:textId="77777777" w:rsidR="001C7C2C" w:rsidRPr="00064828" w:rsidRDefault="001C7C2C" w:rsidP="001C7C2C">
      <w:pPr>
        <w:rPr>
          <w:sz w:val="16"/>
        </w:rPr>
      </w:pPr>
      <w:r w:rsidRPr="00064828">
        <w:rPr>
          <w:sz w:val="16"/>
        </w:rPr>
        <w:t>Why Might Economic Crisis Cause Rivalry Termination?</w:t>
      </w:r>
    </w:p>
    <w:p w14:paraId="2AF74CD5" w14:textId="77777777" w:rsidR="001C7C2C" w:rsidRPr="00064828" w:rsidRDefault="001C7C2C" w:rsidP="001C7C2C">
      <w:pPr>
        <w:rPr>
          <w:sz w:val="16"/>
        </w:rPr>
      </w:pPr>
      <w:r w:rsidRPr="00064828">
        <w:rPr>
          <w:sz w:val="16"/>
        </w:rPr>
        <w:t xml:space="preserve">Economic crises lead to conciliatory behavior through five primary channels. (1) </w:t>
      </w:r>
      <w:r w:rsidRPr="00064828">
        <w:rPr>
          <w:rStyle w:val="StyleUnderline"/>
        </w:rPr>
        <w:t xml:space="preserve">Economic </w:t>
      </w:r>
      <w:r w:rsidRPr="00064828">
        <w:rPr>
          <w:rStyle w:val="StyleUnderline"/>
          <w:highlight w:val="yellow"/>
        </w:rPr>
        <w:t xml:space="preserve">crises lead to </w:t>
      </w:r>
      <w:r w:rsidRPr="00064828">
        <w:rPr>
          <w:rStyle w:val="Emphasis"/>
          <w:highlight w:val="yellow"/>
        </w:rPr>
        <w:t>austerity pressures</w:t>
      </w:r>
      <w:r w:rsidRPr="00207E34">
        <w:rPr>
          <w:rStyle w:val="StyleUnderline"/>
          <w:highlight w:val="yellow"/>
        </w:rPr>
        <w:t>, which</w:t>
      </w:r>
      <w:r w:rsidRPr="00064828">
        <w:rPr>
          <w:sz w:val="16"/>
        </w:rPr>
        <w:t xml:space="preserve"> in turn </w:t>
      </w:r>
      <w:r w:rsidRPr="00064828">
        <w:rPr>
          <w:rStyle w:val="StyleUnderline"/>
          <w:highlight w:val="yellow"/>
        </w:rPr>
        <w:t>incent leaders to</w:t>
      </w:r>
      <w:r w:rsidRPr="00064828">
        <w:rPr>
          <w:rStyle w:val="StyleUnderline"/>
        </w:rPr>
        <w:t xml:space="preserve"> search for ways to </w:t>
      </w:r>
      <w:r w:rsidRPr="00064828">
        <w:rPr>
          <w:rStyle w:val="StyleUnderline"/>
          <w:highlight w:val="yellow"/>
        </w:rPr>
        <w:t>cut defense</w:t>
      </w:r>
      <w:r w:rsidRPr="00064828">
        <w:rPr>
          <w:rStyle w:val="StyleUnderline"/>
        </w:rPr>
        <w:t xml:space="preserve"> expenditures</w:t>
      </w:r>
      <w:r w:rsidRPr="00064828">
        <w:rPr>
          <w:sz w:val="16"/>
        </w:rPr>
        <w:t xml:space="preserve">. (2) </w:t>
      </w:r>
      <w:r w:rsidRPr="00064828">
        <w:rPr>
          <w:rStyle w:val="StyleUnderline"/>
        </w:rPr>
        <w:t xml:space="preserve">Economic </w:t>
      </w:r>
      <w:r w:rsidRPr="00064828">
        <w:rPr>
          <w:rStyle w:val="StyleUnderline"/>
          <w:highlight w:val="yellow"/>
        </w:rPr>
        <w:t>crises</w:t>
      </w:r>
      <w:r w:rsidRPr="00064828">
        <w:rPr>
          <w:sz w:val="16"/>
        </w:rPr>
        <w:t xml:space="preserve"> also </w:t>
      </w:r>
      <w:r w:rsidRPr="00207E34">
        <w:rPr>
          <w:rStyle w:val="StyleUnderline"/>
          <w:highlight w:val="yellow"/>
        </w:rPr>
        <w:t xml:space="preserve">encourage </w:t>
      </w:r>
      <w:r w:rsidRPr="00207E34">
        <w:rPr>
          <w:rStyle w:val="Emphasis"/>
          <w:highlight w:val="yellow"/>
        </w:rPr>
        <w:t xml:space="preserve">strategic </w:t>
      </w:r>
      <w:r w:rsidRPr="00064828">
        <w:rPr>
          <w:rStyle w:val="Emphasis"/>
          <w:highlight w:val="yellow"/>
        </w:rPr>
        <w:t>reassessment</w:t>
      </w:r>
      <w:r w:rsidRPr="00064828">
        <w:rPr>
          <w:sz w:val="16"/>
        </w:rPr>
        <w:t xml:space="preserve">, so that leaders can argue to their peers and their publics that defense spending can be arrested without endangering the state. </w:t>
      </w:r>
      <w:r w:rsidRPr="00064828">
        <w:rPr>
          <w:rStyle w:val="StyleUnderline"/>
        </w:rPr>
        <w:t xml:space="preserve">This can lead to threat deflation, where </w:t>
      </w:r>
      <w:r w:rsidRPr="00064828">
        <w:rPr>
          <w:rStyle w:val="StyleUnderline"/>
          <w:highlight w:val="yellow"/>
        </w:rPr>
        <w:t>elites</w:t>
      </w:r>
      <w:r w:rsidRPr="00064828">
        <w:rPr>
          <w:rStyle w:val="StyleUnderline"/>
        </w:rPr>
        <w:t xml:space="preserve"> attempt to </w:t>
      </w:r>
      <w:r w:rsidRPr="00064828">
        <w:rPr>
          <w:rStyle w:val="StyleUnderline"/>
          <w:highlight w:val="yellow"/>
        </w:rPr>
        <w:t>downplay the seriousness of</w:t>
      </w:r>
      <w:r w:rsidRPr="00064828">
        <w:rPr>
          <w:sz w:val="16"/>
        </w:rPr>
        <w:t xml:space="preserve"> the threat posed by </w:t>
      </w:r>
      <w:r w:rsidRPr="00064828">
        <w:rPr>
          <w:rStyle w:val="StyleUnderline"/>
          <w:highlight w:val="yellow"/>
        </w:rPr>
        <w:t>a</w:t>
      </w:r>
      <w:r w:rsidRPr="00064828">
        <w:rPr>
          <w:sz w:val="16"/>
        </w:rPr>
        <w:t xml:space="preserve"> former </w:t>
      </w:r>
      <w:r w:rsidRPr="00064828">
        <w:rPr>
          <w:rStyle w:val="StyleUnderline"/>
          <w:highlight w:val="yellow"/>
        </w:rPr>
        <w:t>rival</w:t>
      </w:r>
      <w:r w:rsidRPr="00064828">
        <w:rPr>
          <w:sz w:val="16"/>
        </w:rPr>
        <w:t xml:space="preserve">. (3) If a state faces multiple threats, </w:t>
      </w:r>
      <w:r w:rsidRPr="00064828">
        <w:rPr>
          <w:rStyle w:val="StyleUnderline"/>
        </w:rPr>
        <w:t xml:space="preserve">economic </w:t>
      </w:r>
      <w:r w:rsidRPr="00064828">
        <w:rPr>
          <w:rStyle w:val="StyleUnderline"/>
          <w:highlight w:val="yellow"/>
        </w:rPr>
        <w:t>crises provoke</w:t>
      </w:r>
      <w:r w:rsidRPr="00064828">
        <w:rPr>
          <w:rStyle w:val="StyleUnderline"/>
        </w:rPr>
        <w:t xml:space="preserve"> elites to consider </w:t>
      </w:r>
      <w:r w:rsidRPr="00064828">
        <w:rPr>
          <w:rStyle w:val="Emphasis"/>
          <w:highlight w:val="yellow"/>
        </w:rPr>
        <w:t>threat prioritization</w:t>
      </w:r>
      <w:r w:rsidRPr="00064828">
        <w:rPr>
          <w:sz w:val="16"/>
        </w:rPr>
        <w:t xml:space="preserve">, a process that is </w:t>
      </w:r>
      <w:r w:rsidRPr="00064828">
        <w:rPr>
          <w:rStyle w:val="StyleUnderline"/>
        </w:rPr>
        <w:t>postponed during</w:t>
      </w:r>
      <w:r w:rsidRPr="00064828">
        <w:rPr>
          <w:sz w:val="16"/>
        </w:rPr>
        <w:t xml:space="preserve"> periods of </w:t>
      </w:r>
      <w:r w:rsidRPr="00064828">
        <w:rPr>
          <w:rStyle w:val="StyleUnderline"/>
        </w:rPr>
        <w:t>economic normalcy</w:t>
      </w:r>
      <w:r w:rsidRPr="00064828">
        <w:rPr>
          <w:sz w:val="16"/>
        </w:rPr>
        <w:t xml:space="preserve">. (4) </w:t>
      </w:r>
      <w:r w:rsidRPr="00064828">
        <w:rPr>
          <w:rStyle w:val="StyleUnderline"/>
          <w:highlight w:val="yellow"/>
        </w:rPr>
        <w:t>Economic crises increase the</w:t>
      </w:r>
      <w:r w:rsidRPr="00064828">
        <w:rPr>
          <w:rStyle w:val="StyleUnderline"/>
        </w:rPr>
        <w:t xml:space="preserve"> political and economic </w:t>
      </w:r>
      <w:r w:rsidRPr="00064828">
        <w:rPr>
          <w:rStyle w:val="StyleUnderline"/>
          <w:highlight w:val="yellow"/>
        </w:rPr>
        <w:t xml:space="preserve">benefit </w:t>
      </w:r>
      <w:r w:rsidRPr="00207E34">
        <w:rPr>
          <w:rStyle w:val="StyleUnderline"/>
          <w:highlight w:val="yellow"/>
        </w:rPr>
        <w:t xml:space="preserve">from </w:t>
      </w:r>
      <w:r w:rsidRPr="00207E34">
        <w:rPr>
          <w:rStyle w:val="Emphasis"/>
          <w:highlight w:val="yellow"/>
        </w:rPr>
        <w:t>international</w:t>
      </w:r>
      <w:r w:rsidRPr="00064828">
        <w:rPr>
          <w:rStyle w:val="Emphasis"/>
        </w:rPr>
        <w:t xml:space="preserve"> economic </w:t>
      </w:r>
      <w:r w:rsidRPr="00064828">
        <w:rPr>
          <w:rStyle w:val="Emphasis"/>
          <w:highlight w:val="yellow"/>
        </w:rPr>
        <w:t>cooperation</w:t>
      </w:r>
      <w:r w:rsidRPr="00207E34">
        <w:rPr>
          <w:rStyle w:val="StyleUnderline"/>
          <w:highlight w:val="yellow"/>
        </w:rPr>
        <w:t>. Leaders seek</w:t>
      </w:r>
      <w:r w:rsidRPr="00207E34">
        <w:rPr>
          <w:rStyle w:val="StyleUnderline"/>
        </w:rPr>
        <w:t xml:space="preserve"> foreign </w:t>
      </w:r>
      <w:r w:rsidRPr="00207E34">
        <w:rPr>
          <w:rStyle w:val="StyleUnderline"/>
          <w:highlight w:val="yellow"/>
        </w:rPr>
        <w:t>aid</w:t>
      </w:r>
      <w:r w:rsidRPr="00064828">
        <w:rPr>
          <w:sz w:val="16"/>
        </w:rPr>
        <w:t xml:space="preserve">, enhanced </w:t>
      </w:r>
      <w:r w:rsidRPr="00064828">
        <w:rPr>
          <w:rStyle w:val="StyleUnderline"/>
          <w:highlight w:val="yellow"/>
        </w:rPr>
        <w:t>trade, and</w:t>
      </w:r>
      <w:r w:rsidRPr="00064828">
        <w:rPr>
          <w:sz w:val="16"/>
        </w:rPr>
        <w:t xml:space="preserve"> increased </w:t>
      </w:r>
      <w:r w:rsidRPr="00064828">
        <w:rPr>
          <w:rStyle w:val="StyleUnderline"/>
          <w:highlight w:val="yellow"/>
        </w:rPr>
        <w:t>investment</w:t>
      </w:r>
      <w:r w:rsidRPr="00064828">
        <w:rPr>
          <w:rStyle w:val="StyleUnderline"/>
        </w:rPr>
        <w:t xml:space="preserve"> from abroad</w:t>
      </w:r>
      <w:r w:rsidRPr="00064828">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bookmarkEnd w:id="9"/>
    <w:p w14:paraId="6C4B4C89" w14:textId="77777777" w:rsidR="001C7C2C" w:rsidRPr="00D87B06" w:rsidRDefault="001C7C2C" w:rsidP="001C7C2C">
      <w:pPr>
        <w:pStyle w:val="Heading4"/>
      </w:pPr>
      <w:r>
        <w:t>Aggregate data goes neg</w:t>
      </w:r>
    </w:p>
    <w:p w14:paraId="1FC416B6" w14:textId="77777777" w:rsidR="001C7C2C" w:rsidRDefault="001C7C2C" w:rsidP="001C7C2C">
      <w:r>
        <w:t xml:space="preserve">Daniel </w:t>
      </w:r>
      <w:proofErr w:type="spellStart"/>
      <w:r>
        <w:rPr>
          <w:rStyle w:val="Style13ptBold"/>
        </w:rPr>
        <w:t>Drezner</w:t>
      </w:r>
      <w:proofErr w:type="spellEnd"/>
      <w:r>
        <w:rPr>
          <w:rStyle w:val="Style13ptBold"/>
        </w:rPr>
        <w:t xml:space="preserve">, </w:t>
      </w:r>
      <w:proofErr w:type="spellStart"/>
      <w:r>
        <w:rPr>
          <w:rStyle w:val="Style13ptBold"/>
        </w:rPr>
        <w:t>Poli</w:t>
      </w:r>
      <w:proofErr w:type="spellEnd"/>
      <w:r>
        <w:rPr>
          <w:rStyle w:val="Style13ptBold"/>
        </w:rPr>
        <w:t xml:space="preserve"> Sci PhD, 14</w:t>
      </w:r>
      <w:r>
        <w:t>, Professor of IR at Tufts, “The System Worked: Global Economic Governance during the Great Recession”, World Politics, Volume 66. Number 1, January 2014, pp. 123-164</w:t>
      </w:r>
    </w:p>
    <w:p w14:paraId="40A8102B" w14:textId="77777777" w:rsidR="001C7C2C" w:rsidRDefault="001C7C2C" w:rsidP="001C7C2C">
      <w:pPr>
        <w:rPr>
          <w:sz w:val="16"/>
        </w:rPr>
      </w:pPr>
      <w:r w:rsidRPr="00C63817">
        <w:rPr>
          <w:rStyle w:val="StyleUnderline"/>
        </w:rPr>
        <w:t xml:space="preserve">The </w:t>
      </w:r>
      <w:proofErr w:type="gramStart"/>
      <w:r w:rsidRPr="00C63817">
        <w:rPr>
          <w:rStyle w:val="StyleUnderline"/>
        </w:rPr>
        <w:t>final outcome</w:t>
      </w:r>
      <w:proofErr w:type="gramEnd"/>
      <w:r w:rsidRPr="00C63817">
        <w:rPr>
          <w:rStyle w:val="StyleUnderline"/>
        </w:rPr>
        <w:t xml:space="preserve"> addresses</w:t>
      </w:r>
      <w:r w:rsidRPr="00C96CC5">
        <w:rPr>
          <w:sz w:val="16"/>
        </w:rPr>
        <w:t xml:space="preserve"> a dog that hasn’t barked: </w:t>
      </w:r>
      <w:r w:rsidRPr="00C63817">
        <w:rPr>
          <w:rStyle w:val="StyleUnderline"/>
        </w:rPr>
        <w:t>the effect of the Great Recession on cross-border conflict</w:t>
      </w:r>
      <w:r w:rsidRPr="00C96CC5">
        <w:rPr>
          <w:sz w:val="16"/>
        </w:rPr>
        <w:t xml:space="preserve"> and violence. During the initial stages of the crisis, multiple </w:t>
      </w:r>
      <w:r w:rsidRPr="005F6189">
        <w:rPr>
          <w:rStyle w:val="StyleUnderline"/>
          <w:highlight w:val="cyan"/>
        </w:rPr>
        <w:t>analysts asserted</w:t>
      </w:r>
      <w:r w:rsidRPr="00C96CC5">
        <w:rPr>
          <w:sz w:val="16"/>
        </w:rPr>
        <w:t xml:space="preserve"> that </w:t>
      </w:r>
      <w:r w:rsidRPr="00C63817">
        <w:rPr>
          <w:rStyle w:val="StyleUnderline"/>
        </w:rPr>
        <w:t xml:space="preserve">the financial </w:t>
      </w:r>
      <w:r w:rsidRPr="005F6189">
        <w:rPr>
          <w:rStyle w:val="StyleUnderline"/>
          <w:highlight w:val="cyan"/>
        </w:rPr>
        <w:t>crisis</w:t>
      </w:r>
      <w:r w:rsidRPr="00C63817">
        <w:rPr>
          <w:rStyle w:val="StyleUnderline"/>
        </w:rPr>
        <w:t xml:space="preserve"> would </w:t>
      </w:r>
      <w:r w:rsidRPr="005F6189">
        <w:rPr>
          <w:rStyle w:val="StyleUnderline"/>
          <w:highlight w:val="cyan"/>
        </w:rPr>
        <w:t>lead</w:t>
      </w:r>
      <w:r w:rsidRPr="00C63817">
        <w:rPr>
          <w:rStyle w:val="StyleUnderline"/>
        </w:rPr>
        <w:t xml:space="preserve"> states </w:t>
      </w:r>
      <w:r w:rsidRPr="005F6189">
        <w:rPr>
          <w:rStyle w:val="StyleUnderline"/>
          <w:highlight w:val="cyan"/>
        </w:rPr>
        <w:t>to</w:t>
      </w:r>
      <w:r w:rsidRPr="00C63817">
        <w:rPr>
          <w:rStyle w:val="StyleUnderline"/>
        </w:rPr>
        <w:t xml:space="preserve"> increase</w:t>
      </w:r>
      <w:r w:rsidRPr="00C96CC5">
        <w:rPr>
          <w:sz w:val="16"/>
        </w:rPr>
        <w:t xml:space="preserve"> their </w:t>
      </w:r>
      <w:r w:rsidRPr="00C63817">
        <w:rPr>
          <w:rStyle w:val="StyleUnderline"/>
        </w:rPr>
        <w:t>use of force</w:t>
      </w:r>
      <w:r w:rsidRPr="00C96CC5">
        <w:rPr>
          <w:sz w:val="16"/>
        </w:rPr>
        <w:t xml:space="preserve"> as a tool for staying in power.37 Whether through greater </w:t>
      </w:r>
      <w:r w:rsidRPr="00C63817">
        <w:rPr>
          <w:rStyle w:val="StyleUnderline"/>
        </w:rPr>
        <w:t>internal repression, diversionary wars, arms races, or</w:t>
      </w:r>
      <w:r w:rsidRPr="00C96CC5">
        <w:rPr>
          <w:sz w:val="16"/>
        </w:rPr>
        <w:t xml:space="preserve"> a ratcheting up of </w:t>
      </w:r>
      <w:r w:rsidRPr="00C63817">
        <w:rPr>
          <w:rStyle w:val="Emphasis"/>
        </w:rPr>
        <w:t xml:space="preserve">great power </w:t>
      </w:r>
      <w:r w:rsidRPr="005F6189">
        <w:rPr>
          <w:rStyle w:val="Emphasis"/>
          <w:highlight w:val="cyan"/>
        </w:rPr>
        <w:t>conflict</w:t>
      </w:r>
      <w:r w:rsidRPr="00C96CC5">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The </w:t>
      </w:r>
      <w:r w:rsidRPr="005F6189">
        <w:rPr>
          <w:rStyle w:val="Emphasis"/>
          <w:highlight w:val="cyan"/>
        </w:rPr>
        <w:t>aggregate data suggests otherwise</w:t>
      </w:r>
      <w:r w:rsidRPr="00C96CC5">
        <w:rPr>
          <w:sz w:val="16"/>
        </w:rPr>
        <w:t>, however. The Institute for Economics and Peace has constructed a “Global Peace Index” annually since 2007. A key conclusion they draw from the 2012 report is that “</w:t>
      </w:r>
      <w:r w:rsidRPr="00C63817">
        <w:rPr>
          <w:rStyle w:val="StyleUnderline"/>
        </w:rPr>
        <w:t xml:space="preserve">The average level of </w:t>
      </w:r>
      <w:r w:rsidRPr="005F6189">
        <w:rPr>
          <w:rStyle w:val="StyleUnderline"/>
          <w:highlight w:val="cyan"/>
        </w:rPr>
        <w:t>peacefulness in 2012 is</w:t>
      </w:r>
      <w:r w:rsidRPr="00C96CC5">
        <w:rPr>
          <w:sz w:val="16"/>
        </w:rPr>
        <w:t xml:space="preserve"> approximately </w:t>
      </w:r>
      <w:r w:rsidRPr="005F6189">
        <w:rPr>
          <w:rStyle w:val="StyleUnderline"/>
          <w:highlight w:val="cyan"/>
        </w:rPr>
        <w:t>the same as</w:t>
      </w:r>
      <w:r w:rsidRPr="00C96CC5">
        <w:rPr>
          <w:sz w:val="16"/>
        </w:rPr>
        <w:t xml:space="preserve"> it was in </w:t>
      </w:r>
      <w:r w:rsidRPr="00C63817">
        <w:rPr>
          <w:rStyle w:val="StyleUnderline"/>
        </w:rPr>
        <w:t>20</w:t>
      </w:r>
      <w:r w:rsidRPr="005F6189">
        <w:rPr>
          <w:rStyle w:val="StyleUnderline"/>
          <w:highlight w:val="cyan"/>
        </w:rPr>
        <w:t>07</w:t>
      </w:r>
      <w:r w:rsidRPr="00C96CC5">
        <w:rPr>
          <w:sz w:val="16"/>
        </w:rPr>
        <w:t xml:space="preserve">.”38 </w:t>
      </w:r>
      <w:r w:rsidRPr="005F6189">
        <w:rPr>
          <w:rStyle w:val="StyleUnderline"/>
          <w:highlight w:val="cyan"/>
        </w:rPr>
        <w:t>Interstate violence</w:t>
      </w:r>
      <w:r w:rsidRPr="00C96CC5">
        <w:rPr>
          <w:sz w:val="16"/>
        </w:rPr>
        <w:t xml:space="preserve"> in particular </w:t>
      </w:r>
      <w:r w:rsidRPr="00C63817">
        <w:rPr>
          <w:rStyle w:val="StyleUnderline"/>
        </w:rPr>
        <w:t>has</w:t>
      </w:r>
      <w:r w:rsidRPr="00BB2D4B">
        <w:rPr>
          <w:rStyle w:val="StyleUnderline"/>
        </w:rPr>
        <w:t xml:space="preserve"> </w:t>
      </w:r>
      <w:r w:rsidRPr="005F6189">
        <w:rPr>
          <w:rStyle w:val="Emphasis"/>
          <w:highlight w:val="cyan"/>
        </w:rPr>
        <w:t>declined</w:t>
      </w:r>
      <w:r w:rsidRPr="00BB2D4B">
        <w:rPr>
          <w:rStyle w:val="StyleUnderline"/>
        </w:rPr>
        <w:t xml:space="preserve"> since the start of the financial crisis – as have military </w:t>
      </w:r>
      <w:r w:rsidRPr="00C63817">
        <w:rPr>
          <w:rStyle w:val="StyleUnderline"/>
        </w:rPr>
        <w:t>expenditures</w:t>
      </w:r>
      <w:r w:rsidRPr="00C96CC5">
        <w:rPr>
          <w:sz w:val="16"/>
        </w:rPr>
        <w:t xml:space="preserve"> in most sampled countries. Other </w:t>
      </w:r>
      <w:r w:rsidRPr="005F6189">
        <w:rPr>
          <w:rStyle w:val="Emphasis"/>
          <w:highlight w:val="cyan"/>
        </w:rPr>
        <w:t>studies confirm</w:t>
      </w:r>
      <w:r w:rsidRPr="00C96CC5">
        <w:rPr>
          <w:sz w:val="16"/>
        </w:rPr>
        <w:t xml:space="preserve"> that </w:t>
      </w:r>
      <w:r w:rsidRPr="00C63817">
        <w:rPr>
          <w:rStyle w:val="StyleUnderline"/>
        </w:rPr>
        <w:t xml:space="preserve">the Great </w:t>
      </w:r>
      <w:r w:rsidRPr="005F6189">
        <w:rPr>
          <w:rStyle w:val="StyleUnderline"/>
          <w:highlight w:val="cyan"/>
        </w:rPr>
        <w:t>Recession has</w:t>
      </w:r>
      <w:r w:rsidRPr="00795E26">
        <w:rPr>
          <w:rStyle w:val="StyleUnderline"/>
          <w:highlight w:val="cyan"/>
        </w:rPr>
        <w:t xml:space="preserve"> </w:t>
      </w:r>
      <w:r w:rsidRPr="005F6189">
        <w:rPr>
          <w:rStyle w:val="Emphasis"/>
          <w:highlight w:val="cyan"/>
        </w:rPr>
        <w:t>not triggered</w:t>
      </w:r>
      <w:r w:rsidRPr="00795E26">
        <w:rPr>
          <w:rStyle w:val="Emphasis"/>
        </w:rPr>
        <w:t xml:space="preserve"> any</w:t>
      </w:r>
      <w:r w:rsidRPr="00C63817">
        <w:rPr>
          <w:rStyle w:val="Emphasis"/>
        </w:rPr>
        <w:t xml:space="preserve"> increase in </w:t>
      </w:r>
      <w:r w:rsidRPr="005F6189">
        <w:rPr>
          <w:rStyle w:val="Emphasis"/>
          <w:highlight w:val="cyan"/>
        </w:rPr>
        <w:t>violent conflict</w:t>
      </w:r>
      <w:r w:rsidRPr="00C96CC5">
        <w:rPr>
          <w:sz w:val="16"/>
        </w:rPr>
        <w:t>; the secular decline in violence that started with the end of the Cold War has not been reversed.39 Rogers Brubaker concludes, “</w:t>
      </w:r>
      <w:r w:rsidRPr="00C63817">
        <w:rPr>
          <w:rStyle w:val="StyleUnderline"/>
        </w:rPr>
        <w:t>the crisis has not</w:t>
      </w:r>
      <w:r w:rsidRPr="00C96CC5">
        <w:rPr>
          <w:sz w:val="16"/>
        </w:rPr>
        <w:t xml:space="preserve"> to date </w:t>
      </w:r>
      <w:r w:rsidRPr="00C63817">
        <w:rPr>
          <w:rStyle w:val="StyleUnderline"/>
        </w:rPr>
        <w:t>generated</w:t>
      </w:r>
      <w:r w:rsidRPr="00C96CC5">
        <w:rPr>
          <w:sz w:val="16"/>
        </w:rPr>
        <w:t xml:space="preserve"> the surge in </w:t>
      </w:r>
      <w:r w:rsidRPr="00C63817">
        <w:rPr>
          <w:rStyle w:val="StyleUnderline"/>
        </w:rPr>
        <w:t>protectionist nationalism or ethnic exclusion that might have been expected</w:t>
      </w:r>
      <w:r w:rsidRPr="00C96CC5">
        <w:rPr>
          <w:sz w:val="16"/>
        </w:rPr>
        <w:t>.”40</w:t>
      </w:r>
    </w:p>
    <w:p w14:paraId="0A81297A" w14:textId="77777777" w:rsidR="001C7C2C" w:rsidRDefault="001C7C2C" w:rsidP="001C7C2C">
      <w:pPr>
        <w:pStyle w:val="Heading4"/>
      </w:pPr>
      <w:r>
        <w:t>The economy’s resilient</w:t>
      </w:r>
    </w:p>
    <w:p w14:paraId="1820D75C" w14:textId="77777777" w:rsidR="001C7C2C" w:rsidRPr="0028138F" w:rsidRDefault="001C7C2C" w:rsidP="001C7C2C">
      <w:r w:rsidRPr="00331515">
        <w:t xml:space="preserve">Donald </w:t>
      </w:r>
      <w:r w:rsidRPr="0028138F">
        <w:rPr>
          <w:rStyle w:val="Style13ptBold"/>
        </w:rPr>
        <w:t>Kohn</w:t>
      </w:r>
      <w:r>
        <w:rPr>
          <w:rStyle w:val="Style13ptBold"/>
        </w:rPr>
        <w:t>, Econ PhD,</w:t>
      </w:r>
      <w:r w:rsidRPr="0028138F">
        <w:rPr>
          <w:rStyle w:val="Style13ptBold"/>
        </w:rPr>
        <w:t xml:space="preserve"> 15</w:t>
      </w:r>
      <w:r>
        <w:t xml:space="preserve">, PhD @ </w:t>
      </w:r>
      <w:proofErr w:type="spellStart"/>
      <w:r>
        <w:t>Umich</w:t>
      </w:r>
      <w:proofErr w:type="spellEnd"/>
      <w:r>
        <w:t xml:space="preserve">, </w:t>
      </w:r>
      <w:r w:rsidRPr="0028138F">
        <w:t>Senior Fellow in Economic Studies at Brookings, 1/30/15, U.S. Monetary Policy: Moving Toward the Exit in an Interconnected Global Economy, www.brookings.edu/research/speeches/2015/01/30-us-monetary-policy-global-economy-kohn</w:t>
      </w:r>
    </w:p>
    <w:p w14:paraId="3EF29414" w14:textId="77777777" w:rsidR="001C7C2C" w:rsidRDefault="001C7C2C" w:rsidP="001C7C2C">
      <w:pPr>
        <w:rPr>
          <w:sz w:val="16"/>
        </w:rPr>
      </w:pPr>
      <w:r w:rsidRPr="00331515">
        <w:rPr>
          <w:sz w:val="16"/>
        </w:rPr>
        <w:t xml:space="preserve">The </w:t>
      </w:r>
      <w:r w:rsidRPr="0028138F">
        <w:rPr>
          <w:rStyle w:val="StyleUnderline"/>
          <w:highlight w:val="yellow"/>
        </w:rPr>
        <w:t>global financial authorities</w:t>
      </w:r>
      <w:r w:rsidRPr="001C3511">
        <w:rPr>
          <w:rStyle w:val="StyleUnderline"/>
        </w:rPr>
        <w:t xml:space="preserve"> </w:t>
      </w:r>
      <w:r w:rsidRPr="0028138F">
        <w:rPr>
          <w:rStyle w:val="StyleUnderline"/>
        </w:rPr>
        <w:t xml:space="preserve">have </w:t>
      </w:r>
      <w:r w:rsidRPr="0028138F">
        <w:rPr>
          <w:rStyle w:val="StyleUnderline"/>
          <w:highlight w:val="yellow"/>
        </w:rPr>
        <w:t xml:space="preserve">made </w:t>
      </w:r>
      <w:r w:rsidRPr="0028138F">
        <w:rPr>
          <w:rStyle w:val="Emphasis"/>
          <w:highlight w:val="yellow"/>
        </w:rPr>
        <w:t>major strides in making their systems</w:t>
      </w:r>
      <w:r w:rsidRPr="001C3511">
        <w:rPr>
          <w:rStyle w:val="Emphasis"/>
        </w:rPr>
        <w:t xml:space="preserve"> more </w:t>
      </w:r>
      <w:r w:rsidRPr="0028138F">
        <w:rPr>
          <w:rStyle w:val="Emphasis"/>
          <w:highlight w:val="yellow"/>
        </w:rPr>
        <w:t>resilient</w:t>
      </w:r>
      <w:r w:rsidRPr="00331515">
        <w:rPr>
          <w:sz w:val="16"/>
        </w:rPr>
        <w:t xml:space="preserve"> to unexpected developments, </w:t>
      </w:r>
      <w:proofErr w:type="gramStart"/>
      <w:r w:rsidRPr="0028138F">
        <w:rPr>
          <w:rStyle w:val="StyleUnderline"/>
        </w:rPr>
        <w:t xml:space="preserve">in particular </w:t>
      </w:r>
      <w:r w:rsidRPr="0028138F">
        <w:rPr>
          <w:rStyle w:val="StyleUnderline"/>
          <w:highlight w:val="yellow"/>
        </w:rPr>
        <w:t>with</w:t>
      </w:r>
      <w:proofErr w:type="gramEnd"/>
      <w:r w:rsidRPr="0028138F">
        <w:rPr>
          <w:rStyle w:val="StyleUnderline"/>
          <w:highlight w:val="yellow"/>
        </w:rPr>
        <w:t xml:space="preserve"> </w:t>
      </w:r>
      <w:r w:rsidRPr="0028138F">
        <w:rPr>
          <w:rStyle w:val="Emphasis"/>
          <w:highlight w:val="yellow"/>
        </w:rPr>
        <w:t>higher capital and greater liquidity</w:t>
      </w:r>
      <w:r w:rsidRPr="0028138F">
        <w:rPr>
          <w:rStyle w:val="StyleUnderline"/>
          <w:highlight w:val="yellow"/>
        </w:rPr>
        <w:t xml:space="preserve"> </w:t>
      </w:r>
      <w:r w:rsidRPr="001C3511">
        <w:rPr>
          <w:rStyle w:val="StyleUnderline"/>
          <w:highlight w:val="yellow"/>
        </w:rPr>
        <w:t>for banks</w:t>
      </w:r>
      <w:r w:rsidRPr="0028138F">
        <w:rPr>
          <w:rStyle w:val="StyleUnderline"/>
        </w:rPr>
        <w:t xml:space="preserve"> and bank holding companies</w:t>
      </w:r>
      <w:r w:rsidRPr="00331515">
        <w:rPr>
          <w:sz w:val="16"/>
        </w:rPr>
        <w:t xml:space="preserve">. In several jurisdictions, </w:t>
      </w:r>
      <w:r w:rsidRPr="0028138F">
        <w:rPr>
          <w:rStyle w:val="StyleUnderline"/>
          <w:highlight w:val="yellow"/>
        </w:rPr>
        <w:t xml:space="preserve">banks have been </w:t>
      </w:r>
      <w:r w:rsidRPr="0028138F">
        <w:rPr>
          <w:rStyle w:val="Emphasis"/>
          <w:highlight w:val="yellow"/>
        </w:rPr>
        <w:t>stress tested</w:t>
      </w:r>
      <w:r w:rsidRPr="0028138F">
        <w:rPr>
          <w:rStyle w:val="StyleUnderline"/>
        </w:rPr>
        <w:t xml:space="preserve"> with scenarios that included rising rates.</w:t>
      </w:r>
      <w:r w:rsidRPr="00331515">
        <w:rPr>
          <w:sz w:val="16"/>
        </w:rPr>
        <w:t xml:space="preserve"> Moreover, </w:t>
      </w:r>
      <w:r w:rsidRPr="0028138F">
        <w:rPr>
          <w:rStyle w:val="StyleUnderline"/>
          <w:highlight w:val="yellow"/>
        </w:rPr>
        <w:t>we’ve seen several episodes in which volatility</w:t>
      </w:r>
      <w:r w:rsidRPr="0028138F">
        <w:rPr>
          <w:rStyle w:val="StyleUnderline"/>
        </w:rPr>
        <w:t xml:space="preserve"> and risk spreads </w:t>
      </w:r>
      <w:r w:rsidRPr="0028138F">
        <w:rPr>
          <w:rStyle w:val="StyleUnderline"/>
          <w:highlight w:val="yellow"/>
        </w:rPr>
        <w:t>have risen</w:t>
      </w:r>
      <w:r w:rsidRPr="0028138F">
        <w:rPr>
          <w:rStyle w:val="StyleUnderline"/>
        </w:rPr>
        <w:t>, including</w:t>
      </w:r>
      <w:r w:rsidRPr="00331515">
        <w:rPr>
          <w:sz w:val="16"/>
        </w:rPr>
        <w:t xml:space="preserve"> the </w:t>
      </w:r>
      <w:r w:rsidRPr="0028138F">
        <w:rPr>
          <w:rStyle w:val="StyleUnderline"/>
        </w:rPr>
        <w:t xml:space="preserve">summer of 2013 during the so-called taper tantrum, and in the past few </w:t>
      </w:r>
      <w:r w:rsidRPr="001C3511">
        <w:rPr>
          <w:rStyle w:val="StyleUnderline"/>
        </w:rPr>
        <w:t>months amid mounting uncertainty</w:t>
      </w:r>
      <w:r w:rsidRPr="00331515">
        <w:rPr>
          <w:sz w:val="16"/>
        </w:rPr>
        <w:t xml:space="preserve"> about global economic prospects, plunging oil prices, growing political and economic tensions in the euro area, and strong monetary policy responses. </w:t>
      </w:r>
      <w:r w:rsidRPr="00331515">
        <w:rPr>
          <w:rStyle w:val="StyleUnderline"/>
          <w:highlight w:val="yellow"/>
        </w:rPr>
        <w:t xml:space="preserve">Although </w:t>
      </w:r>
      <w:proofErr w:type="gramStart"/>
      <w:r w:rsidRPr="00331515">
        <w:rPr>
          <w:rStyle w:val="StyleUnderline"/>
          <w:highlight w:val="yellow"/>
        </w:rPr>
        <w:t>there’s</w:t>
      </w:r>
      <w:proofErr w:type="gramEnd"/>
      <w:r w:rsidRPr="00331515">
        <w:rPr>
          <w:rStyle w:val="StyleUnderline"/>
          <w:highlight w:val="yellow"/>
        </w:rPr>
        <w:t xml:space="preserve"> been some fallout</w:t>
      </w:r>
      <w:r w:rsidRPr="001C3511">
        <w:rPr>
          <w:rStyle w:val="StyleUnderline"/>
        </w:rPr>
        <w:t xml:space="preserve"> from these financial market developments, </w:t>
      </w:r>
      <w:r w:rsidRPr="00331515">
        <w:rPr>
          <w:rStyle w:val="Emphasis"/>
          <w:highlight w:val="yellow"/>
        </w:rPr>
        <w:t>none</w:t>
      </w:r>
      <w:r w:rsidRPr="001C3511">
        <w:rPr>
          <w:rStyle w:val="Emphasis"/>
        </w:rPr>
        <w:t xml:space="preserve"> has </w:t>
      </w:r>
      <w:r w:rsidRPr="00331515">
        <w:rPr>
          <w:rStyle w:val="Emphasis"/>
          <w:highlight w:val="yellow"/>
        </w:rPr>
        <w:t>threatened</w:t>
      </w:r>
      <w:r w:rsidRPr="00331515">
        <w:rPr>
          <w:rStyle w:val="Emphasis"/>
        </w:rPr>
        <w:t xml:space="preserve"> financial </w:t>
      </w:r>
      <w:r w:rsidRPr="00331515">
        <w:rPr>
          <w:rStyle w:val="Emphasis"/>
          <w:highlight w:val="yellow"/>
        </w:rPr>
        <w:t>stability</w:t>
      </w:r>
      <w:r w:rsidRPr="00331515">
        <w:rPr>
          <w:sz w:val="16"/>
        </w:rPr>
        <w:t>.</w:t>
      </w:r>
    </w:p>
    <w:p w14:paraId="34F7EFF7" w14:textId="77777777" w:rsidR="001C7C2C" w:rsidRDefault="001C7C2C" w:rsidP="001C7C2C">
      <w:pPr>
        <w:pStyle w:val="Heading2"/>
      </w:pPr>
      <w:r>
        <w:t>AT: Food</w:t>
      </w:r>
    </w:p>
    <w:p w14:paraId="26BD96F2" w14:textId="77777777" w:rsidR="001C7C2C" w:rsidRDefault="001C7C2C" w:rsidP="001C7C2C">
      <w:pPr>
        <w:pStyle w:val="Heading3"/>
      </w:pPr>
      <w:bookmarkStart w:id="10" w:name="_Hlk30240961"/>
      <w:r>
        <w:t>1NC – AT: Food Wars</w:t>
      </w:r>
    </w:p>
    <w:p w14:paraId="52548EF1" w14:textId="77777777" w:rsidR="001C7C2C" w:rsidRDefault="001C7C2C" w:rsidP="001C7C2C">
      <w:pPr>
        <w:pStyle w:val="Heading4"/>
      </w:pPr>
      <w:r>
        <w:t xml:space="preserve">No food wars – 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10FC82E7" w14:textId="77777777" w:rsidR="001C7C2C" w:rsidRDefault="001C7C2C" w:rsidP="001C7C2C">
      <w:proofErr w:type="spellStart"/>
      <w:r w:rsidRPr="004951F8">
        <w:rPr>
          <w:rStyle w:val="Style13ptBold"/>
        </w:rPr>
        <w:t>Rosengrant</w:t>
      </w:r>
      <w:proofErr w:type="spellEnd"/>
      <w:r w:rsidRPr="004951F8">
        <w:rPr>
          <w:rStyle w:val="Style13ptBold"/>
        </w:rPr>
        <w:t xml:space="preserve"> 13</w:t>
      </w:r>
      <w:r>
        <w:t xml:space="preserve"> [Mark W</w:t>
      </w:r>
      <w:r w:rsidRPr="004951F8">
        <w:t xml:space="preserve">. </w:t>
      </w:r>
      <w:proofErr w:type="spellStart"/>
      <w:r w:rsidRPr="004951F8">
        <w:t>Rosegrant</w:t>
      </w:r>
      <w:proofErr w:type="spellEnd"/>
      <w:r w:rsidRPr="004951F8">
        <w:t>, Director of the Environment and Production Technology Division at the International Food Policy Research Institute, et</w:t>
      </w:r>
      <w:r>
        <w:t xml:space="preserve"> al., 2013, “The Future of the Global Food Economy: Scenarios for Supply, Demand, and Prices,” in Food Security and Sociopolitical Stability, p. 39-40]</w:t>
      </w:r>
    </w:p>
    <w:p w14:paraId="4236991B" w14:textId="77777777" w:rsidR="001C7C2C" w:rsidRPr="002B26BC" w:rsidRDefault="001C7C2C" w:rsidP="001C7C2C">
      <w:pPr>
        <w:rPr>
          <w:sz w:val="16"/>
        </w:rPr>
      </w:pPr>
      <w:r w:rsidRPr="00903A58">
        <w:rPr>
          <w:sz w:val="16"/>
        </w:rPr>
        <w:t xml:space="preserve">The </w:t>
      </w:r>
      <w:r w:rsidRPr="00152A1C">
        <w:rPr>
          <w:rStyle w:val="StyleUnderline"/>
          <w:highlight w:val="yellow"/>
        </w:rPr>
        <w:t>food</w:t>
      </w:r>
      <w:r w:rsidRPr="00EA43CF">
        <w:rPr>
          <w:rStyle w:val="StyleUnderline"/>
        </w:rPr>
        <w:t xml:space="preserve"> price </w:t>
      </w:r>
      <w:r w:rsidRPr="00152A1C">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152A1C">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152A1C">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152A1C">
        <w:rPr>
          <w:rStyle w:val="Emphasis"/>
          <w:highlight w:val="yellow"/>
        </w:rPr>
        <w:t>many factors</w:t>
      </w:r>
      <w:r w:rsidRPr="00152A1C">
        <w:rPr>
          <w:rStyle w:val="StyleUnderline"/>
          <w:highlight w:val="yellow"/>
        </w:rPr>
        <w:t xml:space="preserve"> could be causing</w:t>
      </w:r>
      <w:r w:rsidRPr="00EA43CF">
        <w:rPr>
          <w:rStyle w:val="StyleUnderline"/>
        </w:rPr>
        <w:t xml:space="preserve"> or contributing to </w:t>
      </w:r>
      <w:r w:rsidRPr="00152A1C">
        <w:rPr>
          <w:rStyle w:val="StyleUnderline"/>
          <w:highlight w:val="yellow"/>
        </w:rPr>
        <w:t>these</w:t>
      </w:r>
      <w:r w:rsidRPr="00EA43CF">
        <w:rPr>
          <w:rStyle w:val="StyleUnderline"/>
        </w:rPr>
        <w:t xml:space="preserve"> protests, such as government response tactics, </w:t>
      </w:r>
      <w:r w:rsidRPr="00152A1C">
        <w:rPr>
          <w:rStyle w:val="Emphasis"/>
          <w:highlight w:val="yellow"/>
        </w:rPr>
        <w:t>rather than the</w:t>
      </w:r>
      <w:r w:rsidRPr="00EA43CF">
        <w:rPr>
          <w:rStyle w:val="Emphasis"/>
        </w:rPr>
        <w:t xml:space="preserve"> initial </w:t>
      </w:r>
      <w:r w:rsidRPr="00152A1C">
        <w:rPr>
          <w:rStyle w:val="Emphasis"/>
          <w:highlight w:val="yellow"/>
        </w:rPr>
        <w:t>food</w:t>
      </w:r>
      <w:r w:rsidRPr="00903A58">
        <w:rPr>
          <w:rStyle w:val="Emphasis"/>
        </w:rPr>
        <w:t xml:space="preserve"> price </w:t>
      </w:r>
      <w:r w:rsidRPr="00152A1C">
        <w:rPr>
          <w:rStyle w:val="Emphasis"/>
          <w:highlight w:val="yellow"/>
        </w:rPr>
        <w:t>spike</w:t>
      </w:r>
      <w:r w:rsidRPr="00903A58">
        <w:rPr>
          <w:sz w:val="16"/>
        </w:rPr>
        <w:t>.</w:t>
      </w:r>
      <w:r>
        <w:rPr>
          <w:sz w:val="16"/>
        </w:rPr>
        <w:t xml:space="preserve"> </w:t>
      </w:r>
      <w:r w:rsidRPr="00903A58">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903A58">
        <w:rPr>
          <w:sz w:val="16"/>
        </w:rPr>
        <w:t>Programme</w:t>
      </w:r>
      <w:proofErr w:type="spellEnd"/>
      <w:r w:rsidRPr="00903A58">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r>
        <w:rPr>
          <w:sz w:val="16"/>
        </w:rPr>
        <w:t xml:space="preserve"> </w:t>
      </w:r>
      <w:r w:rsidRPr="00903A58">
        <w:rPr>
          <w:sz w:val="16"/>
        </w:rPr>
        <w:t xml:space="preserve">Several researchers have studied the connection between food price shocks and conflict, finding at least some relationship between food prices and conflict. According to Dell et al. (2008), </w:t>
      </w:r>
      <w:r w:rsidRPr="00152A1C">
        <w:rPr>
          <w:rStyle w:val="StyleUnderline"/>
          <w:highlight w:val="yellow"/>
        </w:rPr>
        <w:t>higher</w:t>
      </w:r>
      <w:r w:rsidRPr="00EA43CF">
        <w:rPr>
          <w:rStyle w:val="StyleUnderline"/>
        </w:rPr>
        <w:t xml:space="preserve"> food </w:t>
      </w:r>
      <w:r w:rsidRPr="00152A1C">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152A1C">
        <w:rPr>
          <w:rStyle w:val="StyleUnderline"/>
          <w:highlight w:val="yellow"/>
        </w:rPr>
        <w:t>instability</w:t>
      </w:r>
      <w:r w:rsidRPr="00EA43CF">
        <w:rPr>
          <w:rStyle w:val="StyleUnderline"/>
        </w:rPr>
        <w:t xml:space="preserve">, but </w:t>
      </w:r>
      <w:r w:rsidRPr="00152A1C">
        <w:rPr>
          <w:rStyle w:val="Emphasis"/>
          <w:highlight w:val="yellow"/>
        </w:rPr>
        <w:t>only for poor countries</w:t>
      </w:r>
      <w:r w:rsidRPr="00903A58">
        <w:rPr>
          <w:sz w:val="16"/>
        </w:rPr>
        <w:t>. Researchers also found a positive and significant relationship between weather shocks (affecting food availability, prices, and real income) and the probability of suffering government repression or a civil war (</w:t>
      </w:r>
      <w:proofErr w:type="spellStart"/>
      <w:r w:rsidRPr="00903A58">
        <w:rPr>
          <w:sz w:val="16"/>
        </w:rPr>
        <w:t>Besley</w:t>
      </w:r>
      <w:proofErr w:type="spellEnd"/>
      <w:r w:rsidRPr="00903A58">
        <w:rPr>
          <w:sz w:val="16"/>
        </w:rPr>
        <w:t xml:space="preserve"> and Persson 2009). </w:t>
      </w:r>
      <w:proofErr w:type="spellStart"/>
      <w:r w:rsidRPr="00903A58">
        <w:rPr>
          <w:sz w:val="16"/>
        </w:rPr>
        <w:t>Arezki</w:t>
      </w:r>
      <w:proofErr w:type="spellEnd"/>
      <w:r w:rsidRPr="00903A58">
        <w:rPr>
          <w:sz w:val="16"/>
        </w:rPr>
        <w:t xml:space="preserve">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r>
        <w:rPr>
          <w:sz w:val="16"/>
        </w:rPr>
        <w:t xml:space="preserve"> </w:t>
      </w: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152A1C">
        <w:rPr>
          <w:rStyle w:val="StyleUnderline"/>
          <w:highlight w:val="yellow"/>
        </w:rPr>
        <w:t>when governments mitigate the impact</w:t>
      </w:r>
      <w:r w:rsidRPr="00EA43CF">
        <w:rPr>
          <w:rStyle w:val="StyleUnderline"/>
        </w:rPr>
        <w:t xml:space="preserve"> of food price shocks on urban consumers, </w:t>
      </w:r>
      <w:r w:rsidRPr="00152A1C">
        <w:rPr>
          <w:rStyle w:val="StyleUnderline"/>
          <w:highlight w:val="yellow"/>
        </w:rPr>
        <w:t xml:space="preserve">the </w:t>
      </w:r>
      <w:r w:rsidRPr="00152A1C">
        <w:rPr>
          <w:rStyle w:val="Emphasis"/>
          <w:highlight w:val="yellow"/>
        </w:rPr>
        <w:t>apparent relationship between food</w:t>
      </w:r>
      <w:r w:rsidRPr="00EA43CF">
        <w:rPr>
          <w:rStyle w:val="Emphasis"/>
        </w:rPr>
        <w:t xml:space="preserve"> price </w:t>
      </w:r>
      <w:r w:rsidRPr="00903A58">
        <w:rPr>
          <w:rStyle w:val="Emphasis"/>
        </w:rPr>
        <w:t xml:space="preserve">shocks </w:t>
      </w:r>
      <w:r w:rsidRPr="00152A1C">
        <w:rPr>
          <w:rStyle w:val="Emphasis"/>
          <w:highlight w:val="yellow"/>
        </w:rPr>
        <w:t>and</w:t>
      </w:r>
      <w:r w:rsidRPr="00903A58">
        <w:rPr>
          <w:rStyle w:val="Emphasis"/>
        </w:rPr>
        <w:t xml:space="preserve"> civil </w:t>
      </w:r>
      <w:r w:rsidRPr="00152A1C">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152A1C">
        <w:rPr>
          <w:rStyle w:val="StyleUnderline"/>
          <w:highlight w:val="yellow"/>
        </w:rPr>
        <w:t>protests</w:t>
      </w:r>
      <w:r w:rsidRPr="00EA43CF">
        <w:rPr>
          <w:rStyle w:val="StyleUnderline"/>
        </w:rPr>
        <w:t xml:space="preserve"> only </w:t>
      </w:r>
      <w:r w:rsidRPr="00152A1C">
        <w:rPr>
          <w:rStyle w:val="StyleUnderline"/>
          <w:highlight w:val="yellow"/>
        </w:rPr>
        <w:t xml:space="preserve">serve as a </w:t>
      </w:r>
      <w:r w:rsidRPr="00152A1C">
        <w:rPr>
          <w:rStyle w:val="Emphasis"/>
          <w:highlight w:val="yellow"/>
        </w:rPr>
        <w:t>motivation for</w:t>
      </w:r>
      <w:r w:rsidRPr="00EA43CF">
        <w:rPr>
          <w:rStyle w:val="Emphasis"/>
        </w:rPr>
        <w:t xml:space="preserve"> a </w:t>
      </w:r>
      <w:r w:rsidRPr="00152A1C">
        <w:rPr>
          <w:rStyle w:val="Emphasis"/>
          <w:highlight w:val="yellow"/>
        </w:rPr>
        <w:t>policy</w:t>
      </w:r>
      <w:r w:rsidRPr="00EA43CF">
        <w:rPr>
          <w:rStyle w:val="Emphasis"/>
        </w:rPr>
        <w:t xml:space="preserve"> response</w:t>
      </w:r>
      <w:r w:rsidRPr="00EA43CF">
        <w:rPr>
          <w:rStyle w:val="StyleUnderline"/>
        </w:rPr>
        <w:t xml:space="preserve"> </w:t>
      </w:r>
      <w:r w:rsidRPr="00152A1C">
        <w:rPr>
          <w:rStyle w:val="StyleUnderline"/>
          <w:highlight w:val="yellow"/>
        </w:rPr>
        <w:t>rather than</w:t>
      </w:r>
      <w:r w:rsidRPr="00EA43CF">
        <w:rPr>
          <w:rStyle w:val="StyleUnderline"/>
        </w:rPr>
        <w:t xml:space="preserve"> as </w:t>
      </w:r>
      <w:r w:rsidRPr="00152A1C">
        <w:rPr>
          <w:rStyle w:val="StyleUnderline"/>
          <w:highlight w:val="yellow"/>
        </w:rPr>
        <w:t>a prelude to</w:t>
      </w:r>
      <w:r w:rsidRPr="00EA43CF">
        <w:rPr>
          <w:rStyle w:val="StyleUnderline"/>
        </w:rPr>
        <w:t xml:space="preserve"> something more serious, such as </w:t>
      </w:r>
      <w:r w:rsidRPr="00152A1C">
        <w:rPr>
          <w:rStyle w:val="Emphasis"/>
          <w:highlight w:val="yellow"/>
        </w:rPr>
        <w:t>violent demonstrations or</w:t>
      </w:r>
      <w:r w:rsidRPr="00903A58">
        <w:rPr>
          <w:sz w:val="16"/>
        </w:rPr>
        <w:t xml:space="preserve"> even </w:t>
      </w:r>
      <w:r w:rsidRPr="00EA43CF">
        <w:rPr>
          <w:rStyle w:val="Emphasis"/>
        </w:rPr>
        <w:t xml:space="preserve">civil </w:t>
      </w:r>
      <w:r w:rsidRPr="00152A1C">
        <w:rPr>
          <w:rStyle w:val="Emphasis"/>
          <w:highlight w:val="yellow"/>
        </w:rPr>
        <w:t>war</w:t>
      </w:r>
      <w:r w:rsidRPr="00903A58">
        <w:rPr>
          <w:sz w:val="16"/>
        </w:rPr>
        <w:t>.</w:t>
      </w:r>
      <w:r>
        <w:rPr>
          <w:sz w:val="16"/>
        </w:rPr>
        <w:t xml:space="preserve"> </w:t>
      </w: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152A1C">
        <w:rPr>
          <w:rStyle w:val="StyleUnderline"/>
          <w:highlight w:val="yellow"/>
        </w:rPr>
        <w:t>linkage connecting food</w:t>
      </w:r>
      <w:r w:rsidRPr="00903A58">
        <w:rPr>
          <w:rStyle w:val="StyleUnderline"/>
        </w:rPr>
        <w:t xml:space="preserve"> insecurity </w:t>
      </w:r>
      <w:r w:rsidRPr="00152A1C">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152A1C">
        <w:rPr>
          <w:rStyle w:val="StyleUnderline"/>
          <w:highlight w:val="yellow"/>
        </w:rPr>
        <w:t>other factors</w:t>
      </w:r>
      <w:r w:rsidRPr="00903A58">
        <w:rPr>
          <w:sz w:val="16"/>
        </w:rPr>
        <w:t xml:space="preserve">. The researchers say </w:t>
      </w:r>
      <w:r w:rsidRPr="00152A1C">
        <w:rPr>
          <w:rStyle w:val="Emphasis"/>
          <w:highlight w:val="yellow"/>
        </w:rPr>
        <w:t>establishing causation</w:t>
      </w:r>
      <w:r w:rsidRPr="00903A58">
        <w:rPr>
          <w:rStyle w:val="Emphasis"/>
        </w:rPr>
        <w:t xml:space="preserve"> directly </w:t>
      </w:r>
      <w:r w:rsidRPr="00152A1C">
        <w:rPr>
          <w:rStyle w:val="Emphasis"/>
          <w:highlight w:val="yellow"/>
        </w:rPr>
        <w:t>is elusive</w:t>
      </w:r>
      <w:r w:rsidRPr="00152A1C">
        <w:rPr>
          <w:rStyle w:val="StyleUnderline"/>
          <w:highlight w:val="yellow"/>
        </w:rPr>
        <w:t>, considering</w:t>
      </w:r>
      <w:r w:rsidRPr="00903A58">
        <w:rPr>
          <w:rStyle w:val="StyleUnderline"/>
        </w:rPr>
        <w:t xml:space="preserve"> a </w:t>
      </w:r>
      <w:r w:rsidRPr="00152A1C">
        <w:rPr>
          <w:rStyle w:val="Emphasis"/>
          <w:highlight w:val="yellow"/>
        </w:rPr>
        <w:t>lack of evidence</w:t>
      </w:r>
      <w:r w:rsidRPr="00903A58">
        <w:rPr>
          <w:sz w:val="16"/>
        </w:rPr>
        <w:t xml:space="preserve"> for explaining individual behavior. The debate over cause and effect is ongoing.</w:t>
      </w:r>
      <w:r>
        <w:rPr>
          <w:sz w:val="16"/>
        </w:rPr>
        <w:t xml:space="preserve"> </w:t>
      </w:r>
      <w:r w:rsidRPr="00152A1C">
        <w:rPr>
          <w:rStyle w:val="StyleUnderline"/>
          <w:highlight w:val="yellow"/>
        </w:rPr>
        <w:t>Policies can</w:t>
      </w:r>
      <w:r w:rsidRPr="00903A58">
        <w:rPr>
          <w:sz w:val="16"/>
        </w:rPr>
        <w:t xml:space="preserve"> nevertheless be implemented to </w:t>
      </w:r>
      <w:r w:rsidRPr="00152A1C">
        <w:rPr>
          <w:rStyle w:val="StyleUnderline"/>
          <w:highlight w:val="yellow"/>
        </w:rPr>
        <w:t>reduce price variability</w:t>
      </w:r>
      <w:r w:rsidRPr="00903A58">
        <w:rPr>
          <w:rStyle w:val="StyleUnderline"/>
        </w:rPr>
        <w:t>. Less costly forms of stabilization</w:t>
      </w:r>
      <w:r w:rsidRPr="00903A58">
        <w:rPr>
          <w:sz w:val="16"/>
        </w:rPr>
        <w:t xml:space="preserve">, at least in terms of government outlays, </w:t>
      </w:r>
      <w:r w:rsidRPr="00903A58">
        <w:rPr>
          <w:rStyle w:val="StyleUnderline"/>
        </w:rPr>
        <w:t xml:space="preserve">include </w:t>
      </w:r>
      <w:r w:rsidRPr="00152A1C">
        <w:rPr>
          <w:rStyle w:val="StyleUnderline"/>
          <w:highlight w:val="yellow"/>
        </w:rPr>
        <w:t>reducing import tariffs</w:t>
      </w:r>
      <w:r w:rsidRPr="00903A58">
        <w:rPr>
          <w:sz w:val="16"/>
        </w:rPr>
        <w:t xml:space="preserve"> (and quotas) </w:t>
      </w:r>
      <w:r w:rsidRPr="00152A1C">
        <w:rPr>
          <w:rStyle w:val="StyleUnderline"/>
          <w:highlight w:val="yellow"/>
        </w:rPr>
        <w:t>to lower prices and restricting exports to increase</w:t>
      </w:r>
      <w:r w:rsidRPr="00903A58">
        <w:rPr>
          <w:rStyle w:val="StyleUnderline"/>
        </w:rPr>
        <w:t xml:space="preserve"> food </w:t>
      </w:r>
      <w:r w:rsidRPr="00152A1C">
        <w:rPr>
          <w:rStyle w:val="StyleUnderline"/>
          <w:highlight w:val="yellow"/>
        </w:rPr>
        <w:t>availability</w:t>
      </w:r>
      <w:r w:rsidRPr="00903A58">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439C7BB2" w14:textId="77777777" w:rsidR="001C7C2C" w:rsidRPr="008373B0" w:rsidRDefault="001C7C2C" w:rsidP="001C7C2C">
      <w:pPr>
        <w:pStyle w:val="Heading3"/>
      </w:pPr>
      <w:bookmarkStart w:id="11" w:name="_Hlk30241916"/>
      <w:bookmarkEnd w:id="10"/>
      <w:r>
        <w:t>2NC – AT: Food Wars</w:t>
      </w:r>
    </w:p>
    <w:p w14:paraId="6542422A" w14:textId="77777777" w:rsidR="001C7C2C" w:rsidRPr="00C12D61" w:rsidRDefault="001C7C2C" w:rsidP="001C7C2C">
      <w:pPr>
        <w:pStyle w:val="Heading4"/>
      </w:pPr>
      <w:r>
        <w:rPr>
          <w:u w:val="single"/>
        </w:rPr>
        <w:t>No</w:t>
      </w:r>
      <w:r>
        <w:t xml:space="preserve"> food wars – the countries that </w:t>
      </w:r>
      <w:r>
        <w:rPr>
          <w:u w:val="single"/>
        </w:rPr>
        <w:t>matter</w:t>
      </w:r>
      <w:r>
        <w:t xml:space="preserve"> their impact are </w:t>
      </w:r>
      <w:r>
        <w:rPr>
          <w:u w:val="single"/>
        </w:rPr>
        <w:t>resilient</w:t>
      </w:r>
      <w:r>
        <w:t xml:space="preserve"> and </w:t>
      </w:r>
      <w:r>
        <w:rPr>
          <w:u w:val="single"/>
        </w:rPr>
        <w:t>institutional responses</w:t>
      </w:r>
      <w:r>
        <w:t xml:space="preserve"> prevent escalation </w:t>
      </w:r>
    </w:p>
    <w:p w14:paraId="39F131AE" w14:textId="77777777" w:rsidR="001C7C2C" w:rsidRDefault="001C7C2C" w:rsidP="001C7C2C">
      <w:r w:rsidRPr="00C12D61">
        <w:rPr>
          <w:rStyle w:val="Style13ptBold"/>
        </w:rPr>
        <w:t>Cliffe 16</w:t>
      </w:r>
      <w:r>
        <w:t xml:space="preserve"> [</w:t>
      </w:r>
      <w:r w:rsidRPr="004951F8">
        <w:t>Sarah Cliffe, Director of</w:t>
      </w:r>
      <w:r>
        <w:t xml:space="preserve"> the Center on International Cooperation at New York University, 3/29/16, “Food Security, Nutrition, and Peace,” http://cic.nyu.edu/news_commentary/food-security-nutrition-and-peace</w:t>
      </w:r>
    </w:p>
    <w:p w14:paraId="750BB3AE" w14:textId="77777777" w:rsidR="001C7C2C" w:rsidRPr="00A901CA" w:rsidRDefault="001C7C2C" w:rsidP="001C7C2C">
      <w:pPr>
        <w:rPr>
          <w:sz w:val="16"/>
        </w:rPr>
      </w:pPr>
      <w:r w:rsidRPr="00C12D61">
        <w:rPr>
          <w:sz w:val="16"/>
        </w:rPr>
        <w:t xml:space="preserve">However, </w:t>
      </w:r>
      <w:r w:rsidRPr="00152A1C">
        <w:rPr>
          <w:rStyle w:val="StyleUnderline"/>
          <w:highlight w:val="yellow"/>
        </w:rPr>
        <w:t xml:space="preserve">current research </w:t>
      </w:r>
      <w:r w:rsidRPr="00152A1C">
        <w:rPr>
          <w:rStyle w:val="Emphasis"/>
          <w:highlight w:val="yellow"/>
        </w:rPr>
        <w:t>does not</w:t>
      </w:r>
      <w:r w:rsidRPr="00C12D61">
        <w:rPr>
          <w:sz w:val="16"/>
        </w:rPr>
        <w:t xml:space="preserve"> yet </w:t>
      </w:r>
      <w:r w:rsidRPr="00152A1C">
        <w:rPr>
          <w:rStyle w:val="StyleUnderline"/>
          <w:highlight w:val="yellow"/>
        </w:rPr>
        <w:t>indicate a</w:t>
      </w:r>
      <w:r w:rsidRPr="00C12D61">
        <w:rPr>
          <w:rStyle w:val="StyleUnderline"/>
        </w:rPr>
        <w:t xml:space="preserve"> clear </w:t>
      </w:r>
      <w:r w:rsidRPr="00152A1C">
        <w:rPr>
          <w:rStyle w:val="StyleUnderline"/>
          <w:highlight w:val="yellow"/>
        </w:rPr>
        <w:t>link between</w:t>
      </w:r>
      <w:r w:rsidRPr="00C12D61">
        <w:rPr>
          <w:sz w:val="16"/>
        </w:rPr>
        <w:t xml:space="preserve"> climate change, </w:t>
      </w:r>
      <w:r w:rsidRPr="00152A1C">
        <w:rPr>
          <w:rStyle w:val="StyleUnderline"/>
          <w:highlight w:val="yellow"/>
        </w:rPr>
        <w:t>food insecurity and conflict</w:t>
      </w:r>
      <w:r w:rsidRPr="00C12D61">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r>
        <w:rPr>
          <w:sz w:val="16"/>
        </w:rPr>
        <w:t xml:space="preserve"> </w:t>
      </w: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r>
        <w:rPr>
          <w:sz w:val="16"/>
        </w:rPr>
        <w:t xml:space="preserve"> </w:t>
      </w:r>
      <w:r w:rsidRPr="00C12D61">
        <w:rPr>
          <w:sz w:val="16"/>
        </w:rPr>
        <w:t>What makes some countries more resilient than others?</w:t>
      </w:r>
      <w:r>
        <w:rPr>
          <w:sz w:val="16"/>
        </w:rPr>
        <w:t xml:space="preserve"> </w:t>
      </w:r>
      <w:r w:rsidRPr="00152A1C">
        <w:rPr>
          <w:rStyle w:val="Emphasis"/>
          <w:highlight w:val="yellow"/>
        </w:rPr>
        <w:t>Many</w:t>
      </w:r>
      <w:r w:rsidRPr="00152A1C">
        <w:rPr>
          <w:rStyle w:val="StyleUnderline"/>
          <w:highlight w:val="yellow"/>
        </w:rPr>
        <w:t xml:space="preserve"> countries face food price or</w:t>
      </w:r>
      <w:r w:rsidRPr="00C12D61">
        <w:rPr>
          <w:rStyle w:val="StyleUnderline"/>
        </w:rPr>
        <w:t xml:space="preserve"> natural </w:t>
      </w:r>
      <w:r w:rsidRPr="00152A1C">
        <w:rPr>
          <w:rStyle w:val="StyleUnderline"/>
          <w:highlight w:val="yellow"/>
        </w:rPr>
        <w:t xml:space="preserve">resource shocks </w:t>
      </w:r>
      <w:r w:rsidRPr="00152A1C">
        <w:rPr>
          <w:rStyle w:val="Emphasis"/>
          <w:highlight w:val="yellow"/>
        </w:rPr>
        <w:t>without</w:t>
      </w:r>
      <w:r w:rsidRPr="00C12D61">
        <w:rPr>
          <w:rStyle w:val="Emphasis"/>
        </w:rPr>
        <w:t xml:space="preserve"> falling into </w:t>
      </w:r>
      <w:r w:rsidRPr="00152A1C">
        <w:rPr>
          <w:rStyle w:val="Emphasis"/>
          <w:highlight w:val="yellow"/>
        </w:rPr>
        <w:t>conflict</w:t>
      </w:r>
      <w:r w:rsidRPr="00C12D61">
        <w:rPr>
          <w:sz w:val="16"/>
        </w:rPr>
        <w:t xml:space="preserve">. Essentially, the two important </w:t>
      </w:r>
      <w:r w:rsidRPr="00152A1C">
        <w:rPr>
          <w:rStyle w:val="StyleUnderline"/>
          <w:highlight w:val="yellow"/>
        </w:rPr>
        <w:t>factors</w:t>
      </w:r>
      <w:r w:rsidRPr="00C12D61">
        <w:rPr>
          <w:sz w:val="16"/>
        </w:rPr>
        <w:t xml:space="preserve"> in </w:t>
      </w:r>
      <w:r w:rsidRPr="00152A1C">
        <w:rPr>
          <w:rStyle w:val="StyleUnderline"/>
          <w:highlight w:val="yellow"/>
        </w:rPr>
        <w:t>determining</w:t>
      </w:r>
      <w:r w:rsidRPr="00C12D61">
        <w:rPr>
          <w:rStyle w:val="StyleUnderline"/>
        </w:rPr>
        <w:t xml:space="preserve"> their </w:t>
      </w:r>
      <w:r w:rsidRPr="00152A1C">
        <w:rPr>
          <w:rStyle w:val="StyleUnderline"/>
          <w:highlight w:val="yellow"/>
        </w:rPr>
        <w:t>resilience are</w:t>
      </w:r>
      <w:r w:rsidRPr="00C12D61">
        <w:rPr>
          <w:sz w:val="16"/>
        </w:rPr>
        <w:t>:</w:t>
      </w:r>
      <w:r>
        <w:rPr>
          <w:sz w:val="16"/>
        </w:rPr>
        <w:t xml:space="preserve"> </w:t>
      </w:r>
      <w:r w:rsidRPr="00C12D61">
        <w:rPr>
          <w:sz w:val="16"/>
        </w:rPr>
        <w:t xml:space="preserve">First, </w:t>
      </w:r>
      <w:r w:rsidRPr="00152A1C">
        <w:rPr>
          <w:rStyle w:val="StyleUnderline"/>
          <w:highlight w:val="yellow"/>
        </w:rPr>
        <w:t xml:space="preserve">whether food insecurity is combined with </w:t>
      </w:r>
      <w:r w:rsidRPr="00152A1C">
        <w:rPr>
          <w:rStyle w:val="Emphasis"/>
          <w:highlight w:val="yellow"/>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w:t>
      </w:r>
      <w:proofErr w:type="gramStart"/>
      <w:r w:rsidRPr="00C12D61">
        <w:rPr>
          <w:sz w:val="16"/>
        </w:rPr>
        <w:t>many</w:t>
      </w:r>
      <w:proofErr w:type="gramEnd"/>
      <w:r w:rsidRPr="00C12D61">
        <w:rPr>
          <w:sz w:val="16"/>
        </w:rPr>
        <w:t xml:space="preserve"> but </w:t>
      </w:r>
      <w:r w:rsidRPr="00152A1C">
        <w:rPr>
          <w:rStyle w:val="StyleUnderline"/>
          <w:highlight w:val="yellow"/>
        </w:rPr>
        <w:t xml:space="preserve">it would be </w:t>
      </w:r>
      <w:r w:rsidRPr="00152A1C">
        <w:rPr>
          <w:rStyle w:val="Emphasis"/>
          <w:highlight w:val="yellow"/>
        </w:rPr>
        <w:t>too simplistic</w:t>
      </w:r>
      <w:r w:rsidRPr="00152A1C">
        <w:rPr>
          <w:rStyle w:val="StyleUnderline"/>
          <w:highlight w:val="yellow"/>
        </w:rPr>
        <w:t xml:space="preserve"> to suggest</w:t>
      </w:r>
      <w:r w:rsidRPr="00C12D61">
        <w:rPr>
          <w:sz w:val="16"/>
        </w:rPr>
        <w:t xml:space="preserve"> that </w:t>
      </w:r>
      <w:r w:rsidRPr="00152A1C">
        <w:rPr>
          <w:rStyle w:val="StyleUnderline"/>
          <w:highlight w:val="yellow"/>
        </w:rPr>
        <w:t>it was the primary driver</w:t>
      </w:r>
      <w:r w:rsidRPr="00C12D61">
        <w:rPr>
          <w:sz w:val="16"/>
        </w:rPr>
        <w:t xml:space="preserve"> of the Syrian conflict.</w:t>
      </w:r>
      <w:r>
        <w:rPr>
          <w:sz w:val="16"/>
        </w:rPr>
        <w:t xml:space="preserve"> </w:t>
      </w:r>
      <w:r w:rsidRPr="00C12D61">
        <w:rPr>
          <w:sz w:val="16"/>
        </w:rPr>
        <w:t xml:space="preserve">Second, </w:t>
      </w:r>
      <w:r w:rsidRPr="00152A1C">
        <w:rPr>
          <w:rStyle w:val="StyleUnderline"/>
          <w:highlight w:val="yellow"/>
        </w:rPr>
        <w:t>whether countries have</w:t>
      </w:r>
      <w:r w:rsidRPr="00C12D61">
        <w:rPr>
          <w:rStyle w:val="StyleUnderline"/>
        </w:rPr>
        <w:t xml:space="preserve"> strong enough </w:t>
      </w:r>
      <w:r w:rsidRPr="00152A1C">
        <w:rPr>
          <w:rStyle w:val="StyleUnderline"/>
          <w:highlight w:val="yellow"/>
        </w:rPr>
        <w:t>institutions</w:t>
      </w:r>
      <w:r w:rsidRPr="00C12D61">
        <w:rPr>
          <w:sz w:val="16"/>
        </w:rPr>
        <w:t xml:space="preserve"> to fulfill a social compact with their citizens, </w:t>
      </w:r>
      <w:r w:rsidRPr="00152A1C">
        <w:rPr>
          <w:rStyle w:val="StyleUnderline"/>
          <w:highlight w:val="yellow"/>
        </w:rPr>
        <w:t>providing help</w:t>
      </w:r>
      <w:r w:rsidRPr="00C12D61">
        <w:rPr>
          <w:rStyle w:val="StyleUnderline"/>
        </w:rPr>
        <w:t xml:space="preserve"> quickly </w:t>
      </w:r>
      <w:r w:rsidRPr="00152A1C">
        <w:rPr>
          <w:rStyle w:val="StyleUnderline"/>
          <w:highlight w:val="yellow"/>
        </w:rPr>
        <w:t>to citizens affected</w:t>
      </w:r>
      <w:r w:rsidRPr="00C12D61">
        <w:rPr>
          <w:rStyle w:val="StyleUnderline"/>
        </w:rPr>
        <w:t xml:space="preserve"> by food insecurity</w:t>
      </w:r>
      <w:r w:rsidRPr="00C12D61">
        <w:rPr>
          <w:sz w:val="16"/>
        </w:rPr>
        <w:t>, with or without international assistance.</w:t>
      </w:r>
      <w:r>
        <w:rPr>
          <w:sz w:val="16"/>
        </w:rPr>
        <w:t xml:space="preserve"> </w:t>
      </w:r>
      <w:r w:rsidRPr="00152A1C">
        <w:rPr>
          <w:rStyle w:val="StyleUnderline"/>
          <w:highlight w:val="yellow"/>
        </w:rPr>
        <w:t>During the</w:t>
      </w:r>
      <w:r w:rsidRPr="00C12D61">
        <w:rPr>
          <w:sz w:val="16"/>
        </w:rPr>
        <w:t xml:space="preserve"> 2007-20</w:t>
      </w:r>
      <w:r w:rsidRPr="00152A1C">
        <w:rPr>
          <w:rStyle w:val="StyleUnderline"/>
          <w:highlight w:val="yellow"/>
        </w:rPr>
        <w:t>08</w:t>
      </w:r>
      <w:r w:rsidRPr="00C12D61">
        <w:rPr>
          <w:rStyle w:val="StyleUnderline"/>
        </w:rPr>
        <w:t xml:space="preserve"> food </w:t>
      </w:r>
      <w:r w:rsidRPr="00152A1C">
        <w:rPr>
          <w:rStyle w:val="StyleUnderline"/>
          <w:highlight w:val="yellow"/>
        </w:rPr>
        <w:t>crisis, developing countries</w:t>
      </w:r>
      <w:r w:rsidRPr="00C12D61">
        <w:rPr>
          <w:rStyle w:val="StyleUnderline"/>
        </w:rPr>
        <w:t xml:space="preserve"> with low institutional strength </w:t>
      </w:r>
      <w:r w:rsidRPr="00152A1C">
        <w:rPr>
          <w:rStyle w:val="StyleUnderline"/>
          <w:highlight w:val="yellow"/>
        </w:rPr>
        <w:t>experienced more</w:t>
      </w:r>
      <w:r w:rsidRPr="00C12D61">
        <w:rPr>
          <w:rStyle w:val="StyleUnderline"/>
        </w:rPr>
        <w:t xml:space="preserve"> food price </w:t>
      </w:r>
      <w:r w:rsidRPr="00152A1C">
        <w:rPr>
          <w:rStyle w:val="StyleUnderline"/>
          <w:highlight w:val="yellow"/>
        </w:rPr>
        <w:t>protests</w:t>
      </w:r>
      <w:r w:rsidRPr="00C12D61">
        <w:rPr>
          <w:sz w:val="16"/>
        </w:rPr>
        <w:t xml:space="preserve"> than those with higher institutional strengths, and more than half these protests turned violent.</w:t>
      </w:r>
      <w:r>
        <w:rPr>
          <w:sz w:val="16"/>
        </w:rPr>
        <w:t xml:space="preserve"> </w:t>
      </w:r>
      <w:r w:rsidRPr="00152A1C">
        <w:rPr>
          <w:rStyle w:val="StyleUnderline"/>
          <w:highlight w:val="yellow"/>
        </w:rPr>
        <w:t>This</w:t>
      </w:r>
      <w:r w:rsidRPr="00C12D61">
        <w:rPr>
          <w:sz w:val="16"/>
        </w:rPr>
        <w:t xml:space="preserve"> for example, </w:t>
      </w:r>
      <w:r w:rsidRPr="00152A1C">
        <w:rPr>
          <w:rStyle w:val="StyleUnderline"/>
          <w:highlight w:val="yellow"/>
        </w:rPr>
        <w:t>is the difference</w:t>
      </w:r>
      <w:r w:rsidRPr="00C12D61">
        <w:rPr>
          <w:rStyle w:val="StyleUnderline"/>
        </w:rPr>
        <w:t xml:space="preserve"> in the events </w:t>
      </w:r>
      <w:r w:rsidRPr="00152A1C">
        <w:rPr>
          <w:rStyle w:val="StyleUnderline"/>
          <w:highlight w:val="yellow"/>
        </w:rPr>
        <w:t>in Haiti versus</w:t>
      </w:r>
      <w:r w:rsidRPr="00C12D61">
        <w:rPr>
          <w:sz w:val="16"/>
        </w:rPr>
        <w:t xml:space="preserve"> those in </w:t>
      </w:r>
      <w:r w:rsidRPr="00152A1C">
        <w:rPr>
          <w:rStyle w:val="Emphasis"/>
          <w:highlight w:val="yellow"/>
        </w:rPr>
        <w:t>Mexico or the Philippines</w:t>
      </w:r>
      <w:r w:rsidRPr="00C12D61">
        <w:rPr>
          <w:rStyle w:val="StyleUnderline"/>
        </w:rPr>
        <w:t xml:space="preserve"> where far greater </w:t>
      </w:r>
      <w:r w:rsidRPr="00152A1C">
        <w:rPr>
          <w:rStyle w:val="StyleUnderline"/>
          <w:highlight w:val="yellow"/>
        </w:rPr>
        <w:t>institutional strength existed</w:t>
      </w:r>
      <w:r w:rsidRPr="00C12D61">
        <w:rPr>
          <w:rStyle w:val="StyleUnderline"/>
        </w:rPr>
        <w:t xml:space="preserve"> to deal with the </w:t>
      </w:r>
      <w:r w:rsidRPr="00152A1C">
        <w:rPr>
          <w:rStyle w:val="StyleUnderline"/>
          <w:highlight w:val="yellow"/>
        </w:rPr>
        <w:t>food</w:t>
      </w:r>
      <w:r w:rsidRPr="00C12D61">
        <w:rPr>
          <w:rStyle w:val="StyleUnderline"/>
        </w:rPr>
        <w:t xml:space="preserve"> price </w:t>
      </w:r>
      <w:r w:rsidRPr="00152A1C">
        <w:rPr>
          <w:rStyle w:val="StyleUnderline"/>
          <w:highlight w:val="yellow"/>
        </w:rPr>
        <w:t>shocks</w:t>
      </w:r>
      <w:r w:rsidRPr="00C12D61">
        <w:rPr>
          <w:rStyle w:val="StyleUnderline"/>
        </w:rPr>
        <w:t xml:space="preserve"> and </w:t>
      </w:r>
      <w:r w:rsidRPr="00C12D61">
        <w:rPr>
          <w:rStyle w:val="Emphasis"/>
        </w:rPr>
        <w:t xml:space="preserve">protests </w:t>
      </w:r>
      <w:r w:rsidRPr="00152A1C">
        <w:rPr>
          <w:rStyle w:val="Emphasis"/>
          <w:highlight w:val="yellow"/>
        </w:rPr>
        <w:t>did not spur deteriorating national security</w:t>
      </w:r>
      <w:r w:rsidRPr="0042298F">
        <w:rPr>
          <w:rStyle w:val="StyleUnderline"/>
        </w:rPr>
        <w:t xml:space="preserve"> or widespread violence</w:t>
      </w:r>
      <w:r w:rsidRPr="00C12D61">
        <w:rPr>
          <w:sz w:val="16"/>
        </w:rPr>
        <w:t>.</w:t>
      </w:r>
    </w:p>
    <w:bookmarkEnd w:id="11"/>
    <w:p w14:paraId="5CF90163" w14:textId="77777777" w:rsidR="001C7C2C" w:rsidRPr="00FF1AC4" w:rsidRDefault="001C7C2C" w:rsidP="001C7C2C">
      <w:pPr>
        <w:pStyle w:val="Heading4"/>
        <w:rPr>
          <w:rFonts w:cs="Times New Roman"/>
        </w:rPr>
      </w:pPr>
      <w:r>
        <w:rPr>
          <w:rFonts w:cs="Times New Roman"/>
        </w:rPr>
        <w:t>No food wars – bad studies</w:t>
      </w:r>
    </w:p>
    <w:p w14:paraId="57B71173" w14:textId="77777777" w:rsidR="001C7C2C" w:rsidRPr="00FF1AC4" w:rsidRDefault="001C7C2C" w:rsidP="001C7C2C">
      <w:r w:rsidRPr="00FF1AC4">
        <w:rPr>
          <w:rStyle w:val="Style13ptBold"/>
        </w:rPr>
        <w:t>Demarest 15</w:t>
      </w:r>
      <w:r>
        <w:t xml:space="preserve"> [Leila Demarest, </w:t>
      </w:r>
      <w:r w:rsidRPr="00FF1AC4">
        <w:t>PhD Researcher at the Centre for Research on Peace and Development</w:t>
      </w:r>
      <w:r>
        <w:t xml:space="preserve">. </w:t>
      </w:r>
      <w:r w:rsidRPr="00FF1AC4">
        <w:t>Food price rises and political instability: Problematizing a complex relationship</w:t>
      </w:r>
      <w:r>
        <w:t xml:space="preserve">. </w:t>
      </w:r>
      <w:r w:rsidRPr="004951F8">
        <w:rPr>
          <w:iCs/>
        </w:rPr>
        <w:t>The European Journal of Development Research</w:t>
      </w:r>
      <w:r w:rsidRPr="00FF1AC4">
        <w:t>, Vol. 27, No. 5, p. 650-671</w:t>
      </w:r>
      <w:r>
        <w:t>]</w:t>
      </w:r>
    </w:p>
    <w:p w14:paraId="2525447E" w14:textId="77777777" w:rsidR="001C7C2C" w:rsidRPr="000431C9" w:rsidRDefault="001C7C2C" w:rsidP="001C7C2C">
      <w:pPr>
        <w:rPr>
          <w:sz w:val="16"/>
        </w:rPr>
      </w:pPr>
      <w:r w:rsidRPr="00FF1AC4">
        <w:rPr>
          <w:rStyle w:val="StyleUnderline"/>
        </w:rPr>
        <w:t>6. Conclusions and Way Forward</w:t>
      </w:r>
      <w:r>
        <w:rPr>
          <w:rStyle w:val="StyleUnderline"/>
        </w:rPr>
        <w:t xml:space="preserve"> </w:t>
      </w:r>
      <w:r w:rsidRPr="00FF1AC4">
        <w:rPr>
          <w:sz w:val="16"/>
        </w:rPr>
        <w:t xml:space="preserve">While some progress has been made in improving our understanding of the linkages between rising food prices and conflict, several </w:t>
      </w:r>
      <w:r w:rsidRPr="00FF1AC4">
        <w:rPr>
          <w:rStyle w:val="StyleUnderline"/>
        </w:rPr>
        <w:t>important gaps remain</w:t>
      </w:r>
      <w:r w:rsidRPr="00FF1AC4">
        <w:rPr>
          <w:sz w:val="16"/>
        </w:rPr>
        <w:t>. Firstly, notions of</w:t>
      </w:r>
      <w:r w:rsidRPr="00FF1AC4">
        <w:t xml:space="preserve"> </w:t>
      </w:r>
      <w:r w:rsidRPr="00FF1AC4">
        <w:rPr>
          <w:rStyle w:val="StyleUnderline"/>
        </w:rPr>
        <w:t>conflict and political instability are</w:t>
      </w:r>
      <w:r w:rsidRPr="00FF1AC4">
        <w:rPr>
          <w:sz w:val="16"/>
        </w:rPr>
        <w:t xml:space="preserve"> often </w:t>
      </w:r>
      <w:r w:rsidRPr="00FF1AC4">
        <w:rPr>
          <w:rStyle w:val="StyleUnderline"/>
        </w:rPr>
        <w:t>used interchangeably</w:t>
      </w:r>
      <w:r w:rsidRPr="00FF1AC4">
        <w:rPr>
          <w:sz w:val="16"/>
        </w:rPr>
        <w:t xml:space="preserve">, while these concepts and the relationships between them remain to some extent vague. </w:t>
      </w:r>
      <w:r w:rsidRPr="00152A1C">
        <w:rPr>
          <w:rStyle w:val="StyleUnderline"/>
          <w:highlight w:val="yellow"/>
        </w:rPr>
        <w:t>The ‘food riot’ concept</w:t>
      </w:r>
      <w:r w:rsidRPr="00FF1AC4">
        <w:rPr>
          <w:sz w:val="16"/>
        </w:rPr>
        <w:t xml:space="preserve"> </w:t>
      </w:r>
      <w:proofErr w:type="gramStart"/>
      <w:r w:rsidRPr="00FF1AC4">
        <w:rPr>
          <w:sz w:val="16"/>
        </w:rPr>
        <w:t xml:space="preserve">in particular </w:t>
      </w:r>
      <w:r w:rsidRPr="00152A1C">
        <w:rPr>
          <w:rStyle w:val="StyleUnderline"/>
          <w:highlight w:val="yellow"/>
        </w:rPr>
        <w:t>leads</w:t>
      </w:r>
      <w:proofErr w:type="gramEnd"/>
      <w:r w:rsidRPr="00152A1C">
        <w:rPr>
          <w:rStyle w:val="StyleUnderline"/>
          <w:highlight w:val="yellow"/>
        </w:rPr>
        <w:t xml:space="preserve"> to </w:t>
      </w:r>
      <w:r w:rsidRPr="00152A1C">
        <w:rPr>
          <w:rStyle w:val="Emphasis"/>
          <w:highlight w:val="yellow"/>
        </w:rPr>
        <w:t>confusion</w:t>
      </w:r>
      <w:r w:rsidRPr="00FF1AC4">
        <w:rPr>
          <w:sz w:val="16"/>
        </w:rPr>
        <w:t>. Although it is popularly seen as a violent rise of the masses</w:t>
      </w:r>
      <w:proofErr w:type="gramStart"/>
      <w:r w:rsidRPr="00FF1AC4">
        <w:rPr>
          <w:sz w:val="16"/>
        </w:rPr>
        <w:t xml:space="preserve">, in reality, </w:t>
      </w:r>
      <w:r w:rsidRPr="00FF1AC4">
        <w:rPr>
          <w:rStyle w:val="StyleUnderline"/>
        </w:rPr>
        <w:t>many</w:t>
      </w:r>
      <w:proofErr w:type="gramEnd"/>
      <w:r w:rsidRPr="00FF1AC4">
        <w:rPr>
          <w:rStyle w:val="StyleUnderline"/>
        </w:rPr>
        <w:t xml:space="preserve"> </w:t>
      </w:r>
      <w:r w:rsidRPr="00152A1C">
        <w:rPr>
          <w:rStyle w:val="Emphasis"/>
          <w:highlight w:val="yellow"/>
        </w:rPr>
        <w:t>peaceful events</w:t>
      </w:r>
      <w:r w:rsidRPr="00152A1C">
        <w:rPr>
          <w:rStyle w:val="StyleUnderline"/>
          <w:highlight w:val="yellow"/>
        </w:rPr>
        <w:t xml:space="preserve"> are gathered under this term</w:t>
      </w:r>
      <w:r w:rsidRPr="00FF1AC4">
        <w:rPr>
          <w:rStyle w:val="StyleUnderline"/>
        </w:rPr>
        <w:t>, while violence is</w:t>
      </w:r>
      <w:r w:rsidRPr="00FF1AC4">
        <w:rPr>
          <w:sz w:val="16"/>
        </w:rPr>
        <w:t xml:space="preserve"> often </w:t>
      </w:r>
      <w:r w:rsidRPr="00FF1AC4">
        <w:rPr>
          <w:rStyle w:val="StyleUnderline"/>
        </w:rPr>
        <w:t>committed by the state rather than by hungry consumers</w:t>
      </w:r>
      <w:r w:rsidRPr="00FF1AC4">
        <w:rPr>
          <w:sz w:val="16"/>
        </w:rPr>
        <w:t xml:space="preserve">. </w:t>
      </w:r>
      <w:r w:rsidRPr="00FF1AC4">
        <w:rPr>
          <w:rStyle w:val="StyleUnderline"/>
        </w:rPr>
        <w:t>The term</w:t>
      </w:r>
      <w:r w:rsidRPr="00FF1AC4">
        <w:rPr>
          <w:sz w:val="16"/>
        </w:rPr>
        <w:t xml:space="preserve"> also </w:t>
      </w:r>
      <w:r w:rsidRPr="00FF1AC4">
        <w:rPr>
          <w:rStyle w:val="Emphasis"/>
        </w:rPr>
        <w:t>presupposes</w:t>
      </w:r>
      <w:r w:rsidRPr="00FF1AC4">
        <w:rPr>
          <w:rStyle w:val="StyleUnderline"/>
        </w:rPr>
        <w:t xml:space="preserve"> that food is the central issue at hand, which does not</w:t>
      </w:r>
      <w:r w:rsidRPr="00FF1AC4">
        <w:rPr>
          <w:sz w:val="16"/>
        </w:rPr>
        <w:t xml:space="preserve"> necessarily </w:t>
      </w:r>
      <w:r w:rsidRPr="00FF1AC4">
        <w:rPr>
          <w:rStyle w:val="StyleUnderline"/>
        </w:rPr>
        <w:t>have to be the case</w:t>
      </w:r>
      <w:r w:rsidRPr="00FF1AC4">
        <w:rPr>
          <w:sz w:val="16"/>
        </w:rPr>
        <w:t xml:space="preserve">. </w:t>
      </w:r>
      <w:r w:rsidRPr="00152A1C">
        <w:rPr>
          <w:rStyle w:val="StyleUnderline"/>
          <w:highlight w:val="yellow"/>
        </w:rPr>
        <w:t xml:space="preserve">Many </w:t>
      </w:r>
      <w:proofErr w:type="gramStart"/>
      <w:r w:rsidRPr="00152A1C">
        <w:rPr>
          <w:rStyle w:val="Emphasis"/>
          <w:highlight w:val="yellow"/>
        </w:rPr>
        <w:t>misunderstanding</w:t>
      </w:r>
      <w:proofErr w:type="gramEnd"/>
      <w:r w:rsidRPr="00152A1C">
        <w:rPr>
          <w:rStyle w:val="StyleUnderline"/>
          <w:highlight w:val="yellow"/>
        </w:rPr>
        <w:t xml:space="preserve"> arise from</w:t>
      </w:r>
      <w:r w:rsidRPr="00FF1AC4">
        <w:rPr>
          <w:rStyle w:val="StyleUnderline"/>
        </w:rPr>
        <w:t xml:space="preserve"> the</w:t>
      </w:r>
      <w:r w:rsidRPr="00FF1AC4">
        <w:rPr>
          <w:sz w:val="16"/>
        </w:rPr>
        <w:t xml:space="preserve"> second gap identified in this paper: the </w:t>
      </w:r>
      <w:r w:rsidRPr="00152A1C">
        <w:rPr>
          <w:rStyle w:val="Emphasis"/>
          <w:highlight w:val="yellow"/>
        </w:rPr>
        <w:t>uncritical</w:t>
      </w:r>
      <w:r w:rsidRPr="00152A1C">
        <w:rPr>
          <w:rStyle w:val="StyleUnderline"/>
          <w:highlight w:val="yellow"/>
        </w:rPr>
        <w:t xml:space="preserve"> data gathering</w:t>
      </w:r>
      <w:r w:rsidRPr="00FF1AC4">
        <w:rPr>
          <w:rStyle w:val="StyleUnderline"/>
        </w:rPr>
        <w:t xml:space="preserve"> based on international news reports</w:t>
      </w:r>
      <w:r w:rsidRPr="00FF1AC4">
        <w:rPr>
          <w:sz w:val="16"/>
        </w:rPr>
        <w:t xml:space="preserve">. </w:t>
      </w:r>
      <w:r w:rsidRPr="00152A1C">
        <w:rPr>
          <w:rStyle w:val="StyleUnderline"/>
          <w:highlight w:val="yellow"/>
        </w:rPr>
        <w:t xml:space="preserve">Not only are these </w:t>
      </w:r>
      <w:r w:rsidRPr="00152A1C">
        <w:rPr>
          <w:rStyle w:val="Emphasis"/>
          <w:highlight w:val="yellow"/>
        </w:rPr>
        <w:t>remarkably inconsistent</w:t>
      </w:r>
      <w:r w:rsidRPr="00152A1C">
        <w:rPr>
          <w:rStyle w:val="StyleUnderline"/>
          <w:highlight w:val="yellow"/>
        </w:rPr>
        <w:t>, they</w:t>
      </w:r>
      <w:r w:rsidRPr="00FF1AC4">
        <w:rPr>
          <w:sz w:val="16"/>
        </w:rPr>
        <w:t xml:space="preserve"> also </w:t>
      </w:r>
      <w:r w:rsidRPr="00FF1AC4">
        <w:rPr>
          <w:rStyle w:val="StyleUnderline"/>
        </w:rPr>
        <w:t xml:space="preserve">make </w:t>
      </w:r>
      <w:r w:rsidRPr="00152A1C">
        <w:rPr>
          <w:rStyle w:val="StyleUnderline"/>
          <w:highlight w:val="yellow"/>
        </w:rPr>
        <w:t>use</w:t>
      </w:r>
      <w:r w:rsidRPr="00FF1AC4">
        <w:rPr>
          <w:rStyle w:val="StyleUnderline"/>
        </w:rPr>
        <w:t xml:space="preserve"> of </w:t>
      </w:r>
      <w:r w:rsidRPr="00152A1C">
        <w:rPr>
          <w:rStyle w:val="StyleUnderline"/>
          <w:highlight w:val="yellow"/>
        </w:rPr>
        <w:t>classifications which are not scientifically investigated</w:t>
      </w:r>
      <w:r w:rsidRPr="00FF1AC4">
        <w:rPr>
          <w:sz w:val="16"/>
        </w:rPr>
        <w:t xml:space="preserve">. Finally, </w:t>
      </w:r>
      <w:r w:rsidRPr="00152A1C">
        <w:rPr>
          <w:rStyle w:val="StyleUnderline"/>
          <w:highlight w:val="yellow"/>
        </w:rPr>
        <w:t>causal mechanisms</w:t>
      </w:r>
      <w:r w:rsidRPr="00FF1AC4">
        <w:rPr>
          <w:rStyle w:val="StyleUnderline"/>
        </w:rPr>
        <w:t xml:space="preserve"> in the relationship </w:t>
      </w:r>
      <w:r w:rsidRPr="00152A1C">
        <w:rPr>
          <w:rStyle w:val="StyleUnderline"/>
          <w:highlight w:val="yellow"/>
        </w:rPr>
        <w:t>between</w:t>
      </w:r>
      <w:r w:rsidRPr="00FF1AC4">
        <w:rPr>
          <w:rStyle w:val="StyleUnderline"/>
        </w:rPr>
        <w:t xml:space="preserve"> rising </w:t>
      </w:r>
      <w:r w:rsidRPr="00152A1C">
        <w:rPr>
          <w:rStyle w:val="StyleUnderline"/>
          <w:highlight w:val="yellow"/>
        </w:rPr>
        <w:t>food prices and conflict</w:t>
      </w:r>
      <w:r w:rsidRPr="00FF1AC4">
        <w:rPr>
          <w:sz w:val="16"/>
        </w:rPr>
        <w:t xml:space="preserve"> often remain assumptions in the literature and </w:t>
      </w:r>
      <w:r w:rsidRPr="00152A1C">
        <w:rPr>
          <w:rStyle w:val="Emphasis"/>
          <w:highlight w:val="yellow"/>
        </w:rPr>
        <w:t>lack empirical foundation</w:t>
      </w:r>
      <w:r w:rsidRPr="00FF1AC4">
        <w:rPr>
          <w:sz w:val="16"/>
        </w:rPr>
        <w:t>. Three crosscutting avenues for improvement therefore exist: better concept definitions, better data gathering, and more focus on contexts.</w:t>
      </w:r>
      <w:r w:rsidRPr="00FF1AC4">
        <w:t xml:space="preserve"> </w:t>
      </w:r>
      <w:r w:rsidRPr="00FF1AC4">
        <w:rPr>
          <w:sz w:val="16"/>
        </w:rPr>
        <w:t xml:space="preserve">Clearly defined concepts and categorizations of conflict and instability are a necessary foundation for research on the linkages between rising food prices and conflict. For (food) </w:t>
      </w:r>
      <w:proofErr w:type="gramStart"/>
      <w:r w:rsidRPr="00FF1AC4">
        <w:rPr>
          <w:sz w:val="16"/>
        </w:rPr>
        <w:t>protests in particular, purposeful</w:t>
      </w:r>
      <w:proofErr w:type="gramEnd"/>
      <w:r w:rsidRPr="00FF1AC4">
        <w:rPr>
          <w:sz w:val="16"/>
        </w:rPr>
        <w:t xml:space="preserve">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r>
        <w:t xml:space="preserve"> </w:t>
      </w:r>
      <w:r w:rsidRPr="00FF1AC4">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FF1AC4">
        <w:rPr>
          <w:rStyle w:val="StyleUnderline"/>
        </w:rPr>
        <w:t>The causal role of economic factors alone has continuously been questioned, and ‘context’ or prevailing political, economic, and social factors play a crucial role in the conflict outcome</w:t>
      </w:r>
      <w:r w:rsidRPr="00FF1AC4">
        <w:rPr>
          <w:sz w:val="16"/>
        </w:rPr>
        <w:t xml:space="preserve">. The argument that </w:t>
      </w:r>
      <w:r w:rsidRPr="00FF1AC4">
        <w:rPr>
          <w:rStyle w:val="StyleUnderline"/>
        </w:rPr>
        <w:t>adverse economic shocks seem more of a trigger to conflict</w:t>
      </w:r>
      <w:r w:rsidRPr="00FF1AC4">
        <w:rPr>
          <w:sz w:val="16"/>
        </w:rPr>
        <w:t xml:space="preserve"> rather than an important cause is not particularly </w:t>
      </w:r>
      <w:proofErr w:type="gramStart"/>
      <w:r w:rsidRPr="00FF1AC4">
        <w:rPr>
          <w:sz w:val="16"/>
        </w:rPr>
        <w:t>remarkable in itself</w:t>
      </w:r>
      <w:proofErr w:type="gramEnd"/>
      <w:r w:rsidRPr="00FF1AC4">
        <w:rPr>
          <w:sz w:val="16"/>
        </w:rPr>
        <w:t xml:space="preserve">. </w:t>
      </w:r>
      <w:r w:rsidRPr="00FF1AC4">
        <w:rPr>
          <w:rStyle w:val="StyleUnderline"/>
        </w:rPr>
        <w:t>Yet while many authors acknowledge this, the focus often remains on the trigger</w:t>
      </w:r>
      <w:r w:rsidRPr="00FF1AC4">
        <w:rPr>
          <w:sz w:val="16"/>
        </w:rPr>
        <w:t xml:space="preserve">. Resource scarcity, climate change, population growth, or food insecurity often remain the starting point of analyses, with researchers consequently tracing the divergent (theoretical) possibilities for conflict. </w:t>
      </w:r>
      <w:r w:rsidRPr="00FF1AC4">
        <w:rPr>
          <w:rStyle w:val="StyleUnderline"/>
        </w:rPr>
        <w:t xml:space="preserve">In the end, </w:t>
      </w:r>
      <w:r w:rsidRPr="00152A1C">
        <w:rPr>
          <w:rStyle w:val="Emphasis"/>
          <w:highlight w:val="yellow"/>
        </w:rPr>
        <w:t>most admit</w:t>
      </w:r>
      <w:r w:rsidRPr="00152A1C">
        <w:rPr>
          <w:rStyle w:val="StyleUnderline"/>
          <w:highlight w:val="yellow"/>
        </w:rPr>
        <w:t xml:space="preserve"> that these factors </w:t>
      </w:r>
      <w:r w:rsidRPr="00152A1C">
        <w:rPr>
          <w:rStyle w:val="Emphasis"/>
          <w:highlight w:val="yellow"/>
        </w:rPr>
        <w:t>do not</w:t>
      </w:r>
      <w:r w:rsidRPr="00FF1AC4">
        <w:rPr>
          <w:rStyle w:val="StyleUnderline"/>
        </w:rPr>
        <w:t xml:space="preserve"> automatically </w:t>
      </w:r>
      <w:r w:rsidRPr="00152A1C">
        <w:rPr>
          <w:rStyle w:val="StyleUnderline"/>
          <w:highlight w:val="yellow"/>
        </w:rPr>
        <w:t>lead to conflict</w:t>
      </w:r>
      <w:r w:rsidRPr="00FF1AC4">
        <w:rPr>
          <w:rStyle w:val="StyleUnderline"/>
        </w:rPr>
        <w:t xml:space="preserve"> </w:t>
      </w:r>
      <w:proofErr w:type="gramStart"/>
      <w:r w:rsidRPr="00FF1AC4">
        <w:rPr>
          <w:rStyle w:val="StyleUnderline"/>
        </w:rPr>
        <w:t>everywhere, and</w:t>
      </w:r>
      <w:proofErr w:type="gramEnd"/>
      <w:r w:rsidRPr="00FF1AC4">
        <w:rPr>
          <w:rStyle w:val="StyleUnderline"/>
        </w:rPr>
        <w:t xml:space="preserve"> stress the importance of context</w:t>
      </w:r>
      <w:r w:rsidRPr="00FF1AC4">
        <w:rPr>
          <w:sz w:val="16"/>
        </w:rPr>
        <w:t>. Because the theoretical possibilities for conflict are so large, however, the context factor remains rather understudied with as most agreed upon notions that elements of ‘grievance’ and ‘collective action’ are required.</w:t>
      </w:r>
      <w:r>
        <w:rPr>
          <w:sz w:val="16"/>
        </w:rPr>
        <w:t xml:space="preserve"> </w:t>
      </w:r>
      <w:r w:rsidRPr="00FF1AC4">
        <w:rPr>
          <w:sz w:val="16"/>
        </w:rPr>
        <w:t xml:space="preserve">It is hence important to focus more on the ‘contexts’ that can lead to conflict and, in doing so, to make the distinction between different forms of conflict. This also implies a data collection exercise. </w:t>
      </w:r>
      <w:r w:rsidRPr="00152A1C">
        <w:rPr>
          <w:rStyle w:val="StyleUnderline"/>
          <w:highlight w:val="yellow"/>
        </w:rPr>
        <w:t>Contextual data</w:t>
      </w:r>
      <w:r w:rsidRPr="00FF1AC4">
        <w:rPr>
          <w:rStyle w:val="StyleUnderline"/>
        </w:rPr>
        <w:t xml:space="preserve"> are currently collected at the aggregate, national level, and only on a yearly basis, which can </w:t>
      </w:r>
      <w:r w:rsidRPr="00152A1C">
        <w:rPr>
          <w:rStyle w:val="StyleUnderline"/>
          <w:highlight w:val="yellow"/>
        </w:rPr>
        <w:t xml:space="preserve">lead to </w:t>
      </w:r>
      <w:r w:rsidRPr="00152A1C">
        <w:rPr>
          <w:rStyle w:val="Emphasis"/>
          <w:highlight w:val="yellow"/>
        </w:rPr>
        <w:t>spurious relations</w:t>
      </w:r>
      <w:r w:rsidRPr="00FF1AC4">
        <w:rPr>
          <w:sz w:val="16"/>
        </w:rPr>
        <w:t xml:space="preserve">. While the use of these variables is increasingly questioned in civil war studies, </w:t>
      </w:r>
      <w:r w:rsidRPr="00152A1C">
        <w:rPr>
          <w:rStyle w:val="StyleUnderline"/>
          <w:highlight w:val="yellow"/>
        </w:rPr>
        <w:t>we</w:t>
      </w:r>
      <w:r w:rsidRPr="00FF1AC4">
        <w:rPr>
          <w:sz w:val="16"/>
        </w:rPr>
        <w:t xml:space="preserve"> can also </w:t>
      </w:r>
      <w:r w:rsidRPr="00152A1C">
        <w:rPr>
          <w:rStyle w:val="Emphasis"/>
          <w:highlight w:val="yellow"/>
        </w:rPr>
        <w:t>doubt their strength</w:t>
      </w:r>
      <w:r w:rsidRPr="00152A1C">
        <w:rPr>
          <w:rStyle w:val="StyleUnderline"/>
          <w:highlight w:val="yellow"/>
        </w:rPr>
        <w:t xml:space="preserve"> in the study</w:t>
      </w:r>
      <w:r w:rsidRPr="00FF1AC4">
        <w:rPr>
          <w:rStyle w:val="StyleUnderline"/>
        </w:rPr>
        <w:t xml:space="preserve"> of highly localized, </w:t>
      </w:r>
      <w:r w:rsidRPr="00152A1C">
        <w:rPr>
          <w:rStyle w:val="StyleUnderline"/>
          <w:highlight w:val="yellow"/>
        </w:rPr>
        <w:t>one-time events such as riots</w:t>
      </w:r>
      <w:r w:rsidRPr="00FF1AC4">
        <w:rPr>
          <w:sz w:val="16"/>
        </w:rPr>
        <w:t xml:space="preserve">. I particularly make the case for ‘bringing politics back in’. The policies taken by the government are crucial in the violent escalation of social conflict (e.g. accommodation versus repression), but the only variable currently in use to explain state </w:t>
      </w:r>
      <w:proofErr w:type="spellStart"/>
      <w:r w:rsidRPr="00FF1AC4">
        <w:rPr>
          <w:sz w:val="16"/>
        </w:rPr>
        <w:t>behaviour</w:t>
      </w:r>
      <w:proofErr w:type="spellEnd"/>
      <w:r w:rsidRPr="00FF1AC4">
        <w:rPr>
          <w:sz w:val="16"/>
        </w:rPr>
        <w:t xml:space="preserve">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2D21FABF" w14:textId="77777777" w:rsidR="001C7C2C" w:rsidRPr="00331515" w:rsidRDefault="001C7C2C" w:rsidP="001C7C2C">
      <w:pPr>
        <w:pStyle w:val="Heading2"/>
      </w:pPr>
      <w:r>
        <w:t xml:space="preserve">AT: Framing (Soft Left </w:t>
      </w:r>
      <w:proofErr w:type="spellStart"/>
      <w:r>
        <w:t>Affs</w:t>
      </w:r>
      <w:proofErr w:type="spellEnd"/>
      <w:r>
        <w:t>)</w:t>
      </w:r>
    </w:p>
    <w:p w14:paraId="0B9D4576" w14:textId="77777777" w:rsidR="001C7C2C" w:rsidRDefault="001C7C2C" w:rsidP="001C7C2C">
      <w:pPr>
        <w:pStyle w:val="Heading3"/>
      </w:pPr>
      <w:r>
        <w:t xml:space="preserve">1NC – Extinction First </w:t>
      </w:r>
    </w:p>
    <w:p w14:paraId="2B7E6BB4" w14:textId="77777777" w:rsidR="001C7C2C" w:rsidRPr="004B10FD" w:rsidRDefault="001C7C2C" w:rsidP="001C7C2C">
      <w:pPr>
        <w:pStyle w:val="Heading4"/>
        <w:rPr>
          <w:u w:val="single"/>
        </w:rPr>
      </w:pPr>
      <w:r w:rsidRPr="00C46328">
        <w:t>Extinction first</w:t>
      </w:r>
    </w:p>
    <w:p w14:paraId="2BF695D5" w14:textId="77777777" w:rsidR="001C7C2C" w:rsidRPr="004B10FD" w:rsidRDefault="001C7C2C" w:rsidP="001C7C2C">
      <w:proofErr w:type="spellStart"/>
      <w:r w:rsidRPr="00C46328">
        <w:rPr>
          <w:rStyle w:val="Style13ptBold"/>
        </w:rPr>
        <w:t>Cerutti</w:t>
      </w:r>
      <w:proofErr w:type="spellEnd"/>
      <w:r>
        <w:rPr>
          <w:rStyle w:val="Style13ptBold"/>
        </w:rPr>
        <w:t>, Political Philosophy Professor,</w:t>
      </w:r>
      <w:r w:rsidRPr="00C46328">
        <w:rPr>
          <w:rStyle w:val="Style13ptBold"/>
        </w:rPr>
        <w:t xml:space="preserve"> 14</w:t>
      </w:r>
      <w:r>
        <w:t xml:space="preserve"> — </w:t>
      </w:r>
      <w:r w:rsidRPr="004B10FD">
        <w:t xml:space="preserve">Professor of Political Philosophy emeritus at the University of Florence and Adjunct Professor at the </w:t>
      </w:r>
      <w:proofErr w:type="spellStart"/>
      <w:r w:rsidRPr="004B10FD">
        <w:t>Scuola</w:t>
      </w:r>
      <w:proofErr w:type="spellEnd"/>
      <w:r w:rsidRPr="004B10FD">
        <w:t xml:space="preserve"> </w:t>
      </w:r>
      <w:proofErr w:type="spellStart"/>
      <w:r w:rsidRPr="004B10FD">
        <w:t>superiore</w:t>
      </w:r>
      <w:proofErr w:type="spellEnd"/>
      <w:r w:rsidRPr="004B10FD">
        <w:t xml:space="preserve"> </w:t>
      </w:r>
      <w:proofErr w:type="spellStart"/>
      <w:r w:rsidRPr="004B10FD">
        <w:t>Sant’Anna</w:t>
      </w:r>
      <w:proofErr w:type="spellEnd"/>
      <w:r w:rsidRPr="004B10FD">
        <w:t xml:space="preserve">, Pisa. In the last fifteen years, </w:t>
      </w:r>
      <w:proofErr w:type="spellStart"/>
      <w:r w:rsidRPr="004B10FD">
        <w:t>Cerutti</w:t>
      </w:r>
      <w:proofErr w:type="spellEnd"/>
      <w:r w:rsidRPr="004B10FD">
        <w:t xml:space="preserve"> has been a Visiting Professor at Harvard, the </w:t>
      </w:r>
      <w:proofErr w:type="spellStart"/>
      <w:r w:rsidRPr="004B10FD">
        <w:t>Universite</w:t>
      </w:r>
      <w:proofErr w:type="spellEnd"/>
      <w:r w:rsidRPr="004B10FD">
        <w:t xml:space="preserve"> de Paris 8, the Humboldt </w:t>
      </w:r>
      <w:proofErr w:type="spellStart"/>
      <w:r w:rsidRPr="004B10FD">
        <w:t>Universitat</w:t>
      </w:r>
      <w:proofErr w:type="spellEnd"/>
      <w:r w:rsidRPr="004B10FD">
        <w:t xml:space="preserve"> </w:t>
      </w:r>
      <w:proofErr w:type="spellStart"/>
      <w:r w:rsidRPr="004B10FD">
        <w:t>zu</w:t>
      </w:r>
      <w:proofErr w:type="spellEnd"/>
      <w:r w:rsidRPr="004B10FD">
        <w:t xml:space="preserve"> Berlin, the London School of Economics and Political Science, (China Foreign Affairs University), Beijing, and Stanford University in Florence. Beyond the publications quoted in this article, </w:t>
      </w:r>
      <w:proofErr w:type="spellStart"/>
      <w:r w:rsidRPr="004B10FD">
        <w:t>Cerutti</w:t>
      </w:r>
      <w:proofErr w:type="spellEnd"/>
      <w:r w:rsidRPr="004B10FD">
        <w:t xml:space="preserve">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 (</w:t>
      </w:r>
      <w:proofErr w:type="spellStart"/>
      <w:r w:rsidRPr="004B10FD">
        <w:t>Furio</w:t>
      </w:r>
      <w:proofErr w:type="spellEnd"/>
      <w:r>
        <w:t>,</w:t>
      </w:r>
      <w:r w:rsidRPr="004B10FD">
        <w:t xml:space="preserve"> “Humankind’s First Fundamental Right: Survival,” Constellations)</w:t>
      </w:r>
    </w:p>
    <w:p w14:paraId="2DDEE41F" w14:textId="77777777" w:rsidR="001C7C2C" w:rsidRPr="00213602" w:rsidRDefault="001C7C2C" w:rsidP="001C7C2C">
      <w:pPr>
        <w:rPr>
          <w:sz w:val="16"/>
        </w:rPr>
      </w:pPr>
      <w:r w:rsidRPr="004B10FD">
        <w:rPr>
          <w:sz w:val="16"/>
        </w:rPr>
        <w:t xml:space="preserve">This article’s main thesis1 is that, </w:t>
      </w:r>
      <w:r w:rsidRPr="003246A6">
        <w:rPr>
          <w:rStyle w:val="StyleUnderline"/>
          <w:highlight w:val="yellow"/>
        </w:rPr>
        <w:t>given the existence of</w:t>
      </w:r>
      <w:r w:rsidRPr="004B10FD">
        <w:rPr>
          <w:sz w:val="16"/>
        </w:rPr>
        <w:t xml:space="preserve"> at least two </w:t>
      </w:r>
      <w:r w:rsidRPr="003246A6">
        <w:rPr>
          <w:rStyle w:val="StyleUnderline"/>
          <w:highlight w:val="yellow"/>
        </w:rPr>
        <w:t>global threats</w:t>
      </w:r>
      <w:r w:rsidRPr="004B10FD">
        <w:rPr>
          <w:sz w:val="16"/>
        </w:rPr>
        <w:t xml:space="preserve">, nuclear weapons and climate change, </w:t>
      </w:r>
      <w:r w:rsidRPr="003246A6">
        <w:rPr>
          <w:rStyle w:val="StyleUnderline"/>
          <w:highlight w:val="yellow"/>
        </w:rPr>
        <w:t>which endanger</w:t>
      </w:r>
      <w:r w:rsidRPr="00C46328">
        <w:rPr>
          <w:rStyle w:val="StyleUnderline"/>
        </w:rPr>
        <w:t xml:space="preserve"> the life of </w:t>
      </w:r>
      <w:r w:rsidRPr="003246A6">
        <w:rPr>
          <w:rStyle w:val="StyleUnderline"/>
          <w:highlight w:val="yellow"/>
        </w:rPr>
        <w:t>humankind</w:t>
      </w:r>
      <w:r>
        <w:rPr>
          <w:rStyle w:val="StyleUnderline"/>
        </w:rPr>
        <w:t xml:space="preserve"> as a civ</w:t>
      </w:r>
      <w:r w:rsidRPr="00C46328">
        <w:rPr>
          <w:rStyle w:val="StyleUnderline"/>
        </w:rPr>
        <w:t>ilized species</w:t>
      </w:r>
      <w:r w:rsidRPr="004B10FD">
        <w:rPr>
          <w:sz w:val="16"/>
        </w:rPr>
        <w:t xml:space="preserve">, its </w:t>
      </w:r>
      <w:r w:rsidRPr="003246A6">
        <w:rPr>
          <w:rStyle w:val="StyleUnderline"/>
          <w:highlight w:val="yellow"/>
        </w:rPr>
        <w:t xml:space="preserve">right to survive should be asserted as its </w:t>
      </w:r>
      <w:r w:rsidRPr="003246A6">
        <w:rPr>
          <w:rStyle w:val="Emphasis"/>
          <w:highlight w:val="yellow"/>
        </w:rPr>
        <w:t>first</w:t>
      </w:r>
      <w:r w:rsidRPr="004B10FD">
        <w:rPr>
          <w:sz w:val="16"/>
        </w:rPr>
        <w:t xml:space="preserve"> human or rather </w:t>
      </w:r>
      <w:r w:rsidRPr="003246A6">
        <w:rPr>
          <w:rStyle w:val="Emphasis"/>
          <w:highlight w:val="yellow"/>
        </w:rPr>
        <w:t>fundamental right</w:t>
      </w:r>
      <w:r w:rsidRPr="00C46328">
        <w:rPr>
          <w:rStyle w:val="StyleUnderline"/>
        </w:rPr>
        <w:t>.</w:t>
      </w:r>
      <w:r w:rsidRPr="004B10FD">
        <w:rPr>
          <w:sz w:val="16"/>
        </w:rPr>
        <w:t xml:space="preserve"> The sense of </w:t>
      </w:r>
      <w:r w:rsidRPr="00C46328">
        <w:rPr>
          <w:rStyle w:val="StyleUnderline"/>
        </w:rPr>
        <w:t>this</w:t>
      </w:r>
      <w:r w:rsidRPr="004B10FD">
        <w:rPr>
          <w:sz w:val="16"/>
        </w:rPr>
        <w:t xml:space="preserve"> assertion </w:t>
      </w:r>
      <w:r w:rsidRPr="00C46328">
        <w:rPr>
          <w:rStyle w:val="StyleUnderline"/>
        </w:rPr>
        <w:t>is not just philosophical but legal as</w:t>
      </w:r>
      <w:r w:rsidRPr="004B10FD">
        <w:rPr>
          <w:sz w:val="16"/>
        </w:rPr>
        <w:t xml:space="preserve"> </w:t>
      </w:r>
      <w:r w:rsidRPr="00C46328">
        <w:rPr>
          <w:rStyle w:val="StyleUnderline"/>
        </w:rPr>
        <w:t>well</w:t>
      </w:r>
      <w:r w:rsidRPr="004B10FD">
        <w:rPr>
          <w:sz w:val="16"/>
        </w:rPr>
        <w:t>.</w:t>
      </w:r>
    </w:p>
    <w:p w14:paraId="5AE247A3" w14:textId="77777777" w:rsidR="001C7C2C" w:rsidRPr="002B6194" w:rsidRDefault="001C7C2C" w:rsidP="001C7C2C">
      <w:pPr>
        <w:rPr>
          <w:sz w:val="12"/>
        </w:rPr>
      </w:pPr>
      <w:r w:rsidRPr="002B6194">
        <w:rPr>
          <w:sz w:val="12"/>
        </w:rPr>
        <w:t>To substantiate this thesis, I shall go through six argumentative steps:</w:t>
      </w:r>
    </w:p>
    <w:p w14:paraId="35E311E8" w14:textId="77777777" w:rsidR="001C7C2C" w:rsidRPr="002B6194" w:rsidRDefault="001C7C2C" w:rsidP="001C7C2C">
      <w:pPr>
        <w:rPr>
          <w:sz w:val="12"/>
        </w:rPr>
      </w:pPr>
      <w:r w:rsidRPr="002B6194">
        <w:rPr>
          <w:sz w:val="12"/>
        </w:rPr>
        <w:t>1. Why begin with global threats.</w:t>
      </w:r>
    </w:p>
    <w:p w14:paraId="6332B504" w14:textId="77777777" w:rsidR="001C7C2C" w:rsidRPr="002B6194" w:rsidRDefault="001C7C2C" w:rsidP="001C7C2C">
      <w:pPr>
        <w:rPr>
          <w:sz w:val="12"/>
        </w:rPr>
      </w:pPr>
      <w:r w:rsidRPr="002B6194">
        <w:rPr>
          <w:sz w:val="12"/>
        </w:rPr>
        <w:t>2. Why survival is the leading category in this field, and how it interplays with justice.</w:t>
      </w:r>
    </w:p>
    <w:p w14:paraId="2B573C16" w14:textId="77777777" w:rsidR="001C7C2C" w:rsidRPr="002B6194" w:rsidRDefault="001C7C2C" w:rsidP="001C7C2C">
      <w:pPr>
        <w:rPr>
          <w:sz w:val="12"/>
        </w:rPr>
      </w:pPr>
      <w:r w:rsidRPr="002B6194">
        <w:rPr>
          <w:sz w:val="12"/>
        </w:rPr>
        <w:t>3. What interest humankind has in its survival, and why it should be protected as a right.</w:t>
      </w:r>
    </w:p>
    <w:p w14:paraId="4CA8E578" w14:textId="77777777" w:rsidR="001C7C2C" w:rsidRPr="002B6194" w:rsidRDefault="001C7C2C" w:rsidP="001C7C2C">
      <w:pPr>
        <w:rPr>
          <w:sz w:val="12"/>
        </w:rPr>
      </w:pPr>
      <w:r w:rsidRPr="002B6194">
        <w:rPr>
          <w:sz w:val="12"/>
        </w:rPr>
        <w:t>4. Why regard “humankind” rather than “all individuals” as a possible actor.</w:t>
      </w:r>
    </w:p>
    <w:p w14:paraId="0677FF65" w14:textId="77777777" w:rsidR="001C7C2C" w:rsidRPr="002B6194" w:rsidRDefault="001C7C2C" w:rsidP="001C7C2C">
      <w:pPr>
        <w:rPr>
          <w:sz w:val="12"/>
        </w:rPr>
      </w:pPr>
      <w:r w:rsidRPr="002B6194">
        <w:rPr>
          <w:sz w:val="12"/>
        </w:rPr>
        <w:t>5. Why speak of a fundamental rather than human right, and how to constitutionalize this right.</w:t>
      </w:r>
    </w:p>
    <w:p w14:paraId="448D6E27" w14:textId="77777777" w:rsidR="001C7C2C" w:rsidRPr="002B6194" w:rsidRDefault="001C7C2C" w:rsidP="001C7C2C">
      <w:pPr>
        <w:rPr>
          <w:sz w:val="12"/>
        </w:rPr>
      </w:pPr>
      <w:r w:rsidRPr="002B6194">
        <w:rPr>
          <w:sz w:val="12"/>
        </w:rPr>
        <w:t>6. How two developments in international law after 1945 can contribute to support the argument I have been sketching.</w:t>
      </w:r>
    </w:p>
    <w:p w14:paraId="00C7AB4F" w14:textId="77777777" w:rsidR="001C7C2C" w:rsidRPr="002B6194" w:rsidRDefault="001C7C2C" w:rsidP="001C7C2C">
      <w:pPr>
        <w:rPr>
          <w:sz w:val="12"/>
        </w:rPr>
      </w:pPr>
      <w:r w:rsidRPr="002B6194">
        <w:rPr>
          <w:sz w:val="12"/>
        </w:rPr>
        <w:t>**</w:t>
      </w:r>
    </w:p>
    <w:p w14:paraId="0703A0B6" w14:textId="77777777" w:rsidR="001C7C2C" w:rsidRPr="00213602" w:rsidRDefault="001C7C2C" w:rsidP="001C7C2C">
      <w:pPr>
        <w:rPr>
          <w:sz w:val="16"/>
        </w:rPr>
      </w:pPr>
      <w:r w:rsidRPr="004B10FD">
        <w:rPr>
          <w:sz w:val="16"/>
        </w:rPr>
        <w:t>1. If philosophical thinking starts with being amazed at something in the world (Plato’s θα</w:t>
      </w:r>
      <w:proofErr w:type="spellStart"/>
      <w:r w:rsidRPr="004B10FD">
        <w:rPr>
          <w:sz w:val="16"/>
        </w:rPr>
        <w:t>υμ</w:t>
      </w:r>
      <w:proofErr w:type="spellEnd"/>
      <w:r w:rsidRPr="004B10FD">
        <w:rPr>
          <w:sz w:val="16"/>
        </w:rPr>
        <w:t>α ́</w:t>
      </w:r>
      <w:proofErr w:type="spellStart"/>
      <w:r w:rsidRPr="004B10FD">
        <w:rPr>
          <w:sz w:val="16"/>
        </w:rPr>
        <w:t>ζειν</w:t>
      </w:r>
      <w:proofErr w:type="spellEnd"/>
      <w:r w:rsidRPr="004B10FD">
        <w:rPr>
          <w:sz w:val="16"/>
        </w:rPr>
        <w:t xml:space="preserve">), my interest in the present matter2 was first stimulated by the pre-philosophical amazement I always felt in seeing that in the now enormous human rights discourse (both in politics and academia) so much care is dedicated to the single individuals, and so wide-ranging designs of a cosmopolis to come are based on their rights. Yet </w:t>
      </w:r>
      <w:r w:rsidRPr="003246A6">
        <w:rPr>
          <w:rStyle w:val="Emphasis"/>
          <w:highlight w:val="yellow"/>
        </w:rPr>
        <w:t>nobody seems to</w:t>
      </w:r>
      <w:r w:rsidRPr="00C46328">
        <w:rPr>
          <w:rStyle w:val="Emphasis"/>
        </w:rPr>
        <w:t xml:space="preserve"> take </w:t>
      </w:r>
      <w:r w:rsidRPr="003246A6">
        <w:rPr>
          <w:rStyle w:val="Emphasis"/>
          <w:highlight w:val="yellow"/>
        </w:rPr>
        <w:t>note</w:t>
      </w:r>
      <w:r w:rsidRPr="003246A6">
        <w:rPr>
          <w:rStyle w:val="StyleUnderline"/>
          <w:highlight w:val="yellow"/>
        </w:rPr>
        <w:t xml:space="preserve"> that the life of all present and future</w:t>
      </w:r>
      <w:r w:rsidRPr="00C46328">
        <w:rPr>
          <w:rStyle w:val="StyleUnderline"/>
        </w:rPr>
        <w:t xml:space="preserve"> individuals </w:t>
      </w:r>
      <w:r w:rsidRPr="003246A6">
        <w:rPr>
          <w:rStyle w:val="StyleUnderline"/>
          <w:highlight w:val="yellow"/>
        </w:rPr>
        <w:t>could be annihilated</w:t>
      </w:r>
      <w:r w:rsidRPr="004B10FD">
        <w:rPr>
          <w:sz w:val="16"/>
        </w:rPr>
        <w:t xml:space="preserve"> by a nuclear war or upset by catastrophic developments of climate change. </w:t>
      </w:r>
      <w:r w:rsidRPr="00C46328">
        <w:rPr>
          <w:rStyle w:val="StyleUnderline"/>
        </w:rPr>
        <w:t>It is like insisting on first debating the rights of a ship’s</w:t>
      </w:r>
      <w:r w:rsidRPr="004B10FD">
        <w:rPr>
          <w:sz w:val="16"/>
        </w:rPr>
        <w:t xml:space="preserve"> </w:t>
      </w:r>
      <w:proofErr w:type="spellStart"/>
      <w:r w:rsidRPr="004B10FD">
        <w:rPr>
          <w:sz w:val="16"/>
        </w:rPr>
        <w:t>thirdclass</w:t>
      </w:r>
      <w:proofErr w:type="spellEnd"/>
      <w:r w:rsidRPr="004B10FD">
        <w:rPr>
          <w:sz w:val="16"/>
        </w:rPr>
        <w:t xml:space="preserve"> </w:t>
      </w:r>
      <w:r w:rsidRPr="00C46328">
        <w:rPr>
          <w:rStyle w:val="StyleUnderline"/>
        </w:rPr>
        <w:t>passengers</w:t>
      </w:r>
      <w:r w:rsidRPr="004B10FD">
        <w:rPr>
          <w:sz w:val="16"/>
        </w:rPr>
        <w:t xml:space="preserve"> 3 </w:t>
      </w:r>
      <w:r w:rsidRPr="00C46328">
        <w:rPr>
          <w:rStyle w:val="StyleUnderline"/>
        </w:rPr>
        <w:t>instead of taking action in the light of the fact that the ship is already taking in seawater from a leak</w:t>
      </w:r>
      <w:r w:rsidRPr="004B10FD">
        <w:rPr>
          <w:sz w:val="16"/>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actions that would put the care for third-class passengers</w:t>
      </w:r>
      <w:r w:rsidRPr="00213602">
        <w:rPr>
          <w:sz w:val="16"/>
        </w:rPr>
        <w:t xml:space="preserve"> </w:t>
      </w:r>
      <w:r w:rsidRPr="004B10FD">
        <w:rPr>
          <w:sz w:val="16"/>
        </w:rPr>
        <w:t xml:space="preserve">on a firmer ground). </w:t>
      </w:r>
      <w:r w:rsidRPr="00C46328">
        <w:rPr>
          <w:rStyle w:val="StyleUnderline"/>
        </w:rPr>
        <w:t>These dangers are philosophically significant because they tell something about human beings</w:t>
      </w:r>
      <w:r w:rsidRPr="004B10FD">
        <w:rPr>
          <w:sz w:val="16"/>
        </w:rPr>
        <w:t xml:space="preserve">, the only ones who have become able to destroy their own race, as well as about modernity: the possibility of self-destruction sets an end to this era, opens a new one, which can only vaguely be termed post-modern,4 and requires an updated rewriting of the Dialectics of the Enlightenment. It is also politically significant as it challenges present politics to restructure itself by extending its attention to the far future, something which is not possible within the boundaries of modern politics because of its narrow time structure.5 In a more precise language, I term </w:t>
      </w:r>
      <w:r w:rsidRPr="00C46328">
        <w:rPr>
          <w:rStyle w:val="StyleUnderline"/>
        </w:rPr>
        <w:t>challenges like nuclear weapons</w:t>
      </w:r>
      <w:r w:rsidRPr="004B10FD">
        <w:rPr>
          <w:sz w:val="16"/>
        </w:rPr>
        <w:t xml:space="preserve"> (considered in themselves, while nuclear proliferation is but a </w:t>
      </w:r>
      <w:proofErr w:type="spellStart"/>
      <w:r w:rsidRPr="004B10FD">
        <w:rPr>
          <w:sz w:val="16"/>
        </w:rPr>
        <w:t>subphenomenon</w:t>
      </w:r>
      <w:proofErr w:type="spellEnd"/>
      <w:r w:rsidRPr="004B10FD">
        <w:rPr>
          <w:sz w:val="16"/>
        </w:rPr>
        <w:t xml:space="preserve">) </w:t>
      </w:r>
      <w:r w:rsidRPr="00C46328">
        <w:rPr>
          <w:rStyle w:val="StyleUnderline"/>
        </w:rPr>
        <w:t>and climate change</w:t>
      </w:r>
      <w:r w:rsidRPr="004B10FD">
        <w:rPr>
          <w:sz w:val="16"/>
        </w:rPr>
        <w:t xml:space="preserve"> global (in a very specific sense) because they are lethal and planet-wide, </w:t>
      </w:r>
      <w:r w:rsidRPr="00C46328">
        <w:rPr>
          <w:rStyle w:val="StyleUnderline"/>
        </w:rPr>
        <w:t>can hit</w:t>
      </w:r>
      <w:r w:rsidRPr="004B10FD">
        <w:rPr>
          <w:sz w:val="16"/>
        </w:rPr>
        <w:t xml:space="preserve"> approximately </w:t>
      </w:r>
      <w:r w:rsidRPr="00C46328">
        <w:rPr>
          <w:rStyle w:val="StyleUnderline"/>
        </w:rPr>
        <w:t>everybody on earth and</w:t>
      </w:r>
      <w:r w:rsidRPr="004B10FD">
        <w:rPr>
          <w:sz w:val="16"/>
        </w:rPr>
        <w:t xml:space="preserve"> can be reasonably addressed only by the near totality of countries and peoples. They would not wipe out biologically humankind, although this cannot be excluded in case of an all-out nuclear war; but </w:t>
      </w:r>
      <w:r w:rsidRPr="00C46328">
        <w:rPr>
          <w:rStyle w:val="StyleUnderline"/>
        </w:rPr>
        <w:t>they would destroy human civilization</w:t>
      </w:r>
      <w:r w:rsidRPr="004B10FD">
        <w:rPr>
          <w:sz w:val="16"/>
        </w:rPr>
        <w:t>:6 not a set of values, but the set of material and cultural tools (agriculture, communications, transportation and trade) that allow unspecialized animals like the humans to survive and to thrive.</w:t>
      </w:r>
    </w:p>
    <w:p w14:paraId="313923A3" w14:textId="77777777" w:rsidR="001C7C2C" w:rsidRPr="00213602" w:rsidRDefault="001C7C2C" w:rsidP="001C7C2C">
      <w:pPr>
        <w:rPr>
          <w:sz w:val="16"/>
        </w:rPr>
      </w:pPr>
      <w:r w:rsidRPr="004B10FD">
        <w:rPr>
          <w:sz w:val="16"/>
        </w:rPr>
        <w:t xml:space="preserve">It is clear that my thesis presupposes a revised scale of relevance among the issues requiring and stimulating theoretical investigations: in my philosophical view global threats have a greater relevance and are intellectually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w:t>
      </w:r>
      <w:proofErr w:type="spellStart"/>
      <w:r w:rsidRPr="004B10FD">
        <w:rPr>
          <w:sz w:val="16"/>
        </w:rPr>
        <w:t>dure</w:t>
      </w:r>
      <w:proofErr w:type="spellEnd"/>
      <w:r w:rsidRPr="004B10FD">
        <w:rPr>
          <w:sz w:val="16"/>
        </w:rPr>
        <w:t xml:space="preserve"> ́e determinants of humanity’s fate, political philosophy should not necessarily espouse the agenda suggested by current politics and journalism and, instead, seek its own independent assessment of the state of the world as part of its business; this is a critical attitude that cannot be implemented without a philosophical view on history (not to be confused with a revival of the “grand narratives”). Besides, </w:t>
      </w:r>
      <w:r w:rsidRPr="00C46328">
        <w:rPr>
          <w:rStyle w:val="StyleUnderline"/>
        </w:rPr>
        <w:t>the shifting of</w:t>
      </w:r>
      <w:r w:rsidRPr="004B10FD">
        <w:rPr>
          <w:sz w:val="16"/>
        </w:rPr>
        <w:t xml:space="preserve"> most of Critical </w:t>
      </w:r>
      <w:r w:rsidRPr="003246A6">
        <w:rPr>
          <w:rStyle w:val="StyleUnderline"/>
          <w:highlight w:val="yellow"/>
        </w:rPr>
        <w:t>Theory</w:t>
      </w:r>
      <w:r w:rsidRPr="00C46328">
        <w:rPr>
          <w:rStyle w:val="StyleUnderline"/>
        </w:rPr>
        <w:t xml:space="preserve"> to pure normativity </w:t>
      </w:r>
      <w:r w:rsidRPr="003246A6">
        <w:rPr>
          <w:rStyle w:val="StyleUnderline"/>
          <w:highlight w:val="yellow"/>
        </w:rPr>
        <w:t>has favored</w:t>
      </w:r>
      <w:r w:rsidRPr="004B10FD">
        <w:rPr>
          <w:sz w:val="16"/>
        </w:rPr>
        <w:t xml:space="preserve"> the emergence not just of worldviews based on the predominance of </w:t>
      </w:r>
      <w:proofErr w:type="spellStart"/>
      <w:r w:rsidRPr="004B10FD">
        <w:rPr>
          <w:sz w:val="16"/>
        </w:rPr>
        <w:t>Sollen</w:t>
      </w:r>
      <w:proofErr w:type="spellEnd"/>
      <w:r w:rsidRPr="004B10FD">
        <w:rPr>
          <w:sz w:val="16"/>
        </w:rPr>
        <w:t xml:space="preserve">, but also of </w:t>
      </w:r>
      <w:r w:rsidRPr="00C46328">
        <w:rPr>
          <w:rStyle w:val="StyleUnderline"/>
        </w:rPr>
        <w:t xml:space="preserve">an exclusive attention on </w:t>
      </w:r>
      <w:r w:rsidRPr="003246A6">
        <w:rPr>
          <w:rStyle w:val="StyleUnderline"/>
          <w:highlight w:val="yellow"/>
        </w:rPr>
        <w:t>intersubjectivity</w:t>
      </w:r>
      <w:r w:rsidRPr="004B10FD">
        <w:rPr>
          <w:sz w:val="16"/>
        </w:rPr>
        <w:t xml:space="preserve"> and its troubles; </w:t>
      </w:r>
      <w:r w:rsidRPr="003246A6">
        <w:rPr>
          <w:rStyle w:val="StyleUnderline"/>
          <w:highlight w:val="yellow"/>
        </w:rPr>
        <w:t>as if challenges to politics</w:t>
      </w:r>
      <w:r w:rsidRPr="00C46328">
        <w:rPr>
          <w:rStyle w:val="StyleUnderline"/>
        </w:rPr>
        <w:t xml:space="preserve"> and civilization caused by systemic imperatives</w:t>
      </w:r>
      <w:r w:rsidRPr="004B10FD">
        <w:rPr>
          <w:sz w:val="16"/>
        </w:rPr>
        <w:t xml:space="preserve"> (</w:t>
      </w:r>
      <w:r w:rsidRPr="00C46328">
        <w:rPr>
          <w:rStyle w:val="StyleUnderline"/>
        </w:rPr>
        <w:t>such as the nuclear threat and</w:t>
      </w:r>
      <w:r w:rsidRPr="00213602">
        <w:rPr>
          <w:sz w:val="16"/>
        </w:rPr>
        <w:t xml:space="preserve"> </w:t>
      </w:r>
      <w:r w:rsidRPr="00C46328">
        <w:rPr>
          <w:rStyle w:val="StyleUnderline"/>
        </w:rPr>
        <w:t>climate change)</w:t>
      </w:r>
      <w:r w:rsidRPr="004B10FD">
        <w:rPr>
          <w:sz w:val="16"/>
        </w:rPr>
        <w:t xml:space="preserve"> </w:t>
      </w:r>
      <w:r w:rsidRPr="00C46328">
        <w:rPr>
          <w:rStyle w:val="StyleUnderline"/>
        </w:rPr>
        <w:t>were beyond the grasp of critical inquiry</w:t>
      </w:r>
      <w:r w:rsidRPr="004B10FD">
        <w:rPr>
          <w:sz w:val="16"/>
        </w:rPr>
        <w:t xml:space="preserve">. What I am attempting in this article is to address an issue such as human rights that is typical of </w:t>
      </w:r>
      <w:r w:rsidRPr="003246A6">
        <w:rPr>
          <w:rStyle w:val="StyleUnderline"/>
          <w:highlight w:val="yellow"/>
        </w:rPr>
        <w:t xml:space="preserve">the </w:t>
      </w:r>
      <w:proofErr w:type="spellStart"/>
      <w:r w:rsidRPr="003246A6">
        <w:rPr>
          <w:rStyle w:val="StyleUnderline"/>
          <w:highlight w:val="yellow"/>
        </w:rPr>
        <w:t>selfcentered</w:t>
      </w:r>
      <w:proofErr w:type="spellEnd"/>
      <w:r w:rsidRPr="00C46328">
        <w:rPr>
          <w:rStyle w:val="StyleUnderline"/>
        </w:rPr>
        <w:t xml:space="preserve"> normative </w:t>
      </w:r>
      <w:r w:rsidRPr="003246A6">
        <w:rPr>
          <w:rStyle w:val="StyleUnderline"/>
          <w:highlight w:val="yellow"/>
        </w:rPr>
        <w:t>approach</w:t>
      </w:r>
      <w:r w:rsidRPr="004B10FD">
        <w:rPr>
          <w:sz w:val="16"/>
        </w:rPr>
        <w:t xml:space="preserve"> mentioned and to show how it </w:t>
      </w:r>
      <w:r w:rsidRPr="003246A6">
        <w:rPr>
          <w:rStyle w:val="StyleUnderline"/>
          <w:highlight w:val="yellow"/>
        </w:rPr>
        <w:t>should be restructured to address</w:t>
      </w:r>
      <w:r w:rsidRPr="00C46328">
        <w:rPr>
          <w:rStyle w:val="StyleUnderline"/>
        </w:rPr>
        <w:t xml:space="preserve"> the </w:t>
      </w:r>
      <w:r w:rsidRPr="003246A6">
        <w:rPr>
          <w:rStyle w:val="StyleUnderline"/>
          <w:highlight w:val="yellow"/>
        </w:rPr>
        <w:t>challenges for</w:t>
      </w:r>
      <w:r w:rsidRPr="00C46328">
        <w:rPr>
          <w:rStyle w:val="StyleUnderline"/>
        </w:rPr>
        <w:t xml:space="preserve"> humankind’s </w:t>
      </w:r>
      <w:r w:rsidRPr="003246A6">
        <w:rPr>
          <w:rStyle w:val="StyleUnderline"/>
          <w:highlight w:val="yellow"/>
        </w:rPr>
        <w:t>survival</w:t>
      </w:r>
      <w:r w:rsidRPr="004B10FD">
        <w:rPr>
          <w:sz w:val="16"/>
        </w:rPr>
        <w:t>.</w:t>
      </w:r>
    </w:p>
    <w:p w14:paraId="7818E80F" w14:textId="77777777" w:rsidR="001C7C2C" w:rsidRPr="00213602" w:rsidRDefault="001C7C2C" w:rsidP="001C7C2C">
      <w:pPr>
        <w:rPr>
          <w:sz w:val="16"/>
        </w:rPr>
      </w:pPr>
      <w:r w:rsidRPr="004B10FD">
        <w:rPr>
          <w:sz w:val="16"/>
        </w:rPr>
        <w:t xml:space="preserve">In this attempt I am driven by the intent to debunk the layer of denial (or repression in </w:t>
      </w:r>
      <w:proofErr w:type="spellStart"/>
      <w:r w:rsidRPr="004B10FD">
        <w:rPr>
          <w:sz w:val="16"/>
        </w:rPr>
        <w:t>pshychoanalytical</w:t>
      </w:r>
      <w:proofErr w:type="spellEnd"/>
      <w:r w:rsidRPr="004B10FD">
        <w:rPr>
          <w:sz w:val="16"/>
        </w:rPr>
        <w:t xml:space="preserve"> sense) that, more intensely after the end of the Cold War, has removed the nuclear threat from the philosophical reflection on modernity and has later prevented climate change from entering the main agenda of Critical Theory. There is also an epistemological aspect in this: a critical </w:t>
      </w:r>
      <w:proofErr w:type="spellStart"/>
      <w:r w:rsidRPr="004B10FD">
        <w:rPr>
          <w:sz w:val="16"/>
        </w:rPr>
        <w:t>Zeitdiagnose</w:t>
      </w:r>
      <w:proofErr w:type="spellEnd"/>
      <w:r w:rsidRPr="004B10FD">
        <w:rPr>
          <w:sz w:val="16"/>
        </w:rPr>
        <w:t xml:space="preserve">, or an informed assessment of where history has taken us to in our post-modern times is not possible without first taking what hard science has to say about the threats for humankind very seriously.7 With rare exceptions, </w:t>
      </w:r>
      <w:r w:rsidRPr="003246A6">
        <w:rPr>
          <w:rStyle w:val="StyleUnderline"/>
          <w:highlight w:val="yellow"/>
        </w:rPr>
        <w:t>critical theorists seem to be reluctant to address</w:t>
      </w:r>
      <w:r w:rsidRPr="00C46328">
        <w:rPr>
          <w:rStyle w:val="StyleUnderline"/>
        </w:rPr>
        <w:t xml:space="preserve"> the </w:t>
      </w:r>
      <w:r w:rsidRPr="003246A6">
        <w:rPr>
          <w:rStyle w:val="StyleUnderline"/>
          <w:highlight w:val="yellow"/>
        </w:rPr>
        <w:t>philosophical issues raised by global challenges</w:t>
      </w:r>
      <w:r w:rsidRPr="00C46328">
        <w:rPr>
          <w:rStyle w:val="StyleUnderline"/>
        </w:rPr>
        <w:t>, not to mention their</w:t>
      </w:r>
      <w:r w:rsidRPr="004B10FD">
        <w:rPr>
          <w:sz w:val="16"/>
        </w:rPr>
        <w:t xml:space="preserve"> </w:t>
      </w:r>
      <w:r w:rsidRPr="00C46328">
        <w:rPr>
          <w:rStyle w:val="StyleUnderline"/>
        </w:rPr>
        <w:t>complete denial</w:t>
      </w:r>
      <w:r w:rsidRPr="004B10FD">
        <w:rPr>
          <w:sz w:val="16"/>
        </w:rPr>
        <w:t xml:space="preserve"> beginning with Horkheimer and Adorno in the Fifties and Sixties (when Mutual Assured Destruction became a real possibility) </w:t>
      </w:r>
      <w:r w:rsidRPr="00C46328">
        <w:rPr>
          <w:rStyle w:val="StyleUnderline"/>
        </w:rPr>
        <w:t>of the meaning of nuclear weapons. It is as if Critical Theory</w:t>
      </w:r>
      <w:r w:rsidRPr="004B10FD">
        <w:rPr>
          <w:sz w:val="16"/>
        </w:rPr>
        <w:t xml:space="preserve">, despite its claim to be a general assessment of our civilization, </w:t>
      </w:r>
      <w:r w:rsidRPr="00C46328">
        <w:rPr>
          <w:rStyle w:val="StyleUnderline"/>
        </w:rPr>
        <w:t>had accepted a tacit division of labor in which its competence is restricted to social justice</w:t>
      </w:r>
      <w:r w:rsidRPr="004B10FD">
        <w:rPr>
          <w:sz w:val="16"/>
        </w:rPr>
        <w:t xml:space="preserve"> (in continuation of its original being rooted in the Marxian critique of political economy) </w:t>
      </w:r>
      <w:r w:rsidRPr="00C46328">
        <w:rPr>
          <w:rStyle w:val="StyleUnderline"/>
        </w:rPr>
        <w:t>and the “damaged”</w:t>
      </w:r>
      <w:r w:rsidRPr="004B10FD">
        <w:rPr>
          <w:sz w:val="16"/>
        </w:rPr>
        <w:t xml:space="preserve">8 </w:t>
      </w:r>
      <w:r w:rsidRPr="00C46328">
        <w:rPr>
          <w:rStyle w:val="StyleUnderline"/>
        </w:rPr>
        <w:t>subjectivity</w:t>
      </w:r>
      <w:r w:rsidRPr="004B10FD">
        <w:rPr>
          <w:sz w:val="16"/>
        </w:rPr>
        <w:t xml:space="preserve">. The rest of the real world is left to a purely Hobbesian (and later </w:t>
      </w:r>
      <w:proofErr w:type="spellStart"/>
      <w:r w:rsidRPr="004B10FD">
        <w:rPr>
          <w:sz w:val="16"/>
        </w:rPr>
        <w:t>Luhmannian</w:t>
      </w:r>
      <w:proofErr w:type="spellEnd"/>
      <w:r w:rsidRPr="004B10FD">
        <w:rPr>
          <w:sz w:val="16"/>
        </w:rPr>
        <w:t>) reading, or to the perception of side-figures such as Karl Jaspers or Gu ̈</w:t>
      </w:r>
      <w:proofErr w:type="spellStart"/>
      <w:r w:rsidRPr="004B10FD">
        <w:rPr>
          <w:sz w:val="16"/>
        </w:rPr>
        <w:t>nther</w:t>
      </w:r>
      <w:proofErr w:type="spellEnd"/>
      <w:r w:rsidRPr="004B10FD">
        <w:rPr>
          <w:sz w:val="16"/>
        </w:rPr>
        <w:t xml:space="preserve"> Anders.</w:t>
      </w:r>
    </w:p>
    <w:p w14:paraId="6E8B86B6" w14:textId="77777777" w:rsidR="001C7C2C" w:rsidRPr="00213602" w:rsidRDefault="001C7C2C" w:rsidP="001C7C2C">
      <w:pPr>
        <w:rPr>
          <w:sz w:val="16"/>
        </w:rPr>
      </w:pPr>
      <w:r w:rsidRPr="004B10FD">
        <w:rPr>
          <w:sz w:val="16"/>
        </w:rPr>
        <w:t xml:space="preserve">A last epistemological remark: </w:t>
      </w:r>
      <w:r w:rsidRPr="00C46328">
        <w:rPr>
          <w:rStyle w:val="StyleUnderline"/>
        </w:rPr>
        <w:t>starting from problems and threats that</w:t>
      </w:r>
      <w:r w:rsidRPr="004B10FD">
        <w:rPr>
          <w:sz w:val="16"/>
        </w:rPr>
        <w:t xml:space="preserve">, however socially generated, </w:t>
      </w:r>
      <w:r w:rsidRPr="00C46328">
        <w:rPr>
          <w:rStyle w:val="StyleUnderline"/>
        </w:rPr>
        <w:t>come up as physical events and are accounted for by hard science has the advantage that philosophy can work on them without first engaging in a complicate and doubtful theorizing about how the world should be reshaped</w:t>
      </w:r>
      <w:r w:rsidRPr="004B10FD">
        <w:rPr>
          <w:sz w:val="16"/>
        </w:rPr>
        <w:t xml:space="preserve"> according to a general normative theory. This ad hoc theorizing shows the ability or inability of a philosophical view to come to terms with problems that are of paramount importance to everybody, not just to the practitioners of </w:t>
      </w:r>
      <w:proofErr w:type="spellStart"/>
      <w:r w:rsidRPr="004B10FD">
        <w:rPr>
          <w:sz w:val="16"/>
        </w:rPr>
        <w:t>Schulphilosophie</w:t>
      </w:r>
      <w:proofErr w:type="spellEnd"/>
      <w:r w:rsidRPr="004B10FD">
        <w:rPr>
          <w:sz w:val="16"/>
        </w:rPr>
        <w:t>.</w:t>
      </w:r>
    </w:p>
    <w:p w14:paraId="79BBF511" w14:textId="77777777" w:rsidR="001C7C2C" w:rsidRPr="00213602" w:rsidRDefault="001C7C2C" w:rsidP="001C7C2C">
      <w:pPr>
        <w:rPr>
          <w:sz w:val="16"/>
        </w:rPr>
      </w:pPr>
      <w:r w:rsidRPr="004B10FD">
        <w:rPr>
          <w:sz w:val="16"/>
        </w:rPr>
        <w:t xml:space="preserve">2. I have explained elsewhere9why survival rather </w:t>
      </w:r>
      <w:r w:rsidRPr="00EC761B">
        <w:rPr>
          <w:sz w:val="16"/>
        </w:rPr>
        <w:t xml:space="preserve">than justice is the leading category of a philosophy of global threats. </w:t>
      </w:r>
      <w:r w:rsidRPr="00EC761B">
        <w:rPr>
          <w:rStyle w:val="StyleUnderline"/>
        </w:rPr>
        <w:t>The</w:t>
      </w:r>
      <w:r w:rsidRPr="00EC761B">
        <w:rPr>
          <w:sz w:val="16"/>
        </w:rPr>
        <w:t xml:space="preserve"> now thriving </w:t>
      </w:r>
      <w:r w:rsidRPr="00EC761B">
        <w:rPr>
          <w:rStyle w:val="StyleUnderline"/>
        </w:rPr>
        <w:t>literature on justice and climate change misses the point</w:t>
      </w:r>
      <w:r w:rsidRPr="00EC761B">
        <w:rPr>
          <w:sz w:val="16"/>
        </w:rPr>
        <w:t xml:space="preserve"> that before we look for ways to establish justice between generations, </w:t>
      </w:r>
      <w:r w:rsidRPr="00EC761B">
        <w:rPr>
          <w:rStyle w:val="StyleUnderline"/>
        </w:rPr>
        <w:t>we have to motivate our interest in</w:t>
      </w:r>
      <w:r w:rsidRPr="00EC761B">
        <w:rPr>
          <w:sz w:val="16"/>
        </w:rPr>
        <w:t xml:space="preserve"> their </w:t>
      </w:r>
      <w:r w:rsidRPr="00EC761B">
        <w:rPr>
          <w:rStyle w:val="Emphasis"/>
        </w:rPr>
        <w:t>existence</w:t>
      </w:r>
      <w:r w:rsidRPr="00EC761B">
        <w:rPr>
          <w:sz w:val="16"/>
        </w:rPr>
        <w:t xml:space="preserve"> and wellbeing, or rather in the existence and wellbeing of humankind.10 While survival of humankind is what best defines our problematic situation, when it comes to the normative aspect I believe that </w:t>
      </w:r>
      <w:r w:rsidRPr="00EC761B">
        <w:rPr>
          <w:rStyle w:val="StyleUnderline"/>
        </w:rPr>
        <w:t>we should assume responsibility for future generations</w:t>
      </w:r>
      <w:r w:rsidRPr="00EC761B">
        <w:rPr>
          <w:sz w:val="16"/>
        </w:rPr>
        <w:t xml:space="preserve"> rather than do justice to them; talking responsibility I move from its most elementary</w:t>
      </w:r>
      <w:r w:rsidRPr="00213602">
        <w:rPr>
          <w:sz w:val="16"/>
        </w:rPr>
        <w:t xml:space="preserve"> </w:t>
      </w:r>
      <w:r w:rsidRPr="00EC761B">
        <w:rPr>
          <w:sz w:val="16"/>
        </w:rPr>
        <w:t>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p>
    <w:p w14:paraId="3AB57E3E" w14:textId="77777777" w:rsidR="001C7C2C" w:rsidRPr="002B6194" w:rsidRDefault="001C7C2C" w:rsidP="001C7C2C">
      <w:pPr>
        <w:rPr>
          <w:sz w:val="12"/>
        </w:rPr>
      </w:pPr>
      <w:r w:rsidRPr="002B6194">
        <w:rPr>
          <w:sz w:val="12"/>
        </w:rPr>
        <w:t xml:space="preserve">Now, survival is a Hobbesian category, as such it sounds like an anathema to critical thinking, just as most categories stemming from the tradition of political realism do. Since under global threats present and future humankind is really endangered in its survival, it is however hard to see the rationale of denying the fact because the name comes from the enemy’s vocabulary. More importantly, there is an essential difference: Hobbes’ survival regards the individual and is therefore self-centered and adversarial (in common parlance, </w:t>
      </w:r>
      <w:proofErr w:type="spellStart"/>
      <w:r w:rsidRPr="002B6194">
        <w:rPr>
          <w:sz w:val="12"/>
        </w:rPr>
        <w:t>mors</w:t>
      </w:r>
      <w:proofErr w:type="spellEnd"/>
      <w:r w:rsidRPr="002B6194">
        <w:rPr>
          <w:sz w:val="12"/>
        </w:rPr>
        <w:t xml:space="preserve"> </w:t>
      </w:r>
      <w:proofErr w:type="spellStart"/>
      <w:r w:rsidRPr="002B6194">
        <w:rPr>
          <w:sz w:val="12"/>
        </w:rPr>
        <w:t>tua</w:t>
      </w:r>
      <w:proofErr w:type="spellEnd"/>
      <w:r w:rsidRPr="002B6194">
        <w:rPr>
          <w:sz w:val="12"/>
        </w:rPr>
        <w:t xml:space="preserve"> vita </w:t>
      </w:r>
      <w:proofErr w:type="spellStart"/>
      <w:r w:rsidRPr="002B6194">
        <w:rPr>
          <w:sz w:val="12"/>
        </w:rPr>
        <w:t>mea</w:t>
      </w:r>
      <w:proofErr w:type="spellEnd"/>
      <w:r w:rsidRPr="002B6194">
        <w:rPr>
          <w:sz w:val="12"/>
        </w:rPr>
        <w:t>), while humankind’s survival as a moral and political goal is by its own definition an universalistic feature. More on this later.</w:t>
      </w:r>
    </w:p>
    <w:p w14:paraId="5FB8EE1B" w14:textId="77777777" w:rsidR="001C7C2C" w:rsidRPr="002B6194" w:rsidRDefault="001C7C2C" w:rsidP="001C7C2C">
      <w:pPr>
        <w:rPr>
          <w:sz w:val="12"/>
        </w:rPr>
      </w:pPr>
      <w:r w:rsidRPr="002B6194">
        <w:rPr>
          <w:sz w:val="12"/>
        </w:rPr>
        <w:t xml:space="preserve">A much talked-about issue in this context is the so-called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w:t>
      </w:r>
      <w:proofErr w:type="gramStart"/>
      <w:r w:rsidRPr="002B6194">
        <w:rPr>
          <w:sz w:val="12"/>
        </w:rPr>
        <w:t>Of course</w:t>
      </w:r>
      <w:proofErr w:type="gramEnd"/>
      <w:r w:rsidRPr="002B6194">
        <w:rPr>
          <w:sz w:val="12"/>
        </w:rPr>
        <w:t xml:space="preserve"> future humanity could never be born because meanwhile the planet may have been burnt out by an asteroid (natural precariousness of human life) or an all-out nuclear war (man-made precariousness). Neither type of precariousness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p>
    <w:p w14:paraId="54937CFD" w14:textId="77777777" w:rsidR="001C7C2C" w:rsidRPr="00213602" w:rsidRDefault="001C7C2C" w:rsidP="001C7C2C">
      <w:pPr>
        <w:rPr>
          <w:sz w:val="16"/>
        </w:rPr>
      </w:pPr>
      <w:r w:rsidRPr="00EC761B">
        <w:rPr>
          <w:sz w:val="16"/>
        </w:rPr>
        <w:t xml:space="preserve">In a </w:t>
      </w:r>
      <w:proofErr w:type="gramStart"/>
      <w:r w:rsidRPr="00EC761B">
        <w:rPr>
          <w:sz w:val="16"/>
        </w:rPr>
        <w:t>fairly different</w:t>
      </w:r>
      <w:proofErr w:type="gramEnd"/>
      <w:r w:rsidRPr="00EC761B">
        <w:rPr>
          <w:sz w:val="16"/>
        </w:rPr>
        <w:t xml:space="preserve"> meaning, closer to social rather than moral (analytical) theory, identity comes up in another sense. Assuming responsibility for (or, for that matter, being fair to) future generations is not just an altruistic attitude. Not in the sense that we can do as well do so by acting on egoistic grounds: were this the</w:t>
      </w:r>
      <w:r w:rsidRPr="00213602">
        <w:rPr>
          <w:sz w:val="16"/>
        </w:rPr>
        <w:t xml:space="preserve"> </w:t>
      </w:r>
      <w:r w:rsidRPr="00EC761B">
        <w:rPr>
          <w:sz w:val="16"/>
        </w:rPr>
        <w:t>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w:t>
      </w:r>
      <w:r w:rsidRPr="004B10FD">
        <w:rPr>
          <w:sz w:val="16"/>
        </w:rPr>
        <w:t xml:space="preserve"> or the neutralization of nuclear weapons requires wide-ranging undertakings that can be justified only on grounds of a moral attitude towards future generations rather than of our enlightened self-interest. But </w:t>
      </w:r>
      <w:r w:rsidRPr="003246A6">
        <w:rPr>
          <w:rStyle w:val="StyleUnderline"/>
          <w:highlight w:val="yellow"/>
        </w:rPr>
        <w:t>doing what we can for the survival</w:t>
      </w:r>
      <w:r w:rsidRPr="00C46328">
        <w:rPr>
          <w:rStyle w:val="StyleUnderline"/>
        </w:rPr>
        <w:t xml:space="preserve"> of humankind </w:t>
      </w:r>
      <w:r w:rsidRPr="003246A6">
        <w:rPr>
          <w:rStyle w:val="StyleUnderline"/>
          <w:highlight w:val="yellow"/>
        </w:rPr>
        <w:t>can give ourselves reassurance that</w:t>
      </w:r>
      <w:r w:rsidRPr="00C46328">
        <w:rPr>
          <w:rStyle w:val="StyleUnderline"/>
        </w:rPr>
        <w:t xml:space="preserve"> our individual </w:t>
      </w:r>
      <w:r w:rsidRPr="003246A6">
        <w:rPr>
          <w:rStyle w:val="StyleUnderline"/>
          <w:highlight w:val="yellow"/>
        </w:rPr>
        <w:t>life</w:t>
      </w:r>
      <w:r w:rsidRPr="004B10FD">
        <w:rPr>
          <w:sz w:val="16"/>
        </w:rPr>
        <w:t xml:space="preserve"> (also seen in the context of our generation’s) </w:t>
      </w:r>
      <w:r w:rsidRPr="003246A6">
        <w:rPr>
          <w:rStyle w:val="StyleUnderline"/>
          <w:highlight w:val="yellow"/>
        </w:rPr>
        <w:t>is meaningful</w:t>
      </w:r>
      <w:r w:rsidRPr="004B10FD">
        <w:rPr>
          <w:sz w:val="16"/>
        </w:rPr>
        <w:t xml:space="preserve"> beyond the limits of our own existence on earth, </w:t>
      </w:r>
      <w:r w:rsidRPr="00C46328">
        <w:rPr>
          <w:rStyle w:val="StyleUnderline"/>
        </w:rPr>
        <w:t>because doing so helps us shed our isolation as single individuals or single generation and become partners in a wider transgenerational covenant of solidarity</w:t>
      </w:r>
      <w:r w:rsidRPr="004B10FD">
        <w:rPr>
          <w:sz w:val="16"/>
        </w:rPr>
        <w:t>.</w:t>
      </w:r>
    </w:p>
    <w:p w14:paraId="392EE76D" w14:textId="77777777" w:rsidR="001C7C2C" w:rsidRPr="002B6194" w:rsidRDefault="001C7C2C" w:rsidP="001C7C2C">
      <w:pPr>
        <w:rPr>
          <w:sz w:val="12"/>
        </w:rPr>
      </w:pPr>
      <w:r w:rsidRPr="002B6194">
        <w:rPr>
          <w:sz w:val="12"/>
        </w:rPr>
        <w:t>3. That the interest to live and to raise children in decent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according to each evolutionary stage.11 More importantly, doubts may also arise as to whether it is wise to translate any goal of social and political struggles into a right, that is to “</w:t>
      </w:r>
      <w:proofErr w:type="spellStart"/>
      <w:r w:rsidRPr="002B6194">
        <w:rPr>
          <w:sz w:val="12"/>
        </w:rPr>
        <w:t>juridify</w:t>
      </w:r>
      <w:proofErr w:type="spellEnd"/>
      <w:r w:rsidRPr="002B6194">
        <w:rPr>
          <w:sz w:val="12"/>
        </w:rPr>
        <w:t xml:space="preserve">” it instead of focusing on the underlying conflict dynamics and the participation of the conflicting parties. In </w:t>
      </w:r>
      <w:proofErr w:type="gramStart"/>
      <w:r w:rsidRPr="002B6194">
        <w:rPr>
          <w:sz w:val="12"/>
        </w:rPr>
        <w:t>general</w:t>
      </w:r>
      <w:proofErr w:type="gramEnd"/>
      <w:r w:rsidRPr="002B6194">
        <w:rPr>
          <w:sz w:val="12"/>
        </w:rPr>
        <w:t xml:space="preserve"> I share this preoccupation, and have misgivings at any inflationary expansion of the human rights catalogue. On the other hand, moral rights that do not translate into legal rights12 are politically pointless or at least much less significant than the rights enshrined in a legal order. Also, our case is different, and the issues we are confronted with are more radical than the worries with ‘</w:t>
      </w:r>
      <w:proofErr w:type="spellStart"/>
      <w:r w:rsidRPr="002B6194">
        <w:rPr>
          <w:sz w:val="12"/>
        </w:rPr>
        <w:t>juridification</w:t>
      </w:r>
      <w:proofErr w:type="spellEnd"/>
      <w:r w:rsidRPr="002B6194">
        <w:rPr>
          <w:sz w:val="12"/>
        </w:rPr>
        <w:t>;’ this is all the truer, since the establishment of a right to survival for humankind would require a long and fierce political and intellectual battle in the first place.</w:t>
      </w:r>
    </w:p>
    <w:p w14:paraId="5771218E" w14:textId="77777777" w:rsidR="001C7C2C" w:rsidRPr="002B6194" w:rsidRDefault="001C7C2C" w:rsidP="001C7C2C">
      <w:pPr>
        <w:rPr>
          <w:sz w:val="12"/>
        </w:rPr>
      </w:pPr>
      <w:proofErr w:type="gramStart"/>
      <w:r w:rsidRPr="002B6194">
        <w:rPr>
          <w:sz w:val="12"/>
        </w:rPr>
        <w:t>First of all</w:t>
      </w:r>
      <w:proofErr w:type="gramEnd"/>
      <w:r w:rsidRPr="002B6194">
        <w:rPr>
          <w:sz w:val="12"/>
        </w:rPr>
        <w:t>,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p>
    <w:p w14:paraId="2A212013" w14:textId="77777777" w:rsidR="001C7C2C" w:rsidRPr="002B6194" w:rsidRDefault="001C7C2C" w:rsidP="001C7C2C">
      <w:pPr>
        <w:rPr>
          <w:sz w:val="12"/>
        </w:rPr>
      </w:pPr>
      <w:r w:rsidRPr="002B6194">
        <w:rPr>
          <w:sz w:val="12"/>
        </w:rPr>
        <w:t>Whether or not this claim can translate into a right should be investigated from two points of view, those of its structure (a) and its bearer (b).</w:t>
      </w:r>
    </w:p>
    <w:p w14:paraId="53D84A6C" w14:textId="77777777" w:rsidR="001C7C2C" w:rsidRPr="002B6194" w:rsidRDefault="001C7C2C" w:rsidP="001C7C2C">
      <w:pPr>
        <w:rPr>
          <w:sz w:val="12"/>
        </w:rPr>
      </w:pPr>
      <w:r w:rsidRPr="002B6194">
        <w:rPr>
          <w:sz w:val="12"/>
        </w:rPr>
        <w:t xml:space="preserve">a. As for structure, three of Feinberg’s15 four criteria for being a right are already met (to have a content, a </w:t>
      </w:r>
      <w:proofErr w:type="gramStart"/>
      <w:r w:rsidRPr="002B6194">
        <w:rPr>
          <w:sz w:val="12"/>
        </w:rPr>
        <w:t>holder</w:t>
      </w:r>
      <w:proofErr w:type="gramEnd"/>
      <w:r w:rsidRPr="002B6194">
        <w:rPr>
          <w:sz w:val="12"/>
        </w:rPr>
        <w:t xml:space="preserve"> and an addressee). The fourth, the ‘source of validation,’ gradually emerges from the argument I am unfolding. </w:t>
      </w:r>
      <w:proofErr w:type="spellStart"/>
      <w:r w:rsidRPr="002B6194">
        <w:rPr>
          <w:sz w:val="12"/>
        </w:rPr>
        <w:t>Frydman</w:t>
      </w:r>
      <w:proofErr w:type="spellEnd"/>
      <w:r w:rsidRPr="002B6194">
        <w:rPr>
          <w:sz w:val="12"/>
        </w:rPr>
        <w:t xml:space="preserve"> and </w:t>
      </w:r>
      <w:proofErr w:type="spellStart"/>
      <w:r w:rsidRPr="002B6194">
        <w:rPr>
          <w:sz w:val="12"/>
        </w:rPr>
        <w:t>Haarscher</w:t>
      </w:r>
      <w:proofErr w:type="spellEnd"/>
      <w:r w:rsidRPr="002B6194">
        <w:rPr>
          <w:sz w:val="12"/>
        </w:rPr>
        <w:t xml:space="preserve"> also list four conditions, of which three are already present (</w:t>
      </w:r>
      <w:proofErr w:type="spellStart"/>
      <w:r w:rsidRPr="002B6194">
        <w:rPr>
          <w:sz w:val="12"/>
        </w:rPr>
        <w:t>titulaire</w:t>
      </w:r>
      <w:proofErr w:type="spellEnd"/>
      <w:r w:rsidRPr="002B6194">
        <w:rPr>
          <w:sz w:val="12"/>
        </w:rPr>
        <w:t xml:space="preserve">, </w:t>
      </w:r>
      <w:proofErr w:type="spellStart"/>
      <w:r w:rsidRPr="002B6194">
        <w:rPr>
          <w:sz w:val="12"/>
        </w:rPr>
        <w:t>objet</w:t>
      </w:r>
      <w:proofErr w:type="spellEnd"/>
      <w:r w:rsidRPr="002B6194">
        <w:rPr>
          <w:sz w:val="12"/>
        </w:rPr>
        <w:t xml:space="preserve">, </w:t>
      </w:r>
      <w:proofErr w:type="spellStart"/>
      <w:r w:rsidRPr="002B6194">
        <w:rPr>
          <w:sz w:val="12"/>
        </w:rPr>
        <w:t>opposabilite</w:t>
      </w:r>
      <w:proofErr w:type="spellEnd"/>
      <w:r w:rsidRPr="002B6194">
        <w:rPr>
          <w:sz w:val="12"/>
        </w:rPr>
        <w:t xml:space="preserve"> ́) – even if more remains to be said about the first one; while the fourth condition (sanction) shall be discussed below in the framework of the </w:t>
      </w:r>
      <w:proofErr w:type="spellStart"/>
      <w:r w:rsidRPr="002B6194">
        <w:rPr>
          <w:sz w:val="12"/>
        </w:rPr>
        <w:t>constitutionalization</w:t>
      </w:r>
      <w:proofErr w:type="spellEnd"/>
      <w:r w:rsidRPr="002B6194">
        <w:rPr>
          <w:sz w:val="12"/>
        </w:rPr>
        <w:t xml:space="preserve"> problem.16 Finally, let us look at the standard distinction of negative and positive rights, which </w:t>
      </w:r>
      <w:proofErr w:type="spellStart"/>
      <w:r w:rsidRPr="002B6194">
        <w:rPr>
          <w:sz w:val="12"/>
        </w:rPr>
        <w:t>Shue</w:t>
      </w:r>
      <w:proofErr w:type="spellEnd"/>
      <w:r w:rsidRPr="002B6194">
        <w:rPr>
          <w:sz w:val="12"/>
        </w:rPr>
        <w:t xml:space="preserve"> rightly believes to be substantially untenable. This is also true in our case, because the ‘behavior’ of individuals and institutions, which humanity is entitled to expect, according to the new right, can be implemented either by abstaining in single cases from using or possessing nuclear weapons and emitting excessive GHGs or by establishing new institutions (a global Environmental Protection Agency, say) and strategies (for example, technology transfer from advanced to developing countries to help the latter rein in global warming). What would be acknowledged would be the right, not the policies that according to time and circumstances are devised for its realization.</w:t>
      </w:r>
    </w:p>
    <w:p w14:paraId="2BAC030D" w14:textId="77777777" w:rsidR="001C7C2C" w:rsidRPr="00213602" w:rsidRDefault="001C7C2C" w:rsidP="001C7C2C">
      <w:pPr>
        <w:rPr>
          <w:sz w:val="16"/>
        </w:rPr>
      </w:pPr>
      <w:r w:rsidRPr="004B10FD">
        <w:rPr>
          <w:sz w:val="16"/>
        </w:rPr>
        <w:t xml:space="preserve">Does this new right share with the other fundamental or human rights the need to be founded in a conception of the human, such as those focused by Donnelly on dignity, by Meyers on moral agency and by </w:t>
      </w:r>
      <w:proofErr w:type="spellStart"/>
      <w:r w:rsidRPr="004B10FD">
        <w:rPr>
          <w:sz w:val="16"/>
        </w:rPr>
        <w:t>Frydman</w:t>
      </w:r>
      <w:proofErr w:type="spellEnd"/>
      <w:r w:rsidRPr="004B10FD">
        <w:rPr>
          <w:sz w:val="16"/>
        </w:rPr>
        <w:t xml:space="preserve"> and </w:t>
      </w:r>
      <w:proofErr w:type="spellStart"/>
      <w:r w:rsidRPr="004B10FD">
        <w:rPr>
          <w:sz w:val="16"/>
        </w:rPr>
        <w:t>Haarscher</w:t>
      </w:r>
      <w:proofErr w:type="spellEnd"/>
      <w:r w:rsidRPr="004B10FD">
        <w:rPr>
          <w:sz w:val="16"/>
        </w:rPr>
        <w:t xml:space="preserve"> on autonomy?17 Not properly, or not directly. Humanity’s right to survival is a meta-right rather than being the first right and sharing the same foundation with the others.18 Therefore, its foundation is formal rather than rooted in a substantive view of what is human: </w:t>
      </w:r>
      <w:r w:rsidRPr="003246A6">
        <w:rPr>
          <w:rStyle w:val="StyleUnderline"/>
          <w:highlight w:val="yellow"/>
        </w:rPr>
        <w:t>acknowledging this</w:t>
      </w:r>
      <w:r w:rsidRPr="00C46328">
        <w:rPr>
          <w:rStyle w:val="StyleUnderline"/>
        </w:rPr>
        <w:t xml:space="preserve"> right </w:t>
      </w:r>
      <w:r w:rsidRPr="003246A6">
        <w:rPr>
          <w:rStyle w:val="StyleUnderline"/>
          <w:highlight w:val="yellow"/>
        </w:rPr>
        <w:t xml:space="preserve">is the </w:t>
      </w:r>
      <w:r w:rsidRPr="003246A6">
        <w:rPr>
          <w:rStyle w:val="Emphasis"/>
          <w:highlight w:val="yellow"/>
        </w:rPr>
        <w:t>pre-condition</w:t>
      </w:r>
      <w:r w:rsidRPr="003246A6">
        <w:rPr>
          <w:rStyle w:val="StyleUnderline"/>
          <w:highlight w:val="yellow"/>
        </w:rPr>
        <w:t xml:space="preserve"> for</w:t>
      </w:r>
      <w:r w:rsidRPr="00C46328">
        <w:rPr>
          <w:rStyle w:val="StyleUnderline"/>
        </w:rPr>
        <w:t xml:space="preserve"> making </w:t>
      </w:r>
      <w:r w:rsidRPr="003246A6">
        <w:rPr>
          <w:rStyle w:val="Emphasis"/>
          <w:highlight w:val="yellow"/>
        </w:rPr>
        <w:t>all other rights</w:t>
      </w:r>
      <w:r w:rsidRPr="00C46328">
        <w:rPr>
          <w:rStyle w:val="StyleUnderline"/>
        </w:rPr>
        <w:t xml:space="preserve"> possible</w:t>
      </w:r>
      <w:r w:rsidRPr="004B10FD">
        <w:rPr>
          <w:sz w:val="16"/>
        </w:rPr>
        <w:t xml:space="preserve">. It is their </w:t>
      </w:r>
      <w:proofErr w:type="spellStart"/>
      <w:r w:rsidRPr="004B10FD">
        <w:rPr>
          <w:sz w:val="16"/>
        </w:rPr>
        <w:t>Bedingung</w:t>
      </w:r>
      <w:proofErr w:type="spellEnd"/>
      <w:r w:rsidRPr="004B10FD">
        <w:rPr>
          <w:sz w:val="16"/>
        </w:rPr>
        <w:t xml:space="preserve"> der Mo ̈</w:t>
      </w:r>
      <w:proofErr w:type="spellStart"/>
      <w:r w:rsidRPr="004B10FD">
        <w:rPr>
          <w:sz w:val="16"/>
        </w:rPr>
        <w:t>glichkeit</w:t>
      </w:r>
      <w:proofErr w:type="spellEnd"/>
      <w:r w:rsidRPr="004B10FD">
        <w:rPr>
          <w:sz w:val="16"/>
        </w:rPr>
        <w:t xml:space="preserve">, to put it as Kant might have done. Not only in the trivial but sturdy physical sense that </w:t>
      </w:r>
      <w:r w:rsidRPr="003246A6">
        <w:rPr>
          <w:rStyle w:val="StyleUnderline"/>
          <w:highlight w:val="yellow"/>
        </w:rPr>
        <w:t>human rights</w:t>
      </w:r>
      <w:r w:rsidRPr="00EC761B">
        <w:rPr>
          <w:rStyle w:val="StyleUnderline"/>
        </w:rPr>
        <w:t xml:space="preserve"> can </w:t>
      </w:r>
      <w:r w:rsidRPr="003246A6">
        <w:rPr>
          <w:rStyle w:val="StyleUnderline"/>
          <w:highlight w:val="yellow"/>
        </w:rPr>
        <w:t>only apply to</w:t>
      </w:r>
      <w:r w:rsidRPr="004B10FD">
        <w:rPr>
          <w:rStyle w:val="StyleUnderline"/>
        </w:rPr>
        <w:t xml:space="preserve"> a </w:t>
      </w:r>
      <w:r w:rsidRPr="003246A6">
        <w:rPr>
          <w:rStyle w:val="StyleUnderline"/>
          <w:highlight w:val="yellow"/>
        </w:rPr>
        <w:t>living humankind</w:t>
      </w:r>
      <w:r w:rsidRPr="004B10FD">
        <w:rPr>
          <w:rStyle w:val="StyleUnderline"/>
        </w:rPr>
        <w:t xml:space="preserve">, but </w:t>
      </w:r>
      <w:r w:rsidRPr="003246A6">
        <w:rPr>
          <w:rStyle w:val="StyleUnderline"/>
          <w:highlight w:val="yellow"/>
        </w:rPr>
        <w:t>not</w:t>
      </w:r>
      <w:r w:rsidRPr="004B10FD">
        <w:rPr>
          <w:rStyle w:val="StyleUnderline"/>
        </w:rPr>
        <w:t xml:space="preserve"> to </w:t>
      </w:r>
      <w:r w:rsidRPr="003246A6">
        <w:rPr>
          <w:rStyle w:val="StyleUnderline"/>
          <w:highlight w:val="yellow"/>
        </w:rPr>
        <w:t>a “republic of insects and grass”</w:t>
      </w:r>
      <w:r w:rsidRPr="004B10FD">
        <w:rPr>
          <w:sz w:val="16"/>
        </w:rPr>
        <w:t xml:space="preserve"> (Jonathan Schell on the state of the earth after a large nuclear war19). </w:t>
      </w:r>
      <w:r w:rsidRPr="00C46328">
        <w:rPr>
          <w:rStyle w:val="StyleUnderline"/>
        </w:rPr>
        <w:t>The meta-right as a pre-condition has</w:t>
      </w:r>
      <w:r w:rsidRPr="004B10FD">
        <w:rPr>
          <w:sz w:val="16"/>
        </w:rPr>
        <w:t xml:space="preserve"> rather </w:t>
      </w:r>
      <w:r w:rsidRPr="00C46328">
        <w:rPr>
          <w:rStyle w:val="StyleUnderline"/>
        </w:rPr>
        <w:t xml:space="preserve">to be understood in the moral sense: </w:t>
      </w:r>
      <w:r w:rsidRPr="003246A6">
        <w:rPr>
          <w:rStyle w:val="StyleUnderline"/>
          <w:highlight w:val="yellow"/>
        </w:rPr>
        <w:t>no</w:t>
      </w:r>
      <w:r w:rsidRPr="00C46328">
        <w:rPr>
          <w:rStyle w:val="StyleUnderline"/>
        </w:rPr>
        <w:t xml:space="preserve"> foundation of </w:t>
      </w:r>
      <w:r w:rsidRPr="003246A6">
        <w:rPr>
          <w:rStyle w:val="StyleUnderline"/>
          <w:highlight w:val="yellow"/>
        </w:rPr>
        <w:t>morality</w:t>
      </w:r>
      <w:r w:rsidRPr="00EC761B">
        <w:rPr>
          <w:sz w:val="16"/>
        </w:rPr>
        <w:t xml:space="preserve"> </w:t>
      </w:r>
      <w:r w:rsidRPr="004B10FD">
        <w:rPr>
          <w:sz w:val="16"/>
        </w:rPr>
        <w:t xml:space="preserve">or legality (except in a totally positivistic view of the latter) </w:t>
      </w:r>
      <w:r w:rsidRPr="003246A6">
        <w:rPr>
          <w:rStyle w:val="StyleUnderline"/>
          <w:highlight w:val="yellow"/>
        </w:rPr>
        <w:t>makes sense if it cannot rely on the respect of the fundamental rights</w:t>
      </w:r>
      <w:r w:rsidRPr="00C46328">
        <w:rPr>
          <w:rStyle w:val="StyleUnderline"/>
        </w:rPr>
        <w:t xml:space="preserve"> of those</w:t>
      </w:r>
      <w:r w:rsidRPr="004B10FD">
        <w:rPr>
          <w:sz w:val="16"/>
        </w:rPr>
        <w:t xml:space="preserve"> (poor populations already affected by global warming, future generations</w:t>
      </w:r>
      <w:r w:rsidRPr="00213602">
        <w:rPr>
          <w:sz w:val="16"/>
        </w:rPr>
        <w:t xml:space="preserve"> </w:t>
      </w:r>
      <w:r w:rsidRPr="004B10FD">
        <w:rPr>
          <w:sz w:val="16"/>
        </w:rPr>
        <w:t xml:space="preserve">as victims of nuclear war or extreme climate change) </w:t>
      </w:r>
      <w:r w:rsidRPr="00C46328">
        <w:rPr>
          <w:rStyle w:val="StyleUnderline"/>
        </w:rPr>
        <w:t>harmed by our acts and omissions</w:t>
      </w:r>
      <w:r w:rsidRPr="004B10FD">
        <w:rPr>
          <w:sz w:val="16"/>
        </w:rPr>
        <w:t xml:space="preserve">. Here I mean morality at large, regardless of its being based on a conception of the right or the good. In other words, the two </w:t>
      </w:r>
      <w:r w:rsidRPr="00C46328">
        <w:rPr>
          <w:rStyle w:val="StyleUnderline"/>
        </w:rPr>
        <w:t>global challenges, which have received so little attention in the mainstream philosophy of the last decades, have indeed philosophical implications capable of undermining the</w:t>
      </w:r>
      <w:r w:rsidRPr="004B10FD">
        <w:rPr>
          <w:sz w:val="16"/>
        </w:rPr>
        <w:t xml:space="preserve"> business-as-</w:t>
      </w:r>
      <w:r w:rsidRPr="00C46328">
        <w:rPr>
          <w:rStyle w:val="StyleUnderline"/>
        </w:rPr>
        <w:t>usual attitude in moral and political theory</w:t>
      </w:r>
      <w:r w:rsidRPr="004B10FD">
        <w:rPr>
          <w:sz w:val="16"/>
        </w:rPr>
        <w:t>; I mean the attitude to think of the foundations of morality and polity as if the man-made (modern) world in which they operate had not been substantially altered by humankind’s newly achieved capability to destroy itself and/or the planet.</w:t>
      </w:r>
    </w:p>
    <w:p w14:paraId="00FDE032" w14:textId="77777777" w:rsidR="001C7C2C" w:rsidRPr="002B6194" w:rsidRDefault="001C7C2C" w:rsidP="001C7C2C">
      <w:pPr>
        <w:rPr>
          <w:sz w:val="12"/>
        </w:rPr>
      </w:pPr>
      <w:r w:rsidRPr="002B6194">
        <w:rPr>
          <w:sz w:val="12"/>
        </w:rPr>
        <w:t>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particular conception of what is good for future generations, as it only wants to ensure for them existential conditions that are an indispensable basis for their members to pursue whatever idea of the good, of liberty and self-realization they may choose. On the other hand, survival is indeed referred not to the mere biological fact, but to the survival of humankind in decent, civilized conditions, taking civilization in the meaning explained in §1. Alone, as I explained above, this qualification is not an added axiological component (civilization as a system of values), as it rather relies on the analytical view that some technical and cultural features of civilization are essential to the life of the human species.</w:t>
      </w:r>
    </w:p>
    <w:p w14:paraId="268E82CE" w14:textId="77777777" w:rsidR="001C7C2C" w:rsidRPr="002B6194" w:rsidRDefault="001C7C2C" w:rsidP="001C7C2C">
      <w:pPr>
        <w:rPr>
          <w:sz w:val="12"/>
        </w:rPr>
      </w:pPr>
      <w:r w:rsidRPr="002B6194">
        <w:rPr>
          <w:sz w:val="12"/>
        </w:rPr>
        <w:t>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p>
    <w:p w14:paraId="443CEBDC" w14:textId="77777777" w:rsidR="001C7C2C" w:rsidRPr="002B6194" w:rsidRDefault="001C7C2C" w:rsidP="001C7C2C">
      <w:pPr>
        <w:rPr>
          <w:sz w:val="12"/>
        </w:rPr>
      </w:pPr>
      <w:r w:rsidRPr="002B6194">
        <w:rPr>
          <w:sz w:val="12"/>
        </w:rPr>
        <w:t>b. Let us now come to the question of the right’s bearer. It is humankind, defined as the generality of the living individuals along with those who will be born. There are three possible objections to this proposition.</w:t>
      </w:r>
    </w:p>
    <w:p w14:paraId="70311FC9" w14:textId="77777777" w:rsidR="001C7C2C" w:rsidRPr="002B6194" w:rsidRDefault="001C7C2C" w:rsidP="001C7C2C">
      <w:pPr>
        <w:rPr>
          <w:sz w:val="12"/>
        </w:rPr>
      </w:pPr>
      <w:r w:rsidRPr="002B6194">
        <w:rPr>
          <w:sz w:val="12"/>
        </w:rPr>
        <w:t>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p>
    <w:p w14:paraId="279D67D8" w14:textId="77777777" w:rsidR="001C7C2C" w:rsidRPr="002B6194" w:rsidRDefault="001C7C2C" w:rsidP="001C7C2C">
      <w:pPr>
        <w:rPr>
          <w:sz w:val="12"/>
        </w:rPr>
      </w:pPr>
      <w:r w:rsidRPr="002B6194">
        <w:rPr>
          <w:sz w:val="12"/>
        </w:rPr>
        <w:t xml:space="preserve">dwellers of other regions of the universe), nor is it meant here to represent </w:t>
      </w:r>
      <w:proofErr w:type="gramStart"/>
      <w:r w:rsidRPr="002B6194">
        <w:rPr>
          <w:sz w:val="12"/>
        </w:rPr>
        <w:t>particular sets</w:t>
      </w:r>
      <w:proofErr w:type="gramEnd"/>
      <w:r w:rsidRPr="002B6194">
        <w:rPr>
          <w:sz w:val="12"/>
        </w:rPr>
        <w:t xml:space="preserve"> of values. Between the two meanings of “humanity” — as species (</w:t>
      </w:r>
      <w:proofErr w:type="spellStart"/>
      <w:r w:rsidRPr="002B6194">
        <w:rPr>
          <w:sz w:val="12"/>
        </w:rPr>
        <w:t>Artbegriff</w:t>
      </w:r>
      <w:proofErr w:type="spellEnd"/>
      <w:r w:rsidRPr="002B6194">
        <w:rPr>
          <w:sz w:val="12"/>
        </w:rPr>
        <w:t>) and as regulative notion of a community cemented by shared values and goals (</w:t>
      </w:r>
      <w:proofErr w:type="spellStart"/>
      <w:r w:rsidRPr="002B6194">
        <w:rPr>
          <w:sz w:val="12"/>
        </w:rPr>
        <w:t>Zielbegriff</w:t>
      </w:r>
      <w:proofErr w:type="spellEnd"/>
      <w:r w:rsidRPr="002B6194">
        <w:rPr>
          <w:sz w:val="12"/>
        </w:rPr>
        <w:t xml:space="preserve">)22 — I am referring to the first one; it is now becoming philosophically significant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further human beings and generations and (b) their knowledge that the latter will exist and probably suffer. This reflexive notion of humankind raises a </w:t>
      </w:r>
      <w:proofErr w:type="gramStart"/>
      <w:r w:rsidRPr="002B6194">
        <w:rPr>
          <w:sz w:val="12"/>
        </w:rPr>
        <w:t>problem, but</w:t>
      </w:r>
      <w:proofErr w:type="gramEnd"/>
      <w:r w:rsidRPr="002B6194">
        <w:rPr>
          <w:sz w:val="12"/>
        </w:rPr>
        <w:t xml:space="preserve"> remains open to different ethical choices: indifference towards future generations, responsibility for them, and obligations assumed in their favor.</w:t>
      </w:r>
    </w:p>
    <w:p w14:paraId="5CA58CD4" w14:textId="77777777" w:rsidR="001C7C2C" w:rsidRPr="002B6194" w:rsidRDefault="001C7C2C" w:rsidP="001C7C2C">
      <w:pPr>
        <w:rPr>
          <w:sz w:val="12"/>
        </w:rPr>
      </w:pPr>
      <w:r w:rsidRPr="002B6194">
        <w:rPr>
          <w:sz w:val="12"/>
        </w:rPr>
        <w:t>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implement them. In times of economic globalization and global threats, we have come to know that this community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p>
    <w:p w14:paraId="5618862B" w14:textId="77777777" w:rsidR="001C7C2C" w:rsidRPr="002B6194" w:rsidRDefault="001C7C2C" w:rsidP="001C7C2C">
      <w:pPr>
        <w:rPr>
          <w:sz w:val="12"/>
        </w:rPr>
      </w:pPr>
      <w:r w:rsidRPr="002B6194">
        <w:rPr>
          <w:sz w:val="12"/>
        </w:rPr>
        <w:t>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 to have moral standards totally different from ours. Yet, the possibility that posterity will be not amenable to our moral world is not huge enough to release us from any responsibility towards them. We can still understand, and to an extent share, the moral problems raised by the Bible or the Greek classical tragedy of millennia ago and should not easily assume that our fellow humans of the year 3000, dwellers of a planet spoiled by global warming, will be morally so hugely different from us.</w:t>
      </w:r>
    </w:p>
    <w:p w14:paraId="05E001B5" w14:textId="77777777" w:rsidR="001C7C2C" w:rsidRPr="002B6194" w:rsidRDefault="001C7C2C" w:rsidP="001C7C2C">
      <w:pPr>
        <w:rPr>
          <w:sz w:val="12"/>
        </w:rPr>
      </w:pPr>
      <w:r w:rsidRPr="002B6194">
        <w:rPr>
          <w:sz w:val="12"/>
        </w:rPr>
        <w:t xml:space="preserve">Finally, let me anticipate here one of the legal considerations that will be developed </w:t>
      </w:r>
      <w:proofErr w:type="gramStart"/>
      <w:r w:rsidRPr="002B6194">
        <w:rPr>
          <w:sz w:val="12"/>
        </w:rPr>
        <w:t>later on</w:t>
      </w:r>
      <w:proofErr w:type="gramEnd"/>
      <w:r w:rsidRPr="002B6194">
        <w:rPr>
          <w:sz w:val="12"/>
        </w:rPr>
        <w:t xml:space="preserve">. Any </w:t>
      </w:r>
      <w:proofErr w:type="spellStart"/>
      <w:r w:rsidRPr="002B6194">
        <w:rPr>
          <w:sz w:val="12"/>
        </w:rPr>
        <w:t>rightestablishing</w:t>
      </w:r>
      <w:proofErr w:type="spellEnd"/>
      <w:r w:rsidRPr="002B6194">
        <w:rPr>
          <w:sz w:val="12"/>
        </w:rPr>
        <w:t xml:space="preserve"> text (but I am now referring to the Universal Declaration of Human Rights, UDHR 1948) works with the basic formula “everyone has the right to etc.”23 The validity of the claims is limited only by the spatial extension of the law: a right established by the French Constitution may be thought to be valid universally, but is legally protected only on French territory, while the rights mentioned in the UDHR apply by definition to the entire world where humans live. This can be dubbed spatial universalism, while establishing a right of present and future humanity to survive is tantamount to adding a time universalism. In other words, this makes explicit that the right of everyone to a just international order (UDHR 1948, Art. 28; more below) also holds for the ‘</w:t>
      </w:r>
      <w:proofErr w:type="spellStart"/>
      <w:r w:rsidRPr="002B6194">
        <w:rPr>
          <w:sz w:val="12"/>
        </w:rPr>
        <w:t>everyones</w:t>
      </w:r>
      <w:proofErr w:type="spellEnd"/>
      <w:r w:rsidRPr="002B6194">
        <w:rPr>
          <w:sz w:val="12"/>
        </w:rPr>
        <w:t>’ of the year 3000. This may have always been tacitly intended by the law, the only time limit lying in the possibility that the law is at some point in the future dismissed by another law canceling or expanding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p>
    <w:p w14:paraId="7DAE274F" w14:textId="77777777" w:rsidR="001C7C2C" w:rsidRPr="002B6194" w:rsidRDefault="001C7C2C" w:rsidP="001C7C2C">
      <w:pPr>
        <w:rPr>
          <w:sz w:val="12"/>
        </w:rPr>
      </w:pPr>
      <w:r w:rsidRPr="002B6194">
        <w:rPr>
          <w:sz w:val="12"/>
        </w:rPr>
        <w:t>So far, I have clarified the moral and, to a lesser extent, legal reasons for introducing the notion of humankind as right bearer. I will now stress that the humankind discourse in this article remains political rather than moral.</w:t>
      </w:r>
    </w:p>
    <w:p w14:paraId="1D27087F" w14:textId="77777777" w:rsidR="001C7C2C" w:rsidRPr="002B6194" w:rsidRDefault="001C7C2C" w:rsidP="001C7C2C">
      <w:pPr>
        <w:rPr>
          <w:sz w:val="12"/>
        </w:rPr>
      </w:pPr>
      <w:r w:rsidRPr="002B6194">
        <w:rPr>
          <w:sz w:val="12"/>
        </w:rPr>
        <w:t>It is not necessary here to rerun the history of the humankind/humanity notion; it is enough to remember that its denial has been a stronghold in the battle of value nihilists (Nietzsche) and realist thinkers (Oswald Spengler,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universalistic alibi for particularistic interests.24 Setting aside this sort of criticism, which mistakes the ideological use of the term for its very substance, we know that humanity, as a good-will aspiration of philosophers, poets and religious men, could not be regarded as a political notion because only non-</w:t>
      </w:r>
      <w:proofErr w:type="spellStart"/>
      <w:r w:rsidRPr="002B6194">
        <w:rPr>
          <w:sz w:val="12"/>
        </w:rPr>
        <w:t>voluntaristic</w:t>
      </w:r>
      <w:proofErr w:type="spellEnd"/>
      <w:r w:rsidRPr="002B6194">
        <w:rPr>
          <w:sz w:val="12"/>
        </w:rPr>
        <w:t xml:space="preserve"> communities can be regarded as political. They alone allow for binding and effective decisions, whereas any partner can at any time and according to its convenience withdraw from membership in “humanity” or other large associations based on just good will.</w:t>
      </w:r>
    </w:p>
    <w:p w14:paraId="7D7DC148" w14:textId="77777777" w:rsidR="001C7C2C" w:rsidRDefault="001C7C2C" w:rsidP="001C7C2C">
      <w:pPr>
        <w:rPr>
          <w:sz w:val="16"/>
        </w:rPr>
      </w:pPr>
      <w:r w:rsidRPr="004B10FD">
        <w:rPr>
          <w:sz w:val="16"/>
        </w:rPr>
        <w:t xml:space="preserve">This can now be expected to change, because </w:t>
      </w:r>
      <w:r w:rsidRPr="003246A6">
        <w:rPr>
          <w:rStyle w:val="StyleUnderline"/>
          <w:highlight w:val="yellow"/>
        </w:rPr>
        <w:t>planetary</w:t>
      </w:r>
      <w:r w:rsidRPr="00C46328">
        <w:rPr>
          <w:rStyle w:val="StyleUnderline"/>
        </w:rPr>
        <w:t xml:space="preserve"> lethal </w:t>
      </w:r>
      <w:r w:rsidRPr="003246A6">
        <w:rPr>
          <w:rStyle w:val="StyleUnderline"/>
          <w:highlight w:val="yellow"/>
        </w:rPr>
        <w:t>threats</w:t>
      </w:r>
      <w:r w:rsidRPr="00C46328">
        <w:rPr>
          <w:rStyle w:val="StyleUnderline"/>
        </w:rPr>
        <w:t xml:space="preserve"> such as nuclear war or disastrous climate change </w:t>
      </w:r>
      <w:r w:rsidRPr="003246A6">
        <w:rPr>
          <w:rStyle w:val="StyleUnderline"/>
          <w:highlight w:val="yellow"/>
        </w:rPr>
        <w:t>have the potential strength to forge all relevant political actors into one community</w:t>
      </w:r>
      <w:r w:rsidRPr="004B10FD">
        <w:rPr>
          <w:sz w:val="16"/>
        </w:rPr>
        <w:t xml:space="preserve">, not unlike Hobbes’ individuals, </w:t>
      </w:r>
      <w:r w:rsidRPr="00C46328">
        <w:rPr>
          <w:rStyle w:val="StyleUnderline"/>
        </w:rPr>
        <w:t xml:space="preserve">who received the push </w:t>
      </w:r>
      <w:r w:rsidRPr="003246A6">
        <w:rPr>
          <w:rStyle w:val="StyleUnderline"/>
          <w:highlight w:val="yellow"/>
        </w:rPr>
        <w:t>to unite from the threats</w:t>
      </w:r>
      <w:r w:rsidRPr="00C46328">
        <w:rPr>
          <w:rStyle w:val="StyleUnderline"/>
        </w:rPr>
        <w:t xml:space="preserve"> to their life and limbs</w:t>
      </w:r>
      <w:r w:rsidRPr="004B10FD">
        <w:rPr>
          <w:sz w:val="16"/>
        </w:rPr>
        <w:t xml:space="preserve">: first </w:t>
      </w:r>
      <w:r w:rsidRPr="003246A6">
        <w:rPr>
          <w:rStyle w:val="StyleUnderline"/>
          <w:highlight w:val="yellow"/>
        </w:rPr>
        <w:t>because they are all</w:t>
      </w:r>
      <w:r w:rsidRPr="00C46328">
        <w:rPr>
          <w:rStyle w:val="StyleUnderline"/>
        </w:rPr>
        <w:t xml:space="preserve"> put </w:t>
      </w:r>
      <w:r w:rsidRPr="003246A6">
        <w:rPr>
          <w:rStyle w:val="StyleUnderline"/>
          <w:highlight w:val="yellow"/>
        </w:rPr>
        <w:t>in danger</w:t>
      </w:r>
      <w:r w:rsidRPr="00C46328">
        <w:rPr>
          <w:rStyle w:val="StyleUnderline"/>
        </w:rPr>
        <w:t>, and</w:t>
      </w:r>
      <w:r w:rsidRPr="004B10FD">
        <w:rPr>
          <w:sz w:val="16"/>
        </w:rPr>
        <w:t xml:space="preserve"> second </w:t>
      </w:r>
      <w:r w:rsidRPr="00C46328">
        <w:rPr>
          <w:rStyle w:val="StyleUnderline"/>
        </w:rPr>
        <w:t>because they have to act jointly</w:t>
      </w:r>
      <w:r w:rsidRPr="004B10FD">
        <w:rPr>
          <w:sz w:val="16"/>
        </w:rPr>
        <w:t xml:space="preserve"> if they really want to fight back those dangers. </w:t>
      </w:r>
      <w:r w:rsidRPr="00C46328">
        <w:rPr>
          <w:rStyle w:val="StyleUnderline"/>
        </w:rPr>
        <w:t>This is a possibility, not an</w:t>
      </w:r>
      <w:r w:rsidRPr="004B10FD">
        <w:rPr>
          <w:sz w:val="16"/>
        </w:rPr>
        <w:t xml:space="preserve"> actual and </w:t>
      </w:r>
      <w:r w:rsidRPr="00C46328">
        <w:rPr>
          <w:rStyle w:val="StyleUnderline"/>
        </w:rPr>
        <w:t>inevitable process</w:t>
      </w:r>
      <w:r w:rsidRPr="004B10FD">
        <w:rPr>
          <w:sz w:val="16"/>
        </w:rPr>
        <w:t xml:space="preserve">, as there are enough counter-forces that impede those ‘Hobbesian’ threats to fully make humankind one political community: fear, the protecting passion, does no longer work as smoothly as in Hobbes’ model of Leviathan.25 Nor is the potential contained in global challenges supposed to generate a world state as its only outcome: practicing survival policies, whoever the actors may be, is more important than a unified state-like structure in charge of doing so. Nonetheless </w:t>
      </w:r>
      <w:r w:rsidRPr="00C46328">
        <w:rPr>
          <w:rStyle w:val="StyleUnderline"/>
        </w:rPr>
        <w:t>all this is enough to use ‘humankind’ in a political sense</w:t>
      </w:r>
      <w:r w:rsidRPr="004B10FD">
        <w:rPr>
          <w:sz w:val="16"/>
        </w:rPr>
        <w:t>, as something that is a potential constituency rather than a fragmented multiplicity of individuals and states.</w:t>
      </w:r>
    </w:p>
    <w:p w14:paraId="5C6CDC7E" w14:textId="77777777" w:rsidR="001C7C2C" w:rsidRDefault="001C7C2C" w:rsidP="001C7C2C">
      <w:pPr>
        <w:pStyle w:val="Heading3"/>
      </w:pPr>
      <w:r>
        <w:t xml:space="preserve">2NC – Extinction First </w:t>
      </w:r>
    </w:p>
    <w:p w14:paraId="5753B8FF" w14:textId="77777777" w:rsidR="001C7C2C" w:rsidRPr="004D62FF" w:rsidRDefault="001C7C2C" w:rsidP="001C7C2C">
      <w:pPr>
        <w:pStyle w:val="Heading4"/>
        <w:rPr>
          <w:szCs w:val="26"/>
        </w:rPr>
      </w:pPr>
      <w:r w:rsidRPr="004D62FF">
        <w:rPr>
          <w:szCs w:val="26"/>
        </w:rPr>
        <w:t>Extinction outweighs</w:t>
      </w:r>
    </w:p>
    <w:p w14:paraId="41ECE5B4" w14:textId="77777777" w:rsidR="001C7C2C" w:rsidRPr="00786C03" w:rsidRDefault="001C7C2C" w:rsidP="001C7C2C">
      <w:pPr>
        <w:rPr>
          <w:rStyle w:val="StyleUnderline"/>
        </w:rPr>
      </w:pPr>
      <w:r w:rsidRPr="0099657C">
        <w:rPr>
          <w:rStyle w:val="StyleUnderline"/>
          <w:highlight w:val="cyan"/>
        </w:rPr>
        <w:t>Bostrom 12</w:t>
      </w:r>
      <w:r w:rsidRPr="00786C03">
        <w:rPr>
          <w:rStyle w:val="StyleUnderline"/>
        </w:rPr>
        <w:t xml:space="preserve"> – Director of the Future of Humanity Institute at Oxford</w:t>
      </w:r>
    </w:p>
    <w:p w14:paraId="383506C7" w14:textId="77777777" w:rsidR="001C7C2C" w:rsidRPr="00786C03" w:rsidRDefault="001C7C2C" w:rsidP="001C7C2C">
      <w:pPr>
        <w:rPr>
          <w:rFonts w:cstheme="minorHAnsi"/>
          <w:sz w:val="16"/>
          <w:szCs w:val="16"/>
        </w:rPr>
      </w:pPr>
      <w:r w:rsidRPr="00786C03">
        <w:rPr>
          <w:rFonts w:cstheme="minorHAnsi"/>
          <w:sz w:val="16"/>
          <w:szCs w:val="16"/>
        </w:rPr>
        <w:t xml:space="preserve">(Nick, “We're Underestimating the Risk of Human Extinction,” interview with Ross Andersen, freelance writer in D.C., 3-6-12, </w:t>
      </w:r>
      <w:r w:rsidRPr="000240C0">
        <w:rPr>
          <w:sz w:val="16"/>
          <w:szCs w:val="16"/>
        </w:rPr>
        <w:t>http://www.theatlantic.com/technology/archive/2012/03/were-underestimating-the-risk-of-human-extinction/253821/</w:t>
      </w:r>
      <w:r w:rsidRPr="00786C03">
        <w:rPr>
          <w:rFonts w:cstheme="minorHAnsi"/>
          <w:sz w:val="16"/>
          <w:szCs w:val="16"/>
        </w:rPr>
        <w:t>)</w:t>
      </w:r>
    </w:p>
    <w:p w14:paraId="6551D8B5" w14:textId="77777777" w:rsidR="001C7C2C" w:rsidRPr="00786C03" w:rsidRDefault="001C7C2C" w:rsidP="001C7C2C">
      <w:pPr>
        <w:rPr>
          <w:rFonts w:cstheme="minorHAnsi"/>
          <w:sz w:val="16"/>
          <w:szCs w:val="16"/>
        </w:rPr>
      </w:pPr>
    </w:p>
    <w:p w14:paraId="0FF37E7C" w14:textId="77777777" w:rsidR="001C7C2C" w:rsidRDefault="001C7C2C" w:rsidP="001C7C2C">
      <w:pPr>
        <w:rPr>
          <w:sz w:val="16"/>
          <w:szCs w:val="16"/>
        </w:rPr>
      </w:pPr>
      <w:r w:rsidRPr="0099657C">
        <w:rPr>
          <w:rStyle w:val="StyleUnderline"/>
          <w:highlight w:val="cyan"/>
        </w:rPr>
        <w:t>Some</w:t>
      </w:r>
      <w:r w:rsidRPr="00786C03">
        <w:rPr>
          <w:sz w:val="16"/>
          <w:szCs w:val="16"/>
        </w:rPr>
        <w:t xml:space="preserve"> have </w:t>
      </w:r>
      <w:r w:rsidRPr="0099657C">
        <w:rPr>
          <w:rStyle w:val="StyleUnderline"/>
          <w:highlight w:val="cyan"/>
        </w:rPr>
        <w:t>argue</w:t>
      </w:r>
      <w:r w:rsidRPr="00786C03">
        <w:rPr>
          <w:sz w:val="16"/>
          <w:szCs w:val="16"/>
        </w:rPr>
        <w:t xml:space="preserve">d that </w:t>
      </w:r>
      <w:r w:rsidRPr="0099657C">
        <w:rPr>
          <w:rStyle w:val="StyleUnderline"/>
          <w:highlight w:val="cyan"/>
        </w:rPr>
        <w:t>we ought</w:t>
      </w:r>
      <w:r w:rsidRPr="00786C03">
        <w:rPr>
          <w:sz w:val="16"/>
          <w:szCs w:val="16"/>
        </w:rPr>
        <w:t xml:space="preserve"> to be </w:t>
      </w:r>
      <w:r w:rsidRPr="0099657C">
        <w:rPr>
          <w:rStyle w:val="StyleUnderline"/>
          <w:highlight w:val="cyan"/>
        </w:rPr>
        <w:t>direct</w:t>
      </w:r>
      <w:r w:rsidRPr="00786C03">
        <w:rPr>
          <w:sz w:val="16"/>
          <w:szCs w:val="16"/>
        </w:rPr>
        <w:t xml:space="preserve">ing our </w:t>
      </w:r>
      <w:r w:rsidRPr="0099657C">
        <w:rPr>
          <w:rStyle w:val="StyleUnderline"/>
          <w:highlight w:val="cyan"/>
        </w:rPr>
        <w:t>resources toward</w:t>
      </w:r>
      <w:r w:rsidRPr="00786C03">
        <w:rPr>
          <w:sz w:val="16"/>
          <w:szCs w:val="16"/>
        </w:rPr>
        <w:t xml:space="preserve"> humanity's </w:t>
      </w:r>
      <w:r w:rsidRPr="0099657C">
        <w:rPr>
          <w:rStyle w:val="StyleUnderline"/>
          <w:highlight w:val="cyan"/>
        </w:rPr>
        <w:t>existing problems</w:t>
      </w:r>
      <w:r w:rsidRPr="00786C03">
        <w:rPr>
          <w:sz w:val="16"/>
          <w:szCs w:val="16"/>
        </w:rPr>
        <w:t xml:space="preserve">, </w:t>
      </w:r>
      <w:r w:rsidRPr="0099657C">
        <w:rPr>
          <w:rStyle w:val="StyleUnderline"/>
          <w:highlight w:val="cyan"/>
        </w:rPr>
        <w:t>rather than</w:t>
      </w:r>
      <w:r w:rsidRPr="00786C03">
        <w:rPr>
          <w:sz w:val="16"/>
          <w:szCs w:val="16"/>
        </w:rPr>
        <w:t xml:space="preserve"> future </w:t>
      </w:r>
      <w:r w:rsidRPr="0099657C">
        <w:rPr>
          <w:rStyle w:val="StyleUnderline"/>
          <w:highlight w:val="cyan"/>
        </w:rPr>
        <w:t>existential risks</w:t>
      </w:r>
      <w:r w:rsidRPr="00786C03">
        <w:rPr>
          <w:sz w:val="16"/>
          <w:szCs w:val="16"/>
        </w:rPr>
        <w:t xml:space="preserve">, </w:t>
      </w:r>
      <w:r w:rsidRPr="0099657C">
        <w:rPr>
          <w:rStyle w:val="StyleUnderline"/>
          <w:highlight w:val="cyan"/>
        </w:rPr>
        <w:t>because</w:t>
      </w:r>
      <w:r w:rsidRPr="00786C03">
        <w:rPr>
          <w:sz w:val="16"/>
          <w:szCs w:val="16"/>
        </w:rPr>
        <w:t xml:space="preserve"> many of </w:t>
      </w:r>
      <w:r w:rsidRPr="0099657C">
        <w:rPr>
          <w:rStyle w:val="StyleUnderline"/>
          <w:highlight w:val="cyan"/>
        </w:rPr>
        <w:t>the latter are</w:t>
      </w:r>
      <w:r w:rsidRPr="00786C03">
        <w:rPr>
          <w:sz w:val="16"/>
          <w:szCs w:val="16"/>
        </w:rPr>
        <w:t xml:space="preserve"> highly </w:t>
      </w:r>
      <w:r w:rsidRPr="0099657C">
        <w:rPr>
          <w:rStyle w:val="StyleUnderline"/>
          <w:highlight w:val="cyan"/>
        </w:rPr>
        <w:t>improbable</w:t>
      </w:r>
      <w:r w:rsidRPr="00786C03">
        <w:rPr>
          <w:sz w:val="16"/>
          <w:szCs w:val="16"/>
        </w:rPr>
        <w:t xml:space="preserve">. You have responded by suggesting that existential risk mitigation may in fact be a dominant moral priority over the alleviation of present suffering. Can you explain why? Bostrom: Well suppose you have </w:t>
      </w:r>
      <w:r w:rsidRPr="00786C03">
        <w:rPr>
          <w:rStyle w:val="StyleUnderline"/>
        </w:rPr>
        <w:t xml:space="preserve">a </w:t>
      </w:r>
      <w:r w:rsidRPr="0099657C">
        <w:rPr>
          <w:rStyle w:val="StyleUnderline"/>
          <w:highlight w:val="cyan"/>
        </w:rPr>
        <w:t>moral view</w:t>
      </w:r>
      <w:r w:rsidRPr="00786C03">
        <w:rPr>
          <w:sz w:val="16"/>
          <w:szCs w:val="16"/>
        </w:rPr>
        <w:t xml:space="preserve"> that </w:t>
      </w:r>
      <w:r w:rsidRPr="0099657C">
        <w:rPr>
          <w:rStyle w:val="StyleUnderline"/>
          <w:highlight w:val="cyan"/>
        </w:rPr>
        <w:t>counts future people as</w:t>
      </w:r>
      <w:r w:rsidRPr="00786C03">
        <w:rPr>
          <w:sz w:val="16"/>
          <w:szCs w:val="16"/>
        </w:rPr>
        <w:t xml:space="preserve"> being </w:t>
      </w:r>
      <w:r w:rsidRPr="0099657C">
        <w:rPr>
          <w:rStyle w:val="StyleUnderline"/>
          <w:highlight w:val="cyan"/>
        </w:rPr>
        <w:t>worth as much as present people</w:t>
      </w:r>
      <w:r w:rsidRPr="00786C03">
        <w:rPr>
          <w:sz w:val="16"/>
          <w:szCs w:val="16"/>
        </w:rPr>
        <w:t xml:space="preserve">. You might say that fundamentally </w:t>
      </w:r>
      <w:r w:rsidRPr="0099657C">
        <w:rPr>
          <w:rStyle w:val="StyleUnderline"/>
          <w:highlight w:val="cyan"/>
        </w:rPr>
        <w:t>it doesn't matter whether someone exists at the current</w:t>
      </w:r>
      <w:r w:rsidRPr="00786C03">
        <w:rPr>
          <w:sz w:val="16"/>
          <w:szCs w:val="16"/>
        </w:rPr>
        <w:t xml:space="preserve"> time </w:t>
      </w:r>
      <w:r w:rsidRPr="0099657C">
        <w:rPr>
          <w:rStyle w:val="StyleUnderline"/>
          <w:highlight w:val="cyan"/>
        </w:rPr>
        <w:t>or</w:t>
      </w:r>
      <w:r w:rsidRPr="00786C03">
        <w:rPr>
          <w:sz w:val="16"/>
          <w:szCs w:val="16"/>
        </w:rPr>
        <w:t xml:space="preserve"> at </w:t>
      </w:r>
      <w:r w:rsidRPr="0099657C">
        <w:rPr>
          <w:rStyle w:val="StyleUnderline"/>
          <w:highlight w:val="cyan"/>
        </w:rPr>
        <w:t>some future time</w:t>
      </w:r>
      <w:r w:rsidRPr="00786C03">
        <w:rPr>
          <w:sz w:val="16"/>
          <w:szCs w:val="16"/>
        </w:rPr>
        <w:t xml:space="preserve">, just as many people think that from a fundamental moral point of view, it doesn't matter where somebody is spatially---somebody isn't automatically worth less because you move them to the moon or to Africa or something. </w:t>
      </w:r>
      <w:r w:rsidRPr="0099657C">
        <w:rPr>
          <w:rStyle w:val="StyleUnderline"/>
          <w:highlight w:val="cyan"/>
        </w:rPr>
        <w:t>A human life is a human life</w:t>
      </w:r>
      <w:r w:rsidRPr="00786C03">
        <w:rPr>
          <w:sz w:val="16"/>
          <w:szCs w:val="16"/>
        </w:rPr>
        <w:t xml:space="preserve">. If you have that moral point of view that future generations matter in proportion to their population numbers, then you get this very stark implication that </w:t>
      </w:r>
      <w:r w:rsidRPr="0099657C">
        <w:rPr>
          <w:rStyle w:val="StyleUnderline"/>
          <w:highlight w:val="cyan"/>
        </w:rPr>
        <w:t>existential risk mitigation has a</w:t>
      </w:r>
      <w:r w:rsidRPr="00786C03">
        <w:rPr>
          <w:sz w:val="16"/>
          <w:szCs w:val="16"/>
        </w:rPr>
        <w:t xml:space="preserve"> much </w:t>
      </w:r>
      <w:r w:rsidRPr="0099657C">
        <w:rPr>
          <w:rStyle w:val="Emphasis"/>
          <w:highlight w:val="cyan"/>
        </w:rPr>
        <w:t>higher utility than</w:t>
      </w:r>
      <w:r w:rsidRPr="00786C03">
        <w:rPr>
          <w:sz w:val="16"/>
          <w:szCs w:val="16"/>
        </w:rPr>
        <w:t xml:space="preserve"> pretty much </w:t>
      </w:r>
      <w:r w:rsidRPr="0099657C">
        <w:rPr>
          <w:rStyle w:val="Emphasis"/>
          <w:highlight w:val="cyan"/>
        </w:rPr>
        <w:t>anything else</w:t>
      </w:r>
      <w:r w:rsidRPr="00786C03">
        <w:rPr>
          <w:sz w:val="16"/>
          <w:szCs w:val="16"/>
        </w:rPr>
        <w:t xml:space="preserve"> that </w:t>
      </w:r>
      <w:r w:rsidRPr="0099657C">
        <w:rPr>
          <w:rStyle w:val="Emphasis"/>
          <w:highlight w:val="cyan"/>
        </w:rPr>
        <w:t>you could do</w:t>
      </w:r>
      <w:r w:rsidRPr="00786C03">
        <w:rPr>
          <w:sz w:val="16"/>
          <w:szCs w:val="16"/>
        </w:rPr>
        <w:t xml:space="preserve">. There are so </w:t>
      </w:r>
      <w:r w:rsidRPr="0099657C">
        <w:rPr>
          <w:rStyle w:val="StyleUnderline"/>
          <w:highlight w:val="cyan"/>
        </w:rPr>
        <w:t>many people</w:t>
      </w:r>
      <w:r w:rsidRPr="0099657C">
        <w:rPr>
          <w:sz w:val="16"/>
          <w:szCs w:val="16"/>
          <w:highlight w:val="cyan"/>
        </w:rPr>
        <w:t xml:space="preserve"> </w:t>
      </w:r>
      <w:r w:rsidRPr="00786C03">
        <w:rPr>
          <w:sz w:val="16"/>
          <w:szCs w:val="16"/>
        </w:rPr>
        <w:t xml:space="preserve">that </w:t>
      </w:r>
      <w:r w:rsidRPr="0099657C">
        <w:rPr>
          <w:rStyle w:val="StyleUnderline"/>
          <w:highlight w:val="cyan"/>
        </w:rPr>
        <w:t>could come into existence</w:t>
      </w:r>
      <w:r w:rsidRPr="00786C03">
        <w:rPr>
          <w:sz w:val="16"/>
          <w:szCs w:val="16"/>
        </w:rPr>
        <w:t xml:space="preserve"> in the future </w:t>
      </w:r>
      <w:r w:rsidRPr="0099657C">
        <w:rPr>
          <w:rStyle w:val="StyleUnderline"/>
          <w:highlight w:val="cyan"/>
        </w:rPr>
        <w:t>if humanity survives</w:t>
      </w:r>
      <w:r w:rsidRPr="00786C03">
        <w:rPr>
          <w:sz w:val="16"/>
          <w:szCs w:val="16"/>
        </w:rPr>
        <w:t xml:space="preserve"> this critical period of time---we might live for billions of years, our descendants might colonize billions of solar systems, and there could be </w:t>
      </w:r>
      <w:r w:rsidRPr="0099657C">
        <w:rPr>
          <w:rStyle w:val="StyleUnderline"/>
          <w:highlight w:val="cyan"/>
        </w:rPr>
        <w:t>billions and billions times more people</w:t>
      </w:r>
      <w:r w:rsidRPr="00786C03">
        <w:rPr>
          <w:sz w:val="16"/>
          <w:szCs w:val="16"/>
        </w:rPr>
        <w:t xml:space="preserve"> than exist currently. Therefore, </w:t>
      </w:r>
      <w:r w:rsidRPr="0099657C">
        <w:rPr>
          <w:rStyle w:val="StyleUnderline"/>
          <w:highlight w:val="cyan"/>
        </w:rPr>
        <w:t xml:space="preserve">even a </w:t>
      </w:r>
      <w:r w:rsidRPr="0099657C">
        <w:rPr>
          <w:rStyle w:val="Emphasis"/>
          <w:highlight w:val="cyan"/>
        </w:rPr>
        <w:t>very small reduction in the probability</w:t>
      </w:r>
      <w:r w:rsidRPr="00786C03">
        <w:rPr>
          <w:sz w:val="16"/>
          <w:szCs w:val="16"/>
        </w:rPr>
        <w:t xml:space="preserve"> of realizing this enormous good will tend to </w:t>
      </w:r>
      <w:r w:rsidRPr="0099657C">
        <w:rPr>
          <w:rStyle w:val="Emphasis"/>
          <w:highlight w:val="cyan"/>
        </w:rPr>
        <w:t>outweigh</w:t>
      </w:r>
      <w:r w:rsidRPr="0099657C">
        <w:rPr>
          <w:sz w:val="16"/>
          <w:szCs w:val="16"/>
          <w:highlight w:val="cyan"/>
        </w:rPr>
        <w:t xml:space="preserve"> </w:t>
      </w:r>
      <w:r w:rsidRPr="0099657C">
        <w:rPr>
          <w:rStyle w:val="StyleUnderline"/>
          <w:highlight w:val="cyan"/>
        </w:rPr>
        <w:t>even immense benefits like eliminating poverty</w:t>
      </w:r>
      <w:r w:rsidRPr="00786C03">
        <w:rPr>
          <w:sz w:val="16"/>
          <w:szCs w:val="16"/>
        </w:rPr>
        <w:t xml:space="preserve"> or curing malaria, which would be tremendous under ordinary standards.</w:t>
      </w:r>
    </w:p>
    <w:p w14:paraId="0B480FA6" w14:textId="77777777" w:rsidR="001C7C2C" w:rsidRPr="004D62FF" w:rsidRDefault="001C7C2C" w:rsidP="001C7C2C">
      <w:pPr>
        <w:pStyle w:val="Heading4"/>
        <w:rPr>
          <w:szCs w:val="26"/>
        </w:rPr>
      </w:pPr>
      <w:r w:rsidRPr="004D62FF">
        <w:rPr>
          <w:szCs w:val="26"/>
        </w:rPr>
        <w:t xml:space="preserve">Ethical obligations are </w:t>
      </w:r>
      <w:r w:rsidRPr="004D62FF">
        <w:rPr>
          <w:szCs w:val="26"/>
          <w:u w:val="single"/>
        </w:rPr>
        <w:t>tautological</w:t>
      </w:r>
      <w:r w:rsidRPr="004D62FF">
        <w:rPr>
          <w:szCs w:val="26"/>
        </w:rPr>
        <w:t xml:space="preserve"> – the only coherent rubric is </w:t>
      </w:r>
      <w:r w:rsidRPr="004D62FF">
        <w:rPr>
          <w:szCs w:val="26"/>
          <w:u w:val="single"/>
        </w:rPr>
        <w:t>maximizing lives saved</w:t>
      </w:r>
    </w:p>
    <w:p w14:paraId="668D1A69" w14:textId="77777777" w:rsidR="001C7C2C" w:rsidRPr="00786C03" w:rsidRDefault="001C7C2C" w:rsidP="001C7C2C">
      <w:pPr>
        <w:rPr>
          <w:rStyle w:val="StyleUnderline"/>
        </w:rPr>
      </w:pPr>
      <w:r w:rsidRPr="0099657C">
        <w:rPr>
          <w:rStyle w:val="StyleUnderline"/>
          <w:highlight w:val="cyan"/>
        </w:rPr>
        <w:t>Greene 10</w:t>
      </w:r>
      <w:r w:rsidRPr="00786C03">
        <w:rPr>
          <w:rStyle w:val="StyleUnderline"/>
        </w:rPr>
        <w:t xml:space="preserve"> – Associate Professor of the Social Sciences Department of Psychology, Harvard University</w:t>
      </w:r>
    </w:p>
    <w:p w14:paraId="4E3B1672" w14:textId="77777777" w:rsidR="001C7C2C" w:rsidRPr="00786C03" w:rsidRDefault="001C7C2C" w:rsidP="001C7C2C">
      <w:pPr>
        <w:rPr>
          <w:rStyle w:val="Hyperlink"/>
          <w:rFonts w:asciiTheme="minorHAnsi" w:hAnsiTheme="minorHAnsi"/>
          <w:sz w:val="12"/>
          <w:szCs w:val="12"/>
        </w:rPr>
      </w:pPr>
      <w:r w:rsidRPr="00786C03">
        <w:rPr>
          <w:sz w:val="16"/>
          <w:szCs w:val="16"/>
        </w:rPr>
        <w:t xml:space="preserve">(Joshua, Moral Psychology: Historical and Contemporary Readings, “The Secret Joke of Kant’s Soul”, </w:t>
      </w:r>
      <w:r w:rsidRPr="002D6596">
        <w:rPr>
          <w:rFonts w:asciiTheme="minorHAnsi" w:hAnsiTheme="minorHAnsi"/>
          <w:sz w:val="16"/>
          <w:szCs w:val="16"/>
        </w:rPr>
        <w:t>www.fed.cuhk.edu.hk/~lchang/material/Evolutionary/Developmental/Greene-KantSoul.pdf</w:t>
      </w:r>
      <w:r w:rsidRPr="00786C03">
        <w:rPr>
          <w:rStyle w:val="Hyperlink"/>
          <w:rFonts w:asciiTheme="minorHAnsi" w:hAnsiTheme="minorHAnsi"/>
          <w:sz w:val="12"/>
          <w:szCs w:val="12"/>
        </w:rPr>
        <w:t>)</w:t>
      </w:r>
    </w:p>
    <w:p w14:paraId="4BD8E742" w14:textId="77777777" w:rsidR="001C7C2C" w:rsidRPr="00786C03" w:rsidRDefault="001C7C2C" w:rsidP="001C7C2C">
      <w:pPr>
        <w:rPr>
          <w:sz w:val="16"/>
          <w:szCs w:val="16"/>
        </w:rPr>
      </w:pPr>
    </w:p>
    <w:p w14:paraId="5B2CB2A1" w14:textId="77777777" w:rsidR="001C7C2C" w:rsidRDefault="001C7C2C" w:rsidP="001C7C2C">
      <w:r w:rsidRPr="00786C03">
        <w:t xml:space="preserve">What turn-of-the-millennium </w:t>
      </w:r>
      <w:r w:rsidRPr="0099657C">
        <w:rPr>
          <w:rStyle w:val="StyleUnderline"/>
          <w:highlight w:val="cyan"/>
        </w:rPr>
        <w:t>science is telling us</w:t>
      </w:r>
      <w:r w:rsidRPr="00786C03">
        <w:t xml:space="preserve"> is that human </w:t>
      </w:r>
      <w:r w:rsidRPr="0099657C">
        <w:rPr>
          <w:rStyle w:val="Emphasis"/>
          <w:highlight w:val="cyan"/>
        </w:rPr>
        <w:t>moral judgment is not</w:t>
      </w:r>
      <w:r w:rsidRPr="00786C03">
        <w:t xml:space="preserve"> a pristine </w:t>
      </w:r>
      <w:r w:rsidRPr="0099657C">
        <w:rPr>
          <w:rStyle w:val="Emphasis"/>
          <w:highlight w:val="cyan"/>
        </w:rPr>
        <w:t>rationa</w:t>
      </w:r>
      <w:r w:rsidRPr="00786C03">
        <w:t xml:space="preserve">l enterprise, that our moral judgments are driven by a hodgepodge of emotional dispositions, which themselves were shaped by a hodgepodge of evolutionary forces, both biological and cultural. </w:t>
      </w:r>
      <w:r w:rsidRPr="0099657C">
        <w:rPr>
          <w:rStyle w:val="StyleUnderline"/>
          <w:highlight w:val="cyan"/>
        </w:rPr>
        <w:t>Because of this, it is</w:t>
      </w:r>
      <w:r w:rsidRPr="0099657C">
        <w:rPr>
          <w:highlight w:val="cyan"/>
        </w:rPr>
        <w:t xml:space="preserve"> </w:t>
      </w:r>
      <w:r w:rsidRPr="00786C03">
        <w:t xml:space="preserve">exceedingly </w:t>
      </w:r>
      <w:r w:rsidRPr="0099657C">
        <w:rPr>
          <w:rStyle w:val="StyleUnderline"/>
          <w:highlight w:val="cyan"/>
        </w:rPr>
        <w:t>unlikely</w:t>
      </w:r>
      <w:r w:rsidRPr="00786C03">
        <w:t xml:space="preserve"> that there is </w:t>
      </w:r>
      <w:r w:rsidRPr="0099657C">
        <w:rPr>
          <w:rStyle w:val="StyleUnderline"/>
          <w:highlight w:val="cyan"/>
        </w:rPr>
        <w:t>any</w:t>
      </w:r>
      <w:r w:rsidRPr="00786C03">
        <w:t xml:space="preserve"> rationally </w:t>
      </w:r>
      <w:r w:rsidRPr="0099657C">
        <w:rPr>
          <w:rStyle w:val="StyleUnderline"/>
          <w:highlight w:val="cyan"/>
        </w:rPr>
        <w:t>coherent</w:t>
      </w:r>
      <w:r w:rsidRPr="00786C03">
        <w:t xml:space="preserve"> normative </w:t>
      </w:r>
      <w:r w:rsidRPr="0099657C">
        <w:rPr>
          <w:rStyle w:val="StyleUnderline"/>
          <w:highlight w:val="cyan"/>
        </w:rPr>
        <w:t>moral theory that can accommodate</w:t>
      </w:r>
      <w:r w:rsidRPr="00786C03">
        <w:t xml:space="preserve"> our moral </w:t>
      </w:r>
      <w:r w:rsidRPr="0099657C">
        <w:rPr>
          <w:rStyle w:val="StyleUnderline"/>
          <w:highlight w:val="cyan"/>
        </w:rPr>
        <w:t>intuitions</w:t>
      </w:r>
      <w:r w:rsidRPr="00786C03">
        <w:t xml:space="preserve">. Moreover, anyone who claims to have such a theory, or even part of one, almost certainly </w:t>
      </w:r>
      <w:proofErr w:type="gramStart"/>
      <w:r w:rsidRPr="00786C03">
        <w:t>doesn't</w:t>
      </w:r>
      <w:proofErr w:type="gramEnd"/>
      <w:r w:rsidRPr="00786C03">
        <w:t xml:space="preserve">.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786C03">
        <w:t>on the basis of</w:t>
      </w:r>
      <w:proofErr w:type="gramEnd"/>
      <w:r w:rsidRPr="00786C03">
        <w:t xml:space="preserve"> the available evidence that the phenomenon of rationalist deontological philosophy is best explained as a rationalization of evolved emotional intuition (Harman, 1977). Missing the Deontological </w:t>
      </w:r>
      <w:proofErr w:type="gramStart"/>
      <w:r w:rsidRPr="00786C03">
        <w:t>Point</w:t>
      </w:r>
      <w:proofErr w:type="gramEnd"/>
      <w:r w:rsidRPr="00786C03">
        <w:t xml:space="preserve"> I suspect that rationalist deontologists will remain unmoved by the arguments presented here. Instead, I suspect, they will insist that I have simply misunderstood </w:t>
      </w:r>
      <w:proofErr w:type="spellStart"/>
      <w:r w:rsidRPr="00786C03">
        <w:t>whatKant</w:t>
      </w:r>
      <w:proofErr w:type="spellEnd"/>
      <w:r w:rsidRPr="00786C03">
        <w:t xml:space="preserve"> and like-minded deontologists are all about. </w:t>
      </w:r>
      <w:r w:rsidRPr="0099657C">
        <w:rPr>
          <w:rStyle w:val="StyleUnderline"/>
          <w:highlight w:val="cyan"/>
        </w:rPr>
        <w:t>Deontology, they will say,</w:t>
      </w:r>
      <w:r w:rsidRPr="00786C03">
        <w:t xml:space="preserve"> </w:t>
      </w:r>
      <w:proofErr w:type="gramStart"/>
      <w:r w:rsidRPr="00786C03">
        <w:t>isn't</w:t>
      </w:r>
      <w:proofErr w:type="gramEnd"/>
      <w:r w:rsidRPr="00786C03">
        <w:t xml:space="preserve"> about this intuition or that intuition. </w:t>
      </w:r>
      <w:proofErr w:type="gramStart"/>
      <w:r w:rsidRPr="00786C03">
        <w:t>It's</w:t>
      </w:r>
      <w:proofErr w:type="gramEnd"/>
      <w:r w:rsidRPr="00786C03">
        <w:t xml:space="preserve"> not defined by its normative differences with consequentialism. Rather, deontology </w:t>
      </w:r>
      <w:r w:rsidRPr="0099657C">
        <w:rPr>
          <w:rStyle w:val="StyleUnderline"/>
          <w:highlight w:val="cyan"/>
        </w:rPr>
        <w:t>is about taking humanity seriously</w:t>
      </w:r>
      <w:r w:rsidRPr="00786C03">
        <w:t xml:space="preserve">. Above all else, </w:t>
      </w:r>
      <w:proofErr w:type="gramStart"/>
      <w:r w:rsidRPr="00786C03">
        <w:t>it's</w:t>
      </w:r>
      <w:proofErr w:type="gramEnd"/>
      <w:r w:rsidRPr="00786C03">
        <w:t xml:space="preserve"> about respect for persons. </w:t>
      </w:r>
      <w:proofErr w:type="gramStart"/>
      <w:r w:rsidRPr="00786C03">
        <w:t>It's</w:t>
      </w:r>
      <w:proofErr w:type="gramEnd"/>
      <w:r w:rsidRPr="00786C03">
        <w:t xml:space="preserve"> about treating others as fellow rational creatures rather than as mere objects, about acting for reasons rational beings can share. And so on (</w:t>
      </w:r>
      <w:proofErr w:type="spellStart"/>
      <w:r w:rsidRPr="00786C03">
        <w:t>Korsgaard</w:t>
      </w:r>
      <w:proofErr w:type="spellEnd"/>
      <w:r w:rsidRPr="00786C03">
        <w:t xml:space="preserve">, 1996a; </w:t>
      </w:r>
      <w:proofErr w:type="spellStart"/>
      <w:r w:rsidRPr="00786C03">
        <w:t>Korsgaard</w:t>
      </w:r>
      <w:proofErr w:type="spellEnd"/>
      <w:r w:rsidRPr="00786C03">
        <w:t>, 1996b</w:t>
      </w:r>
      <w:proofErr w:type="gramStart"/>
      <w:r w:rsidRPr="00786C03">
        <w:t>).This</w:t>
      </w:r>
      <w:proofErr w:type="gramEnd"/>
      <w:r w:rsidRPr="00786C03">
        <w:t xml:space="preserve"> is, no doubt, how many deontologists see deontology. </w:t>
      </w:r>
      <w:r w:rsidRPr="0099657C">
        <w:rPr>
          <w:rStyle w:val="StyleUnderline"/>
          <w:highlight w:val="cyan"/>
        </w:rPr>
        <w:t>But this</w:t>
      </w:r>
      <w:r w:rsidRPr="00786C03">
        <w:t xml:space="preserve"> insider's view, as </w:t>
      </w:r>
      <w:proofErr w:type="gramStart"/>
      <w:r w:rsidRPr="00786C03">
        <w:t>I've</w:t>
      </w:r>
      <w:proofErr w:type="gramEnd"/>
      <w:r w:rsidRPr="00786C03">
        <w:t xml:space="preserve"> suggested, may be misleading. The problem, more specifically, is that it </w:t>
      </w:r>
      <w:r w:rsidRPr="0099657C">
        <w:rPr>
          <w:rStyle w:val="StyleUnderline"/>
          <w:highlight w:val="cyan"/>
        </w:rPr>
        <w:t xml:space="preserve">defines deontology in terms of values that are </w:t>
      </w:r>
      <w:r w:rsidRPr="0099657C">
        <w:rPr>
          <w:rStyle w:val="Emphasis"/>
          <w:highlight w:val="cyan"/>
        </w:rPr>
        <w:t>not</w:t>
      </w:r>
      <w:r w:rsidRPr="00786C03">
        <w:t xml:space="preserve"> distinctively </w:t>
      </w:r>
      <w:r w:rsidRPr="0099657C">
        <w:rPr>
          <w:rStyle w:val="Emphasis"/>
          <w:highlight w:val="cyan"/>
        </w:rPr>
        <w:t>deontological</w:t>
      </w:r>
      <w:r w:rsidRPr="00786C03">
        <w:t>, though they may appear to be from the inside. Consider the following analogy with religion. When one asks a religious person to explain the essence of his religion, one often gets an answer like this: "</w:t>
      </w:r>
      <w:proofErr w:type="gramStart"/>
      <w:r w:rsidRPr="00786C03">
        <w:t>It's</w:t>
      </w:r>
      <w:proofErr w:type="gramEnd"/>
      <w:r w:rsidRPr="00786C03">
        <w:t xml:space="preserve"> about love, really. </w:t>
      </w:r>
      <w:proofErr w:type="gramStart"/>
      <w:r w:rsidRPr="00786C03">
        <w:t>It's</w:t>
      </w:r>
      <w:proofErr w:type="gramEnd"/>
      <w:r w:rsidRPr="00786C03">
        <w:t xml:space="preserve"> about looking out for other people, looking beyond oneself. It's about community, being part of something larger than oneself." This sort of answer accurately captures the phenomenology of many people's religion, but </w:t>
      </w:r>
      <w:proofErr w:type="gramStart"/>
      <w:r w:rsidRPr="00786C03">
        <w:t>it's</w:t>
      </w:r>
      <w:proofErr w:type="gramEnd"/>
      <w:r w:rsidRPr="00786C03">
        <w:t xml:space="preserve">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t>
      </w:r>
      <w:proofErr w:type="gramStart"/>
      <w:r w:rsidRPr="00786C03">
        <w:t>what's</w:t>
      </w:r>
      <w:proofErr w:type="gramEnd"/>
      <w:r w:rsidRPr="00786C03">
        <w:t xml:space="preserve"> distinctive about religion is its commitment to the existence of supernatural entities as well as formal religious institutions and doctrines. And </w:t>
      </w:r>
      <w:proofErr w:type="gramStart"/>
      <w:r w:rsidRPr="00786C03">
        <w:t>they're</w:t>
      </w:r>
      <w:proofErr w:type="gramEnd"/>
      <w:r w:rsidRPr="00786C03">
        <w:t xml:space="preserve"> right. These things really do distinguish religious from non-religious practices, though they may appear to be secondary to many people operating from within a religious point of view. In the same way, I believe that most of the standard deontological/Kantian self-</w:t>
      </w:r>
      <w:proofErr w:type="spellStart"/>
      <w:r w:rsidRPr="00786C03">
        <w:t>characterizatons</w:t>
      </w:r>
      <w:proofErr w:type="spellEnd"/>
      <w:r w:rsidRPr="00786C03">
        <w:t xml:space="preserve"> fail to distinguish deontology from other approaches to ethics. (See also Kagan (Kagan, 1997, pp. 70-78.) on the difficulty of defining deontology.) It seems to me that </w:t>
      </w:r>
      <w:r w:rsidRPr="0099657C">
        <w:rPr>
          <w:rStyle w:val="StyleUnderline"/>
          <w:highlight w:val="cyan"/>
        </w:rPr>
        <w:t>consequentialists</w:t>
      </w:r>
      <w:r w:rsidRPr="00786C03">
        <w:t xml:space="preserve">, as much as anyone else, have </w:t>
      </w:r>
      <w:r w:rsidRPr="0099657C">
        <w:rPr>
          <w:rStyle w:val="StyleUnderline"/>
          <w:highlight w:val="cyan"/>
        </w:rPr>
        <w:t>respect</w:t>
      </w:r>
      <w:r w:rsidRPr="00786C03">
        <w:t xml:space="preserve"> for </w:t>
      </w:r>
      <w:r w:rsidRPr="0099657C">
        <w:rPr>
          <w:rStyle w:val="StyleUnderline"/>
          <w:highlight w:val="cyan"/>
        </w:rPr>
        <w:t>persons, are against treating people as</w:t>
      </w:r>
      <w:r w:rsidRPr="00786C03">
        <w:t xml:space="preserve"> mere </w:t>
      </w:r>
      <w:r w:rsidRPr="0099657C">
        <w:rPr>
          <w:rStyle w:val="StyleUnderline"/>
          <w:highlight w:val="cyan"/>
        </w:rPr>
        <w:t>objects</w:t>
      </w:r>
      <w:r w:rsidRPr="00786C03">
        <w:t xml:space="preserve">, wish to act for reasons that rational creatures can share, etc. A </w:t>
      </w:r>
      <w:proofErr w:type="gramStart"/>
      <w:r w:rsidRPr="00786C03">
        <w:t>consequentialist respects other persons</w:t>
      </w:r>
      <w:proofErr w:type="gramEnd"/>
      <w:r w:rsidRPr="00786C03">
        <w:t xml:space="preserve">, and refrains from treating them as mere objects, </w:t>
      </w:r>
      <w:r w:rsidRPr="0099657C">
        <w:rPr>
          <w:rStyle w:val="StyleUnderline"/>
          <w:highlight w:val="cyan"/>
        </w:rPr>
        <w:t xml:space="preserve">by </w:t>
      </w:r>
      <w:r w:rsidRPr="0099657C">
        <w:rPr>
          <w:rStyle w:val="Emphasis"/>
          <w:highlight w:val="cyan"/>
        </w:rPr>
        <w:t>counting every person's well-being</w:t>
      </w:r>
      <w:r w:rsidRPr="00786C03">
        <w:t xml:space="preserve"> </w:t>
      </w:r>
      <w:r w:rsidRPr="0099657C">
        <w:rPr>
          <w:rStyle w:val="StyleUnderline"/>
          <w:highlight w:val="cyan"/>
        </w:rPr>
        <w:t>in</w:t>
      </w:r>
      <w:r w:rsidRPr="00786C03">
        <w:t xml:space="preserve"> the </w:t>
      </w:r>
      <w:r w:rsidRPr="0099657C">
        <w:rPr>
          <w:rStyle w:val="StyleUnderline"/>
          <w:highlight w:val="cyan"/>
        </w:rPr>
        <w:t>decision-making</w:t>
      </w:r>
      <w:r w:rsidRPr="00786C03">
        <w:t xml:space="preserve"> process. Likewise, a </w:t>
      </w:r>
      <w:proofErr w:type="gramStart"/>
      <w:r w:rsidRPr="00786C03">
        <w:t>consequentialist attempts</w:t>
      </w:r>
      <w:proofErr w:type="gramEnd"/>
      <w:r w:rsidRPr="00786C03">
        <w:t xml:space="preserve"> to act according to reasons that rational creatures can share by acting according to </w:t>
      </w:r>
      <w:r w:rsidRPr="0099657C">
        <w:rPr>
          <w:rStyle w:val="StyleUnderline"/>
          <w:highlight w:val="cyan"/>
        </w:rPr>
        <w:t>principles</w:t>
      </w:r>
      <w:r w:rsidRPr="00786C03">
        <w:t xml:space="preserve"> that </w:t>
      </w:r>
      <w:r w:rsidRPr="0099657C">
        <w:rPr>
          <w:rStyle w:val="StyleUnderline"/>
          <w:highlight w:val="cyan"/>
        </w:rPr>
        <w:t xml:space="preserve">give </w:t>
      </w:r>
      <w:r w:rsidRPr="0099657C">
        <w:rPr>
          <w:rStyle w:val="Emphasis"/>
          <w:highlight w:val="cyan"/>
        </w:rPr>
        <w:t>equal weight to everyone's interests</w:t>
      </w:r>
      <w:r w:rsidRPr="00786C03">
        <w:t xml:space="preserve">, i.e. that are impartial. This is not to say that consequentialists and deontologists </w:t>
      </w:r>
      <w:proofErr w:type="gramStart"/>
      <w:r w:rsidRPr="00786C03">
        <w:t>don't</w:t>
      </w:r>
      <w:proofErr w:type="gramEnd"/>
      <w:r w:rsidRPr="00786C03">
        <w:t xml:space="preserve"> differ. They do. </w:t>
      </w:r>
      <w:proofErr w:type="gramStart"/>
      <w:r w:rsidRPr="00786C03">
        <w:t>It's</w:t>
      </w:r>
      <w:proofErr w:type="gramEnd"/>
      <w:r w:rsidRPr="00786C03">
        <w:t xml:space="preserve">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w:t>
      </w:r>
      <w:proofErr w:type="gramStart"/>
      <w:r w:rsidRPr="00786C03">
        <w:t>I've</w:t>
      </w:r>
      <w:proofErr w:type="gramEnd"/>
      <w:r w:rsidRPr="00786C03">
        <w:t xml:space="preserve"> attempted to do with the trolley and footbridge cases, and other instances in which deontologists and consequentialists disagree. </w:t>
      </w:r>
      <w:r w:rsidRPr="0099657C">
        <w:rPr>
          <w:rStyle w:val="StyleUnderline"/>
          <w:highlight w:val="cyan"/>
        </w:rPr>
        <w:t>If you ask</w:t>
      </w:r>
      <w:r w:rsidRPr="0099657C">
        <w:rPr>
          <w:highlight w:val="cyan"/>
        </w:rPr>
        <w:t xml:space="preserve"> </w:t>
      </w:r>
      <w:r w:rsidRPr="00786C03">
        <w:t xml:space="preserve">a deontologically-minded person </w:t>
      </w:r>
      <w:r w:rsidRPr="0099657C">
        <w:rPr>
          <w:rStyle w:val="StyleUnderline"/>
          <w:highlight w:val="cyan"/>
        </w:rPr>
        <w:t xml:space="preserve">why </w:t>
      </w:r>
      <w:proofErr w:type="gramStart"/>
      <w:r w:rsidRPr="0099657C">
        <w:rPr>
          <w:rStyle w:val="StyleUnderline"/>
          <w:highlight w:val="cyan"/>
        </w:rPr>
        <w:t>it's</w:t>
      </w:r>
      <w:proofErr w:type="gramEnd"/>
      <w:r w:rsidRPr="0099657C">
        <w:rPr>
          <w:rStyle w:val="StyleUnderline"/>
          <w:highlight w:val="cyan"/>
        </w:rPr>
        <w:t xml:space="preserve"> wrong to push someone</w:t>
      </w:r>
      <w:r w:rsidRPr="0099657C">
        <w:rPr>
          <w:highlight w:val="cyan"/>
        </w:rPr>
        <w:t xml:space="preserve"> </w:t>
      </w:r>
      <w:r w:rsidRPr="00786C03">
        <w:t xml:space="preserve">in front of speeding trolley in order </w:t>
      </w:r>
      <w:r w:rsidRPr="0099657C">
        <w:rPr>
          <w:rStyle w:val="StyleUnderline"/>
          <w:highlight w:val="cyan"/>
        </w:rPr>
        <w:t>to save five others</w:t>
      </w:r>
      <w:r w:rsidRPr="00786C03">
        <w:t xml:space="preserve">, you will </w:t>
      </w:r>
      <w:proofErr w:type="spellStart"/>
      <w:r w:rsidRPr="00786C03">
        <w:t>getcharacteristically</w:t>
      </w:r>
      <w:proofErr w:type="spellEnd"/>
      <w:r w:rsidRPr="00786C03">
        <w:t xml:space="preserve"> deontological </w:t>
      </w:r>
      <w:r w:rsidRPr="0099657C">
        <w:rPr>
          <w:rStyle w:val="StyleUnderline"/>
          <w:highlight w:val="cyan"/>
        </w:rPr>
        <w:t>answers</w:t>
      </w:r>
      <w:r w:rsidRPr="00786C03">
        <w:t xml:space="preserve">. Some </w:t>
      </w:r>
      <w:r w:rsidRPr="0099657C">
        <w:rPr>
          <w:rStyle w:val="StyleUnderline"/>
          <w:highlight w:val="cyan"/>
        </w:rPr>
        <w:t xml:space="preserve">will be </w:t>
      </w:r>
      <w:r w:rsidRPr="0099657C">
        <w:rPr>
          <w:rStyle w:val="Emphasis"/>
          <w:highlight w:val="cyan"/>
        </w:rPr>
        <w:t>tautological</w:t>
      </w:r>
      <w:r w:rsidRPr="00786C03">
        <w:t xml:space="preserve">: "Because it's murder!" Others will be more sophisticated: "The ends don't justify the means." "You have to respect people's rights." But, as we know, these answers don't really explain anything, because if you give the same people (on different occasions) the trolley case or the loop case (See above), they'll make the opposite judgment, even though their initial explanation concerning the footbridge case applies equally well to one or both of these cases. Talk about </w:t>
      </w:r>
      <w:r w:rsidRPr="0099657C">
        <w:rPr>
          <w:rStyle w:val="StyleUnderline"/>
          <w:highlight w:val="cyan"/>
        </w:rPr>
        <w:t>rights</w:t>
      </w:r>
      <w:r w:rsidRPr="00786C03">
        <w:t xml:space="preserve">, respect for persons, and reasons we can share </w:t>
      </w:r>
      <w:r w:rsidRPr="0099657C">
        <w:rPr>
          <w:rStyle w:val="StyleUnderline"/>
          <w:highlight w:val="cyan"/>
        </w:rPr>
        <w:t>are</w:t>
      </w:r>
      <w:r w:rsidRPr="00786C03">
        <w:t xml:space="preserve"> natural </w:t>
      </w:r>
      <w:r w:rsidRPr="0099657C">
        <w:rPr>
          <w:rStyle w:val="StyleUnderline"/>
          <w:highlight w:val="cyan"/>
        </w:rPr>
        <w:t>attempts to explain, in "cognitive" terms, what we feel</w:t>
      </w:r>
      <w:r w:rsidRPr="00786C03">
        <w:t xml:space="preserve"> when we find </w:t>
      </w:r>
      <w:r w:rsidRPr="0099657C">
        <w:rPr>
          <w:rStyle w:val="StyleUnderline"/>
          <w:highlight w:val="cyan"/>
        </w:rPr>
        <w:t>ourselves</w:t>
      </w:r>
      <w:r w:rsidRPr="0099657C">
        <w:rPr>
          <w:highlight w:val="cyan"/>
        </w:rPr>
        <w:t xml:space="preserve"> </w:t>
      </w:r>
      <w:r w:rsidRPr="0099657C">
        <w:rPr>
          <w:rStyle w:val="StyleUnderline"/>
          <w:highlight w:val="cyan"/>
        </w:rPr>
        <w:t>having</w:t>
      </w:r>
      <w:r w:rsidRPr="00786C03">
        <w:rPr>
          <w:rStyle w:val="StyleUnderline"/>
        </w:rPr>
        <w:t xml:space="preserve"> emotionally driven </w:t>
      </w:r>
      <w:r w:rsidRPr="0099657C">
        <w:rPr>
          <w:rStyle w:val="StyleUnderline"/>
          <w:highlight w:val="cyan"/>
        </w:rPr>
        <w:t>intuitions that are odds with the cold calculus of consequentialism</w:t>
      </w:r>
      <w:r w:rsidRPr="00786C03">
        <w:t xml:space="preserve">. Although these explanations are inevitably incomplete, there seems to be "something deeply right" about them because they give voice to powerful moral emotions. </w:t>
      </w:r>
      <w:r w:rsidRPr="0099657C">
        <w:rPr>
          <w:rStyle w:val="StyleUnderline"/>
          <w:highlight w:val="cyan"/>
        </w:rPr>
        <w:t>But</w:t>
      </w:r>
      <w:r w:rsidRPr="00786C03">
        <w:t xml:space="preserve">, as with many religious people's accounts of </w:t>
      </w:r>
      <w:proofErr w:type="gramStart"/>
      <w:r w:rsidRPr="00786C03">
        <w:t>what's</w:t>
      </w:r>
      <w:proofErr w:type="gramEnd"/>
      <w:r w:rsidRPr="00786C03">
        <w:t xml:space="preserve"> essential to religion, they </w:t>
      </w:r>
      <w:r w:rsidRPr="0099657C">
        <w:rPr>
          <w:rStyle w:val="Emphasis"/>
          <w:highlight w:val="cyan"/>
        </w:rPr>
        <w:t>don't</w:t>
      </w:r>
      <w:r w:rsidRPr="00786C03">
        <w:t xml:space="preserve"> really </w:t>
      </w:r>
      <w:r w:rsidRPr="0099657C">
        <w:rPr>
          <w:rStyle w:val="Emphasis"/>
          <w:highlight w:val="cyan"/>
        </w:rPr>
        <w:t>explain</w:t>
      </w:r>
      <w:r w:rsidRPr="00786C03">
        <w:t xml:space="preserve"> what's distinctive about </w:t>
      </w:r>
      <w:r w:rsidRPr="0099657C">
        <w:rPr>
          <w:rStyle w:val="StyleUnderline"/>
          <w:highlight w:val="cyan"/>
        </w:rPr>
        <w:t>the philosophy in question</w:t>
      </w:r>
      <w:r w:rsidRPr="00786C03">
        <w:t>.</w:t>
      </w:r>
    </w:p>
    <w:p w14:paraId="2C6BF08B" w14:textId="77777777" w:rsidR="001C7C2C" w:rsidRDefault="001C7C2C" w:rsidP="001C7C2C">
      <w:pPr>
        <w:pStyle w:val="Heading2"/>
      </w:pPr>
      <w:r>
        <w:t>AT: Hegemony</w:t>
      </w:r>
    </w:p>
    <w:p w14:paraId="43F7C0AA" w14:textId="77777777" w:rsidR="001C7C2C" w:rsidRDefault="001C7C2C" w:rsidP="001C7C2C">
      <w:pPr>
        <w:pStyle w:val="Heading3"/>
      </w:pPr>
      <w:r>
        <w:t xml:space="preserve">1NC – AT: </w:t>
      </w:r>
      <w:proofErr w:type="spellStart"/>
      <w:r>
        <w:t>Heg</w:t>
      </w:r>
      <w:proofErr w:type="spellEnd"/>
    </w:p>
    <w:p w14:paraId="12A70E21" w14:textId="77777777" w:rsidR="001C7C2C" w:rsidRDefault="001C7C2C" w:rsidP="001C7C2C">
      <w:pPr>
        <w:pStyle w:val="Heading4"/>
        <w:rPr>
          <w:rFonts w:cs="Arial"/>
        </w:rPr>
      </w:pPr>
      <w:r w:rsidRPr="002931C6">
        <w:rPr>
          <w:rFonts w:cs="Arial"/>
        </w:rPr>
        <w:t xml:space="preserve">No </w:t>
      </w:r>
      <w:proofErr w:type="spellStart"/>
      <w:r>
        <w:rPr>
          <w:rFonts w:cs="Arial"/>
        </w:rPr>
        <w:t>heg</w:t>
      </w:r>
      <w:proofErr w:type="spellEnd"/>
      <w:r>
        <w:rPr>
          <w:rFonts w:cs="Arial"/>
        </w:rPr>
        <w:t xml:space="preserve"> impact</w:t>
      </w:r>
    </w:p>
    <w:p w14:paraId="2DD5CFB2" w14:textId="77777777" w:rsidR="001C7C2C" w:rsidRPr="002931C6" w:rsidRDefault="001C7C2C" w:rsidP="001C7C2C">
      <w:proofErr w:type="spellStart"/>
      <w:r w:rsidRPr="002931C6">
        <w:rPr>
          <w:rStyle w:val="Style13ptBold"/>
        </w:rPr>
        <w:t>Fettweis</w:t>
      </w:r>
      <w:proofErr w:type="spellEnd"/>
      <w:r w:rsidRPr="002931C6">
        <w:rPr>
          <w:rStyle w:val="Style13ptBold"/>
        </w:rPr>
        <w:t xml:space="preserve"> 17</w:t>
      </w:r>
      <w:r>
        <w:t xml:space="preserve"> [Christopher </w:t>
      </w:r>
      <w:proofErr w:type="spellStart"/>
      <w:r>
        <w:t>Fettweis</w:t>
      </w:r>
      <w:proofErr w:type="spellEnd"/>
      <w:r>
        <w:t xml:space="preserve">, </w:t>
      </w:r>
      <w:r w:rsidRPr="002931C6">
        <w:t>associate professor of political science at Tulane University. Unipolarity, Hegemony, and the New Peace</w:t>
      </w:r>
      <w:r>
        <w:t xml:space="preserve">. May 8, 2017. </w:t>
      </w:r>
      <w:r w:rsidRPr="002931C6">
        <w:t xml:space="preserve"> http://www.tandfonline.com/doi/pdf/10.1080/09636412.2017.1306394?needAccess=true</w:t>
      </w:r>
      <w:r>
        <w:t>]</w:t>
      </w:r>
    </w:p>
    <w:p w14:paraId="7E8DB2FB" w14:textId="77777777" w:rsidR="001C7C2C" w:rsidRDefault="001C7C2C" w:rsidP="001C7C2C">
      <w:pPr>
        <w:rPr>
          <w:sz w:val="16"/>
        </w:rPr>
      </w:pPr>
      <w:r w:rsidRPr="002931C6">
        <w:rPr>
          <w:rStyle w:val="StyleUnderline"/>
        </w:rPr>
        <w:t>After three years in the White House, Ronald Reagan had learned something surprising: “Many people at the top of the Soviet hierarchy were genuinely afraid of America and Americans</w:t>
      </w:r>
      <w:r w:rsidRPr="002931C6">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2931C6">
        <w:rPr>
          <w:rStyle w:val="StyleUnderline"/>
        </w:rPr>
        <w:t>During my first years in Washington, I think many of us took it for granted that the Russians, like ourselves, considered it unthinkable that the United States would launch a first strike against them</w:t>
      </w:r>
      <w:r w:rsidRPr="002931C6">
        <w:rPr>
          <w:sz w:val="16"/>
        </w:rPr>
        <w:t xml:space="preserve">.” </w:t>
      </w:r>
      <w:r w:rsidRPr="002931C6">
        <w:rPr>
          <w:rStyle w:val="StyleUnderline"/>
        </w:rPr>
        <w:t xml:space="preserve">100 Reagan is certainly not alone in believing in the essential benevolent image of his nation. While it is common for actors to attribute negative motivations to the behavior of others, it is </w:t>
      </w:r>
      <w:r w:rsidRPr="002931C6">
        <w:rPr>
          <w:rStyle w:val="Emphasis"/>
        </w:rPr>
        <w:t>exceedingly difficult</w:t>
      </w:r>
      <w:r w:rsidRPr="002931C6">
        <w:rPr>
          <w:rStyle w:val="StyleUnderline"/>
        </w:rPr>
        <w:t xml:space="preserve"> for them to accept that anyone could interpret their actions in negative ways. Leaders are </w:t>
      </w:r>
      <w:proofErr w:type="gramStart"/>
      <w:r w:rsidRPr="002931C6">
        <w:rPr>
          <w:rStyle w:val="StyleUnderline"/>
        </w:rPr>
        <w:t>well aware</w:t>
      </w:r>
      <w:proofErr w:type="gramEnd"/>
      <w:r w:rsidRPr="002931C6">
        <w:rPr>
          <w:rStyle w:val="StyleUnderline"/>
        </w:rPr>
        <w:t xml:space="preserve"> of their own motives and tend to assume that their peaceful intentions are obvious and transparent</w:t>
      </w:r>
      <w:r w:rsidRPr="002931C6">
        <w:rPr>
          <w:sz w:val="16"/>
        </w:rPr>
        <w:t xml:space="preserve">. </w:t>
      </w:r>
    </w:p>
    <w:p w14:paraId="1D1846CA" w14:textId="77777777" w:rsidR="001C7C2C" w:rsidRDefault="001C7C2C" w:rsidP="001C7C2C">
      <w:pPr>
        <w:rPr>
          <w:sz w:val="16"/>
        </w:rPr>
      </w:pPr>
      <w:r w:rsidRPr="002931C6">
        <w:rPr>
          <w:rStyle w:val="StyleUnderline"/>
        </w:rPr>
        <w:t xml:space="preserve">Both strains of the </w:t>
      </w:r>
      <w:r w:rsidRPr="00152A1C">
        <w:rPr>
          <w:rStyle w:val="StyleUnderline"/>
          <w:highlight w:val="yellow"/>
        </w:rPr>
        <w:t>heg</w:t>
      </w:r>
      <w:r w:rsidRPr="002931C6">
        <w:rPr>
          <w:rStyle w:val="StyleUnderline"/>
        </w:rPr>
        <w:t>emonic-</w:t>
      </w:r>
      <w:r w:rsidRPr="00152A1C">
        <w:rPr>
          <w:rStyle w:val="StyleUnderline"/>
          <w:highlight w:val="yellow"/>
        </w:rPr>
        <w:t xml:space="preserve">stability </w:t>
      </w:r>
      <w:r w:rsidRPr="002931C6">
        <w:rPr>
          <w:rStyle w:val="StyleUnderline"/>
        </w:rPr>
        <w:t xml:space="preserve">explanation </w:t>
      </w:r>
      <w:r w:rsidRPr="00152A1C">
        <w:rPr>
          <w:rStyle w:val="StyleUnderline"/>
          <w:highlight w:val="yellow"/>
        </w:rPr>
        <w:t>assume</w:t>
      </w:r>
      <w:r w:rsidRPr="002931C6">
        <w:rPr>
          <w:rStyle w:val="StyleUnderline"/>
        </w:rPr>
        <w:t xml:space="preserve"> not only that </w:t>
      </w:r>
      <w:r w:rsidRPr="00152A1C">
        <w:rPr>
          <w:rStyle w:val="StyleUnderline"/>
          <w:highlight w:val="yellow"/>
        </w:rPr>
        <w:t>US power is benevolent</w:t>
      </w:r>
      <w:r w:rsidRPr="002931C6">
        <w:rPr>
          <w:rStyle w:val="StyleUnderline"/>
        </w:rPr>
        <w:t xml:space="preserve">, but </w:t>
      </w:r>
      <w:r w:rsidRPr="00152A1C">
        <w:rPr>
          <w:rStyle w:val="StyleUnderline"/>
          <w:highlight w:val="yellow"/>
        </w:rPr>
        <w:t xml:space="preserve">that others </w:t>
      </w:r>
      <w:r w:rsidRPr="00152A1C">
        <w:rPr>
          <w:rStyle w:val="Emphasis"/>
          <w:highlight w:val="yellow"/>
        </w:rPr>
        <w:t>perceive</w:t>
      </w:r>
      <w:r w:rsidRPr="00152A1C">
        <w:rPr>
          <w:rStyle w:val="StyleUnderline"/>
          <w:highlight w:val="yellow"/>
        </w:rPr>
        <w:t xml:space="preserve"> it that way.</w:t>
      </w:r>
      <w:r w:rsidRPr="00152A1C">
        <w:rPr>
          <w:sz w:val="16"/>
          <w:highlight w:val="yellow"/>
        </w:rPr>
        <w:t xml:space="preserve"> </w:t>
      </w:r>
      <w:r w:rsidRPr="00152A1C">
        <w:rPr>
          <w:rStyle w:val="StyleUnderline"/>
          <w:highlight w:val="yellow"/>
        </w:rPr>
        <w:t>Heg</w:t>
      </w:r>
      <w:r w:rsidRPr="002931C6">
        <w:rPr>
          <w:rStyle w:val="StyleUnderline"/>
        </w:rPr>
        <w:t xml:space="preserve">emonic stability </w:t>
      </w:r>
      <w:r w:rsidRPr="00152A1C">
        <w:rPr>
          <w:rStyle w:val="StyleUnderline"/>
          <w:highlight w:val="yellow"/>
        </w:rPr>
        <w:t>depends on</w:t>
      </w:r>
      <w:r w:rsidRPr="002931C6">
        <w:rPr>
          <w:rStyle w:val="StyleUnderline"/>
        </w:rPr>
        <w:t xml:space="preserve"> the </w:t>
      </w:r>
      <w:r w:rsidRPr="00152A1C">
        <w:rPr>
          <w:rStyle w:val="StyleUnderline"/>
          <w:highlight w:val="yellow"/>
        </w:rPr>
        <w:t>perceptions of other states</w:t>
      </w:r>
      <w:r w:rsidRPr="002931C6">
        <w:rPr>
          <w:rStyle w:val="StyleUnderline"/>
        </w:rPr>
        <w:t xml:space="preserve"> to be successful; </w:t>
      </w:r>
      <w:r w:rsidRPr="00152A1C">
        <w:rPr>
          <w:rStyle w:val="Emphasis"/>
          <w:highlight w:val="yellow"/>
        </w:rPr>
        <w:t>it has no hope</w:t>
      </w:r>
      <w:r w:rsidRPr="002931C6">
        <w:rPr>
          <w:rStyle w:val="StyleUnderline"/>
        </w:rPr>
        <w:t xml:space="preserve"> to succeed </w:t>
      </w:r>
      <w:r w:rsidRPr="00152A1C">
        <w:rPr>
          <w:rStyle w:val="StyleUnderline"/>
          <w:highlight w:val="yellow"/>
        </w:rPr>
        <w:t>if it encounters resistance</w:t>
      </w:r>
      <w:r w:rsidRPr="002931C6">
        <w:rPr>
          <w:rStyle w:val="StyleUnderline"/>
        </w:rPr>
        <w:t xml:space="preserve"> from the less powerful members of the system, or even if they simply refuse to follow the rules</w:t>
      </w:r>
      <w:r w:rsidRPr="002931C6">
        <w:rPr>
          <w:sz w:val="16"/>
        </w:rPr>
        <w:t xml:space="preserve">. </w:t>
      </w:r>
      <w:r w:rsidRPr="002931C6">
        <w:rPr>
          <w:rStyle w:val="StyleUnderline"/>
        </w:rPr>
        <w:t>Relatively small police forces require the general cooperation of large communities to have any chance of establishing order.</w:t>
      </w:r>
      <w:r w:rsidRPr="002931C6">
        <w:rPr>
          <w:sz w:val="16"/>
        </w:rPr>
        <w:t xml:space="preserve"> </w:t>
      </w:r>
      <w:r w:rsidRPr="002931C6">
        <w:rPr>
          <w:rStyle w:val="StyleUnderline"/>
        </w:rPr>
        <w:t>They must perceive the sheriff as just, rational, and essentially nonthreatening.</w:t>
      </w:r>
      <w:r w:rsidRPr="002931C6">
        <w:rPr>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p>
    <w:p w14:paraId="476073BF" w14:textId="77777777" w:rsidR="001C7C2C" w:rsidRPr="005C21A0" w:rsidRDefault="001C7C2C" w:rsidP="001C7C2C">
      <w:pPr>
        <w:rPr>
          <w:rStyle w:val="Emphasis"/>
        </w:rPr>
      </w:pPr>
      <w:r w:rsidRPr="005C21A0">
        <w:rPr>
          <w:rStyle w:val="StyleUnderline"/>
        </w:rPr>
        <w:t>Hegemonic-stability theorists purport to understand the perceptions of others, at times better than those others understand themselves</w:t>
      </w:r>
      <w:r w:rsidRPr="005C21A0">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5C21A0">
        <w:rPr>
          <w:rStyle w:val="StyleUnderline"/>
        </w:rPr>
        <w:t>In the 1990s, Russian protests regarding NATO expansion—though nearly universal—were not taken seriously, since US planners believed the alliance’s benevolent intentions were apparent to all.</w:t>
      </w:r>
      <w:r w:rsidRPr="005C21A0">
        <w:rPr>
          <w:sz w:val="16"/>
        </w:rPr>
        <w:t xml:space="preserve"> Sagacious Russians understood that expansion would actually be beneficial, since it would bring stability to their western border.103 </w:t>
      </w:r>
      <w:r w:rsidRPr="005C21A0">
        <w:rPr>
          <w:rStyle w:val="StyleUnderline"/>
        </w:rPr>
        <w:t>President Clinton and Secretary of State Warren Christopher were caught off guard by the hostility of their counterparts regarding the issue at a summit in Budapest in December 1994</w:t>
      </w:r>
      <w:r w:rsidRPr="005C21A0">
        <w:rPr>
          <w:sz w:val="16"/>
        </w:rPr>
        <w:t xml:space="preserve">.104 </w:t>
      </w:r>
      <w:r w:rsidRPr="005C21A0">
        <w:rPr>
          <w:rStyle w:val="StyleUnderline"/>
        </w:rPr>
        <w:t>Despite warnings from the vast majority of academic and policy experts about the likely Russian reaction and overall wisdom of expansion itself, the administration failed to anticipate Moscow’s position.</w:t>
      </w:r>
      <w:r w:rsidRPr="005C21A0">
        <w:rPr>
          <w:sz w:val="16"/>
        </w:rPr>
        <w:t xml:space="preserve">105 </w:t>
      </w:r>
      <w:r w:rsidRPr="005C21A0">
        <w:rPr>
          <w:rStyle w:val="StyleUnderline"/>
        </w:rPr>
        <w:t xml:space="preserve">The Russians did not seem to believe American assurances that expansion would actually be good for them. </w:t>
      </w:r>
      <w:r w:rsidRPr="005C21A0">
        <w:rPr>
          <w:rStyle w:val="Emphasis"/>
        </w:rPr>
        <w:t xml:space="preserve">The United States overestimated the degree to which others saw it as benevolent. </w:t>
      </w:r>
    </w:p>
    <w:p w14:paraId="5A454159" w14:textId="77777777" w:rsidR="001C7C2C" w:rsidRDefault="001C7C2C" w:rsidP="001C7C2C">
      <w:pPr>
        <w:rPr>
          <w:sz w:val="16"/>
        </w:rPr>
      </w:pPr>
      <w:r w:rsidRPr="005C21A0">
        <w:rPr>
          <w:rStyle w:val="StyleUnderline"/>
        </w:rPr>
        <w:t>Once again, the culture of the United States might make its leaders more vulnerable to this misperception</w:t>
      </w:r>
      <w:r w:rsidRPr="002931C6">
        <w:rPr>
          <w:rStyle w:val="StyleUnderline"/>
        </w:rPr>
        <w:t xml:space="preserve">. The need for </w:t>
      </w:r>
      <w:r w:rsidRPr="00152A1C">
        <w:rPr>
          <w:rStyle w:val="StyleUnderline"/>
          <w:highlight w:val="yellow"/>
        </w:rPr>
        <w:t>positive self-regard appears</w:t>
      </w:r>
      <w:r w:rsidRPr="002931C6">
        <w:rPr>
          <w:rStyle w:val="StyleUnderline"/>
        </w:rPr>
        <w:t xml:space="preserve"> to be particularly </w:t>
      </w:r>
      <w:r w:rsidRPr="00152A1C">
        <w:rPr>
          <w:rStyle w:val="StyleUnderline"/>
          <w:highlight w:val="yellow"/>
        </w:rPr>
        <w:t>strong in North America</w:t>
      </w:r>
      <w:r w:rsidRPr="002931C6">
        <w:rPr>
          <w:rStyle w:val="StyleUnderline"/>
        </w:rPr>
        <w:t>n societies</w:t>
      </w:r>
      <w:r w:rsidRPr="002931C6">
        <w:rPr>
          <w:sz w:val="16"/>
        </w:rPr>
        <w:t xml:space="preserve"> compared to elsewhere.106 </w:t>
      </w:r>
      <w:r w:rsidRPr="002931C6">
        <w:rPr>
          <w:rStyle w:val="StyleUnderline"/>
        </w:rPr>
        <w:t>Western egos tend to be gratified through self-promotion rather than humility, and independence rather than interdependence</w:t>
      </w:r>
      <w:r w:rsidRPr="002931C6">
        <w:rPr>
          <w:sz w:val="16"/>
        </w:rPr>
        <w:t xml:space="preserve">. </w:t>
      </w:r>
      <w:r w:rsidRPr="002931C6">
        <w:rPr>
          <w:rStyle w:val="StyleUnderline"/>
        </w:rPr>
        <w:t>Americans are more likely to feel good if they are unique rather than a good cog in society’s wheel, and uniquely good. The need to be perceived as benevolent</w:t>
      </w:r>
      <w:r w:rsidRPr="002931C6">
        <w:rPr>
          <w:sz w:val="16"/>
        </w:rPr>
        <w:t xml:space="preserve">, though universal, may well exert stronger encouragement for US observers to project their perceptions onto others. </w:t>
      </w:r>
    </w:p>
    <w:p w14:paraId="2DE8E0CE" w14:textId="77777777" w:rsidR="001C7C2C" w:rsidRDefault="001C7C2C" w:rsidP="001C7C2C">
      <w:pPr>
        <w:rPr>
          <w:rStyle w:val="StyleUnderline"/>
        </w:rPr>
      </w:pPr>
      <w:r w:rsidRPr="00152A1C">
        <w:rPr>
          <w:rStyle w:val="StyleUnderline"/>
          <w:highlight w:val="yellow"/>
        </w:rPr>
        <w:t xml:space="preserve">The </w:t>
      </w:r>
      <w:r w:rsidRPr="00152A1C">
        <w:rPr>
          <w:rStyle w:val="Emphasis"/>
          <w:highlight w:val="yellow"/>
        </w:rPr>
        <w:t>U</w:t>
      </w:r>
      <w:r w:rsidRPr="002931C6">
        <w:rPr>
          <w:rStyle w:val="StyleUnderline"/>
        </w:rPr>
        <w:t xml:space="preserve">nited </w:t>
      </w:r>
      <w:r w:rsidRPr="00152A1C">
        <w:rPr>
          <w:rStyle w:val="Emphasis"/>
          <w:highlight w:val="yellow"/>
        </w:rPr>
        <w:t>S</w:t>
      </w:r>
      <w:r w:rsidRPr="002931C6">
        <w:rPr>
          <w:rStyle w:val="StyleUnderline"/>
        </w:rPr>
        <w:t xml:space="preserve">tates almost certainly </w:t>
      </w:r>
      <w:r w:rsidRPr="00152A1C">
        <w:rPr>
          <w:rStyle w:val="StyleUnderline"/>
          <w:highlight w:val="yellow"/>
        </w:rPr>
        <w:t>frightens others more than</w:t>
      </w:r>
      <w:r w:rsidRPr="002931C6">
        <w:rPr>
          <w:rStyle w:val="StyleUnderline"/>
        </w:rPr>
        <w:t xml:space="preserve"> its </w:t>
      </w:r>
      <w:r w:rsidRPr="00152A1C">
        <w:rPr>
          <w:rStyle w:val="StyleUnderline"/>
          <w:highlight w:val="yellow"/>
        </w:rPr>
        <w:t>leaders perceive</w:t>
      </w:r>
      <w:r w:rsidRPr="002931C6">
        <w:rPr>
          <w:sz w:val="16"/>
        </w:rPr>
        <w:t xml:space="preserve">. </w:t>
      </w:r>
      <w:r w:rsidRPr="002931C6">
        <w:rPr>
          <w:rStyle w:val="StyleUnderline"/>
        </w:rPr>
        <w:t>A quarter of the 68,000 respondents to a 2013 Gallup poll in sixty-five countries identified the United States as the “greatest threat to world peace,” which was more than three times the total for the second-place country</w:t>
      </w:r>
      <w:r w:rsidRPr="002931C6">
        <w:rPr>
          <w:sz w:val="16"/>
        </w:rPr>
        <w:t xml:space="preserve"> (Pakistan).107 </w:t>
      </w:r>
      <w:r w:rsidRPr="002931C6">
        <w:rPr>
          <w:rStyle w:val="StyleUnderline"/>
        </w:rPr>
        <w:t>The international community always has to worry about the potential for police brutality, even if it occurs rarely</w:t>
      </w:r>
      <w:r w:rsidRPr="002931C6">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931C6">
        <w:rPr>
          <w:rStyle w:val="StyleUnderline"/>
        </w:rPr>
        <w:t xml:space="preserve">; it is not just petulant resentment, but understandable </w:t>
      </w:r>
      <w:r w:rsidRPr="00152A1C">
        <w:rPr>
          <w:rStyle w:val="StyleUnderline"/>
          <w:highlight w:val="yellow"/>
        </w:rPr>
        <w:t xml:space="preserve">disagreement with </w:t>
      </w:r>
      <w:r w:rsidRPr="002931C6">
        <w:rPr>
          <w:rStyle w:val="StyleUnderline"/>
        </w:rPr>
        <w:t xml:space="preserve">US </w:t>
      </w:r>
      <w:r w:rsidRPr="00152A1C">
        <w:rPr>
          <w:rStyle w:val="StyleUnderline"/>
          <w:highlight w:val="yellow"/>
        </w:rPr>
        <w:t>policies</w:t>
      </w:r>
      <w:r w:rsidRPr="002931C6">
        <w:rPr>
          <w:rStyle w:val="StyleUnderline"/>
        </w:rPr>
        <w:t xml:space="preserve">, that </w:t>
      </w:r>
      <w:r w:rsidRPr="00152A1C">
        <w:rPr>
          <w:rStyle w:val="StyleUnderline"/>
          <w:highlight w:val="yellow"/>
        </w:rPr>
        <w:t xml:space="preserve">motivates </w:t>
      </w:r>
      <w:r w:rsidRPr="00152A1C">
        <w:rPr>
          <w:rStyle w:val="Emphasis"/>
          <w:highlight w:val="yellow"/>
        </w:rPr>
        <w:t>counterhegemonic</w:t>
      </w:r>
      <w:r w:rsidRPr="002931C6">
        <w:rPr>
          <w:rStyle w:val="Emphasis"/>
        </w:rPr>
        <w:t xml:space="preserve"> beliefs and </w:t>
      </w:r>
      <w:r w:rsidRPr="00152A1C">
        <w:rPr>
          <w:rStyle w:val="Emphasis"/>
          <w:highlight w:val="yellow"/>
        </w:rPr>
        <w:t>behavior</w:t>
      </w:r>
      <w:r w:rsidRPr="002931C6">
        <w:rPr>
          <w:rStyle w:val="StyleUnderline"/>
        </w:rPr>
        <w:t xml:space="preserve">. </w:t>
      </w:r>
    </w:p>
    <w:p w14:paraId="5A0500C6" w14:textId="77777777" w:rsidR="001C7C2C" w:rsidRDefault="001C7C2C" w:rsidP="001C7C2C">
      <w:pPr>
        <w:rPr>
          <w:rStyle w:val="StyleUnderline"/>
        </w:rPr>
      </w:pPr>
      <w:r w:rsidRPr="002931C6">
        <w:rPr>
          <w:rStyle w:val="StyleUnderline"/>
        </w:rPr>
        <w:t xml:space="preserve">To review, assuming for a moment that US </w:t>
      </w:r>
      <w:r w:rsidRPr="00152A1C">
        <w:rPr>
          <w:rStyle w:val="StyleUnderline"/>
          <w:highlight w:val="yellow"/>
        </w:rPr>
        <w:t>leaders</w:t>
      </w:r>
      <w:r w:rsidRPr="002931C6">
        <w:rPr>
          <w:rStyle w:val="StyleUnderline"/>
        </w:rPr>
        <w:t xml:space="preserve"> are subject to </w:t>
      </w:r>
      <w:r w:rsidRPr="002931C6">
        <w:rPr>
          <w:rStyle w:val="Emphasis"/>
        </w:rPr>
        <w:t>the same forces that affect every human being</w:t>
      </w:r>
      <w:r w:rsidRPr="002931C6">
        <w:rPr>
          <w:rStyle w:val="StyleUnderline"/>
        </w:rPr>
        <w:t xml:space="preserve">, they </w:t>
      </w:r>
      <w:r w:rsidRPr="00152A1C">
        <w:rPr>
          <w:rStyle w:val="Emphasis"/>
          <w:highlight w:val="yellow"/>
        </w:rPr>
        <w:t>overestimate</w:t>
      </w:r>
      <w:r w:rsidRPr="002931C6">
        <w:rPr>
          <w:rStyle w:val="StyleUnderline"/>
        </w:rPr>
        <w:t xml:space="preserve"> the amount of </w:t>
      </w:r>
      <w:r w:rsidRPr="00152A1C">
        <w:rPr>
          <w:rStyle w:val="StyleUnderline"/>
          <w:highlight w:val="yellow"/>
        </w:rPr>
        <w:t xml:space="preserve">control they have </w:t>
      </w:r>
      <w:r w:rsidRPr="002931C6">
        <w:rPr>
          <w:rStyle w:val="StyleUnderline"/>
        </w:rPr>
        <w:t>over other actors</w:t>
      </w:r>
      <w:r w:rsidRPr="002931C6">
        <w:rPr>
          <w:sz w:val="16"/>
        </w:rPr>
        <w:t xml:space="preserve">, </w:t>
      </w:r>
      <w:r w:rsidRPr="002931C6">
        <w:rPr>
          <w:rStyle w:val="StyleUnderline"/>
        </w:rPr>
        <w:t>and are not as important to decisions made elsewhere as they believe themselves to be. And they probably perceive their own benevolence to be much greater than do others.</w:t>
      </w:r>
      <w:r w:rsidRPr="002931C6">
        <w:rPr>
          <w:sz w:val="16"/>
        </w:rPr>
        <w:t xml:space="preserve"> </w:t>
      </w:r>
      <w:r w:rsidRPr="002931C6">
        <w:rPr>
          <w:rStyle w:val="StyleUnderline"/>
        </w:rPr>
        <w:t xml:space="preserve">These common phenomena all influence US beliefs in the same </w:t>
      </w:r>
      <w:proofErr w:type="gramStart"/>
      <w:r w:rsidRPr="002931C6">
        <w:rPr>
          <w:rStyle w:val="StyleUnderline"/>
        </w:rPr>
        <w:t>direction, and</w:t>
      </w:r>
      <w:proofErr w:type="gramEnd"/>
      <w:r w:rsidRPr="002931C6">
        <w:rPr>
          <w:rStyle w:val="StyleUnderline"/>
        </w:rPr>
        <w:t xml:space="preserve"> may well increase the apparent explanatory power of hegemony beyond what the facts would otherwise support.</w:t>
      </w:r>
      <w:r w:rsidRPr="002931C6">
        <w:rPr>
          <w:sz w:val="16"/>
        </w:rPr>
        <w:t xml:space="preserve"> </w:t>
      </w:r>
      <w:r w:rsidRPr="002931C6">
        <w:rPr>
          <w:rStyle w:val="StyleUnderline"/>
        </w:rPr>
        <w:t xml:space="preserve">The </w:t>
      </w:r>
      <w:r w:rsidRPr="002931C6">
        <w:rPr>
          <w:rStyle w:val="Emphasis"/>
        </w:rPr>
        <w:t>U</w:t>
      </w:r>
      <w:r w:rsidRPr="002931C6">
        <w:rPr>
          <w:rStyle w:val="StyleUnderline"/>
        </w:rPr>
        <w:t xml:space="preserve">nited </w:t>
      </w:r>
      <w:r w:rsidRPr="002931C6">
        <w:rPr>
          <w:rStyle w:val="Emphasis"/>
        </w:rPr>
        <w:t>S</w:t>
      </w:r>
      <w:r w:rsidRPr="002931C6">
        <w:rPr>
          <w:rStyle w:val="StyleUnderline"/>
        </w:rPr>
        <w:t xml:space="preserve">tates is probably not as central to the New Peace as either liberals or neoconservatives believe. </w:t>
      </w:r>
    </w:p>
    <w:p w14:paraId="0CFB7FC7" w14:textId="77777777" w:rsidR="001C7C2C" w:rsidRDefault="001C7C2C" w:rsidP="001C7C2C">
      <w:pPr>
        <w:rPr>
          <w:sz w:val="16"/>
        </w:rPr>
      </w:pPr>
      <w:r w:rsidRPr="002931C6">
        <w:rPr>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w:t>
      </w:r>
    </w:p>
    <w:p w14:paraId="2761B296" w14:textId="77777777" w:rsidR="001C7C2C" w:rsidRDefault="001C7C2C" w:rsidP="001C7C2C">
      <w:pPr>
        <w:rPr>
          <w:rStyle w:val="StyleUnderline"/>
        </w:rPr>
      </w:pPr>
      <w:r w:rsidRPr="002931C6">
        <w:rPr>
          <w:sz w:val="16"/>
        </w:rPr>
        <w:t xml:space="preserve">For those not yet fully converted, however, </w:t>
      </w:r>
      <w:r w:rsidRPr="002931C6">
        <w:rPr>
          <w:rStyle w:val="StyleUnderline"/>
        </w:rPr>
        <w:t>perhaps it will be significant that corroborating evidence for the relationship is extremely hard to identify. If indeed hegemonic stability exists, it does so without leaving much of a trace.</w:t>
      </w:r>
      <w:r w:rsidRPr="002931C6">
        <w:rPr>
          <w:sz w:val="16"/>
        </w:rPr>
        <w:t xml:space="preserve"> </w:t>
      </w:r>
      <w:r w:rsidRPr="00152A1C">
        <w:rPr>
          <w:rStyle w:val="StyleUnderline"/>
          <w:highlight w:val="yellow"/>
        </w:rPr>
        <w:t>Neither Washington’s spending</w:t>
      </w:r>
      <w:r w:rsidRPr="002931C6">
        <w:rPr>
          <w:sz w:val="16"/>
        </w:rPr>
        <w:t xml:space="preserve">, nor its </w:t>
      </w:r>
      <w:r w:rsidRPr="002931C6">
        <w:rPr>
          <w:rStyle w:val="StyleUnderline"/>
        </w:rPr>
        <w:t>interventions,</w:t>
      </w:r>
      <w:r w:rsidRPr="00152A1C">
        <w:rPr>
          <w:rStyle w:val="StyleUnderline"/>
          <w:highlight w:val="yellow"/>
        </w:rPr>
        <w:t xml:space="preserve"> nor</w:t>
      </w:r>
      <w:r w:rsidRPr="002931C6">
        <w:rPr>
          <w:sz w:val="16"/>
        </w:rPr>
        <w:t xml:space="preserve"> its overall </w:t>
      </w:r>
      <w:r w:rsidRPr="00152A1C">
        <w:rPr>
          <w:rStyle w:val="StyleUnderline"/>
          <w:highlight w:val="yellow"/>
        </w:rPr>
        <w:t xml:space="preserve">grand strategy </w:t>
      </w:r>
      <w:r w:rsidRPr="002931C6">
        <w:rPr>
          <w:rStyle w:val="StyleUnderline"/>
        </w:rPr>
        <w:t>seem to</w:t>
      </w:r>
      <w:r w:rsidRPr="002931C6">
        <w:rPr>
          <w:sz w:val="16"/>
        </w:rPr>
        <w:t xml:space="preserve"> </w:t>
      </w:r>
      <w:r w:rsidRPr="00152A1C">
        <w:rPr>
          <w:rStyle w:val="StyleUnderline"/>
          <w:highlight w:val="yellow"/>
        </w:rPr>
        <w:t xml:space="preserve">matter </w:t>
      </w:r>
      <w:r w:rsidRPr="002931C6">
        <w:rPr>
          <w:rStyle w:val="StyleUnderline"/>
        </w:rPr>
        <w:t xml:space="preserve">much </w:t>
      </w:r>
      <w:r w:rsidRPr="00152A1C">
        <w:rPr>
          <w:rStyle w:val="StyleUnderline"/>
          <w:highlight w:val="yellow"/>
        </w:rPr>
        <w:t xml:space="preserve">to </w:t>
      </w:r>
      <w:r w:rsidRPr="002931C6">
        <w:rPr>
          <w:rStyle w:val="StyleUnderline"/>
        </w:rPr>
        <w:t xml:space="preserve">the </w:t>
      </w:r>
      <w:r w:rsidRPr="00152A1C">
        <w:rPr>
          <w:rStyle w:val="StyleUnderline"/>
          <w:highlight w:val="yellow"/>
        </w:rPr>
        <w:t>levels of armed conflict</w:t>
      </w:r>
      <w:r w:rsidRPr="002931C6">
        <w:rPr>
          <w:rStyle w:val="StyleUnderline"/>
        </w:rPr>
        <w:t xml:space="preserve"> around the world</w:t>
      </w:r>
      <w:r w:rsidRPr="002931C6">
        <w:rPr>
          <w:sz w:val="16"/>
        </w:rPr>
        <w:t xml:space="preserve"> (apart from those wars that Uncle Sam starts). </w:t>
      </w:r>
      <w:r w:rsidRPr="005C21A0">
        <w:rPr>
          <w:rStyle w:val="StyleUnderline"/>
        </w:rPr>
        <w:t xml:space="preserve">The </w:t>
      </w:r>
      <w:r w:rsidRPr="00152A1C">
        <w:rPr>
          <w:rStyle w:val="Emphasis"/>
          <w:highlight w:val="yellow"/>
        </w:rPr>
        <w:t>empirical record</w:t>
      </w:r>
      <w:r w:rsidRPr="00152A1C">
        <w:rPr>
          <w:rStyle w:val="StyleUnderline"/>
          <w:highlight w:val="yellow"/>
        </w:rPr>
        <w:t xml:space="preserve"> does not contain</w:t>
      </w:r>
      <w:r w:rsidRPr="002931C6">
        <w:rPr>
          <w:rStyle w:val="StyleUnderline"/>
        </w:rPr>
        <w:t xml:space="preserve"> strong </w:t>
      </w:r>
      <w:r w:rsidRPr="00152A1C">
        <w:rPr>
          <w:rStyle w:val="StyleUnderline"/>
          <w:highlight w:val="yellow"/>
        </w:rPr>
        <w:t>reasons to believe</w:t>
      </w:r>
      <w:r w:rsidRPr="002931C6">
        <w:rPr>
          <w:rStyle w:val="StyleUnderline"/>
        </w:rPr>
        <w:t xml:space="preserve"> that </w:t>
      </w:r>
      <w:r w:rsidRPr="00152A1C">
        <w:rPr>
          <w:rStyle w:val="StyleUnderline"/>
          <w:highlight w:val="yellow"/>
        </w:rPr>
        <w:t>unipolarity and</w:t>
      </w:r>
      <w:r w:rsidRPr="002931C6">
        <w:rPr>
          <w:rStyle w:val="StyleUnderline"/>
        </w:rPr>
        <w:t xml:space="preserve"> the New </w:t>
      </w:r>
      <w:r w:rsidRPr="00152A1C">
        <w:rPr>
          <w:rStyle w:val="StyleUnderline"/>
          <w:highlight w:val="yellow"/>
        </w:rPr>
        <w:t>Peace are related</w:t>
      </w:r>
      <w:r w:rsidRPr="002931C6">
        <w:rPr>
          <w:rStyle w:val="StyleUnderline"/>
        </w:rPr>
        <w:t xml:space="preserve">, and </w:t>
      </w:r>
      <w:r w:rsidRPr="00152A1C">
        <w:rPr>
          <w:rStyle w:val="StyleUnderline"/>
          <w:highlight w:val="yellow"/>
        </w:rPr>
        <w:t xml:space="preserve">insights from </w:t>
      </w:r>
      <w:r w:rsidRPr="00152A1C">
        <w:rPr>
          <w:rStyle w:val="Emphasis"/>
          <w:highlight w:val="yellow"/>
        </w:rPr>
        <w:t>political psychology</w:t>
      </w:r>
      <w:r w:rsidRPr="00152A1C">
        <w:rPr>
          <w:rStyle w:val="StyleUnderline"/>
          <w:highlight w:val="yellow"/>
        </w:rPr>
        <w:t xml:space="preserve"> suggest</w:t>
      </w:r>
      <w:r w:rsidRPr="002931C6">
        <w:rPr>
          <w:rStyle w:val="StyleUnderline"/>
        </w:rPr>
        <w:t xml:space="preserve"> that </w:t>
      </w:r>
      <w:r w:rsidRPr="00152A1C">
        <w:rPr>
          <w:rStyle w:val="StyleUnderline"/>
          <w:highlight w:val="yellow"/>
        </w:rPr>
        <w:t>heg</w:t>
      </w:r>
      <w:r w:rsidRPr="002931C6">
        <w:rPr>
          <w:rStyle w:val="StyleUnderline"/>
        </w:rPr>
        <w:t xml:space="preserve">emonic stability </w:t>
      </w:r>
      <w:r w:rsidRPr="00152A1C">
        <w:rPr>
          <w:rStyle w:val="StyleUnderline"/>
          <w:highlight w:val="yellow"/>
        </w:rPr>
        <w:t>is</w:t>
      </w:r>
      <w:r w:rsidRPr="002931C6">
        <w:rPr>
          <w:rStyle w:val="StyleUnderline"/>
        </w:rPr>
        <w:t xml:space="preserve"> a belief particularly </w:t>
      </w:r>
      <w:r w:rsidRPr="00152A1C">
        <w:rPr>
          <w:rStyle w:val="StyleUnderline"/>
          <w:highlight w:val="yellow"/>
        </w:rPr>
        <w:t>susceptible to misperception</w:t>
      </w:r>
      <w:r w:rsidRPr="002931C6">
        <w:rPr>
          <w:sz w:val="16"/>
        </w:rPr>
        <w:t xml:space="preserve">. US leaders probably exaggerate the degree to which their power </w:t>
      </w:r>
      <w:proofErr w:type="gramStart"/>
      <w:r w:rsidRPr="002931C6">
        <w:rPr>
          <w:sz w:val="16"/>
        </w:rPr>
        <w:t>matters, and</w:t>
      </w:r>
      <w:proofErr w:type="gramEnd"/>
      <w:r w:rsidRPr="002931C6">
        <w:rPr>
          <w:sz w:val="16"/>
        </w:rPr>
        <w:t xml:space="preserve"> could retrench without much risk to themselves or the world around them. </w:t>
      </w:r>
      <w:r w:rsidRPr="002931C6">
        <w:rPr>
          <w:rStyle w:val="StyleUnderline"/>
        </w:rPr>
        <w:t xml:space="preserve">Researchers will need to look elsewhere to explain why the world has </w:t>
      </w:r>
      <w:proofErr w:type="gramStart"/>
      <w:r w:rsidRPr="002931C6">
        <w:rPr>
          <w:rStyle w:val="StyleUnderline"/>
        </w:rPr>
        <w:t>entered into</w:t>
      </w:r>
      <w:proofErr w:type="gramEnd"/>
      <w:r w:rsidRPr="002931C6">
        <w:rPr>
          <w:rStyle w:val="StyleUnderline"/>
        </w:rPr>
        <w:t xml:space="preserve"> the most peaceful period in its history. </w:t>
      </w:r>
    </w:p>
    <w:p w14:paraId="6A0CEE4B" w14:textId="77777777" w:rsidR="001C7C2C" w:rsidRPr="009B4579" w:rsidRDefault="001C7C2C" w:rsidP="001C7C2C">
      <w:pPr>
        <w:rPr>
          <w:rStyle w:val="Emphasis"/>
        </w:rPr>
      </w:pPr>
      <w:r w:rsidRPr="002931C6">
        <w:rPr>
          <w:sz w:val="16"/>
        </w:rPr>
        <w:t xml:space="preserve">The good news from this is that </w:t>
      </w:r>
      <w:r w:rsidRPr="00152A1C">
        <w:rPr>
          <w:rStyle w:val="StyleUnderline"/>
          <w:highlight w:val="yellow"/>
        </w:rPr>
        <w:t>the New Peace will</w:t>
      </w:r>
      <w:r w:rsidRPr="002931C6">
        <w:rPr>
          <w:sz w:val="16"/>
        </w:rPr>
        <w:t xml:space="preserve"> probably </w:t>
      </w:r>
      <w:r w:rsidRPr="00152A1C">
        <w:rPr>
          <w:rStyle w:val="StyleUnderline"/>
          <w:highlight w:val="yellow"/>
        </w:rPr>
        <w:t>persist</w:t>
      </w:r>
      <w:r w:rsidRPr="002931C6">
        <w:rPr>
          <w:sz w:val="16"/>
        </w:rPr>
        <w:t xml:space="preserve"> for quite some time, </w:t>
      </w:r>
      <w:r w:rsidRPr="00152A1C">
        <w:rPr>
          <w:rStyle w:val="StyleUnderline"/>
          <w:highlight w:val="yellow"/>
        </w:rPr>
        <w:t xml:space="preserve">no matter how dominant the </w:t>
      </w:r>
      <w:r w:rsidRPr="00152A1C">
        <w:rPr>
          <w:rStyle w:val="Emphasis"/>
          <w:highlight w:val="yellow"/>
        </w:rPr>
        <w:t>U</w:t>
      </w:r>
      <w:r w:rsidRPr="002931C6">
        <w:rPr>
          <w:rStyle w:val="StyleUnderline"/>
        </w:rPr>
        <w:t xml:space="preserve">nited </w:t>
      </w:r>
      <w:r w:rsidRPr="00152A1C">
        <w:rPr>
          <w:rStyle w:val="Emphasis"/>
          <w:highlight w:val="yellow"/>
        </w:rPr>
        <w:t>S</w:t>
      </w:r>
      <w:r w:rsidRPr="002931C6">
        <w:rPr>
          <w:rStyle w:val="StyleUnderline"/>
        </w:rPr>
        <w:t xml:space="preserve">tates </w:t>
      </w:r>
      <w:r w:rsidRPr="00152A1C">
        <w:rPr>
          <w:rStyle w:val="StyleUnderline"/>
          <w:highlight w:val="yellow"/>
        </w:rPr>
        <w:t xml:space="preserve">is, </w:t>
      </w:r>
      <w:r w:rsidRPr="00152A1C">
        <w:rPr>
          <w:rStyle w:val="Emphasis"/>
          <w:highlight w:val="yellow"/>
        </w:rPr>
        <w:t>or what policies</w:t>
      </w:r>
      <w:r w:rsidRPr="002931C6">
        <w:rPr>
          <w:rStyle w:val="Emphasis"/>
        </w:rPr>
        <w:t xml:space="preserve"> President </w:t>
      </w:r>
      <w:r w:rsidRPr="00152A1C">
        <w:rPr>
          <w:rStyle w:val="Emphasis"/>
          <w:highlight w:val="yellow"/>
        </w:rPr>
        <w:t>Trump follows</w:t>
      </w:r>
      <w:r w:rsidRPr="002931C6">
        <w:rPr>
          <w:sz w:val="16"/>
        </w:rPr>
        <w:t xml:space="preserve">, or how much resentment its actions cause in the periphery. </w:t>
      </w:r>
      <w:r w:rsidRPr="002931C6">
        <w:rPr>
          <w:rStyle w:val="StyleUnderline"/>
        </w:rPr>
        <w:t>The people of the twenty-first century are likely to be much safer and more secure than any of their predecessors, even if many of them do not always believe it.</w:t>
      </w:r>
      <w:r>
        <w:rPr>
          <w:u w:val="single"/>
        </w:rPr>
        <w:t xml:space="preserve"> </w:t>
      </w:r>
    </w:p>
    <w:p w14:paraId="0D1EB03B" w14:textId="77777777" w:rsidR="001C7C2C" w:rsidRDefault="001C7C2C" w:rsidP="001C7C2C">
      <w:pPr>
        <w:pStyle w:val="Heading3"/>
      </w:pPr>
      <w:r>
        <w:t xml:space="preserve">2NC – AT: </w:t>
      </w:r>
      <w:proofErr w:type="spellStart"/>
      <w:r>
        <w:t>Heg</w:t>
      </w:r>
      <w:proofErr w:type="spellEnd"/>
    </w:p>
    <w:p w14:paraId="6D5B7A02" w14:textId="77777777" w:rsidR="001C7C2C" w:rsidRDefault="001C7C2C" w:rsidP="001C7C2C">
      <w:pPr>
        <w:pStyle w:val="Heading4"/>
      </w:pPr>
      <w:proofErr w:type="spellStart"/>
      <w:r>
        <w:t>Heg</w:t>
      </w:r>
      <w:proofErr w:type="spellEnd"/>
      <w:r>
        <w:t xml:space="preserve"> </w:t>
      </w:r>
      <w:r w:rsidRPr="006C4708">
        <w:rPr>
          <w:u w:val="single"/>
        </w:rPr>
        <w:t>not</w:t>
      </w:r>
      <w:r>
        <w:t xml:space="preserve"> key to peace</w:t>
      </w:r>
    </w:p>
    <w:p w14:paraId="69648FDE" w14:textId="77777777" w:rsidR="001C7C2C" w:rsidRPr="006C4708" w:rsidRDefault="001C7C2C" w:rsidP="001C7C2C">
      <w:r w:rsidRPr="006C4708">
        <w:rPr>
          <w:rStyle w:val="Style13ptBold"/>
        </w:rPr>
        <w:t>Dombrowski 2/21</w:t>
      </w:r>
      <w:r>
        <w:t xml:space="preserve">/19 [Ellie Dombrowski, author for the Observer, citing C.J. </w:t>
      </w:r>
      <w:proofErr w:type="spellStart"/>
      <w:r>
        <w:t>Fettweis</w:t>
      </w:r>
      <w:proofErr w:type="spellEnd"/>
      <w:r>
        <w:t>, Associate Professor of Political Science at Tulane University. The New Peace. 2/21/19. https://ndsmcobserver.com/2019/02/the-new-peace/]</w:t>
      </w:r>
    </w:p>
    <w:p w14:paraId="51F01C47" w14:textId="77777777" w:rsidR="001C7C2C" w:rsidRPr="006A2570" w:rsidRDefault="001C7C2C" w:rsidP="001C7C2C">
      <w:pPr>
        <w:rPr>
          <w:sz w:val="16"/>
        </w:rPr>
      </w:pPr>
      <w:r w:rsidRPr="00F5578D">
        <w:rPr>
          <w:rStyle w:val="StyleUnderline"/>
        </w:rPr>
        <w:t>We are a part of</w:t>
      </w:r>
      <w:r w:rsidRPr="006A2570">
        <w:rPr>
          <w:rStyle w:val="StyleUnderline"/>
        </w:rPr>
        <w:t xml:space="preserve"> the generation of the “</w:t>
      </w:r>
      <w:r w:rsidRPr="00152A1C">
        <w:rPr>
          <w:rStyle w:val="StyleUnderline"/>
          <w:highlight w:val="yellow"/>
        </w:rPr>
        <w:t>Long Peace,</w:t>
      </w:r>
      <w:r w:rsidRPr="006A2570">
        <w:rPr>
          <w:rStyle w:val="StyleUnderline"/>
        </w:rPr>
        <w:t>” a time of unprecedented lack of global conflict since World War II</w:t>
      </w:r>
      <w:r w:rsidRPr="006A2570">
        <w:rPr>
          <w:sz w:val="16"/>
        </w:rPr>
        <w:t xml:space="preserve">. The term was coined by John Gaddis in his novel “The Long Peace” (1989), and </w:t>
      </w:r>
      <w:r w:rsidRPr="006A2570">
        <w:rPr>
          <w:rStyle w:val="StyleUnderline"/>
        </w:rPr>
        <w:t>the period is well known because of the Cold War</w:t>
      </w:r>
      <w:r w:rsidRPr="006A2570">
        <w:rPr>
          <w:sz w:val="16"/>
        </w:rPr>
        <w:t xml:space="preserve"> (1945 – 1991), </w:t>
      </w:r>
      <w:r w:rsidRPr="006A2570">
        <w:rPr>
          <w:rStyle w:val="StyleUnderline"/>
        </w:rPr>
        <w:t xml:space="preserve">which was </w:t>
      </w:r>
      <w:r w:rsidRPr="00152A1C">
        <w:rPr>
          <w:rStyle w:val="StyleUnderline"/>
          <w:highlight w:val="yellow"/>
        </w:rPr>
        <w:t>marked by a lack of direct military conflict between major powers</w:t>
      </w:r>
      <w:r w:rsidRPr="006A2570">
        <w:rPr>
          <w:rStyle w:val="StyleUnderline"/>
        </w:rPr>
        <w:t>, the United States and the USSR</w:t>
      </w:r>
      <w:r w:rsidRPr="006A2570">
        <w:rPr>
          <w:sz w:val="16"/>
        </w:rPr>
        <w:t xml:space="preserve">. Few Americans during this time saw combat, at least relative to the two World Wars that preceded it. Now, the Cold War is over, but the Long Peace persists. The USSR is no longer a political entity, and Russia lacks the global, </w:t>
      </w:r>
      <w:proofErr w:type="gramStart"/>
      <w:r w:rsidRPr="006A2570">
        <w:rPr>
          <w:sz w:val="16"/>
        </w:rPr>
        <w:t>political</w:t>
      </w:r>
      <w:proofErr w:type="gramEnd"/>
      <w:r w:rsidRPr="006A2570">
        <w:rPr>
          <w:sz w:val="16"/>
        </w:rPr>
        <w:t xml:space="preserve"> and economic presence of its predecessor — but proxy wars continue. “</w:t>
      </w:r>
      <w:r w:rsidRPr="006A2570">
        <w:rPr>
          <w:rStyle w:val="StyleUnderline"/>
        </w:rPr>
        <w:t>Low intensity conflict” continues, but the “sides” are less clear</w:t>
      </w:r>
      <w:r w:rsidRPr="006A2570">
        <w:rPr>
          <w:sz w:val="16"/>
        </w:rPr>
        <w:t>.</w:t>
      </w:r>
    </w:p>
    <w:p w14:paraId="0379A777" w14:textId="77777777" w:rsidR="001C7C2C" w:rsidRPr="006A2570" w:rsidRDefault="001C7C2C" w:rsidP="001C7C2C">
      <w:pPr>
        <w:rPr>
          <w:sz w:val="16"/>
        </w:rPr>
      </w:pPr>
      <w:r w:rsidRPr="006A2570">
        <w:rPr>
          <w:sz w:val="16"/>
        </w:rPr>
        <w:t>This is the New Peace moment of the Long Peace.</w:t>
      </w:r>
    </w:p>
    <w:p w14:paraId="6D1A2145" w14:textId="77777777" w:rsidR="001C7C2C" w:rsidRDefault="001C7C2C" w:rsidP="001C7C2C">
      <w:pPr>
        <w:rPr>
          <w:rStyle w:val="StyleUnderline"/>
        </w:rPr>
      </w:pPr>
      <w:r w:rsidRPr="006A2570">
        <w:rPr>
          <w:sz w:val="16"/>
        </w:rPr>
        <w:t xml:space="preserve">If the term fits, we need to be clear about what that means. </w:t>
      </w:r>
      <w:r w:rsidRPr="006A2570">
        <w:rPr>
          <w:rStyle w:val="StyleUnderline"/>
        </w:rPr>
        <w:t xml:space="preserve">It </w:t>
      </w:r>
      <w:proofErr w:type="gramStart"/>
      <w:r w:rsidRPr="006A2570">
        <w:rPr>
          <w:rStyle w:val="StyleUnderline"/>
        </w:rPr>
        <w:t>doesn’t</w:t>
      </w:r>
      <w:proofErr w:type="gramEnd"/>
      <w:r w:rsidRPr="006A2570">
        <w:rPr>
          <w:rStyle w:val="StyleUnderline"/>
        </w:rPr>
        <w:t xml:space="preserve"> mean a lack of conflict</w:t>
      </w:r>
      <w:r w:rsidRPr="006A2570">
        <w:rPr>
          <w:sz w:val="16"/>
        </w:rPr>
        <w:t xml:space="preserve">, it can’t — the youth of today have never lived a day without war. The U.S. has been at war in the Middle East since Aug. 2, 1990, a total of 29 years of fighting in and around Iraq. Still, this is not a “total war” in the sense known by past generations. </w:t>
      </w:r>
      <w:r w:rsidRPr="006A2570">
        <w:rPr>
          <w:rStyle w:val="StyleUnderline"/>
        </w:rPr>
        <w:t xml:space="preserve">There were more military deaths in World War II than </w:t>
      </w:r>
      <w:proofErr w:type="gramStart"/>
      <w:r w:rsidRPr="006A2570">
        <w:rPr>
          <w:rStyle w:val="StyleUnderline"/>
        </w:rPr>
        <w:t>all of</w:t>
      </w:r>
      <w:proofErr w:type="gramEnd"/>
      <w:r w:rsidRPr="006A2570">
        <w:rPr>
          <w:rStyle w:val="StyleUnderline"/>
        </w:rPr>
        <w:t xml:space="preserve"> the wars since combined, and they took place in a much shorter period of time. In that sense, the New Peace is real for Americans, even while it remains devastating for those directly involved.</w:t>
      </w:r>
    </w:p>
    <w:p w14:paraId="1E7B583E" w14:textId="77777777" w:rsidR="001C7C2C" w:rsidRPr="006A2570" w:rsidRDefault="001C7C2C" w:rsidP="001C7C2C">
      <w:pPr>
        <w:rPr>
          <w:sz w:val="16"/>
        </w:rPr>
      </w:pPr>
      <w:r w:rsidRPr="006A2570">
        <w:rPr>
          <w:rStyle w:val="StyleUnderline"/>
        </w:rPr>
        <w:t>Why are we in a New Peace? What is making it stick?</w:t>
      </w:r>
      <w:r w:rsidRPr="006A2570">
        <w:rPr>
          <w:sz w:val="16"/>
        </w:rPr>
        <w:t xml:space="preserve"> Political scientist Christopher </w:t>
      </w:r>
      <w:proofErr w:type="spellStart"/>
      <w:r w:rsidRPr="006A2570">
        <w:rPr>
          <w:sz w:val="16"/>
        </w:rPr>
        <w:t>Fettweis</w:t>
      </w:r>
      <w:proofErr w:type="spellEnd"/>
      <w:r w:rsidRPr="006A2570">
        <w:rPr>
          <w:sz w:val="16"/>
        </w:rPr>
        <w:t xml:space="preserve"> believes that “whether these trends represent a fundamental change in the rules that govern state behavior or a temporary respite between cataclysms is not yet clear, but </w:t>
      </w:r>
      <w:r w:rsidRPr="006A2570">
        <w:rPr>
          <w:rStyle w:val="StyleUnderline"/>
        </w:rPr>
        <w:t>there is no doubt that</w:t>
      </w:r>
      <w:r w:rsidRPr="006A2570">
        <w:rPr>
          <w:sz w:val="16"/>
        </w:rPr>
        <w:t>—thus far at least—</w:t>
      </w:r>
      <w:r w:rsidRPr="006A2570">
        <w:rPr>
          <w:rStyle w:val="StyleUnderline"/>
        </w:rPr>
        <w:t>the post-Cold War era has been more stable and peaceful than any that preceded it</w:t>
      </w:r>
      <w:r w:rsidRPr="006A2570">
        <w:rPr>
          <w:sz w:val="16"/>
        </w:rPr>
        <w:t xml:space="preserve">.” </w:t>
      </w:r>
      <w:r w:rsidRPr="00152A1C">
        <w:rPr>
          <w:rStyle w:val="StyleUnderline"/>
          <w:highlight w:val="yellow"/>
        </w:rPr>
        <w:t>Many things</w:t>
      </w:r>
      <w:r w:rsidRPr="00F5578D">
        <w:rPr>
          <w:rStyle w:val="StyleUnderline"/>
        </w:rPr>
        <w:t xml:space="preserve"> could </w:t>
      </w:r>
      <w:r w:rsidRPr="00152A1C">
        <w:rPr>
          <w:rStyle w:val="StyleUnderline"/>
          <w:highlight w:val="yellow"/>
        </w:rPr>
        <w:t>have caused this stability</w:t>
      </w:r>
      <w:r w:rsidRPr="006A2570">
        <w:rPr>
          <w:sz w:val="16"/>
        </w:rPr>
        <w:t xml:space="preserve">: a post-Cold War deterrence effect of massively unequal militaries, incentives toward </w:t>
      </w:r>
      <w:r w:rsidRPr="006A2570">
        <w:rPr>
          <w:rStyle w:val="StyleUnderline"/>
        </w:rPr>
        <w:t xml:space="preserve">global </w:t>
      </w:r>
      <w:r w:rsidRPr="00152A1C">
        <w:rPr>
          <w:rStyle w:val="StyleUnderline"/>
          <w:highlight w:val="yellow"/>
        </w:rPr>
        <w:t>cooperation</w:t>
      </w:r>
      <w:r w:rsidRPr="006A2570">
        <w:rPr>
          <w:sz w:val="16"/>
        </w:rPr>
        <w:t xml:space="preserve"> caused by high levels of economic growth, </w:t>
      </w:r>
      <w:r w:rsidRPr="006A2570">
        <w:rPr>
          <w:rStyle w:val="StyleUnderline"/>
        </w:rPr>
        <w:t xml:space="preserve">global </w:t>
      </w:r>
      <w:r w:rsidRPr="00152A1C">
        <w:rPr>
          <w:rStyle w:val="StyleUnderline"/>
          <w:highlight w:val="yellow"/>
        </w:rPr>
        <w:t xml:space="preserve">reduction of poverty, women’s </w:t>
      </w:r>
      <w:proofErr w:type="gramStart"/>
      <w:r w:rsidRPr="00152A1C">
        <w:rPr>
          <w:rStyle w:val="StyleUnderline"/>
          <w:highlight w:val="yellow"/>
        </w:rPr>
        <w:t>empowerment</w:t>
      </w:r>
      <w:proofErr w:type="gramEnd"/>
      <w:r w:rsidRPr="006A2570">
        <w:rPr>
          <w:sz w:val="16"/>
        </w:rPr>
        <w:t xml:space="preserve"> or the global increase of democracies. However, </w:t>
      </w:r>
      <w:r w:rsidRPr="00152A1C">
        <w:rPr>
          <w:rStyle w:val="StyleUnderline"/>
          <w:highlight w:val="yellow"/>
        </w:rPr>
        <w:t xml:space="preserve">it is unlikely that any of these is </w:t>
      </w:r>
      <w:r w:rsidRPr="00152A1C">
        <w:rPr>
          <w:rStyle w:val="Emphasis"/>
          <w:highlight w:val="yellow"/>
        </w:rPr>
        <w:t>sufficient on their own</w:t>
      </w:r>
      <w:r w:rsidRPr="006A2570">
        <w:rPr>
          <w:rStyle w:val="StyleUnderline"/>
        </w:rPr>
        <w:t>, and counter examples of peace without any of these elements are easy to find</w:t>
      </w:r>
      <w:r w:rsidRPr="006A2570">
        <w:rPr>
          <w:sz w:val="16"/>
        </w:rPr>
        <w:t>.</w:t>
      </w:r>
    </w:p>
    <w:p w14:paraId="7CF505E1" w14:textId="77777777" w:rsidR="001C7C2C" w:rsidRPr="006A2570" w:rsidRDefault="001C7C2C" w:rsidP="001C7C2C">
      <w:pPr>
        <w:rPr>
          <w:sz w:val="16"/>
        </w:rPr>
      </w:pPr>
      <w:r w:rsidRPr="00152A1C">
        <w:rPr>
          <w:rStyle w:val="StyleUnderline"/>
          <w:highlight w:val="yellow"/>
        </w:rPr>
        <w:t>Some historians credited</w:t>
      </w:r>
      <w:r w:rsidRPr="006A2570">
        <w:rPr>
          <w:rStyle w:val="StyleUnderline"/>
        </w:rPr>
        <w:t xml:space="preserve"> the New </w:t>
      </w:r>
      <w:r w:rsidRPr="00152A1C">
        <w:rPr>
          <w:rStyle w:val="StyleUnderline"/>
          <w:highlight w:val="yellow"/>
        </w:rPr>
        <w:t>Peace to</w:t>
      </w:r>
      <w:r w:rsidRPr="00F5578D">
        <w:rPr>
          <w:rStyle w:val="StyleUnderline"/>
        </w:rPr>
        <w:t xml:space="preserve"> U.S. </w:t>
      </w:r>
      <w:r w:rsidRPr="00152A1C">
        <w:rPr>
          <w:rStyle w:val="StyleUnderline"/>
          <w:highlight w:val="yellow"/>
        </w:rPr>
        <w:t xml:space="preserve">hegemony, but it appears </w:t>
      </w:r>
      <w:r w:rsidRPr="00152A1C">
        <w:rPr>
          <w:rStyle w:val="Emphasis"/>
          <w:highlight w:val="yellow"/>
        </w:rPr>
        <w:t>unlikely</w:t>
      </w:r>
      <w:r w:rsidRPr="00152A1C">
        <w:rPr>
          <w:rStyle w:val="StyleUnderline"/>
          <w:highlight w:val="yellow"/>
        </w:rPr>
        <w:t xml:space="preserve">: stability has occurred even where U.S. influence and investment was </w:t>
      </w:r>
      <w:r w:rsidRPr="00152A1C">
        <w:rPr>
          <w:rStyle w:val="Emphasis"/>
          <w:highlight w:val="yellow"/>
        </w:rPr>
        <w:t>minor</w:t>
      </w:r>
      <w:r w:rsidRPr="006A2570">
        <w:rPr>
          <w:sz w:val="16"/>
        </w:rPr>
        <w:t xml:space="preserve">. </w:t>
      </w:r>
      <w:r w:rsidRPr="00152A1C">
        <w:rPr>
          <w:rStyle w:val="StyleUnderline"/>
          <w:highlight w:val="yellow"/>
        </w:rPr>
        <w:t>Africa</w:t>
      </w:r>
      <w:r w:rsidRPr="006A2570">
        <w:rPr>
          <w:sz w:val="16"/>
        </w:rPr>
        <w:t>, for example</w:t>
      </w:r>
      <w:r w:rsidRPr="006A2570">
        <w:rPr>
          <w:rStyle w:val="StyleUnderline"/>
        </w:rPr>
        <w:t xml:space="preserve">, has </w:t>
      </w:r>
      <w:r w:rsidRPr="00152A1C">
        <w:rPr>
          <w:rStyle w:val="StyleUnderline"/>
          <w:highlight w:val="yellow"/>
        </w:rPr>
        <w:t>experienced</w:t>
      </w:r>
      <w:r w:rsidRPr="006A2570">
        <w:rPr>
          <w:rStyle w:val="StyleUnderline"/>
        </w:rPr>
        <w:t xml:space="preserve"> a </w:t>
      </w:r>
      <w:r w:rsidRPr="00152A1C">
        <w:rPr>
          <w:rStyle w:val="StyleUnderline"/>
          <w:highlight w:val="yellow"/>
        </w:rPr>
        <w:t>reduced</w:t>
      </w:r>
      <w:r w:rsidRPr="006A2570">
        <w:rPr>
          <w:rStyle w:val="StyleUnderline"/>
        </w:rPr>
        <w:t xml:space="preserve"> number of armed </w:t>
      </w:r>
      <w:r w:rsidRPr="00152A1C">
        <w:rPr>
          <w:rStyle w:val="StyleUnderline"/>
          <w:highlight w:val="yellow"/>
        </w:rPr>
        <w:t>conflict</w:t>
      </w:r>
      <w:r w:rsidRPr="006A2570">
        <w:rPr>
          <w:rStyle w:val="StyleUnderline"/>
        </w:rPr>
        <w:t xml:space="preserve">s, </w:t>
      </w:r>
      <w:r w:rsidRPr="00152A1C">
        <w:rPr>
          <w:rStyle w:val="StyleUnderline"/>
          <w:highlight w:val="yellow"/>
        </w:rPr>
        <w:t xml:space="preserve">despite </w:t>
      </w:r>
      <w:r w:rsidRPr="00152A1C">
        <w:rPr>
          <w:rStyle w:val="Emphasis"/>
          <w:highlight w:val="yellow"/>
        </w:rPr>
        <w:t>reduced U.S. involvement</w:t>
      </w:r>
      <w:r w:rsidRPr="006A2570">
        <w:rPr>
          <w:sz w:val="16"/>
        </w:rPr>
        <w:t>. And Africa is hardly the only region where states are free to go to war with one another without fear of U.S. intervention. But they do not, at least not at former rates. From this, we can conclude that “</w:t>
      </w:r>
      <w:r w:rsidRPr="006A2570">
        <w:rPr>
          <w:rStyle w:val="StyleUnderline"/>
        </w:rPr>
        <w:t xml:space="preserve">the New </w:t>
      </w:r>
      <w:r w:rsidRPr="00152A1C">
        <w:rPr>
          <w:rStyle w:val="StyleUnderline"/>
          <w:highlight w:val="yellow"/>
        </w:rPr>
        <w:t>Peace can</w:t>
      </w:r>
      <w:r w:rsidRPr="006A2570">
        <w:rPr>
          <w:rStyle w:val="StyleUnderline"/>
        </w:rPr>
        <w:t xml:space="preserve"> in all likelihood </w:t>
      </w:r>
      <w:r w:rsidRPr="00152A1C">
        <w:rPr>
          <w:rStyle w:val="StyleUnderline"/>
          <w:highlight w:val="yellow"/>
        </w:rPr>
        <w:t xml:space="preserve">continue without U.S. dominance and should persist </w:t>
      </w:r>
      <w:r w:rsidRPr="00152A1C">
        <w:rPr>
          <w:rStyle w:val="Emphasis"/>
          <w:highlight w:val="yellow"/>
        </w:rPr>
        <w:t>long after</w:t>
      </w:r>
      <w:r w:rsidRPr="006A2570">
        <w:rPr>
          <w:rStyle w:val="StyleUnderline"/>
        </w:rPr>
        <w:t xml:space="preserve"> [this] </w:t>
      </w:r>
      <w:r w:rsidRPr="00152A1C">
        <w:rPr>
          <w:rStyle w:val="Emphasis"/>
          <w:highlight w:val="yellow"/>
        </w:rPr>
        <w:t>unipolarity</w:t>
      </w:r>
      <w:r w:rsidRPr="006A2570">
        <w:rPr>
          <w:rStyle w:val="Emphasis"/>
        </w:rPr>
        <w:t xml:space="preserve"> </w:t>
      </w:r>
      <w:r w:rsidRPr="00152A1C">
        <w:rPr>
          <w:rStyle w:val="Emphasis"/>
          <w:highlight w:val="yellow"/>
        </w:rPr>
        <w:t>comes to an end</w:t>
      </w:r>
      <w:r w:rsidRPr="006A2570">
        <w:rPr>
          <w:sz w:val="16"/>
        </w:rPr>
        <w:t>.”</w:t>
      </w:r>
    </w:p>
    <w:p w14:paraId="5EEF9441" w14:textId="77777777" w:rsidR="001C7C2C" w:rsidRPr="006A2570" w:rsidRDefault="001C7C2C" w:rsidP="001C7C2C">
      <w:pPr>
        <w:rPr>
          <w:sz w:val="16"/>
        </w:rPr>
      </w:pPr>
      <w:r w:rsidRPr="006A2570">
        <w:rPr>
          <w:sz w:val="16"/>
        </w:rPr>
        <w:t>While some may be surprised by the idea that stability will continue without U.S. prompting, the number and size of conflicts has continued to decline with the U.S. share of global wealth. This helps explain why the U.S. continues to spend so much of its income on military hardware and still leads the world in arms sales. Historians of the last 30 years might suggest that such trends run counter to the increasing interest of the states today, even where they are seen to be only rational and self-serving — to pursue global peace, instead of running the risk of damaging their economies with war.</w:t>
      </w:r>
    </w:p>
    <w:p w14:paraId="281763D9" w14:textId="77777777" w:rsidR="001C7C2C" w:rsidRDefault="001C7C2C" w:rsidP="001C7C2C">
      <w:pPr>
        <w:rPr>
          <w:sz w:val="16"/>
        </w:rPr>
      </w:pPr>
      <w:r w:rsidRPr="006A2570">
        <w:rPr>
          <w:sz w:val="16"/>
        </w:rPr>
        <w:t xml:space="preserve">So, where do we go from here? The good news is that </w:t>
      </w:r>
      <w:r w:rsidRPr="00152A1C">
        <w:rPr>
          <w:rStyle w:val="StyleUnderline"/>
          <w:highlight w:val="yellow"/>
        </w:rPr>
        <w:t>the effect of changes in U.S.</w:t>
      </w:r>
      <w:r w:rsidRPr="006A2570">
        <w:rPr>
          <w:rStyle w:val="StyleUnderline"/>
        </w:rPr>
        <w:t xml:space="preserve"> policies and </w:t>
      </w:r>
      <w:r w:rsidRPr="00152A1C">
        <w:rPr>
          <w:rStyle w:val="StyleUnderline"/>
          <w:highlight w:val="yellow"/>
        </w:rPr>
        <w:t>strategies</w:t>
      </w:r>
      <w:r w:rsidRPr="006A2570">
        <w:rPr>
          <w:sz w:val="16"/>
        </w:rPr>
        <w:t xml:space="preserve"> — often </w:t>
      </w:r>
      <w:r w:rsidRPr="00152A1C">
        <w:rPr>
          <w:rStyle w:val="StyleUnderline"/>
          <w:highlight w:val="yellow"/>
        </w:rPr>
        <w:t>driven by inward-looking</w:t>
      </w:r>
      <w:r w:rsidRPr="006A2570">
        <w:rPr>
          <w:sz w:val="16"/>
        </w:rPr>
        <w:t xml:space="preserve"> rather than outward-looking </w:t>
      </w:r>
      <w:r w:rsidRPr="00152A1C">
        <w:rPr>
          <w:rStyle w:val="StyleUnderline"/>
          <w:highlight w:val="yellow"/>
        </w:rPr>
        <w:t>concerns</w:t>
      </w:r>
      <w:r w:rsidRPr="006A2570">
        <w:rPr>
          <w:sz w:val="16"/>
        </w:rPr>
        <w:t xml:space="preserve"> — </w:t>
      </w:r>
      <w:r w:rsidRPr="00152A1C">
        <w:rPr>
          <w:rStyle w:val="Emphasis"/>
          <w:highlight w:val="yellow"/>
        </w:rPr>
        <w:t>are less likely to</w:t>
      </w:r>
      <w:r w:rsidRPr="006A2570">
        <w:rPr>
          <w:rStyle w:val="StyleUnderline"/>
        </w:rPr>
        <w:t xml:space="preserve"> </w:t>
      </w:r>
      <w:proofErr w:type="gramStart"/>
      <w:r w:rsidRPr="006A2570">
        <w:rPr>
          <w:rStyle w:val="StyleUnderline"/>
        </w:rPr>
        <w:t xml:space="preserve">have an </w:t>
      </w:r>
      <w:r w:rsidRPr="00152A1C">
        <w:rPr>
          <w:rStyle w:val="Emphasis"/>
          <w:highlight w:val="yellow"/>
        </w:rPr>
        <w:t>effect</w:t>
      </w:r>
      <w:r w:rsidRPr="006A2570">
        <w:rPr>
          <w:rStyle w:val="StyleUnderline"/>
        </w:rPr>
        <w:t xml:space="preserve"> on</w:t>
      </w:r>
      <w:proofErr w:type="gramEnd"/>
      <w:r w:rsidRPr="006A2570">
        <w:rPr>
          <w:rStyle w:val="StyleUnderline"/>
        </w:rPr>
        <w:t xml:space="preserve"> </w:t>
      </w:r>
      <w:r w:rsidRPr="00152A1C">
        <w:rPr>
          <w:rStyle w:val="Emphasis"/>
          <w:highlight w:val="yellow"/>
        </w:rPr>
        <w:t>this trend</w:t>
      </w:r>
      <w:r w:rsidRPr="006A2570">
        <w:rPr>
          <w:sz w:val="16"/>
        </w:rPr>
        <w:t>. “</w:t>
      </w:r>
      <w:r w:rsidRPr="006C4708">
        <w:rPr>
          <w:rStyle w:val="StyleUnderline"/>
        </w:rPr>
        <w:t>The</w:t>
      </w:r>
      <w:r w:rsidRPr="006A2570">
        <w:rPr>
          <w:rStyle w:val="StyleUnderline"/>
        </w:rPr>
        <w:t xml:space="preserve"> New </w:t>
      </w:r>
      <w:r w:rsidRPr="006C4708">
        <w:rPr>
          <w:rStyle w:val="StyleUnderline"/>
        </w:rPr>
        <w:t>Peace will</w:t>
      </w:r>
      <w:r w:rsidRPr="006A2570">
        <w:rPr>
          <w:rStyle w:val="StyleUnderline"/>
        </w:rPr>
        <w:t xml:space="preserve"> [likely] </w:t>
      </w:r>
      <w:r w:rsidRPr="006C4708">
        <w:rPr>
          <w:rStyle w:val="StyleUnderline"/>
        </w:rPr>
        <w:t>persist</w:t>
      </w:r>
      <w:r w:rsidRPr="006A2570">
        <w:rPr>
          <w:sz w:val="16"/>
        </w:rPr>
        <w:t xml:space="preserve"> for quite some time, </w:t>
      </w:r>
      <w:r w:rsidRPr="00152A1C">
        <w:rPr>
          <w:rStyle w:val="Emphasis"/>
          <w:highlight w:val="yellow"/>
        </w:rPr>
        <w:t>no matter how dominant</w:t>
      </w:r>
      <w:r w:rsidRPr="00152A1C">
        <w:rPr>
          <w:rStyle w:val="StyleUnderline"/>
          <w:highlight w:val="yellow"/>
        </w:rPr>
        <w:t xml:space="preserve"> the United States is, or what policies</w:t>
      </w:r>
      <w:r w:rsidRPr="006A2570">
        <w:rPr>
          <w:rStyle w:val="StyleUnderline"/>
        </w:rPr>
        <w:t xml:space="preserve"> President </w:t>
      </w:r>
      <w:r w:rsidRPr="00152A1C">
        <w:rPr>
          <w:rStyle w:val="StyleUnderline"/>
          <w:highlight w:val="yellow"/>
        </w:rPr>
        <w:t>Trump follows</w:t>
      </w:r>
      <w:r w:rsidRPr="006A2570">
        <w:rPr>
          <w:rStyle w:val="StyleUnderline"/>
        </w:rPr>
        <w:t>, or how much resentment its actions cause in the periphery</w:t>
      </w:r>
      <w:r w:rsidRPr="006A2570">
        <w:rPr>
          <w:sz w:val="16"/>
        </w:rPr>
        <w:t xml:space="preserve">,” </w:t>
      </w:r>
      <w:proofErr w:type="spellStart"/>
      <w:r w:rsidRPr="006A2570">
        <w:rPr>
          <w:sz w:val="16"/>
        </w:rPr>
        <w:t>Fettweis</w:t>
      </w:r>
      <w:proofErr w:type="spellEnd"/>
      <w:r w:rsidRPr="006A2570">
        <w:rPr>
          <w:sz w:val="16"/>
        </w:rPr>
        <w:t xml:space="preserve"> states. For those of us living in these tumultuous political times, </w:t>
      </w:r>
      <w:r w:rsidRPr="006A2570">
        <w:rPr>
          <w:rStyle w:val="StyleUnderline"/>
        </w:rPr>
        <w:t xml:space="preserve">it is reassuring to think that </w:t>
      </w:r>
      <w:r w:rsidRPr="00152A1C">
        <w:rPr>
          <w:rStyle w:val="Emphasis"/>
          <w:highlight w:val="yellow"/>
        </w:rPr>
        <w:t>global peace is not dependent on the United States</w:t>
      </w:r>
      <w:r w:rsidRPr="006A2570">
        <w:rPr>
          <w:sz w:val="16"/>
        </w:rPr>
        <w:t xml:space="preserve">. Of course, many Americans would see this as a loss of control, but cooperation (even where forced upon us by a lack of hegemony) has increased equality, women’s </w:t>
      </w:r>
      <w:proofErr w:type="gramStart"/>
      <w:r w:rsidRPr="006A2570">
        <w:rPr>
          <w:sz w:val="16"/>
        </w:rPr>
        <w:t>opportunities</w:t>
      </w:r>
      <w:proofErr w:type="gramEnd"/>
      <w:r w:rsidRPr="006A2570">
        <w:rPr>
          <w:sz w:val="16"/>
        </w:rPr>
        <w:t xml:space="preserve"> and global health. That fact that none of our generation has known a world without these things means that we are the living representatives of that global cooperation. In a sense, </w:t>
      </w:r>
      <w:r w:rsidRPr="006A2570">
        <w:rPr>
          <w:rStyle w:val="StyleUnderline"/>
        </w:rPr>
        <w:t>we are the New Peace</w:t>
      </w:r>
      <w:r w:rsidRPr="006A2570">
        <w:rPr>
          <w:sz w:val="16"/>
        </w:rPr>
        <w:t>.</w:t>
      </w:r>
    </w:p>
    <w:p w14:paraId="245E3454" w14:textId="77777777" w:rsidR="001C7C2C" w:rsidRDefault="001C7C2C" w:rsidP="001C7C2C">
      <w:pPr>
        <w:pStyle w:val="Heading4"/>
        <w:rPr>
          <w:u w:val="single"/>
        </w:rPr>
      </w:pPr>
      <w:r>
        <w:t xml:space="preserve">No impact – </w:t>
      </w:r>
      <w:proofErr w:type="spellStart"/>
      <w:r>
        <w:t>squo</w:t>
      </w:r>
      <w:proofErr w:type="spellEnd"/>
      <w:r>
        <w:t xml:space="preserve"> retrenchment solves </w:t>
      </w:r>
      <w:r w:rsidRPr="00206087">
        <w:rPr>
          <w:u w:val="single"/>
        </w:rPr>
        <w:t>stability</w:t>
      </w:r>
    </w:p>
    <w:p w14:paraId="4D0A52B5" w14:textId="77777777" w:rsidR="001C7C2C" w:rsidRPr="007D527A" w:rsidRDefault="001C7C2C" w:rsidP="001C7C2C">
      <w:r w:rsidRPr="000E3785">
        <w:rPr>
          <w:rStyle w:val="Style13ptBold"/>
        </w:rPr>
        <w:t>Waterman 2/25</w:t>
      </w:r>
      <w:r>
        <w:t>/19 [K. Waterman, University of Exeter’s Strategy and Security Institute PhD Thesis in Politics. The Political Economy of US Military Strategy. https://ore.exeter.ac.uk/repository/bitstream/handle/10871/36040/WatermanK.pdf?sequence=1&amp;isAllowed=y]</w:t>
      </w:r>
    </w:p>
    <w:p w14:paraId="2013BB94" w14:textId="77777777" w:rsidR="001C7C2C" w:rsidRPr="007D527A" w:rsidRDefault="001C7C2C" w:rsidP="001C7C2C">
      <w:pPr>
        <w:rPr>
          <w:sz w:val="16"/>
        </w:rPr>
      </w:pPr>
      <w:r w:rsidRPr="007D527A">
        <w:rPr>
          <w:rStyle w:val="StyleUnderline"/>
        </w:rPr>
        <w:t>The fundamentals of the neorealist position trace their lineage to</w:t>
      </w:r>
      <w:r w:rsidRPr="007D527A">
        <w:rPr>
          <w:sz w:val="16"/>
        </w:rPr>
        <w:t xml:space="preserve"> Kenneth </w:t>
      </w:r>
      <w:r w:rsidRPr="007D527A">
        <w:rPr>
          <w:rStyle w:val="StyleUnderline"/>
        </w:rPr>
        <w:t xml:space="preserve">Waltz’ theoretical work developed in Man, the State, and War and refined in Theory of International Politics, which outlines an ideal type, system level </w:t>
      </w:r>
      <w:proofErr w:type="spellStart"/>
      <w:r w:rsidRPr="007D527A">
        <w:rPr>
          <w:rStyle w:val="StyleUnderline"/>
        </w:rPr>
        <w:t>theorisation</w:t>
      </w:r>
      <w:proofErr w:type="spellEnd"/>
      <w:r w:rsidRPr="007D527A">
        <w:rPr>
          <w:rStyle w:val="StyleUnderline"/>
        </w:rPr>
        <w:t xml:space="preserve"> of international politics driven by distributions of material power among states</w:t>
      </w:r>
      <w:r w:rsidRPr="007D527A">
        <w:rPr>
          <w:sz w:val="16"/>
        </w:rPr>
        <w:t xml:space="preserve">. At base </w:t>
      </w:r>
      <w:r w:rsidRPr="007D527A">
        <w:rPr>
          <w:rStyle w:val="StyleUnderline"/>
        </w:rPr>
        <w:t xml:space="preserve">it is a </w:t>
      </w:r>
      <w:proofErr w:type="spellStart"/>
      <w:r w:rsidRPr="007D527A">
        <w:rPr>
          <w:rStyle w:val="StyleUnderline"/>
        </w:rPr>
        <w:t>formalisation</w:t>
      </w:r>
      <w:proofErr w:type="spellEnd"/>
      <w:r w:rsidRPr="007D527A">
        <w:rPr>
          <w:rStyle w:val="StyleUnderline"/>
        </w:rPr>
        <w:t xml:space="preserve"> of the </w:t>
      </w:r>
      <w:proofErr w:type="gramStart"/>
      <w:r w:rsidRPr="007D527A">
        <w:rPr>
          <w:rStyle w:val="StyleUnderline"/>
        </w:rPr>
        <w:t>age old</w:t>
      </w:r>
      <w:proofErr w:type="gramEnd"/>
      <w:r w:rsidRPr="007D527A">
        <w:rPr>
          <w:rStyle w:val="StyleUnderline"/>
        </w:rPr>
        <w:t xml:space="preserve"> concept of the balance of power</w:t>
      </w:r>
      <w:r w:rsidRPr="007D527A">
        <w:rPr>
          <w:sz w:val="16"/>
        </w:rPr>
        <w:t xml:space="preserve">. In this view, </w:t>
      </w:r>
      <w:r w:rsidRPr="007D527A">
        <w:rPr>
          <w:rStyle w:val="StyleUnderline"/>
        </w:rPr>
        <w:t>the ‘polarity’ of the system</w:t>
      </w:r>
      <w:r w:rsidRPr="007D527A">
        <w:rPr>
          <w:sz w:val="16"/>
        </w:rPr>
        <w:t xml:space="preserve">, </w:t>
      </w:r>
      <w:r w:rsidRPr="007D527A">
        <w:rPr>
          <w:rStyle w:val="StyleUnderline"/>
        </w:rPr>
        <w:t>defined as the number of great powers,</w:t>
      </w:r>
      <w:r w:rsidRPr="007D527A">
        <w:rPr>
          <w:sz w:val="16"/>
        </w:rPr>
        <w:t xml:space="preserve"> </w:t>
      </w:r>
      <w:r w:rsidRPr="007D527A">
        <w:rPr>
          <w:rStyle w:val="StyleUnderline"/>
        </w:rPr>
        <w:t>is central to understanding of war and peace in the system</w:t>
      </w:r>
      <w:r w:rsidRPr="007D527A">
        <w:rPr>
          <w:sz w:val="16"/>
        </w:rPr>
        <w:t xml:space="preserve">. Waltz, and most other </w:t>
      </w:r>
      <w:r w:rsidRPr="007D527A">
        <w:rPr>
          <w:rStyle w:val="StyleUnderline"/>
        </w:rPr>
        <w:t xml:space="preserve">neorealist scholars, deem that </w:t>
      </w:r>
      <w:r w:rsidRPr="00152A1C">
        <w:rPr>
          <w:rStyle w:val="Emphasis"/>
          <w:highlight w:val="yellow"/>
        </w:rPr>
        <w:t>a bipolar world</w:t>
      </w:r>
      <w:r w:rsidRPr="007D527A">
        <w:rPr>
          <w:rStyle w:val="StyleUnderline"/>
        </w:rPr>
        <w:t xml:space="preserve"> of two powers </w:t>
      </w:r>
      <w:r w:rsidRPr="00152A1C">
        <w:rPr>
          <w:rStyle w:val="Emphasis"/>
          <w:highlight w:val="yellow"/>
        </w:rPr>
        <w:t>is the most stable</w:t>
      </w:r>
      <w:r w:rsidRPr="00152A1C">
        <w:rPr>
          <w:rStyle w:val="StyleUnderline"/>
          <w:highlight w:val="yellow"/>
        </w:rPr>
        <w:t xml:space="preserve"> because “self-dependence of parties, </w:t>
      </w:r>
      <w:r w:rsidRPr="00152A1C">
        <w:rPr>
          <w:rStyle w:val="Emphasis"/>
          <w:highlight w:val="yellow"/>
        </w:rPr>
        <w:t>clarity of dangers</w:t>
      </w:r>
      <w:r w:rsidRPr="00152A1C">
        <w:rPr>
          <w:rStyle w:val="StyleUnderline"/>
          <w:highlight w:val="yellow"/>
        </w:rPr>
        <w:t>, certainty about who has to face them</w:t>
      </w:r>
      <w:r w:rsidRPr="007D527A">
        <w:rPr>
          <w:rStyle w:val="StyleUnderline"/>
        </w:rPr>
        <w:t>...are the characteristics of great-power politics in a bipolar world</w:t>
      </w:r>
      <w:r w:rsidRPr="007D527A">
        <w:rPr>
          <w:sz w:val="16"/>
        </w:rPr>
        <w:t xml:space="preserve">”,29 </w:t>
      </w:r>
      <w:r w:rsidRPr="007D527A">
        <w:rPr>
          <w:rStyle w:val="StyleUnderline"/>
        </w:rPr>
        <w:t>whereas multipolar systems are defined by greater degrees of uncertainty and dependence</w:t>
      </w:r>
      <w:r w:rsidRPr="007D527A">
        <w:rPr>
          <w:sz w:val="16"/>
        </w:rPr>
        <w:t xml:space="preserve">. In particular, </w:t>
      </w:r>
      <w:r w:rsidRPr="000E3785">
        <w:rPr>
          <w:rStyle w:val="StyleUnderline"/>
        </w:rPr>
        <w:t>alliance dynamics</w:t>
      </w:r>
      <w:r w:rsidRPr="007D527A">
        <w:rPr>
          <w:rStyle w:val="StyleUnderline"/>
        </w:rPr>
        <w:t xml:space="preserve"> are deemed to enforce strategic rigidity insofar as “</w:t>
      </w:r>
      <w:r w:rsidRPr="00206087">
        <w:rPr>
          <w:rStyle w:val="StyleUnderline"/>
        </w:rPr>
        <w:t>in alliances among equals, the defection of one member threatens the security of the others” and so can prompt conflict</w:t>
      </w:r>
      <w:r w:rsidRPr="00206087">
        <w:rPr>
          <w:sz w:val="16"/>
        </w:rPr>
        <w:t xml:space="preserve">.30 </w:t>
      </w:r>
      <w:r w:rsidRPr="00152A1C">
        <w:rPr>
          <w:rStyle w:val="StyleUnderline"/>
          <w:highlight w:val="yellow"/>
        </w:rPr>
        <w:t>In a bipolar balance</w:t>
      </w:r>
      <w:r w:rsidRPr="00206087">
        <w:rPr>
          <w:sz w:val="16"/>
        </w:rPr>
        <w:t xml:space="preserve">, on the other hand, </w:t>
      </w:r>
      <w:r w:rsidRPr="00152A1C">
        <w:rPr>
          <w:rStyle w:val="StyleUnderline"/>
          <w:highlight w:val="yellow"/>
        </w:rPr>
        <w:t>neither power</w:t>
      </w:r>
      <w:r w:rsidRPr="00206087">
        <w:rPr>
          <w:rStyle w:val="StyleUnderline"/>
        </w:rPr>
        <w:t xml:space="preserve"> necessarily </w:t>
      </w:r>
      <w:r w:rsidRPr="00152A1C">
        <w:rPr>
          <w:rStyle w:val="Emphasis"/>
          <w:highlight w:val="yellow"/>
        </w:rPr>
        <w:t>needs</w:t>
      </w:r>
      <w:r w:rsidRPr="00152A1C">
        <w:rPr>
          <w:rStyle w:val="StyleUnderline"/>
          <w:highlight w:val="yellow"/>
        </w:rPr>
        <w:t xml:space="preserve"> lesser great powers to execute strategic choices</w:t>
      </w:r>
      <w:r w:rsidRPr="007D527A">
        <w:rPr>
          <w:sz w:val="16"/>
        </w:rPr>
        <w:t>.</w:t>
      </w:r>
    </w:p>
    <w:p w14:paraId="300FDDBB" w14:textId="77777777" w:rsidR="001C7C2C" w:rsidRPr="007D527A" w:rsidRDefault="001C7C2C" w:rsidP="001C7C2C">
      <w:pPr>
        <w:rPr>
          <w:rStyle w:val="Emphasis"/>
        </w:rPr>
      </w:pPr>
      <w:r w:rsidRPr="007D527A">
        <w:rPr>
          <w:rStyle w:val="StyleUnderline"/>
        </w:rPr>
        <w:t>This feeds into grand strategy</w:t>
      </w:r>
      <w:r w:rsidRPr="007D527A">
        <w:rPr>
          <w:sz w:val="16"/>
        </w:rPr>
        <w:t xml:space="preserve"> insofar as the conceptual primacy of such balances of power are not only central to strategic analysis, but also come to define the parameters of the conversation in the first place. Innately, such discussions therefore rely on </w:t>
      </w:r>
      <w:proofErr w:type="gramStart"/>
      <w:r w:rsidRPr="007D527A">
        <w:rPr>
          <w:sz w:val="16"/>
        </w:rPr>
        <w:t>aforementioned material</w:t>
      </w:r>
      <w:proofErr w:type="gramEnd"/>
      <w:r w:rsidRPr="007D527A">
        <w:rPr>
          <w:sz w:val="16"/>
        </w:rPr>
        <w:t xml:space="preserve"> readings of the international system, with the costs and benefits of the system determined by how they are perceived to affect such balances. </w:t>
      </w:r>
      <w:r w:rsidRPr="007D527A">
        <w:rPr>
          <w:rStyle w:val="StyleUnderline"/>
        </w:rPr>
        <w:t>The underlying contention is that relative stocks of resources, or resource potential, is at the core of power dynamics in international politics</w:t>
      </w:r>
      <w:r w:rsidRPr="007D527A">
        <w:rPr>
          <w:sz w:val="16"/>
        </w:rPr>
        <w:t xml:space="preserve">. In turn, this means that </w:t>
      </w:r>
      <w:r w:rsidRPr="007D527A">
        <w:rPr>
          <w:rStyle w:val="StyleUnderline"/>
        </w:rPr>
        <w:t xml:space="preserve">the political-economic influences and effects of US military strategy and military force have tended to be </w:t>
      </w:r>
      <w:proofErr w:type="spellStart"/>
      <w:r w:rsidRPr="007D527A">
        <w:rPr>
          <w:rStyle w:val="StyleUnderline"/>
        </w:rPr>
        <w:t>analysed</w:t>
      </w:r>
      <w:proofErr w:type="spellEnd"/>
      <w:r w:rsidRPr="007D527A">
        <w:rPr>
          <w:rStyle w:val="StyleUnderline"/>
        </w:rPr>
        <w:t xml:space="preserve"> within the confines of this analytical paradigm</w:t>
      </w:r>
      <w:r w:rsidRPr="007D527A">
        <w:rPr>
          <w:sz w:val="16"/>
        </w:rPr>
        <w:t xml:space="preserve">. For example, </w:t>
      </w:r>
      <w:r w:rsidRPr="007D527A">
        <w:rPr>
          <w:rStyle w:val="StyleUnderline"/>
        </w:rPr>
        <w:t>prominent retrenchment advocates</w:t>
      </w:r>
      <w:r w:rsidRPr="007D527A">
        <w:rPr>
          <w:sz w:val="16"/>
        </w:rPr>
        <w:t xml:space="preserve"> Paul </w:t>
      </w:r>
      <w:r w:rsidRPr="007D527A">
        <w:rPr>
          <w:rStyle w:val="StyleUnderline"/>
        </w:rPr>
        <w:t>MacDonald and</w:t>
      </w:r>
      <w:r w:rsidRPr="007D527A">
        <w:rPr>
          <w:sz w:val="16"/>
        </w:rPr>
        <w:t xml:space="preserve"> Joseph </w:t>
      </w:r>
      <w:r w:rsidRPr="007D527A">
        <w:rPr>
          <w:rStyle w:val="StyleUnderline"/>
        </w:rPr>
        <w:t>Parent argue that “states should retrench whenever they experience declines in their relative power</w:t>
      </w:r>
      <w:r w:rsidRPr="007D527A">
        <w:rPr>
          <w:sz w:val="16"/>
        </w:rPr>
        <w:t xml:space="preserve">”31 </w:t>
      </w:r>
      <w:r w:rsidRPr="007D527A">
        <w:rPr>
          <w:rStyle w:val="StyleUnderline"/>
        </w:rPr>
        <w:t>because “when ends are too ambitious for available means - a situation sometimes called the “Lippmann Gap” -states are overextended and open to predation</w:t>
      </w:r>
      <w:r w:rsidRPr="007D527A">
        <w:rPr>
          <w:sz w:val="16"/>
        </w:rPr>
        <w:t xml:space="preserve">.”32 Likewise, and </w:t>
      </w:r>
      <w:r w:rsidRPr="007D527A">
        <w:rPr>
          <w:rStyle w:val="StyleUnderline"/>
        </w:rPr>
        <w:t>in keeping with Layne</w:t>
      </w:r>
      <w:r w:rsidRPr="007D527A">
        <w:rPr>
          <w:sz w:val="16"/>
        </w:rPr>
        <w:t xml:space="preserve">, Stephen </w:t>
      </w:r>
      <w:r w:rsidRPr="007D527A">
        <w:rPr>
          <w:rStyle w:val="StyleUnderline"/>
        </w:rPr>
        <w:t xml:space="preserve">Walt suggests that </w:t>
      </w:r>
      <w:r w:rsidRPr="00152A1C">
        <w:rPr>
          <w:rStyle w:val="StyleUnderline"/>
          <w:highlight w:val="yellow"/>
        </w:rPr>
        <w:t>grand strategies of primacy</w:t>
      </w:r>
      <w:r w:rsidRPr="007D527A">
        <w:rPr>
          <w:rStyle w:val="StyleUnderline"/>
        </w:rPr>
        <w:t xml:space="preserve"> will likely </w:t>
      </w:r>
      <w:r w:rsidRPr="00152A1C">
        <w:rPr>
          <w:rStyle w:val="StyleUnderline"/>
          <w:highlight w:val="yellow"/>
        </w:rPr>
        <w:t>prompt states to pushback against American power</w:t>
      </w:r>
      <w:r w:rsidRPr="007D527A">
        <w:rPr>
          <w:sz w:val="16"/>
        </w:rPr>
        <w:t xml:space="preserve">, </w:t>
      </w:r>
      <w:r w:rsidRPr="007D527A">
        <w:rPr>
          <w:rStyle w:val="StyleUnderline"/>
        </w:rPr>
        <w:t>an act known as ‘</w:t>
      </w:r>
      <w:r w:rsidRPr="00152A1C">
        <w:rPr>
          <w:rStyle w:val="Emphasis"/>
          <w:highlight w:val="yellow"/>
        </w:rPr>
        <w:t>balancing’</w:t>
      </w:r>
      <w:r w:rsidRPr="007D527A">
        <w:rPr>
          <w:sz w:val="16"/>
        </w:rPr>
        <w:t xml:space="preserve">, </w:t>
      </w:r>
      <w:r w:rsidRPr="007D527A">
        <w:rPr>
          <w:rStyle w:val="StyleUnderline"/>
        </w:rPr>
        <w:t xml:space="preserve">in order </w:t>
      </w:r>
      <w:r w:rsidRPr="00152A1C">
        <w:rPr>
          <w:rStyle w:val="Emphasis"/>
          <w:highlight w:val="yellow"/>
        </w:rPr>
        <w:t>to insulate</w:t>
      </w:r>
      <w:r w:rsidRPr="007D527A">
        <w:rPr>
          <w:rStyle w:val="StyleUnderline"/>
        </w:rPr>
        <w:t xml:space="preserve"> themselves </w:t>
      </w:r>
      <w:r w:rsidRPr="00152A1C">
        <w:rPr>
          <w:rStyle w:val="Emphasis"/>
          <w:highlight w:val="yellow"/>
        </w:rPr>
        <w:t>from coercion</w:t>
      </w:r>
      <w:r w:rsidRPr="00152A1C">
        <w:rPr>
          <w:rStyle w:val="StyleUnderline"/>
          <w:highlight w:val="yellow"/>
        </w:rPr>
        <w:t xml:space="preserve"> and</w:t>
      </w:r>
      <w:r w:rsidRPr="007D527A">
        <w:rPr>
          <w:rStyle w:val="StyleUnderline"/>
        </w:rPr>
        <w:t xml:space="preserve"> so as </w:t>
      </w:r>
      <w:r w:rsidRPr="00152A1C">
        <w:rPr>
          <w:rStyle w:val="StyleUnderline"/>
          <w:highlight w:val="yellow"/>
        </w:rPr>
        <w:t>to secure autonomy</w:t>
      </w:r>
      <w:r w:rsidRPr="007D527A">
        <w:rPr>
          <w:rStyle w:val="StyleUnderline"/>
        </w:rPr>
        <w:t>.</w:t>
      </w:r>
      <w:r w:rsidRPr="007D527A">
        <w:rPr>
          <w:sz w:val="16"/>
        </w:rPr>
        <w:t xml:space="preserve"> 33 Balancing involves </w:t>
      </w:r>
      <w:r w:rsidRPr="007D527A">
        <w:rPr>
          <w:rStyle w:val="StyleUnderline"/>
        </w:rPr>
        <w:t>building up resources to erode the power disparity</w:t>
      </w:r>
      <w:r w:rsidRPr="007D527A">
        <w:rPr>
          <w:sz w:val="16"/>
        </w:rPr>
        <w:t xml:space="preserve"> between yourself and the leading state. Consequently, </w:t>
      </w:r>
      <w:r w:rsidRPr="00206087">
        <w:rPr>
          <w:rStyle w:val="StyleUnderline"/>
        </w:rPr>
        <w:t>attempts at primacy are deemed to be self-defeating, as they are likely to entail competition that would undermine the power disparity that the strategy was envisaged to protect.</w:t>
      </w:r>
      <w:r w:rsidRPr="007D527A">
        <w:rPr>
          <w:sz w:val="16"/>
        </w:rPr>
        <w:t xml:space="preserve"> Both realist accounts therefore argue that </w:t>
      </w:r>
      <w:r w:rsidRPr="007D527A">
        <w:rPr>
          <w:rStyle w:val="StyleUnderline"/>
        </w:rPr>
        <w:t>if the United States fails to respond to either a decline in its relative power, or take advantage of its concentration, they will suffer a more serious decline in consequence</w:t>
      </w:r>
      <w:r w:rsidRPr="007D527A">
        <w:rPr>
          <w:sz w:val="16"/>
        </w:rPr>
        <w:t xml:space="preserve">. In short, </w:t>
      </w:r>
      <w:r w:rsidRPr="00152A1C">
        <w:rPr>
          <w:rStyle w:val="StyleUnderline"/>
          <w:highlight w:val="yellow"/>
        </w:rPr>
        <w:t>retrenchment is</w:t>
      </w:r>
      <w:r w:rsidRPr="007D527A">
        <w:rPr>
          <w:rStyle w:val="StyleUnderline"/>
        </w:rPr>
        <w:t xml:space="preserve"> the ‘least bad option’, argued to be </w:t>
      </w:r>
      <w:r w:rsidRPr="00152A1C">
        <w:rPr>
          <w:rStyle w:val="Emphasis"/>
          <w:highlight w:val="yellow"/>
        </w:rPr>
        <w:t>the most amenable to preserving America's relative power.</w:t>
      </w:r>
      <w:r w:rsidRPr="007D527A">
        <w:rPr>
          <w:rStyle w:val="Emphasis"/>
        </w:rPr>
        <w:t xml:space="preserve"> </w:t>
      </w:r>
    </w:p>
    <w:p w14:paraId="6BBA14EA" w14:textId="77777777" w:rsidR="001C7C2C" w:rsidRDefault="001C7C2C" w:rsidP="001C7C2C">
      <w:pPr>
        <w:pStyle w:val="Heading3"/>
      </w:pPr>
      <w:r>
        <w:t>2NC – AT: Transition Wars</w:t>
      </w:r>
    </w:p>
    <w:p w14:paraId="5CC147DF" w14:textId="77777777" w:rsidR="001C7C2C" w:rsidRDefault="001C7C2C" w:rsidP="001C7C2C">
      <w:pPr>
        <w:pStyle w:val="Heading4"/>
      </w:pPr>
      <w:r>
        <w:t xml:space="preserve">No transition wars – </w:t>
      </w:r>
      <w:r w:rsidRPr="00B5756B">
        <w:rPr>
          <w:u w:val="single"/>
        </w:rPr>
        <w:t>diplomacy</w:t>
      </w:r>
      <w:r>
        <w:t xml:space="preserve"> prevails</w:t>
      </w:r>
    </w:p>
    <w:p w14:paraId="7DEF2161" w14:textId="77777777" w:rsidR="001C7C2C" w:rsidRPr="00B5756B" w:rsidRDefault="001C7C2C" w:rsidP="001C7C2C">
      <w:proofErr w:type="spellStart"/>
      <w:r w:rsidRPr="00B5756B">
        <w:rPr>
          <w:rStyle w:val="Style13ptBold"/>
        </w:rPr>
        <w:t>Shifrinson</w:t>
      </w:r>
      <w:proofErr w:type="spellEnd"/>
      <w:r w:rsidRPr="00B5756B">
        <w:rPr>
          <w:rStyle w:val="Style13ptBold"/>
        </w:rPr>
        <w:t xml:space="preserve"> 2/8</w:t>
      </w:r>
      <w:r>
        <w:t xml:space="preserve">/19 [Joshua </w:t>
      </w:r>
      <w:proofErr w:type="spellStart"/>
      <w:r>
        <w:t>Shifrinson</w:t>
      </w:r>
      <w:proofErr w:type="spellEnd"/>
      <w:r>
        <w:t xml:space="preserve">, assistant prof. IR @ Boston University. The 'new Cold War' with China is way overblown. </w:t>
      </w:r>
      <w:proofErr w:type="gramStart"/>
      <w:r>
        <w:t>Here's</w:t>
      </w:r>
      <w:proofErr w:type="gramEnd"/>
      <w:r>
        <w:t xml:space="preserve"> why. Feb 8, 2019, https://cis.mit.edu/publications/analysis%C2%A0-opinion/2019/new-cold-war-china-way-overblown-heres-why]</w:t>
      </w:r>
    </w:p>
    <w:p w14:paraId="59E0919B" w14:textId="77777777" w:rsidR="001C7C2C" w:rsidRPr="00B5756B" w:rsidRDefault="001C7C2C" w:rsidP="001C7C2C">
      <w:pPr>
        <w:rPr>
          <w:sz w:val="16"/>
        </w:rPr>
      </w:pPr>
      <w:r w:rsidRPr="00152A1C">
        <w:rPr>
          <w:rStyle w:val="StyleUnderline"/>
          <w:highlight w:val="yellow"/>
        </w:rPr>
        <w:t>Is a</w:t>
      </w:r>
      <w:r w:rsidRPr="008F2673">
        <w:rPr>
          <w:rStyle w:val="StyleUnderline"/>
        </w:rPr>
        <w:t xml:space="preserve"> new </w:t>
      </w:r>
      <w:r w:rsidRPr="00152A1C">
        <w:rPr>
          <w:rStyle w:val="StyleUnderline"/>
          <w:highlight w:val="yellow"/>
        </w:rPr>
        <w:t>Cold War looming</w:t>
      </w:r>
      <w:r w:rsidRPr="008F2673">
        <w:rPr>
          <w:rStyle w:val="StyleUnderline"/>
        </w:rPr>
        <w:t>—or already present—</w:t>
      </w:r>
      <w:r w:rsidRPr="00152A1C">
        <w:rPr>
          <w:rStyle w:val="StyleUnderline"/>
          <w:highlight w:val="yellow"/>
        </w:rPr>
        <w:t>between the U</w:t>
      </w:r>
      <w:r w:rsidRPr="008F2673">
        <w:rPr>
          <w:rStyle w:val="StyleUnderline"/>
        </w:rPr>
        <w:t xml:space="preserve">nited </w:t>
      </w:r>
      <w:r w:rsidRPr="00152A1C">
        <w:rPr>
          <w:rStyle w:val="StyleUnderline"/>
          <w:highlight w:val="yellow"/>
        </w:rPr>
        <w:t>S</w:t>
      </w:r>
      <w:r w:rsidRPr="008F2673">
        <w:rPr>
          <w:rStyle w:val="StyleUnderline"/>
        </w:rPr>
        <w:t xml:space="preserve">tates </w:t>
      </w:r>
      <w:r w:rsidRPr="00152A1C">
        <w:rPr>
          <w:rStyle w:val="StyleUnderline"/>
          <w:highlight w:val="yellow"/>
        </w:rPr>
        <w:t>and China</w:t>
      </w:r>
      <w:r w:rsidRPr="00B5756B">
        <w:rPr>
          <w:sz w:val="16"/>
        </w:rPr>
        <w:t xml:space="preserve">? </w:t>
      </w:r>
      <w:r w:rsidRPr="008F2673">
        <w:rPr>
          <w:rStyle w:val="StyleUnderline"/>
        </w:rPr>
        <w:t xml:space="preserve">Many analysts argue that a combination of geopolitics, </w:t>
      </w:r>
      <w:proofErr w:type="gramStart"/>
      <w:r w:rsidRPr="008F2673">
        <w:rPr>
          <w:rStyle w:val="StyleUnderline"/>
        </w:rPr>
        <w:t>ideology</w:t>
      </w:r>
      <w:proofErr w:type="gramEnd"/>
      <w:r w:rsidRPr="008F2673">
        <w:rPr>
          <w:rStyle w:val="StyleUnderline"/>
        </w:rPr>
        <w:t xml:space="preserve"> and competing visions of "global order" are driving the two countries toward emulating the Soviet-US rivalry</w:t>
      </w:r>
      <w:r w:rsidRPr="00B5756B">
        <w:rPr>
          <w:sz w:val="16"/>
        </w:rPr>
        <w:t xml:space="preserve"> that dominated world politics from 1947 through 1990.</w:t>
      </w:r>
    </w:p>
    <w:p w14:paraId="173EBB75" w14:textId="77777777" w:rsidR="001C7C2C" w:rsidRPr="00B5756B" w:rsidRDefault="001C7C2C" w:rsidP="001C7C2C">
      <w:pPr>
        <w:rPr>
          <w:sz w:val="16"/>
        </w:rPr>
      </w:pPr>
      <w:r w:rsidRPr="00B5756B">
        <w:rPr>
          <w:sz w:val="16"/>
        </w:rPr>
        <w:t xml:space="preserve">But </w:t>
      </w:r>
      <w:r w:rsidRPr="00633E17">
        <w:rPr>
          <w:rStyle w:val="StyleUnderline"/>
        </w:rPr>
        <w:t xml:space="preserve">such </w:t>
      </w:r>
      <w:r w:rsidRPr="00152A1C">
        <w:rPr>
          <w:rStyle w:val="StyleUnderline"/>
          <w:highlight w:val="yellow"/>
        </w:rPr>
        <w:t xml:space="preserve">concerns are </w:t>
      </w:r>
      <w:r w:rsidRPr="00152A1C">
        <w:rPr>
          <w:rStyle w:val="Emphasis"/>
          <w:highlight w:val="yellow"/>
        </w:rPr>
        <w:t>overblown</w:t>
      </w:r>
      <w:r w:rsidRPr="00B5756B">
        <w:rPr>
          <w:rStyle w:val="StyleUnderline"/>
        </w:rPr>
        <w:t xml:space="preserve">. Here are four </w:t>
      </w:r>
      <w:r w:rsidRPr="00B5756B">
        <w:rPr>
          <w:rStyle w:val="Emphasis"/>
        </w:rPr>
        <w:t>big reasons</w:t>
      </w:r>
      <w:r w:rsidRPr="008F2673">
        <w:rPr>
          <w:rStyle w:val="StyleUnderline"/>
        </w:rPr>
        <w:t xml:space="preserve"> why.</w:t>
      </w:r>
    </w:p>
    <w:p w14:paraId="5CAA2A4E" w14:textId="77777777" w:rsidR="001C7C2C" w:rsidRPr="00B5756B" w:rsidRDefault="001C7C2C" w:rsidP="001C7C2C">
      <w:pPr>
        <w:rPr>
          <w:sz w:val="16"/>
        </w:rPr>
      </w:pPr>
      <w:r w:rsidRPr="00B5756B">
        <w:rPr>
          <w:rStyle w:val="StyleUnderline"/>
        </w:rPr>
        <w:t>1. The historical backdrops of the two relationships are very different</w:t>
      </w:r>
    </w:p>
    <w:p w14:paraId="0725D206" w14:textId="77777777" w:rsidR="001C7C2C" w:rsidRDefault="001C7C2C" w:rsidP="001C7C2C">
      <w:pPr>
        <w:rPr>
          <w:rStyle w:val="StyleUnderline"/>
        </w:rPr>
      </w:pPr>
      <w:r w:rsidRPr="00B5756B">
        <w:rPr>
          <w:sz w:val="16"/>
        </w:rPr>
        <w:t xml:space="preserve">When the Cold War began, </w:t>
      </w:r>
      <w:r w:rsidRPr="00B5756B">
        <w:rPr>
          <w:rStyle w:val="StyleUnderline"/>
        </w:rPr>
        <w:t>the US-Soviet relationship was fragile and tenuous</w:t>
      </w:r>
      <w:r w:rsidRPr="00B5756B">
        <w:rPr>
          <w:sz w:val="16"/>
        </w:rPr>
        <w:t xml:space="preserve">. Bilateral diplomatic relations were barely a decade old, </w:t>
      </w:r>
      <w:r w:rsidRPr="00B5756B">
        <w:rPr>
          <w:rStyle w:val="StyleUnderline"/>
        </w:rPr>
        <w:t>US intervention in the Russian Revolution was a recent memory, and the Soviet Union had called for the overthrow of capitalist governments</w:t>
      </w:r>
      <w:r w:rsidRPr="00B5756B">
        <w:rPr>
          <w:sz w:val="16"/>
        </w:rPr>
        <w:t xml:space="preserve"> into the 1940s. Despite their Grand Alliance against Nazi Germany</w:t>
      </w:r>
      <w:r w:rsidRPr="00B5756B">
        <w:rPr>
          <w:rStyle w:val="StyleUnderline"/>
        </w:rPr>
        <w:t xml:space="preserve">, the two countries shared few meaningful diplomatic, </w:t>
      </w:r>
      <w:proofErr w:type="gramStart"/>
      <w:r w:rsidRPr="00B5756B">
        <w:rPr>
          <w:rStyle w:val="StyleUnderline"/>
        </w:rPr>
        <w:t>economic</w:t>
      </w:r>
      <w:proofErr w:type="gramEnd"/>
      <w:r w:rsidRPr="00B5756B">
        <w:rPr>
          <w:rStyle w:val="StyleUnderline"/>
        </w:rPr>
        <w:t xml:space="preserve"> or institutional links.</w:t>
      </w:r>
    </w:p>
    <w:p w14:paraId="50F6E1EE" w14:textId="77777777" w:rsidR="001C7C2C" w:rsidRDefault="001C7C2C" w:rsidP="001C7C2C">
      <w:pPr>
        <w:rPr>
          <w:rStyle w:val="StyleUnderline"/>
        </w:rPr>
      </w:pPr>
      <w:r w:rsidRPr="00B5756B">
        <w:rPr>
          <w:rStyle w:val="StyleUnderline"/>
        </w:rPr>
        <w:t xml:space="preserve">In 2019, the situation between the United States and China is </w:t>
      </w:r>
      <w:r w:rsidRPr="00B5756B">
        <w:rPr>
          <w:rStyle w:val="Emphasis"/>
        </w:rPr>
        <w:t>very different</w:t>
      </w:r>
      <w:r w:rsidRPr="00633E17">
        <w:rPr>
          <w:rStyle w:val="StyleUnderline"/>
        </w:rPr>
        <w:t xml:space="preserve">. </w:t>
      </w:r>
      <w:r w:rsidRPr="00152A1C">
        <w:rPr>
          <w:rStyle w:val="StyleUnderline"/>
          <w:highlight w:val="yellow"/>
        </w:rPr>
        <w:t>Since the</w:t>
      </w:r>
      <w:r w:rsidRPr="00633E17">
        <w:rPr>
          <w:rStyle w:val="StyleUnderline"/>
        </w:rPr>
        <w:t xml:space="preserve"> 19</w:t>
      </w:r>
      <w:r w:rsidRPr="00152A1C">
        <w:rPr>
          <w:rStyle w:val="StyleUnderline"/>
          <w:highlight w:val="yellow"/>
        </w:rPr>
        <w:t>70s</w:t>
      </w:r>
      <w:r w:rsidRPr="00152A1C">
        <w:rPr>
          <w:sz w:val="16"/>
          <w:highlight w:val="yellow"/>
        </w:rPr>
        <w:t xml:space="preserve">, </w:t>
      </w:r>
      <w:r w:rsidRPr="00152A1C">
        <w:rPr>
          <w:rStyle w:val="StyleUnderline"/>
          <w:highlight w:val="yellow"/>
        </w:rPr>
        <w:t>diplomatic interactions, institutional ties and economic flows have</w:t>
      </w:r>
      <w:r w:rsidRPr="00B5756B">
        <w:rPr>
          <w:rStyle w:val="StyleUnderline"/>
        </w:rPr>
        <w:t xml:space="preserve"> all </w:t>
      </w:r>
      <w:r w:rsidRPr="00152A1C">
        <w:rPr>
          <w:rStyle w:val="Emphasis"/>
          <w:highlight w:val="yellow"/>
        </w:rPr>
        <w:t>exploded</w:t>
      </w:r>
      <w:r w:rsidRPr="00B5756B">
        <w:rPr>
          <w:rStyle w:val="Emphasis"/>
        </w:rPr>
        <w:t>.</w:t>
      </w:r>
      <w:r w:rsidRPr="00B5756B">
        <w:rPr>
          <w:sz w:val="16"/>
        </w:rPr>
        <w:t xml:space="preserve"> </w:t>
      </w:r>
      <w:r w:rsidRPr="00152A1C">
        <w:rPr>
          <w:rStyle w:val="StyleUnderline"/>
          <w:highlight w:val="yellow"/>
        </w:rPr>
        <w:t>Although each side has criticized the other</w:t>
      </w:r>
      <w:r w:rsidRPr="00B5756B">
        <w:rPr>
          <w:rStyle w:val="StyleUnderline"/>
        </w:rPr>
        <w:t xml:space="preserve"> for domestic interference</w:t>
      </w:r>
      <w:r w:rsidRPr="00B5756B">
        <w:rPr>
          <w:sz w:val="16"/>
        </w:rPr>
        <w:t xml:space="preserve"> (such as US demands for journalist access to Tibet and China's espionage against US corporations</w:t>
      </w:r>
      <w:r w:rsidRPr="00B5756B">
        <w:rPr>
          <w:rStyle w:val="StyleUnderline"/>
        </w:rPr>
        <w:t xml:space="preserve">), these issues </w:t>
      </w:r>
      <w:r w:rsidRPr="00152A1C">
        <w:rPr>
          <w:rStyle w:val="Emphasis"/>
          <w:highlight w:val="yellow"/>
        </w:rPr>
        <w:t>did not prevent cooperation</w:t>
      </w:r>
      <w:r w:rsidRPr="00B5756B">
        <w:rPr>
          <w:rStyle w:val="StyleUnderline"/>
        </w:rPr>
        <w:t xml:space="preserve"> on a host of other issues</w:t>
      </w:r>
      <w:r w:rsidRPr="00B5756B">
        <w:rPr>
          <w:sz w:val="16"/>
        </w:rPr>
        <w:t xml:space="preserve">. Yes, </w:t>
      </w:r>
      <w:r w:rsidRPr="00152A1C">
        <w:rPr>
          <w:rStyle w:val="StyleUnderline"/>
          <w:highlight w:val="yellow"/>
        </w:rPr>
        <w:t>there were tensions</w:t>
      </w:r>
      <w:r w:rsidRPr="00B5756B">
        <w:rPr>
          <w:rStyle w:val="StyleUnderline"/>
        </w:rPr>
        <w:t xml:space="preserve"> over the past decade</w:t>
      </w:r>
      <w:r w:rsidRPr="00B5756B">
        <w:rPr>
          <w:sz w:val="16"/>
        </w:rPr>
        <w:t xml:space="preserve">, </w:t>
      </w:r>
      <w:r w:rsidRPr="00152A1C">
        <w:rPr>
          <w:rStyle w:val="StyleUnderline"/>
          <w:highlight w:val="yellow"/>
        </w:rPr>
        <w:t>but these occurred against a</w:t>
      </w:r>
      <w:r w:rsidRPr="00B5756B">
        <w:rPr>
          <w:rStyle w:val="StyleUnderline"/>
        </w:rPr>
        <w:t xml:space="preserve"> </w:t>
      </w:r>
      <w:r w:rsidRPr="00B5756B">
        <w:rPr>
          <w:rStyle w:val="Emphasis"/>
        </w:rPr>
        <w:t xml:space="preserve">generally </w:t>
      </w:r>
      <w:r w:rsidRPr="00152A1C">
        <w:rPr>
          <w:rStyle w:val="Emphasis"/>
          <w:highlight w:val="yellow"/>
        </w:rPr>
        <w:t>cooperative backdrop</w:t>
      </w:r>
      <w:r w:rsidRPr="00B5756B">
        <w:rPr>
          <w:rStyle w:val="StyleUnderline"/>
        </w:rPr>
        <w:t>.</w:t>
      </w:r>
    </w:p>
    <w:p w14:paraId="2A4658AE" w14:textId="77777777" w:rsidR="001C7C2C" w:rsidRPr="00B5756B" w:rsidRDefault="001C7C2C" w:rsidP="001C7C2C">
      <w:pPr>
        <w:rPr>
          <w:sz w:val="16"/>
        </w:rPr>
      </w:pPr>
      <w:r w:rsidRPr="00B5756B">
        <w:rPr>
          <w:rStyle w:val="StyleUnderline"/>
        </w:rPr>
        <w:t>2. Geography and powers' nuclear postures suggest East Asia is more stable than Cold War-era Europe</w:t>
      </w:r>
    </w:p>
    <w:p w14:paraId="67C4D04B" w14:textId="77777777" w:rsidR="001C7C2C" w:rsidRPr="00B5756B" w:rsidRDefault="001C7C2C" w:rsidP="001C7C2C">
      <w:pPr>
        <w:rPr>
          <w:sz w:val="16"/>
        </w:rPr>
      </w:pPr>
      <w:r w:rsidRPr="00B5756B">
        <w:rPr>
          <w:rStyle w:val="StyleUnderline"/>
        </w:rPr>
        <w:t xml:space="preserve">The Cold War was shaped by an intense arms race, nuclear </w:t>
      </w:r>
      <w:proofErr w:type="gramStart"/>
      <w:r w:rsidRPr="00B5756B">
        <w:rPr>
          <w:rStyle w:val="StyleUnderline"/>
        </w:rPr>
        <w:t>posturing</w:t>
      </w:r>
      <w:proofErr w:type="gramEnd"/>
      <w:r w:rsidRPr="00B5756B">
        <w:rPr>
          <w:rStyle w:val="StyleUnderline"/>
        </w:rPr>
        <w:t xml:space="preserve"> and crises</w:t>
      </w:r>
      <w:r w:rsidRPr="00B5756B">
        <w:rPr>
          <w:sz w:val="16"/>
        </w:rPr>
        <w:t>,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0477B939" w14:textId="77777777" w:rsidR="001C7C2C" w:rsidRPr="00B5756B" w:rsidRDefault="001C7C2C" w:rsidP="001C7C2C">
      <w:pPr>
        <w:rPr>
          <w:sz w:val="16"/>
        </w:rPr>
      </w:pPr>
      <w:r w:rsidRPr="00B5756B">
        <w:rPr>
          <w:sz w:val="16"/>
        </w:rPr>
        <w:t>Unsurprisingly, the Soviet Union also feared that the United States might attack and wanted to deter US adventurism. Concerns that the other superpower might use force and that crises could quickly escalate colored Cold War politics.</w:t>
      </w:r>
    </w:p>
    <w:p w14:paraId="0009695F" w14:textId="77777777" w:rsidR="001C7C2C" w:rsidRPr="00B5756B" w:rsidRDefault="001C7C2C" w:rsidP="001C7C2C">
      <w:pPr>
        <w:rPr>
          <w:sz w:val="16"/>
        </w:rPr>
      </w:pPr>
      <w:r w:rsidRPr="00B5756B">
        <w:rPr>
          <w:sz w:val="16"/>
        </w:rPr>
        <w:t xml:space="preserve">Today, </w:t>
      </w:r>
      <w:r w:rsidRPr="00152A1C">
        <w:rPr>
          <w:rStyle w:val="StyleUnderline"/>
          <w:highlight w:val="yellow"/>
        </w:rPr>
        <w:t>the U</w:t>
      </w:r>
      <w:r w:rsidRPr="00B5756B">
        <w:rPr>
          <w:rStyle w:val="StyleUnderline"/>
        </w:rPr>
        <w:t xml:space="preserve">nited </w:t>
      </w:r>
      <w:r w:rsidRPr="00152A1C">
        <w:rPr>
          <w:rStyle w:val="StyleUnderline"/>
          <w:highlight w:val="yellow"/>
        </w:rPr>
        <w:t>S</w:t>
      </w:r>
      <w:r w:rsidRPr="00B5756B">
        <w:rPr>
          <w:rStyle w:val="StyleUnderline"/>
        </w:rPr>
        <w:t xml:space="preserve">tates </w:t>
      </w:r>
      <w:r w:rsidRPr="00152A1C">
        <w:rPr>
          <w:rStyle w:val="StyleUnderline"/>
          <w:highlight w:val="yellow"/>
        </w:rPr>
        <w:t>and China spend</w:t>
      </w:r>
      <w:r w:rsidRPr="00B5756B">
        <w:rPr>
          <w:rStyle w:val="StyleUnderline"/>
        </w:rPr>
        <w:t xml:space="preserve"> proportionally </w:t>
      </w:r>
      <w:r w:rsidRPr="00152A1C">
        <w:rPr>
          <w:rStyle w:val="Emphasis"/>
          <w:highlight w:val="yellow"/>
        </w:rPr>
        <w:t>far less</w:t>
      </w:r>
      <w:r w:rsidRPr="00152A1C">
        <w:rPr>
          <w:rStyle w:val="StyleUnderline"/>
          <w:highlight w:val="yellow"/>
        </w:rPr>
        <w:t xml:space="preserve"> on</w:t>
      </w:r>
      <w:r w:rsidRPr="00B5756B">
        <w:rPr>
          <w:rStyle w:val="StyleUnderline"/>
        </w:rPr>
        <w:t xml:space="preserve"> their </w:t>
      </w:r>
      <w:r w:rsidRPr="00152A1C">
        <w:rPr>
          <w:rStyle w:val="StyleUnderline"/>
          <w:highlight w:val="yellow"/>
        </w:rPr>
        <w:t>militaries than the U</w:t>
      </w:r>
      <w:r w:rsidRPr="00B5756B">
        <w:rPr>
          <w:rStyle w:val="StyleUnderline"/>
        </w:rPr>
        <w:t xml:space="preserve">nited </w:t>
      </w:r>
      <w:r w:rsidRPr="00152A1C">
        <w:rPr>
          <w:rStyle w:val="StyleUnderline"/>
          <w:highlight w:val="yellow"/>
        </w:rPr>
        <w:t>S</w:t>
      </w:r>
      <w:r w:rsidRPr="00B5756B">
        <w:rPr>
          <w:rStyle w:val="StyleUnderline"/>
        </w:rPr>
        <w:t xml:space="preserve">tates </w:t>
      </w:r>
      <w:r w:rsidRPr="00152A1C">
        <w:rPr>
          <w:rStyle w:val="StyleUnderline"/>
          <w:highlight w:val="yellow"/>
        </w:rPr>
        <w:t>and</w:t>
      </w:r>
      <w:r w:rsidRPr="00B5756B">
        <w:rPr>
          <w:rStyle w:val="StyleUnderline"/>
        </w:rPr>
        <w:t xml:space="preserve"> the </w:t>
      </w:r>
      <w:r w:rsidRPr="00152A1C">
        <w:rPr>
          <w:rStyle w:val="StyleUnderline"/>
          <w:highlight w:val="yellow"/>
        </w:rPr>
        <w:t>Soviet Union</w:t>
      </w:r>
      <w:r w:rsidRPr="00B5756B">
        <w:rPr>
          <w:rStyle w:val="StyleUnderline"/>
        </w:rPr>
        <w:t xml:space="preserve"> did</w:t>
      </w:r>
      <w:r w:rsidRPr="00B5756B">
        <w:rPr>
          <w:sz w:val="16"/>
        </w:rPr>
        <w:t xml:space="preserve">. Though an arms race may be emerging, </w:t>
      </w:r>
      <w:r w:rsidRPr="00B5756B">
        <w:rPr>
          <w:rStyle w:val="StyleUnderline"/>
        </w:rPr>
        <w:t>US and Chinese nuclear postures are not nearly as large or threatening</w:t>
      </w:r>
      <w:r w:rsidRPr="00B5756B">
        <w:rPr>
          <w:sz w:val="16"/>
        </w:rPr>
        <w:t xml:space="preserve">: </w:t>
      </w:r>
      <w:r w:rsidRPr="00152A1C">
        <w:rPr>
          <w:rStyle w:val="StyleUnderline"/>
          <w:highlight w:val="yellow"/>
        </w:rPr>
        <w:t>Arsenals</w:t>
      </w:r>
      <w:r w:rsidRPr="00B5756B">
        <w:rPr>
          <w:rStyle w:val="StyleUnderline"/>
        </w:rPr>
        <w:t xml:space="preserve"> remain far below the size and scope</w:t>
      </w:r>
      <w:r w:rsidRPr="00B5756B">
        <w:rPr>
          <w:sz w:val="16"/>
        </w:rPr>
        <w:t xml:space="preserve"> witnessed in the Cold </w:t>
      </w:r>
      <w:proofErr w:type="gramStart"/>
      <w:r w:rsidRPr="00B5756B">
        <w:rPr>
          <w:sz w:val="16"/>
        </w:rPr>
        <w:t xml:space="preserve">War, </w:t>
      </w:r>
      <w:r w:rsidRPr="00B5756B">
        <w:rPr>
          <w:rStyle w:val="StyleUnderline"/>
        </w:rPr>
        <w:t>and</w:t>
      </w:r>
      <w:proofErr w:type="gramEnd"/>
      <w:r w:rsidRPr="00B5756B">
        <w:rPr>
          <w:rStyle w:val="StyleUnderline"/>
        </w:rPr>
        <w:t xml:space="preserve"> </w:t>
      </w:r>
      <w:r w:rsidRPr="00152A1C">
        <w:rPr>
          <w:rStyle w:val="StyleUnderline"/>
          <w:highlight w:val="yellow"/>
        </w:rPr>
        <w:t xml:space="preserve">are kept at a </w:t>
      </w:r>
      <w:r w:rsidRPr="00152A1C">
        <w:rPr>
          <w:rStyle w:val="Emphasis"/>
          <w:highlight w:val="yellow"/>
        </w:rPr>
        <w:t>low</w:t>
      </w:r>
      <w:r w:rsidRPr="00B5756B">
        <w:rPr>
          <w:rStyle w:val="Emphasis"/>
        </w:rPr>
        <w:t xml:space="preserve">er </w:t>
      </w:r>
      <w:r w:rsidRPr="00152A1C">
        <w:rPr>
          <w:rStyle w:val="Emphasis"/>
          <w:highlight w:val="yellow"/>
        </w:rPr>
        <w:t>state of alert</w:t>
      </w:r>
      <w:r w:rsidRPr="00B5756B">
        <w:rPr>
          <w:sz w:val="16"/>
        </w:rPr>
        <w:t>.</w:t>
      </w:r>
    </w:p>
    <w:p w14:paraId="041C14B1" w14:textId="77777777" w:rsidR="001C7C2C" w:rsidRPr="00B5756B" w:rsidRDefault="001C7C2C" w:rsidP="001C7C2C">
      <w:pPr>
        <w:rPr>
          <w:sz w:val="16"/>
        </w:rPr>
      </w:pPr>
      <w:r w:rsidRPr="00B5756B">
        <w:rPr>
          <w:sz w:val="16"/>
        </w:rPr>
        <w:t xml:space="preserve">As for geography, East Asia is not primed for tensions akin to those in Cold War Europe. China can threaten to coerce its neighbors, but </w:t>
      </w:r>
      <w:r w:rsidRPr="00B5756B">
        <w:rPr>
          <w:rStyle w:val="StyleUnderline"/>
        </w:rPr>
        <w:t>the water barriers separating China from most of Asia's strategically important states make outright conquest significantly harder</w:t>
      </w:r>
      <w:r w:rsidRPr="00B5756B">
        <w:rPr>
          <w:sz w:val="16"/>
        </w:rPr>
        <w:t xml:space="preserve">. Of course, as scholars such as Caitlin Talmadge and Avery Goldstein note, crises may still erupt, and each side may face pressures to escalate. Unlike the Cold War, however, </w:t>
      </w:r>
      <w:r w:rsidRPr="00152A1C">
        <w:rPr>
          <w:rStyle w:val="StyleUnderline"/>
          <w:highlight w:val="yellow"/>
        </w:rPr>
        <w:t>US-Chinese confrontations occur at sea</w:t>
      </w:r>
      <w:r w:rsidRPr="00B5756B">
        <w:rPr>
          <w:rStyle w:val="StyleUnderline"/>
        </w:rPr>
        <w:t xml:space="preserve"> with relatively limited forces and without clear territorial boundaries</w:t>
      </w:r>
      <w:r w:rsidRPr="00B5756B">
        <w:rPr>
          <w:sz w:val="16"/>
        </w:rPr>
        <w:t xml:space="preserve">. This suggests </w:t>
      </w:r>
      <w:r w:rsidRPr="00152A1C">
        <w:rPr>
          <w:rStyle w:val="StyleUnderline"/>
          <w:highlight w:val="yellow"/>
        </w:rPr>
        <w:t xml:space="preserve">there are </w:t>
      </w:r>
      <w:r w:rsidRPr="00152A1C">
        <w:rPr>
          <w:rStyle w:val="Emphasis"/>
          <w:highlight w:val="yellow"/>
        </w:rPr>
        <w:t>countervailing factors</w:t>
      </w:r>
      <w:r w:rsidRPr="00152A1C">
        <w:rPr>
          <w:rStyle w:val="StyleUnderline"/>
          <w:highlight w:val="yellow"/>
        </w:rPr>
        <w:t xml:space="preserve"> that</w:t>
      </w:r>
      <w:r w:rsidRPr="00B5756B">
        <w:rPr>
          <w:sz w:val="16"/>
        </w:rPr>
        <w:t xml:space="preserve"> may </w:t>
      </w:r>
      <w:r w:rsidRPr="00152A1C">
        <w:rPr>
          <w:rStyle w:val="StyleUnderline"/>
          <w:highlight w:val="yellow"/>
        </w:rPr>
        <w:t>give the two sides</w:t>
      </w:r>
      <w:r w:rsidRPr="00B5756B">
        <w:rPr>
          <w:rStyle w:val="StyleUnderline"/>
        </w:rPr>
        <w:t xml:space="preserve"> </w:t>
      </w:r>
      <w:r w:rsidRPr="00152A1C">
        <w:rPr>
          <w:rStyle w:val="StyleUnderline"/>
          <w:highlight w:val="yellow"/>
        </w:rPr>
        <w:t>room to negotiate</w:t>
      </w:r>
      <w:r w:rsidRPr="00B5756B">
        <w:rPr>
          <w:sz w:val="16"/>
        </w:rPr>
        <w:t xml:space="preserve"> — </w:t>
      </w:r>
      <w:r w:rsidRPr="00B5756B">
        <w:rPr>
          <w:rStyle w:val="StyleUnderline"/>
        </w:rPr>
        <w:t>and limit the speed with which a crisis unfolds</w:t>
      </w:r>
      <w:r w:rsidRPr="00B5756B">
        <w:rPr>
          <w:sz w:val="16"/>
        </w:rPr>
        <w:t>.</w:t>
      </w:r>
    </w:p>
    <w:p w14:paraId="4452801A" w14:textId="77777777" w:rsidR="001C7C2C" w:rsidRPr="00B5756B" w:rsidRDefault="001C7C2C" w:rsidP="001C7C2C">
      <w:pPr>
        <w:rPr>
          <w:sz w:val="16"/>
        </w:rPr>
      </w:pPr>
      <w:r w:rsidRPr="00B5756B">
        <w:rPr>
          <w:rStyle w:val="StyleUnderline"/>
        </w:rPr>
        <w:t>3. The Cold War had just two</w:t>
      </w:r>
      <w:r w:rsidRPr="00B5756B">
        <w:rPr>
          <w:sz w:val="16"/>
        </w:rPr>
        <w:t xml:space="preserve"> major </w:t>
      </w:r>
      <w:r w:rsidRPr="00B5756B">
        <w:rPr>
          <w:rStyle w:val="StyleUnderline"/>
        </w:rPr>
        <w:t>powers</w:t>
      </w:r>
    </w:p>
    <w:p w14:paraId="2C09369D" w14:textId="77777777" w:rsidR="001C7C2C" w:rsidRPr="00B5756B" w:rsidRDefault="001C7C2C" w:rsidP="001C7C2C">
      <w:pPr>
        <w:rPr>
          <w:sz w:val="16"/>
        </w:rPr>
      </w:pPr>
      <w:r w:rsidRPr="00B5756B">
        <w:rPr>
          <w:sz w:val="16"/>
        </w:rPr>
        <w:t xml:space="preserve">The Cold War took place in a bipolar system, with the United States and Soviet Union uniquely powerful, compared with other nations. This dynamic often pushed the United States and the USSR toward confrontation and contributed to </w:t>
      </w:r>
      <w:proofErr w:type="gramStart"/>
      <w:r w:rsidRPr="00B5756B">
        <w:rPr>
          <w:sz w:val="16"/>
        </w:rPr>
        <w:t>more or less fixed</w:t>
      </w:r>
      <w:proofErr w:type="gramEnd"/>
      <w:r w:rsidRPr="00B5756B">
        <w:rPr>
          <w:sz w:val="16"/>
        </w:rPr>
        <w:t xml:space="preserve"> alliances; moreover, it encouraged efforts to suppress prospective great powers, such as Germany.</w:t>
      </w:r>
    </w:p>
    <w:p w14:paraId="7880EC24" w14:textId="77777777" w:rsidR="001C7C2C" w:rsidRDefault="001C7C2C" w:rsidP="001C7C2C">
      <w:pPr>
        <w:rPr>
          <w:rStyle w:val="StyleUnderline"/>
        </w:rPr>
      </w:pPr>
      <w:r w:rsidRPr="00B5756B">
        <w:rPr>
          <w:rStyle w:val="StyleUnderline"/>
        </w:rPr>
        <w:t xml:space="preserve">In 2019, </w:t>
      </w:r>
      <w:proofErr w:type="gramStart"/>
      <w:r w:rsidRPr="00B5756B">
        <w:rPr>
          <w:rStyle w:val="StyleUnderline"/>
        </w:rPr>
        <w:t>it's</w:t>
      </w:r>
      <w:proofErr w:type="gramEnd"/>
      <w:r w:rsidRPr="00B5756B">
        <w:rPr>
          <w:rStyle w:val="StyleUnderline"/>
        </w:rPr>
        <w:t xml:space="preserve"> not at all clear we are back to bipolarity</w:t>
      </w:r>
      <w:r w:rsidRPr="00B5756B">
        <w:rPr>
          <w:sz w:val="16"/>
        </w:rPr>
        <w:t xml:space="preserve">. Analysts remain divided over whether the US unipolar era is waning (or is already over)—and, if so, whether we are heading for a new period of bipolarity, modern-day multipolarity or something else. Regardless, </w:t>
      </w:r>
      <w:r w:rsidRPr="00B5756B">
        <w:rPr>
          <w:rStyle w:val="StyleUnderline"/>
        </w:rPr>
        <w:t>most analysts accept that other countries will play a central role in East Asian security affairs.</w:t>
      </w:r>
    </w:p>
    <w:p w14:paraId="04F00962" w14:textId="77777777" w:rsidR="001C7C2C" w:rsidRPr="00B5756B" w:rsidRDefault="001C7C2C" w:rsidP="001C7C2C">
      <w:pPr>
        <w:rPr>
          <w:sz w:val="16"/>
        </w:rPr>
      </w:pPr>
      <w:r w:rsidRPr="00152A1C">
        <w:rPr>
          <w:rStyle w:val="StyleUnderline"/>
          <w:highlight w:val="yellow"/>
        </w:rPr>
        <w:t>Russia</w:t>
      </w:r>
      <w:r w:rsidRPr="00B5756B">
        <w:rPr>
          <w:sz w:val="16"/>
        </w:rPr>
        <w:t xml:space="preserve">, for example, still benefits from legacy military investments, </w:t>
      </w:r>
      <w:r w:rsidRPr="00152A1C">
        <w:rPr>
          <w:rStyle w:val="StyleUnderline"/>
          <w:highlight w:val="yellow"/>
        </w:rPr>
        <w:t>India</w:t>
      </w:r>
      <w:r w:rsidRPr="00B5756B">
        <w:rPr>
          <w:sz w:val="16"/>
        </w:rPr>
        <w:t xml:space="preserve"> is developing economically and militarily, and </w:t>
      </w:r>
      <w:r w:rsidRPr="00152A1C">
        <w:rPr>
          <w:rStyle w:val="StyleUnderline"/>
          <w:highlight w:val="yellow"/>
        </w:rPr>
        <w:t>Japan</w:t>
      </w:r>
      <w:r w:rsidRPr="00B5756B">
        <w:rPr>
          <w:sz w:val="16"/>
        </w:rPr>
        <w:t xml:space="preserve"> is beginning to build highly capable military forces to complement its still-significant economic might. </w:t>
      </w:r>
      <w:r w:rsidRPr="00B5756B">
        <w:rPr>
          <w:rStyle w:val="StyleUnderline"/>
        </w:rPr>
        <w:t xml:space="preserve">Even if these nations </w:t>
      </w:r>
      <w:proofErr w:type="gramStart"/>
      <w:r w:rsidRPr="00B5756B">
        <w:rPr>
          <w:rStyle w:val="StyleUnderline"/>
        </w:rPr>
        <w:t>aren't</w:t>
      </w:r>
      <w:proofErr w:type="gramEnd"/>
      <w:r w:rsidRPr="00B5756B">
        <w:rPr>
          <w:rStyle w:val="StyleUnderline"/>
        </w:rPr>
        <w:t xml:space="preserve"> as powerful as the United States or China, their </w:t>
      </w:r>
      <w:r w:rsidRPr="00152A1C">
        <w:rPr>
          <w:rStyle w:val="StyleUnderline"/>
          <w:highlight w:val="yellow"/>
        </w:rPr>
        <w:t>presence makes for</w:t>
      </w:r>
      <w:r w:rsidRPr="00B5756B">
        <w:rPr>
          <w:rStyle w:val="StyleUnderline"/>
        </w:rPr>
        <w:t xml:space="preserve"> more </w:t>
      </w:r>
      <w:r w:rsidRPr="00152A1C">
        <w:rPr>
          <w:rStyle w:val="Emphasis"/>
          <w:highlight w:val="yellow"/>
        </w:rPr>
        <w:t>fluid diplomatic arrangements</w:t>
      </w:r>
      <w:r w:rsidRPr="00152A1C">
        <w:rPr>
          <w:rStyle w:val="StyleUnderline"/>
          <w:highlight w:val="yellow"/>
        </w:rPr>
        <w:t xml:space="preserve"> and</w:t>
      </w:r>
      <w:r w:rsidRPr="00B5756B">
        <w:rPr>
          <w:rStyle w:val="StyleUnderline"/>
        </w:rPr>
        <w:t xml:space="preserve"> more </w:t>
      </w:r>
      <w:r w:rsidRPr="00152A1C">
        <w:rPr>
          <w:rStyle w:val="Emphasis"/>
          <w:highlight w:val="yellow"/>
        </w:rPr>
        <w:t>diffuse security concerns</w:t>
      </w:r>
      <w:r w:rsidRPr="00B5756B">
        <w:rPr>
          <w:rStyle w:val="StyleUnderline"/>
        </w:rPr>
        <w:t xml:space="preserve"> than during the US-Soviet competition</w:t>
      </w:r>
      <w:r w:rsidRPr="00B5756B">
        <w:rPr>
          <w:sz w:val="16"/>
        </w:rPr>
        <w:t xml:space="preserve">. </w:t>
      </w:r>
      <w:r w:rsidRPr="00B5756B">
        <w:rPr>
          <w:rStyle w:val="StyleUnderline"/>
        </w:rPr>
        <w:t>The resulting security dynamics are therefore likely to look very different</w:t>
      </w:r>
      <w:r w:rsidRPr="00B5756B">
        <w:rPr>
          <w:sz w:val="16"/>
        </w:rPr>
        <w:t>.</w:t>
      </w:r>
    </w:p>
    <w:p w14:paraId="07A4A216" w14:textId="77777777" w:rsidR="001C7C2C" w:rsidRDefault="001C7C2C" w:rsidP="001C7C2C">
      <w:pPr>
        <w:rPr>
          <w:rStyle w:val="StyleUnderline"/>
        </w:rPr>
      </w:pPr>
      <w:r w:rsidRPr="00B5756B">
        <w:rPr>
          <w:rStyle w:val="StyleUnderline"/>
        </w:rPr>
        <w:t>4. Ideology plays less of a role in US-Chinese relations</w:t>
      </w:r>
    </w:p>
    <w:p w14:paraId="51EAE348" w14:textId="77777777" w:rsidR="001C7C2C" w:rsidRPr="00B5756B" w:rsidRDefault="001C7C2C" w:rsidP="001C7C2C">
      <w:pPr>
        <w:rPr>
          <w:sz w:val="16"/>
        </w:rPr>
      </w:pPr>
      <w:r w:rsidRPr="00B5756B">
        <w:rPr>
          <w:sz w:val="16"/>
        </w:rPr>
        <w:t xml:space="preserve">Many people see the Cold War as an ideological contest between US-backed liberalism and Soviet-backed communism. But </w:t>
      </w:r>
      <w:proofErr w:type="gramStart"/>
      <w:r w:rsidRPr="00B5756B">
        <w:rPr>
          <w:sz w:val="16"/>
        </w:rPr>
        <w:t>that's</w:t>
      </w:r>
      <w:proofErr w:type="gramEnd"/>
      <w:r w:rsidRPr="00B5756B">
        <w:rPr>
          <w:sz w:val="16"/>
        </w:rPr>
        <w:t xml:space="preserve"> not the whole story.</w:t>
      </w:r>
    </w:p>
    <w:p w14:paraId="3B1E3153" w14:textId="77777777" w:rsidR="001C7C2C" w:rsidRPr="00B5756B" w:rsidRDefault="001C7C2C" w:rsidP="001C7C2C">
      <w:pPr>
        <w:rPr>
          <w:sz w:val="16"/>
        </w:rPr>
      </w:pPr>
      <w:r w:rsidRPr="00B5756B">
        <w:rPr>
          <w:rStyle w:val="StyleUnderline"/>
        </w:rPr>
        <w:t>The early 20th century saw liberalism, communism and fascism vie for ideological preeminence</w:t>
      </w:r>
      <w:r w:rsidRPr="00B5756B">
        <w:rPr>
          <w:sz w:val="16"/>
        </w:rPr>
        <w:t>.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105713C6" w14:textId="77777777" w:rsidR="001C7C2C" w:rsidRDefault="001C7C2C" w:rsidP="001C7C2C">
      <w:pPr>
        <w:rPr>
          <w:rStyle w:val="StyleUnderline"/>
        </w:rPr>
      </w:pPr>
      <w:r w:rsidRPr="00B5756B">
        <w:rPr>
          <w:rStyle w:val="StyleUnderline"/>
        </w:rPr>
        <w:t>The respective "ideologies" of the United States and China do not favor this type of contest today</w:t>
      </w:r>
      <w:r w:rsidRPr="00B5756B">
        <w:rPr>
          <w:sz w:val="16"/>
        </w:rPr>
        <w:t xml:space="preserve">. Indeed, analysts calling for a </w:t>
      </w:r>
      <w:proofErr w:type="spellStart"/>
      <w:r w:rsidRPr="00B5756B">
        <w:rPr>
          <w:sz w:val="16"/>
        </w:rPr>
        <w:t>hard-line</w:t>
      </w:r>
      <w:proofErr w:type="spellEnd"/>
      <w:r w:rsidRPr="00B5756B">
        <w:rPr>
          <w:sz w:val="16"/>
        </w:rPr>
        <w:t xml:space="preserv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w:t>
      </w:r>
      <w:r w:rsidRPr="00B5756B">
        <w:rPr>
          <w:rStyle w:val="StyleUnderline"/>
        </w:rPr>
        <w:t>Autocracies and democracies often cooperate</w:t>
      </w:r>
      <w:r w:rsidRPr="00B5756B">
        <w:rPr>
          <w:sz w:val="16"/>
        </w:rPr>
        <w:t>. And on one important ideological issue—how they organize their economic lives—</w:t>
      </w:r>
      <w:r w:rsidRPr="00B5756B">
        <w:rPr>
          <w:rStyle w:val="StyleUnderline"/>
        </w:rPr>
        <w:t xml:space="preserve">China and the United States have both embraced economic growth via trade, the private </w:t>
      </w:r>
      <w:proofErr w:type="gramStart"/>
      <w:r w:rsidRPr="00B5756B">
        <w:rPr>
          <w:rStyle w:val="StyleUnderline"/>
        </w:rPr>
        <w:t>sector</w:t>
      </w:r>
      <w:proofErr w:type="gramEnd"/>
      <w:r w:rsidRPr="00B5756B">
        <w:rPr>
          <w:rStyle w:val="StyleUnderline"/>
        </w:rPr>
        <w:t xml:space="preserve"> and semi-free markets.</w:t>
      </w:r>
    </w:p>
    <w:p w14:paraId="779E4581" w14:textId="77777777" w:rsidR="001C7C2C" w:rsidRPr="00B5756B" w:rsidRDefault="001C7C2C" w:rsidP="001C7C2C">
      <w:pPr>
        <w:rPr>
          <w:sz w:val="16"/>
        </w:rPr>
      </w:pPr>
      <w:r w:rsidRPr="00B5756B">
        <w:rPr>
          <w:sz w:val="16"/>
        </w:rPr>
        <w:t xml:space="preserve">Likewise, </w:t>
      </w:r>
      <w:r w:rsidRPr="00B5756B">
        <w:rPr>
          <w:rStyle w:val="StyleUnderline"/>
        </w:rPr>
        <w:t>while a clearer Chinese ideological "brand" may eventually emerge, it is unclear whether the ideology would claim universal applicability</w:t>
      </w:r>
      <w:r w:rsidRPr="00B5756B">
        <w:rPr>
          <w:sz w:val="16"/>
        </w:rPr>
        <w:t>.</w:t>
      </w:r>
    </w:p>
    <w:p w14:paraId="0DDD5702" w14:textId="77777777" w:rsidR="001C7C2C" w:rsidRPr="00B5756B" w:rsidRDefault="001C7C2C" w:rsidP="001C7C2C">
      <w:pPr>
        <w:rPr>
          <w:sz w:val="16"/>
        </w:rPr>
      </w:pPr>
      <w:r w:rsidRPr="00B5756B">
        <w:rPr>
          <w:sz w:val="16"/>
        </w:rPr>
        <w:t xml:space="preserve">This is not to deny that </w:t>
      </w:r>
      <w:r w:rsidRPr="00152A1C">
        <w:rPr>
          <w:rStyle w:val="StyleUnderline"/>
          <w:highlight w:val="yellow"/>
        </w:rPr>
        <w:t>there are tensions</w:t>
      </w:r>
      <w:r w:rsidRPr="00B5756B">
        <w:rPr>
          <w:sz w:val="16"/>
        </w:rPr>
        <w:t xml:space="preserve"> between the United States and China. </w:t>
      </w:r>
      <w:r w:rsidRPr="00152A1C">
        <w:rPr>
          <w:rStyle w:val="StyleUnderline"/>
          <w:highlight w:val="yellow"/>
        </w:rPr>
        <w:t>What we are seeing</w:t>
      </w:r>
      <w:r w:rsidRPr="00B5756B">
        <w:rPr>
          <w:rStyle w:val="StyleUnderline"/>
        </w:rPr>
        <w:t xml:space="preserve">, however, </w:t>
      </w:r>
      <w:r w:rsidRPr="00152A1C">
        <w:rPr>
          <w:rStyle w:val="StyleUnderline"/>
          <w:highlight w:val="yellow"/>
        </w:rPr>
        <w:t>is not a new cold war but a reversion to</w:t>
      </w:r>
      <w:r w:rsidRPr="00B5756B">
        <w:rPr>
          <w:sz w:val="16"/>
        </w:rPr>
        <w:t xml:space="preserve"> a pre-1945 form of </w:t>
      </w:r>
      <w:r w:rsidRPr="00152A1C">
        <w:rPr>
          <w:rStyle w:val="StyleUnderline"/>
          <w:highlight w:val="yellow"/>
        </w:rPr>
        <w:t>great power politics</w:t>
      </w:r>
      <w:r w:rsidRPr="00B5756B">
        <w:rPr>
          <w:sz w:val="16"/>
        </w:rPr>
        <w:t xml:space="preserve">. </w:t>
      </w:r>
      <w:r w:rsidRPr="00B5756B">
        <w:rPr>
          <w:rStyle w:val="StyleUnderline"/>
        </w:rPr>
        <w:t xml:space="preserve">What changed? Put simply, </w:t>
      </w:r>
      <w:r w:rsidRPr="00152A1C">
        <w:rPr>
          <w:rStyle w:val="StyleUnderline"/>
          <w:highlight w:val="yellow"/>
        </w:rPr>
        <w:t>the U</w:t>
      </w:r>
      <w:r w:rsidRPr="00B5756B">
        <w:rPr>
          <w:rStyle w:val="StyleUnderline"/>
        </w:rPr>
        <w:t xml:space="preserve">nited </w:t>
      </w:r>
      <w:r w:rsidRPr="00152A1C">
        <w:rPr>
          <w:rStyle w:val="StyleUnderline"/>
          <w:highlight w:val="yellow"/>
        </w:rPr>
        <w:t>S</w:t>
      </w:r>
      <w:r w:rsidRPr="00B5756B">
        <w:rPr>
          <w:rStyle w:val="StyleUnderline"/>
        </w:rPr>
        <w:t xml:space="preserve">tates </w:t>
      </w:r>
      <w:r w:rsidRPr="00152A1C">
        <w:rPr>
          <w:rStyle w:val="StyleUnderline"/>
          <w:highlight w:val="yellow"/>
        </w:rPr>
        <w:t>no longer enjoys preeminence</w:t>
      </w:r>
      <w:r w:rsidRPr="00B5756B">
        <w:rPr>
          <w:rStyle w:val="StyleUnderline"/>
        </w:rPr>
        <w:t xml:space="preserve"> as the only superpower, as it did in the immediate post-Cold War era.</w:t>
      </w:r>
    </w:p>
    <w:p w14:paraId="7F5FA5FD" w14:textId="40EDBE26" w:rsidR="001C7C2C" w:rsidRDefault="001C7C2C" w:rsidP="001C7C2C">
      <w:pPr>
        <w:rPr>
          <w:rStyle w:val="StyleUnderline"/>
        </w:rPr>
      </w:pPr>
      <w:r w:rsidRPr="00B5756B">
        <w:rPr>
          <w:rStyle w:val="StyleUnderline"/>
        </w:rPr>
        <w:t xml:space="preserve">The ideological, </w:t>
      </w:r>
      <w:proofErr w:type="gramStart"/>
      <w:r w:rsidRPr="00B5756B">
        <w:rPr>
          <w:rStyle w:val="StyleUnderline"/>
        </w:rPr>
        <w:t>historical</w:t>
      </w:r>
      <w:proofErr w:type="gramEnd"/>
      <w:r w:rsidRPr="00B5756B">
        <w:rPr>
          <w:rStyle w:val="StyleUnderline"/>
        </w:rPr>
        <w:t xml:space="preserve"> and geopolitical differences between today and the Cold War years </w:t>
      </w:r>
      <w:r w:rsidRPr="00B5756B">
        <w:rPr>
          <w:rStyle w:val="Emphasis"/>
        </w:rPr>
        <w:t>far outweigh the similarities</w:t>
      </w:r>
      <w:r w:rsidRPr="00B5756B">
        <w:rPr>
          <w:sz w:val="16"/>
        </w:rPr>
        <w:t xml:space="preserve">. As David Edelstein notes, at times </w:t>
      </w:r>
      <w:proofErr w:type="gramStart"/>
      <w:r w:rsidRPr="00B5756B">
        <w:rPr>
          <w:sz w:val="16"/>
        </w:rPr>
        <w:t>it's</w:t>
      </w:r>
      <w:proofErr w:type="gramEnd"/>
      <w:r w:rsidRPr="00B5756B">
        <w:rPr>
          <w:sz w:val="16"/>
        </w:rPr>
        <w:t xml:space="preserve"> hard to understand what the United States and China are competing over. If </w:t>
      </w:r>
      <w:proofErr w:type="gramStart"/>
      <w:r w:rsidRPr="00B5756B">
        <w:rPr>
          <w:sz w:val="16"/>
        </w:rPr>
        <w:t>that's</w:t>
      </w:r>
      <w:proofErr w:type="gramEnd"/>
      <w:r w:rsidRPr="00B5756B">
        <w:rPr>
          <w:sz w:val="16"/>
        </w:rPr>
        <w:t xml:space="preserve"> true, then there's reason to believe </w:t>
      </w:r>
      <w:r w:rsidRPr="00B5756B">
        <w:rPr>
          <w:rStyle w:val="StyleUnderline"/>
        </w:rPr>
        <w:t xml:space="preserve">there are more </w:t>
      </w:r>
      <w:r w:rsidRPr="00633E17">
        <w:rPr>
          <w:rStyle w:val="Emphasis"/>
        </w:rPr>
        <w:t>nuanced</w:t>
      </w:r>
      <w:r w:rsidRPr="00B5756B">
        <w:rPr>
          <w:rStyle w:val="StyleUnderline"/>
        </w:rPr>
        <w:t xml:space="preserve"> ways of </w:t>
      </w:r>
      <w:r w:rsidRPr="00633E17">
        <w:rPr>
          <w:rStyle w:val="StyleUnderline"/>
        </w:rPr>
        <w:t>understanding</w:t>
      </w:r>
      <w:r w:rsidRPr="00B5756B">
        <w:rPr>
          <w:rStyle w:val="StyleUnderline"/>
        </w:rPr>
        <w:t xml:space="preserve"> the tensions — and options for managing great power politics—than a Cold War reboot.</w:t>
      </w:r>
    </w:p>
    <w:p w14:paraId="7BA495C3" w14:textId="5BB25483" w:rsidR="00AF3D09" w:rsidRDefault="00AF3D09" w:rsidP="00AF3D09">
      <w:pPr>
        <w:pStyle w:val="Heading2"/>
      </w:pPr>
      <w:r>
        <w:t xml:space="preserve">AT: </w:t>
      </w:r>
      <w:r>
        <w:t>Manufacturing</w:t>
      </w:r>
    </w:p>
    <w:p w14:paraId="5015E6DD" w14:textId="77777777" w:rsidR="00AF3D09" w:rsidRDefault="00AF3D09" w:rsidP="00AF3D09">
      <w:pPr>
        <w:pStyle w:val="Heading3"/>
      </w:pPr>
      <w:r>
        <w:t xml:space="preserve">AT: </w:t>
      </w:r>
      <w:proofErr w:type="spellStart"/>
      <w:r>
        <w:t>Heg</w:t>
      </w:r>
      <w:proofErr w:type="spellEnd"/>
      <w:r>
        <w:t>---1NC</w:t>
      </w:r>
    </w:p>
    <w:p w14:paraId="73469D6D" w14:textId="77777777" w:rsidR="00AF3D09" w:rsidRPr="00743DD5" w:rsidRDefault="00AF3D09" w:rsidP="00AF3D09">
      <w:pPr>
        <w:pStyle w:val="Heading4"/>
        <w:rPr>
          <w:rFonts w:asciiTheme="minorHAnsi" w:hAnsiTheme="minorHAnsi"/>
        </w:rPr>
      </w:pPr>
      <w:r>
        <w:rPr>
          <w:rFonts w:asciiTheme="minorHAnsi" w:hAnsiTheme="minorHAnsi"/>
        </w:rPr>
        <w:t xml:space="preserve">No </w:t>
      </w:r>
      <w:proofErr w:type="spellStart"/>
      <w:r>
        <w:rPr>
          <w:rFonts w:asciiTheme="minorHAnsi" w:hAnsiTheme="minorHAnsi"/>
        </w:rPr>
        <w:t>heg</w:t>
      </w:r>
      <w:proofErr w:type="spellEnd"/>
      <w:r>
        <w:rPr>
          <w:rFonts w:asciiTheme="minorHAnsi" w:hAnsiTheme="minorHAnsi"/>
        </w:rPr>
        <w:t xml:space="preserve"> impact---empirics.</w:t>
      </w:r>
    </w:p>
    <w:p w14:paraId="77124313" w14:textId="77777777" w:rsidR="00AF3D09" w:rsidRPr="000432A2" w:rsidRDefault="00AF3D09" w:rsidP="00AF3D09">
      <w:proofErr w:type="spellStart"/>
      <w:r w:rsidRPr="000432A2">
        <w:rPr>
          <w:rStyle w:val="Style13ptBold"/>
        </w:rPr>
        <w:t>Fettweis</w:t>
      </w:r>
      <w:proofErr w:type="spellEnd"/>
      <w:r w:rsidRPr="000432A2">
        <w:rPr>
          <w:rStyle w:val="Style13ptBold"/>
        </w:rPr>
        <w:t xml:space="preserve"> 14</w:t>
      </w:r>
      <w:r w:rsidRPr="000432A2">
        <w:t xml:space="preserve"> (Christopher J., associate professor of political science at Tulane University, “Delusions of Danger: Geopolitical Fear and Indispensability in U.S. Foreign Policy,” in A Dangerous </w:t>
      </w:r>
      <w:proofErr w:type="gramStart"/>
      <w:r w:rsidRPr="000432A2">
        <w:t>World?:</w:t>
      </w:r>
      <w:proofErr w:type="gramEnd"/>
      <w:r w:rsidRPr="000432A2">
        <w:t xml:space="preserve"> Threat Perception and U.S. National Security, 2014)</w:t>
      </w:r>
    </w:p>
    <w:p w14:paraId="12A42013" w14:textId="77777777" w:rsidR="00AF3D09" w:rsidRPr="000432A2" w:rsidRDefault="00AF3D09" w:rsidP="00AF3D09">
      <w:pPr>
        <w:rPr>
          <w:sz w:val="16"/>
        </w:rPr>
      </w:pPr>
      <w:r w:rsidRPr="000432A2">
        <w:rPr>
          <w:rStyle w:val="StyleUnderline"/>
          <w:highlight w:val="green"/>
        </w:rPr>
        <w:t>There is</w:t>
      </w:r>
      <w:r w:rsidRPr="000432A2">
        <w:rPr>
          <w:rStyle w:val="StyleUnderline"/>
        </w:rPr>
        <w:t xml:space="preserve"> precious </w:t>
      </w:r>
      <w:r w:rsidRPr="000432A2">
        <w:rPr>
          <w:rStyle w:val="Emphasis"/>
          <w:highlight w:val="green"/>
        </w:rPr>
        <w:t>little evidence</w:t>
      </w:r>
      <w:r w:rsidRPr="000432A2">
        <w:rPr>
          <w:rStyle w:val="StyleUnderline"/>
        </w:rPr>
        <w:t xml:space="preserve"> to suggest that the United States is responsible for the pacific trends that have swept across the system. In fact, </w:t>
      </w:r>
      <w:r w:rsidRPr="000432A2">
        <w:rPr>
          <w:rStyle w:val="StyleUnderline"/>
          <w:highlight w:val="green"/>
        </w:rPr>
        <w:t xml:space="preserve">the world remained </w:t>
      </w:r>
      <w:r w:rsidRPr="000432A2">
        <w:rPr>
          <w:rStyle w:val="Emphasis"/>
          <w:highlight w:val="green"/>
        </w:rPr>
        <w:t>equally peaceful</w:t>
      </w:r>
      <w:r w:rsidRPr="000432A2">
        <w:rPr>
          <w:rStyle w:val="StyleUnderline"/>
        </w:rPr>
        <w:t xml:space="preserve">, relatively speaking, </w:t>
      </w:r>
      <w:r w:rsidRPr="000432A2">
        <w:rPr>
          <w:rStyle w:val="StyleUnderline"/>
          <w:highlight w:val="green"/>
        </w:rPr>
        <w:t xml:space="preserve">while the United States </w:t>
      </w:r>
      <w:r w:rsidRPr="000432A2">
        <w:rPr>
          <w:rStyle w:val="Emphasis"/>
          <w:highlight w:val="green"/>
        </w:rPr>
        <w:t>cut its forces</w:t>
      </w:r>
      <w:r w:rsidRPr="000432A2">
        <w:rPr>
          <w:rStyle w:val="StyleUnderline"/>
        </w:rPr>
        <w:t xml:space="preserve"> throughout the 1990s, as well as while it doubled its military spending in the first decade of the new century.42 Complex statistical methods should not be needed to demonstrate that levels of U.S. military spending have been essentially unrelated to global stability. 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0432A2">
        <w:rPr>
          <w:rStyle w:val="StyleUnderline"/>
          <w:highlight w:val="green"/>
        </w:rPr>
        <w:t xml:space="preserve">Most states are </w:t>
      </w:r>
      <w:r w:rsidRPr="000432A2">
        <w:rPr>
          <w:rStyle w:val="StyleUnderline"/>
        </w:rPr>
        <w:t xml:space="preserve">quite </w:t>
      </w:r>
      <w:r w:rsidRPr="000432A2">
        <w:rPr>
          <w:rStyle w:val="Emphasis"/>
          <w:highlight w:val="green"/>
        </w:rPr>
        <w:t>free to go to war</w:t>
      </w:r>
      <w:r w:rsidRPr="000432A2">
        <w:rPr>
          <w:rStyle w:val="StyleUnderline"/>
          <w:highlight w:val="green"/>
        </w:rPr>
        <w:t xml:space="preserve"> </w:t>
      </w:r>
      <w:r w:rsidRPr="000432A2">
        <w:rPr>
          <w:rStyle w:val="StyleUnderline"/>
        </w:rPr>
        <w:t>without U.S. involvement</w:t>
      </w:r>
      <w:r w:rsidRPr="000432A2">
        <w:rPr>
          <w:rStyle w:val="StyleUnderline"/>
          <w:highlight w:val="green"/>
        </w:rPr>
        <w:t xml:space="preserve"> but </w:t>
      </w:r>
      <w:r w:rsidRPr="000432A2">
        <w:rPr>
          <w:rStyle w:val="Emphasis"/>
          <w:highlight w:val="green"/>
        </w:rPr>
        <w:t>choose not to</w:t>
      </w:r>
      <w:r w:rsidRPr="000432A2">
        <w:rPr>
          <w:sz w:val="16"/>
        </w:rPr>
        <w:t xml:space="preserve">. The United States can be counted on, especially after Iraq, to steer well clear of most civil wars and ethnic conflicts.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 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Washington is probably not as central to the myriad decisions in foreign capitals that help maintain international stability as it thinks it is. 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 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fear—Manichaeism, religiosity, various vested interests, and neoconservatism—also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0432A2">
        <w:rPr>
          <w:sz w:val="16"/>
        </w:rPr>
        <w:t>Leebaert</w:t>
      </w:r>
      <w:proofErr w:type="spellEnd"/>
      <w:r w:rsidRPr="000432A2">
        <w:rPr>
          <w:sz w:val="16"/>
        </w:rPr>
        <w:t xml:space="preserve">. “It brings with it the freedom to make wide-ranging choices well beyond common sense.”49 </w:t>
      </w:r>
      <w:r w:rsidRPr="000432A2">
        <w:rPr>
          <w:rStyle w:val="StyleUnderline"/>
        </w:rPr>
        <w:t xml:space="preserve">It is quite likely that </w:t>
      </w:r>
      <w:r w:rsidRPr="000432A2">
        <w:rPr>
          <w:rStyle w:val="StyleUnderline"/>
          <w:highlight w:val="green"/>
        </w:rPr>
        <w:t xml:space="preserve">the world </w:t>
      </w:r>
      <w:r w:rsidRPr="000432A2">
        <w:rPr>
          <w:rStyle w:val="Emphasis"/>
          <w:highlight w:val="green"/>
        </w:rPr>
        <w:t>does not need the U</w:t>
      </w:r>
      <w:r w:rsidRPr="000432A2">
        <w:rPr>
          <w:rStyle w:val="StyleUnderline"/>
        </w:rPr>
        <w:t xml:space="preserve">nited </w:t>
      </w:r>
      <w:r w:rsidRPr="000432A2">
        <w:rPr>
          <w:rStyle w:val="Emphasis"/>
          <w:highlight w:val="green"/>
        </w:rPr>
        <w:t>S</w:t>
      </w:r>
      <w:r w:rsidRPr="000432A2">
        <w:rPr>
          <w:rStyle w:val="StyleUnderline"/>
        </w:rPr>
        <w:t xml:space="preserve">tates </w:t>
      </w:r>
      <w:r w:rsidRPr="000432A2">
        <w:rPr>
          <w:rStyle w:val="StyleUnderline"/>
          <w:highlight w:val="green"/>
        </w:rPr>
        <w:t>to enforce peace.</w:t>
      </w:r>
      <w:r w:rsidRPr="000432A2">
        <w:rPr>
          <w:rStyle w:val="StyleUnderline"/>
        </w:rPr>
        <w:t xml:space="preserve"> In fact, if virtually any of the overlapping and mutually reinforcing explanations for the current stability are correct, the trends in international security may well prove difficult to reverse. </w:t>
      </w:r>
      <w:r w:rsidRPr="000432A2">
        <w:rPr>
          <w:rStyle w:val="StyleUnderline"/>
          <w:highlight w:val="green"/>
        </w:rPr>
        <w:t xml:space="preserve">None of the </w:t>
      </w:r>
      <w:r w:rsidRPr="000432A2">
        <w:rPr>
          <w:rStyle w:val="Emphasis"/>
          <w:highlight w:val="green"/>
        </w:rPr>
        <w:t>contributing factors</w:t>
      </w:r>
      <w:r w:rsidRPr="000432A2">
        <w:rPr>
          <w:rStyle w:val="StyleUnderline"/>
        </w:rPr>
        <w:t xml:space="preserve"> that are commonly suggested (</w:t>
      </w:r>
      <w:r w:rsidRPr="000432A2">
        <w:rPr>
          <w:rStyle w:val="StyleUnderline"/>
          <w:highlight w:val="green"/>
        </w:rPr>
        <w:t>economic development,</w:t>
      </w:r>
      <w:r w:rsidRPr="000432A2">
        <w:rPr>
          <w:rStyle w:val="StyleUnderline"/>
        </w:rPr>
        <w:t xml:space="preserve"> complex </w:t>
      </w:r>
      <w:r w:rsidRPr="000432A2">
        <w:rPr>
          <w:rStyle w:val="StyleUnderline"/>
          <w:highlight w:val="green"/>
        </w:rPr>
        <w:t>interdependence</w:t>
      </w:r>
      <w:r w:rsidRPr="000432A2">
        <w:rPr>
          <w:rStyle w:val="StyleUnderline"/>
        </w:rPr>
        <w:t xml:space="preserve">, </w:t>
      </w:r>
      <w:r w:rsidRPr="000432A2">
        <w:rPr>
          <w:rStyle w:val="StyleUnderline"/>
          <w:highlight w:val="green"/>
        </w:rPr>
        <w:t>nuclear weapons,</w:t>
      </w:r>
      <w:r w:rsidRPr="000432A2">
        <w:rPr>
          <w:rStyle w:val="StyleUnderline"/>
        </w:rPr>
        <w:t xml:space="preserve"> international </w:t>
      </w:r>
      <w:r w:rsidRPr="000432A2">
        <w:rPr>
          <w:rStyle w:val="StyleUnderline"/>
          <w:highlight w:val="green"/>
        </w:rPr>
        <w:t>institutions</w:t>
      </w:r>
      <w:r w:rsidRPr="000432A2">
        <w:rPr>
          <w:rStyle w:val="StyleUnderline"/>
        </w:rPr>
        <w:t xml:space="preserve">, </w:t>
      </w:r>
      <w:r w:rsidRPr="000432A2">
        <w:rPr>
          <w:rStyle w:val="StyleUnderline"/>
          <w:highlight w:val="green"/>
        </w:rPr>
        <w:t>democracy</w:t>
      </w:r>
      <w:r w:rsidRPr="000432A2">
        <w:rPr>
          <w:rStyle w:val="StyleUnderline"/>
        </w:rPr>
        <w:t xml:space="preserve">, shifting </w:t>
      </w:r>
      <w:r w:rsidRPr="000432A2">
        <w:rPr>
          <w:rStyle w:val="StyleUnderline"/>
          <w:highlight w:val="green"/>
        </w:rPr>
        <w:t>global norms</w:t>
      </w:r>
      <w:r w:rsidRPr="000432A2">
        <w:rPr>
          <w:rStyle w:val="StyleUnderline"/>
        </w:rPr>
        <w:t xml:space="preserve"> on war) </w:t>
      </w:r>
      <w:r w:rsidRPr="000432A2">
        <w:rPr>
          <w:rStyle w:val="StyleUnderline"/>
          <w:highlight w:val="green"/>
        </w:rPr>
        <w:t xml:space="preserve">seem </w:t>
      </w:r>
      <w:r w:rsidRPr="000432A2">
        <w:rPr>
          <w:rStyle w:val="Emphasis"/>
          <w:highlight w:val="green"/>
        </w:rPr>
        <w:t>poised to disappear</w:t>
      </w:r>
      <w:r w:rsidRPr="000432A2">
        <w:rPr>
          <w:rStyle w:val="StyleUnderline"/>
        </w:rPr>
        <w:t xml:space="preserve"> any time soon.50 The world will probably continue its peaceful ways for the near future, at the very least, no matter what the United States chooses to do or not do. As Robert Jervis concluded while pondering the likely effects of U.S. restraint on decisions made in foreign capitals, “</w:t>
      </w:r>
      <w:r w:rsidRPr="000432A2">
        <w:rPr>
          <w:rStyle w:val="StyleUnderline"/>
          <w:highlight w:val="green"/>
        </w:rPr>
        <w:t xml:space="preserve">It is </w:t>
      </w:r>
      <w:r w:rsidRPr="000432A2">
        <w:rPr>
          <w:rStyle w:val="StyleUnderline"/>
        </w:rPr>
        <w:t xml:space="preserve">very </w:t>
      </w:r>
      <w:r w:rsidRPr="000432A2">
        <w:rPr>
          <w:rStyle w:val="Emphasis"/>
          <w:highlight w:val="green"/>
        </w:rPr>
        <w:t>unlikely</w:t>
      </w:r>
      <w:r w:rsidRPr="000432A2">
        <w:rPr>
          <w:rStyle w:val="StyleUnderline"/>
          <w:highlight w:val="green"/>
        </w:rPr>
        <w:t xml:space="preserve"> that pulling off </w:t>
      </w:r>
      <w:r w:rsidRPr="000432A2">
        <w:rPr>
          <w:rStyle w:val="StyleUnderline"/>
        </w:rPr>
        <w:t xml:space="preserve">the </w:t>
      </w:r>
      <w:r w:rsidRPr="000432A2">
        <w:rPr>
          <w:rStyle w:val="StyleUnderline"/>
          <w:highlight w:val="green"/>
        </w:rPr>
        <w:t xml:space="preserve">American security </w:t>
      </w:r>
      <w:r w:rsidRPr="000432A2">
        <w:rPr>
          <w:rStyle w:val="StyleUnderline"/>
        </w:rPr>
        <w:t xml:space="preserve">blanket </w:t>
      </w:r>
      <w:r w:rsidRPr="000432A2">
        <w:rPr>
          <w:rStyle w:val="StyleUnderline"/>
          <w:highlight w:val="green"/>
        </w:rPr>
        <w:t xml:space="preserve">would </w:t>
      </w:r>
      <w:r w:rsidRPr="000432A2">
        <w:rPr>
          <w:rStyle w:val="Emphasis"/>
          <w:highlight w:val="green"/>
        </w:rPr>
        <w:t>lead to</w:t>
      </w:r>
      <w:r w:rsidRPr="000432A2">
        <w:rPr>
          <w:rStyle w:val="StyleUnderline"/>
          <w:highlight w:val="green"/>
        </w:rPr>
        <w:t xml:space="preserve"> </w:t>
      </w:r>
      <w:r w:rsidRPr="000432A2">
        <w:rPr>
          <w:rStyle w:val="StyleUnderline"/>
        </w:rPr>
        <w:t xml:space="preserve">thoughts of </w:t>
      </w:r>
      <w:r w:rsidRPr="000432A2">
        <w:rPr>
          <w:rStyle w:val="Emphasis"/>
          <w:highlight w:val="green"/>
        </w:rPr>
        <w:t>war</w:t>
      </w:r>
      <w:r w:rsidRPr="000432A2">
        <w:rPr>
          <w:sz w:val="16"/>
        </w:rPr>
        <w:t>.”51 The United States will remain fundamentally safe no matter what it does—in other words, despite widespread beliefs in its inherent indispensability to the contrary.</w:t>
      </w:r>
    </w:p>
    <w:p w14:paraId="3D6F293B" w14:textId="77777777" w:rsidR="00AF3D09" w:rsidRDefault="00AF3D09" w:rsidP="00AF3D09">
      <w:pPr>
        <w:pStyle w:val="Heading3"/>
      </w:pPr>
      <w:r>
        <w:t xml:space="preserve">AT: </w:t>
      </w:r>
      <w:proofErr w:type="spellStart"/>
      <w:r>
        <w:t>Heg</w:t>
      </w:r>
      <w:proofErr w:type="spellEnd"/>
      <w:r>
        <w:t>---2NC</w:t>
      </w:r>
    </w:p>
    <w:p w14:paraId="6C8D9C57" w14:textId="77777777" w:rsidR="00AF3D09" w:rsidRPr="000432A2" w:rsidRDefault="00AF3D09" w:rsidP="00AF3D09">
      <w:pPr>
        <w:pStyle w:val="Heading4"/>
      </w:pPr>
      <w:r>
        <w:t>Empirics prove.</w:t>
      </w:r>
    </w:p>
    <w:p w14:paraId="0FB3A2A1" w14:textId="77777777" w:rsidR="00AF3D09" w:rsidRPr="000432A2" w:rsidRDefault="00AF3D09" w:rsidP="00AF3D09">
      <w:r w:rsidRPr="000432A2">
        <w:rPr>
          <w:rStyle w:val="Style13ptBold"/>
        </w:rPr>
        <w:t>White 16</w:t>
      </w:r>
      <w:r w:rsidRPr="000432A2">
        <w:t xml:space="preserve"> — Hugh White, Professor of Strategic Studies at the Australian National University, former Intelligence Analyst with Australia’s Office of National Assessments and Senior Official with Australia’s Department of </w:t>
      </w:r>
      <w:proofErr w:type="spellStart"/>
      <w:r w:rsidRPr="000432A2">
        <w:t>Defence</w:t>
      </w:r>
      <w:proofErr w:type="spellEnd"/>
      <w:r w:rsidRPr="000432A2">
        <w:t xml:space="preserve">, 2016 (“What’s So Great About American World Leadership?,” The Atlantic, November 23rd, Available Online at </w:t>
      </w:r>
      <w:hyperlink r:id="rId10" w:history="1">
        <w:r w:rsidRPr="000432A2">
          <w:rPr>
            <w:rStyle w:val="Hyperlink"/>
          </w:rPr>
          <w:t>https://www.theatlantic.com/international/archive/2016/11/trump-world-order-foreign-policy/508547/</w:t>
        </w:r>
      </w:hyperlink>
      <w:r w:rsidRPr="000432A2">
        <w:t>, Accessed 02-19-2017)</w:t>
      </w:r>
    </w:p>
    <w:p w14:paraId="7972B90D" w14:textId="77777777" w:rsidR="00AF3D09" w:rsidRDefault="00AF3D09" w:rsidP="00AF3D09">
      <w:pPr>
        <w:rPr>
          <w:rFonts w:asciiTheme="minorHAnsi" w:hAnsiTheme="minorHAnsi"/>
          <w:sz w:val="16"/>
        </w:rPr>
      </w:pPr>
      <w:proofErr w:type="gramStart"/>
      <w:r w:rsidRPr="00743DD5">
        <w:rPr>
          <w:rFonts w:asciiTheme="minorHAnsi" w:hAnsiTheme="minorHAnsi"/>
          <w:sz w:val="16"/>
        </w:rPr>
        <w:t>So</w:t>
      </w:r>
      <w:proofErr w:type="gramEnd"/>
      <w:r w:rsidRPr="00743DD5">
        <w:rPr>
          <w:rFonts w:asciiTheme="minorHAnsi" w:hAnsiTheme="minorHAnsi"/>
          <w:sz w:val="16"/>
        </w:rPr>
        <w:t xml:space="preserve">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743DD5">
        <w:rPr>
          <w:rStyle w:val="StyleUnderline"/>
          <w:rFonts w:asciiTheme="minorHAnsi" w:hAnsiTheme="minorHAnsi"/>
        </w:rPr>
        <w:t xml:space="preserve">So far </w:t>
      </w:r>
      <w:r w:rsidRPr="000432A2">
        <w:rPr>
          <w:rStyle w:val="StyleUnderline"/>
          <w:rFonts w:asciiTheme="minorHAnsi" w:hAnsiTheme="minorHAnsi"/>
          <w:highlight w:val="green"/>
        </w:rPr>
        <w:t>this century</w:t>
      </w:r>
      <w:r w:rsidRPr="00743DD5">
        <w:rPr>
          <w:rStyle w:val="StyleUnderline"/>
          <w:rFonts w:asciiTheme="minorHAnsi" w:hAnsiTheme="minorHAnsi"/>
        </w:rPr>
        <w:t xml:space="preserve">, </w:t>
      </w:r>
      <w:r w:rsidRPr="000432A2">
        <w:rPr>
          <w:rStyle w:val="StyleUnderline"/>
          <w:rFonts w:asciiTheme="minorHAnsi" w:hAnsiTheme="minorHAnsi"/>
          <w:highlight w:val="green"/>
        </w:rPr>
        <w:t>America has failed to achieve most</w:t>
      </w:r>
      <w:r w:rsidRPr="00743DD5">
        <w:rPr>
          <w:rStyle w:val="StyleUnderline"/>
          <w:rFonts w:asciiTheme="minorHAnsi" w:hAnsiTheme="minorHAnsi"/>
        </w:rPr>
        <w:t xml:space="preserve"> of the key </w:t>
      </w:r>
      <w:r w:rsidRPr="000432A2">
        <w:rPr>
          <w:rStyle w:val="StyleUnderline"/>
          <w:rFonts w:asciiTheme="minorHAnsi" w:hAnsiTheme="minorHAnsi"/>
          <w:highlight w:val="green"/>
        </w:rPr>
        <w:t>national-security objectives</w:t>
      </w:r>
      <w:r w:rsidRPr="00743DD5">
        <w:rPr>
          <w:rStyle w:val="StyleUnderline"/>
          <w:rFonts w:asciiTheme="minorHAnsi" w:hAnsiTheme="minorHAnsi"/>
        </w:rPr>
        <w:t xml:space="preserve"> it has set for itself</w:t>
      </w:r>
      <w:r w:rsidRPr="00743DD5">
        <w:rPr>
          <w:rFonts w:asciiTheme="minorHAnsi" w:hAnsiTheme="minorHAnsi"/>
          <w:sz w:val="16"/>
        </w:rPr>
        <w:t xml:space="preserve">. Does that sound harsh? </w:t>
      </w:r>
      <w:r w:rsidRPr="00743DD5">
        <w:rPr>
          <w:rStyle w:val="StyleUnderline"/>
          <w:rFonts w:asciiTheme="minorHAnsi" w:hAnsiTheme="minorHAnsi"/>
        </w:rPr>
        <w:t>Here is a list</w:t>
      </w:r>
      <w:r w:rsidRPr="00743DD5">
        <w:rPr>
          <w:rFonts w:asciiTheme="minorHAnsi" w:hAnsiTheme="minorHAnsi"/>
          <w:sz w:val="16"/>
        </w:rPr>
        <w:t xml:space="preserve">, in no particular order, </w:t>
      </w:r>
      <w:r w:rsidRPr="00743DD5">
        <w:rPr>
          <w:rStyle w:val="StyleUnderline"/>
          <w:rFonts w:asciiTheme="minorHAnsi" w:hAnsiTheme="minorHAnsi"/>
        </w:rPr>
        <w:t xml:space="preserve">of some key goals both the Bush and Obama administrations set for themselves in foreign policy: </w:t>
      </w:r>
      <w:r w:rsidRPr="000432A2">
        <w:rPr>
          <w:rStyle w:val="StyleUnderline"/>
          <w:rFonts w:asciiTheme="minorHAnsi" w:hAnsiTheme="minorHAnsi"/>
          <w:highlight w:val="green"/>
        </w:rPr>
        <w:t>Prevent North Korea getting nuclear</w:t>
      </w:r>
      <w:r w:rsidRPr="00743DD5">
        <w:rPr>
          <w:rStyle w:val="StyleUnderline"/>
          <w:rFonts w:asciiTheme="minorHAnsi" w:hAnsiTheme="minorHAnsi"/>
        </w:rPr>
        <w:t xml:space="preserve"> weapons; </w:t>
      </w:r>
      <w:r w:rsidRPr="000432A2">
        <w:rPr>
          <w:rStyle w:val="StyleUnderline"/>
          <w:rFonts w:asciiTheme="minorHAnsi" w:hAnsiTheme="minorHAnsi"/>
          <w:highlight w:val="green"/>
        </w:rPr>
        <w:t>prevent Iran getting nuclear</w:t>
      </w:r>
      <w:r w:rsidRPr="00743DD5">
        <w:rPr>
          <w:rStyle w:val="StyleUnderline"/>
          <w:rFonts w:asciiTheme="minorHAnsi" w:hAnsiTheme="minorHAnsi"/>
        </w:rPr>
        <w:t xml:space="preserve"> weapons </w:t>
      </w:r>
      <w:r w:rsidRPr="000432A2">
        <w:rPr>
          <w:rStyle w:val="StyleUnderline"/>
          <w:rFonts w:asciiTheme="minorHAnsi" w:hAnsiTheme="minorHAnsi"/>
          <w:highlight w:val="green"/>
        </w:rPr>
        <w:t>and contain its</w:t>
      </w:r>
      <w:r w:rsidRPr="00743DD5">
        <w:rPr>
          <w:rStyle w:val="StyleUnderline"/>
          <w:rFonts w:asciiTheme="minorHAnsi" w:hAnsiTheme="minorHAnsi"/>
        </w:rPr>
        <w:t xml:space="preserve"> growing </w:t>
      </w:r>
      <w:r w:rsidRPr="000432A2">
        <w:rPr>
          <w:rStyle w:val="StyleUnderline"/>
          <w:rFonts w:asciiTheme="minorHAnsi" w:hAnsiTheme="minorHAnsi"/>
          <w:highlight w:val="green"/>
        </w:rPr>
        <w:t>influence</w:t>
      </w:r>
      <w:r w:rsidRPr="00743DD5">
        <w:rPr>
          <w:rStyle w:val="StyleUnderline"/>
          <w:rFonts w:asciiTheme="minorHAnsi" w:hAnsiTheme="minorHAnsi"/>
        </w:rPr>
        <w:t xml:space="preserve"> in the Middle East; </w:t>
      </w:r>
      <w:r w:rsidRPr="000432A2">
        <w:rPr>
          <w:rStyle w:val="StyleUnderline"/>
          <w:rFonts w:asciiTheme="minorHAnsi" w:hAnsiTheme="minorHAnsi"/>
          <w:highlight w:val="green"/>
        </w:rPr>
        <w:t>transform Iraq and Afghanistan into stable</w:t>
      </w:r>
      <w:r w:rsidRPr="00743DD5">
        <w:rPr>
          <w:rFonts w:asciiTheme="minorHAnsi" w:hAnsiTheme="minorHAnsi"/>
          <w:sz w:val="16"/>
        </w:rPr>
        <w:t xml:space="preserve">, progressive, </w:t>
      </w:r>
      <w:r w:rsidRPr="000432A2">
        <w:rPr>
          <w:rStyle w:val="StyleUnderline"/>
          <w:rFonts w:asciiTheme="minorHAnsi" w:hAnsiTheme="minorHAnsi"/>
          <w:highlight w:val="green"/>
        </w:rPr>
        <w:t>pro-Western states</w:t>
      </w:r>
      <w:r w:rsidRPr="00743DD5">
        <w:rPr>
          <w:rFonts w:asciiTheme="minorHAnsi" w:hAnsiTheme="minorHAnsi"/>
          <w:sz w:val="16"/>
        </w:rPr>
        <w:t xml:space="preserve">, or at least leave them as minimally functioning countries; </w:t>
      </w:r>
      <w:r w:rsidRPr="00743DD5">
        <w:rPr>
          <w:rStyle w:val="StyleUnderline"/>
          <w:rFonts w:asciiTheme="minorHAnsi" w:hAnsiTheme="minorHAnsi"/>
        </w:rPr>
        <w:t>contain and</w:t>
      </w:r>
      <w:r w:rsidRPr="00743DD5">
        <w:rPr>
          <w:rFonts w:asciiTheme="minorHAnsi" w:hAnsiTheme="minorHAnsi"/>
          <w:sz w:val="16"/>
        </w:rPr>
        <w:t xml:space="preserve"> eventually </w:t>
      </w:r>
      <w:r w:rsidRPr="00743DD5">
        <w:rPr>
          <w:rStyle w:val="StyleUnderline"/>
          <w:rFonts w:asciiTheme="minorHAnsi" w:hAnsiTheme="minorHAnsi"/>
        </w:rPr>
        <w:t xml:space="preserve">crush jihadist extremism; harness the Arab Spring to </w:t>
      </w:r>
      <w:r w:rsidRPr="000432A2">
        <w:rPr>
          <w:rStyle w:val="StyleUnderline"/>
          <w:rFonts w:asciiTheme="minorHAnsi" w:hAnsiTheme="minorHAnsi"/>
          <w:highlight w:val="green"/>
        </w:rPr>
        <w:t>enhance U.S. influence in the Arab world; reconcile Russia to the U.S.-led order</w:t>
      </w:r>
      <w:r w:rsidRPr="00743DD5">
        <w:rPr>
          <w:rStyle w:val="StyleUnderline"/>
          <w:rFonts w:asciiTheme="minorHAnsi" w:hAnsiTheme="minorHAnsi"/>
        </w:rPr>
        <w:t xml:space="preserve"> and resist its efforts to rebuild a sphere of influence in Eastern Europe; </w:t>
      </w:r>
      <w:r w:rsidRPr="000432A2">
        <w:rPr>
          <w:rStyle w:val="StyleUnderline"/>
          <w:rFonts w:asciiTheme="minorHAnsi" w:hAnsiTheme="minorHAnsi"/>
          <w:highlight w:val="green"/>
        </w:rPr>
        <w:t>resist China’s challenge</w:t>
      </w:r>
      <w:r w:rsidRPr="00743DD5">
        <w:rPr>
          <w:rStyle w:val="StyleUnderline"/>
          <w:rFonts w:asciiTheme="minorHAnsi" w:hAnsiTheme="minorHAnsi"/>
        </w:rPr>
        <w:t xml:space="preserve"> to the U.S.-led order in Asia; broker a durable settlement between Israel and the Palestinians; and prevent another 9/11 on U.S. soil</w:t>
      </w:r>
      <w:r w:rsidRPr="00743DD5">
        <w:rPr>
          <w:rFonts w:asciiTheme="minorHAnsi" w:hAnsiTheme="minorHAnsi"/>
          <w:sz w:val="16"/>
        </w:rPr>
        <w:t xml:space="preserve">. Of all these, </w:t>
      </w:r>
      <w:r w:rsidRPr="00743DD5">
        <w:rPr>
          <w:rStyle w:val="StyleUnderline"/>
          <w:rFonts w:asciiTheme="minorHAnsi" w:hAnsiTheme="minorHAnsi"/>
        </w:rPr>
        <w:t>the only clear success is the avoidance of another direct major attack on America</w:t>
      </w:r>
      <w:r w:rsidRPr="00743DD5">
        <w:rPr>
          <w:rFonts w:asciiTheme="minorHAnsi" w:hAnsiTheme="minorHAnsi"/>
          <w:sz w:val="16"/>
        </w:rPr>
        <w:t xml:space="preserve"> itself. The nuclear deal with Iran may prove a partial success, but even there the best we can hope is that an Iranian nuclear capability has been deferred. </w:t>
      </w:r>
      <w:r w:rsidRPr="000432A2">
        <w:rPr>
          <w:rStyle w:val="StyleUnderline"/>
          <w:rFonts w:asciiTheme="minorHAnsi" w:hAnsiTheme="minorHAnsi"/>
          <w:highlight w:val="green"/>
        </w:rPr>
        <w:t xml:space="preserve">All </w:t>
      </w:r>
      <w:r w:rsidRPr="00743DD5">
        <w:rPr>
          <w:rStyle w:val="StyleUnderline"/>
          <w:rFonts w:asciiTheme="minorHAnsi" w:hAnsiTheme="minorHAnsi"/>
        </w:rPr>
        <w:t xml:space="preserve">the rest </w:t>
      </w:r>
      <w:r w:rsidRPr="000432A2">
        <w:rPr>
          <w:rStyle w:val="StyleUnderline"/>
          <w:rFonts w:asciiTheme="minorHAnsi" w:hAnsiTheme="minorHAnsi"/>
          <w:highlight w:val="green"/>
        </w:rPr>
        <w:t xml:space="preserve">have been </w:t>
      </w:r>
      <w:r w:rsidRPr="000432A2">
        <w:rPr>
          <w:rStyle w:val="Emphasis"/>
          <w:rFonts w:asciiTheme="minorHAnsi" w:hAnsiTheme="minorHAnsi"/>
          <w:highlight w:val="green"/>
        </w:rPr>
        <w:t>total failures</w:t>
      </w:r>
      <w:r w:rsidRPr="00743DD5">
        <w:rPr>
          <w:rFonts w:asciiTheme="minorHAnsi" w:hAnsiTheme="minorHAnsi"/>
          <w:sz w:val="16"/>
        </w:rPr>
        <w:t xml:space="preserve">. And yet </w:t>
      </w:r>
      <w:r w:rsidRPr="000432A2">
        <w:rPr>
          <w:rStyle w:val="StyleUnderline"/>
          <w:rFonts w:asciiTheme="minorHAnsi" w:hAnsiTheme="minorHAnsi"/>
          <w:highlight w:val="green"/>
        </w:rPr>
        <w:t>these</w:t>
      </w:r>
      <w:r w:rsidRPr="00743DD5">
        <w:rPr>
          <w:rStyle w:val="StyleUnderline"/>
          <w:rFonts w:asciiTheme="minorHAnsi" w:hAnsiTheme="minorHAnsi"/>
        </w:rPr>
        <w:t xml:space="preserve"> are exactly the kind of </w:t>
      </w:r>
      <w:r w:rsidRPr="000432A2">
        <w:rPr>
          <w:rStyle w:val="StyleUnderline"/>
          <w:rFonts w:asciiTheme="minorHAnsi" w:hAnsiTheme="minorHAnsi"/>
          <w:highlight w:val="green"/>
        </w:rPr>
        <w:t>goals</w:t>
      </w:r>
      <w:r w:rsidRPr="00743DD5">
        <w:rPr>
          <w:rStyle w:val="StyleUnderline"/>
          <w:rFonts w:asciiTheme="minorHAnsi" w:hAnsiTheme="minorHAnsi"/>
        </w:rPr>
        <w:t xml:space="preserve"> that </w:t>
      </w:r>
      <w:r w:rsidRPr="000432A2">
        <w:rPr>
          <w:rStyle w:val="StyleUnderline"/>
          <w:rFonts w:asciiTheme="minorHAnsi" w:hAnsiTheme="minorHAnsi"/>
          <w:highlight w:val="green"/>
        </w:rPr>
        <w:t>America should have been able to achieve</w:t>
      </w:r>
      <w:r w:rsidRPr="00743DD5">
        <w:rPr>
          <w:rStyle w:val="StyleUnderline"/>
          <w:rFonts w:asciiTheme="minorHAnsi" w:hAnsiTheme="minorHAnsi"/>
        </w:rPr>
        <w:t xml:space="preserve"> if it </w:t>
      </w:r>
      <w:proofErr w:type="gramStart"/>
      <w:r w:rsidRPr="00743DD5">
        <w:rPr>
          <w:rStyle w:val="StyleUnderline"/>
          <w:rFonts w:asciiTheme="minorHAnsi" w:hAnsiTheme="minorHAnsi"/>
        </w:rPr>
        <w:t>was</w:t>
      </w:r>
      <w:proofErr w:type="gramEnd"/>
      <w:r w:rsidRPr="00743DD5">
        <w:rPr>
          <w:rStyle w:val="StyleUnderline"/>
          <w:rFonts w:asciiTheme="minorHAnsi" w:hAnsiTheme="minorHAnsi"/>
        </w:rPr>
        <w:t xml:space="preserve"> </w:t>
      </w:r>
      <w:r w:rsidRPr="000432A2">
        <w:rPr>
          <w:rStyle w:val="StyleUnderline"/>
          <w:rFonts w:asciiTheme="minorHAnsi" w:hAnsiTheme="minorHAnsi"/>
          <w:highlight w:val="green"/>
        </w:rPr>
        <w:t>to fulfill</w:t>
      </w:r>
      <w:r w:rsidRPr="00743DD5">
        <w:rPr>
          <w:rStyle w:val="StyleUnderline"/>
          <w:rFonts w:asciiTheme="minorHAnsi" w:hAnsiTheme="minorHAnsi"/>
        </w:rPr>
        <w:t xml:space="preserve"> the orthodox vision of its </w:t>
      </w:r>
      <w:r w:rsidRPr="000432A2">
        <w:rPr>
          <w:rStyle w:val="StyleUnderline"/>
          <w:rFonts w:asciiTheme="minorHAnsi" w:hAnsiTheme="minorHAnsi"/>
          <w:highlight w:val="green"/>
        </w:rPr>
        <w:t>global leadership</w:t>
      </w:r>
      <w:r w:rsidRPr="00743DD5">
        <w:rPr>
          <w:rStyle w:val="StyleUnderline"/>
          <w:rFonts w:asciiTheme="minorHAnsi" w:hAnsiTheme="minorHAnsi"/>
        </w:rPr>
        <w:t>. That vision is</w:t>
      </w:r>
      <w:r w:rsidRPr="00743DD5">
        <w:rPr>
          <w:rFonts w:asciiTheme="minorHAnsi" w:hAnsiTheme="minorHAnsi"/>
          <w:sz w:val="16"/>
        </w:rPr>
        <w:t xml:space="preserve">, or has been, </w:t>
      </w:r>
      <w:r w:rsidRPr="00743DD5">
        <w:rPr>
          <w:rStyle w:val="StyleUnderline"/>
          <w:rFonts w:asciiTheme="minorHAnsi" w:hAnsiTheme="minorHAnsi"/>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0432A2">
        <w:rPr>
          <w:rStyle w:val="StyleUnderline"/>
          <w:rFonts w:asciiTheme="minorHAnsi" w:hAnsiTheme="minorHAnsi"/>
          <w:highlight w:val="green"/>
        </w:rPr>
        <w:t>It is a noble vision</w:t>
      </w:r>
      <w:r w:rsidRPr="00743DD5">
        <w:rPr>
          <w:rStyle w:val="StyleUnderline"/>
          <w:rFonts w:asciiTheme="minorHAnsi" w:hAnsiTheme="minorHAnsi"/>
        </w:rPr>
        <w:t xml:space="preserve">, and the world would be a better place if it </w:t>
      </w:r>
      <w:proofErr w:type="gramStart"/>
      <w:r w:rsidRPr="00743DD5">
        <w:rPr>
          <w:rStyle w:val="StyleUnderline"/>
          <w:rFonts w:asciiTheme="minorHAnsi" w:hAnsiTheme="minorHAnsi"/>
        </w:rPr>
        <w:t>was</w:t>
      </w:r>
      <w:proofErr w:type="gramEnd"/>
      <w:r w:rsidRPr="00743DD5">
        <w:rPr>
          <w:rStyle w:val="StyleUnderline"/>
          <w:rFonts w:asciiTheme="minorHAnsi" w:hAnsiTheme="minorHAnsi"/>
        </w:rPr>
        <w:t xml:space="preserve"> realized. </w:t>
      </w:r>
      <w:r w:rsidRPr="000432A2">
        <w:rPr>
          <w:rStyle w:val="StyleUnderline"/>
          <w:rFonts w:asciiTheme="minorHAnsi" w:hAnsiTheme="minorHAnsi"/>
          <w:highlight w:val="green"/>
        </w:rPr>
        <w:t xml:space="preserve">But the record suggests </w:t>
      </w:r>
      <w:r w:rsidRPr="000432A2">
        <w:rPr>
          <w:rStyle w:val="Emphasis"/>
          <w:rFonts w:asciiTheme="minorHAnsi" w:hAnsiTheme="minorHAnsi"/>
          <w:highlight w:val="green"/>
        </w:rPr>
        <w:t xml:space="preserve">it does not </w:t>
      </w:r>
      <w:proofErr w:type="gramStart"/>
      <w:r w:rsidRPr="000432A2">
        <w:rPr>
          <w:rStyle w:val="Emphasis"/>
          <w:rFonts w:asciiTheme="minorHAnsi" w:hAnsiTheme="minorHAnsi"/>
          <w:highlight w:val="green"/>
        </w:rPr>
        <w:t>correspond</w:t>
      </w:r>
      <w:r w:rsidRPr="00743DD5">
        <w:rPr>
          <w:rFonts w:asciiTheme="minorHAnsi" w:hAnsiTheme="minorHAnsi"/>
          <w:sz w:val="16"/>
        </w:rPr>
        <w:t>ed</w:t>
      </w:r>
      <w:proofErr w:type="gramEnd"/>
      <w:r w:rsidRPr="00743DD5">
        <w:rPr>
          <w:rFonts w:asciiTheme="minorHAnsi" w:hAnsiTheme="minorHAnsi"/>
          <w:sz w:val="16"/>
        </w:rPr>
        <w:t xml:space="preserve"> </w:t>
      </w:r>
      <w:r w:rsidRPr="000432A2">
        <w:rPr>
          <w:rStyle w:val="Emphasis"/>
          <w:rFonts w:asciiTheme="minorHAnsi" w:hAnsiTheme="minorHAnsi"/>
          <w:highlight w:val="green"/>
        </w:rPr>
        <w:t>to reality</w:t>
      </w:r>
      <w:r w:rsidRPr="00743DD5">
        <w:rPr>
          <w:rFonts w:asciiTheme="minorHAnsi" w:hAnsiTheme="minorHAnsi"/>
          <w:sz w:val="16"/>
        </w:rPr>
        <w:t>. We’d better ask why.</w:t>
      </w:r>
    </w:p>
    <w:p w14:paraId="41321B43" w14:textId="77777777" w:rsidR="00AF3D09" w:rsidRDefault="00AF3D09" w:rsidP="00AF3D09">
      <w:pPr>
        <w:pStyle w:val="Heading3"/>
      </w:pPr>
      <w:r>
        <w:t>AT: Inequality---1NC</w:t>
      </w:r>
    </w:p>
    <w:p w14:paraId="3A4CB6C7" w14:textId="77777777" w:rsidR="00AF3D09" w:rsidRPr="00455AA3" w:rsidRDefault="00AF3D09" w:rsidP="00AF3D09">
      <w:pPr>
        <w:pStyle w:val="Heading4"/>
      </w:pPr>
      <w:r>
        <w:t>No inequality impact---leaders democratize and avoid conflict.</w:t>
      </w:r>
    </w:p>
    <w:p w14:paraId="2C0CB72D" w14:textId="77777777" w:rsidR="00AF3D09" w:rsidRPr="00C76A37" w:rsidRDefault="00AF3D09" w:rsidP="00AF3D09">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7EDC0CBD" w14:textId="77777777" w:rsidR="00AF3D09" w:rsidRPr="000432A2" w:rsidRDefault="00AF3D09" w:rsidP="00AF3D09">
      <w:pPr>
        <w:rPr>
          <w:sz w:val="16"/>
        </w:rPr>
      </w:pPr>
      <w:r w:rsidRPr="007D001F">
        <w:rPr>
          <w:rStyle w:val="StyleUnderline"/>
        </w:rPr>
        <w:t>Acemoglu and Robinson</w:t>
      </w:r>
      <w:r w:rsidRPr="000432A2">
        <w:rPr>
          <w:sz w:val="16"/>
        </w:rPr>
        <w:t xml:space="preserve"> (2006) – who do not test their predictions – </w:t>
      </w:r>
      <w:r w:rsidRPr="007D001F">
        <w:rPr>
          <w:rStyle w:val="StyleUnderline"/>
        </w:rPr>
        <w:t>propose a</w:t>
      </w:r>
      <w:r w:rsidRPr="000432A2">
        <w:rPr>
          <w:sz w:val="16"/>
        </w:rPr>
        <w:t xml:space="preserve"> second </w:t>
      </w:r>
      <w:r w:rsidRPr="007D001F">
        <w:rPr>
          <w:rStyle w:val="StyleUnderline"/>
        </w:rPr>
        <w:t>possible relationship between inequality and democratization</w:t>
      </w:r>
      <w:r w:rsidRPr="000432A2">
        <w:rPr>
          <w:sz w:val="16"/>
        </w:rPr>
        <w:t xml:space="preserve">. Unlike most other authors, they argue that the relationship is inverted U-shaped. In equal autocracies, the population simply does not demand democracy because it has little to gain in terms of redistribution. </w:t>
      </w:r>
      <w:r w:rsidRPr="00297D7C">
        <w:rPr>
          <w:rStyle w:val="StyleUnderline"/>
        </w:rPr>
        <w:t>At intermediate levels of inequality</w:t>
      </w:r>
      <w:r w:rsidRPr="000432A2">
        <w:rPr>
          <w:sz w:val="16"/>
        </w:rPr>
        <w:t xml:space="preserve">, however, </w:t>
      </w:r>
      <w:r w:rsidRPr="000432A2">
        <w:rPr>
          <w:rStyle w:val="StyleUnderline"/>
          <w:highlight w:val="green"/>
        </w:rPr>
        <w:t xml:space="preserve">the population has </w:t>
      </w:r>
      <w:r w:rsidRPr="000432A2">
        <w:rPr>
          <w:rStyle w:val="Emphasis"/>
          <w:highlight w:val="green"/>
        </w:rPr>
        <w:t>incentives to demand democracy</w:t>
      </w:r>
      <w:r w:rsidRPr="000432A2">
        <w:rPr>
          <w:sz w:val="16"/>
        </w:rPr>
        <w:t xml:space="preserve">. </w:t>
      </w:r>
      <w:r w:rsidRPr="007D001F">
        <w:rPr>
          <w:rStyle w:val="StyleUnderline"/>
        </w:rPr>
        <w:t xml:space="preserve">At the same time, </w:t>
      </w:r>
      <w:r w:rsidRPr="000432A2">
        <w:rPr>
          <w:rStyle w:val="StyleUnderline"/>
          <w:highlight w:val="green"/>
        </w:rPr>
        <w:t xml:space="preserve">the ruling elites are </w:t>
      </w:r>
      <w:r w:rsidRPr="000432A2">
        <w:rPr>
          <w:rStyle w:val="Emphasis"/>
          <w:highlight w:val="green"/>
        </w:rPr>
        <w:t>unwilling to use repression</w:t>
      </w:r>
      <w:r w:rsidRPr="007D001F">
        <w:rPr>
          <w:rStyle w:val="StyleUnderline"/>
        </w:rPr>
        <w:t xml:space="preserve">, </w:t>
      </w:r>
      <w:r w:rsidRPr="000432A2">
        <w:rPr>
          <w:rStyle w:val="StyleUnderline"/>
          <w:highlight w:val="green"/>
        </w:rPr>
        <w:t>because the cost of redistribution is relatively low</w:t>
      </w:r>
      <w:r w:rsidRPr="000432A2">
        <w:rPr>
          <w:sz w:val="16"/>
          <w:highlight w:val="green"/>
        </w:rPr>
        <w:t xml:space="preserve">; </w:t>
      </w:r>
      <w:r w:rsidRPr="000432A2">
        <w:rPr>
          <w:rStyle w:val="Emphasis"/>
          <w:sz w:val="26"/>
          <w:szCs w:val="26"/>
          <w:highlight w:val="green"/>
        </w:rPr>
        <w:t xml:space="preserve">and </w:t>
      </w:r>
      <w:proofErr w:type="gramStart"/>
      <w:r w:rsidRPr="000432A2">
        <w:rPr>
          <w:rStyle w:val="Emphasis"/>
          <w:sz w:val="26"/>
          <w:szCs w:val="26"/>
          <w:highlight w:val="green"/>
        </w:rPr>
        <w:t>so</w:t>
      </w:r>
      <w:proofErr w:type="gramEnd"/>
      <w:r w:rsidRPr="000432A2">
        <w:rPr>
          <w:rStyle w:val="Emphasis"/>
          <w:sz w:val="26"/>
          <w:szCs w:val="26"/>
          <w:highlight w:val="green"/>
        </w:rPr>
        <w:t xml:space="preserve"> they democratize</w:t>
      </w:r>
      <w:r w:rsidRPr="007D001F">
        <w:rPr>
          <w:rStyle w:val="Emphasis"/>
        </w:rPr>
        <w:t>.</w:t>
      </w:r>
      <w:r w:rsidRPr="000432A2">
        <w:rPr>
          <w:sz w:val="16"/>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0432A2">
        <w:rPr>
          <w:sz w:val="16"/>
        </w:rPr>
        <w:t xml:space="preserve"> – not an intrinsic good as in the modernization literature. </w:t>
      </w:r>
      <w:r w:rsidRPr="000432A2">
        <w:rPr>
          <w:rStyle w:val="StyleUnderline"/>
          <w:highlight w:val="green"/>
        </w:rPr>
        <w:t>Inequality</w:t>
      </w:r>
      <w:r w:rsidRPr="007D001F">
        <w:rPr>
          <w:rStyle w:val="StyleUnderline"/>
        </w:rPr>
        <w:t xml:space="preserve"> between the masses and the ruling elites </w:t>
      </w:r>
      <w:r w:rsidRPr="000432A2">
        <w:rPr>
          <w:rStyle w:val="StyleUnderline"/>
          <w:highlight w:val="green"/>
        </w:rPr>
        <w:t xml:space="preserve">affects democratization by </w:t>
      </w:r>
      <w:r w:rsidRPr="000432A2">
        <w:rPr>
          <w:rStyle w:val="Emphasis"/>
          <w:highlight w:val="green"/>
        </w:rPr>
        <w:t>raising the stakes of holding office</w:t>
      </w:r>
      <w:r w:rsidRPr="000432A2">
        <w:rPr>
          <w:sz w:val="16"/>
        </w:rPr>
        <w:t xml:space="preserve"> – </w:t>
      </w:r>
      <w:r w:rsidRPr="007D001F">
        <w:rPr>
          <w:rStyle w:val="StyleUnderline"/>
        </w:rPr>
        <w:t xml:space="preserve">and hence </w:t>
      </w:r>
      <w:proofErr w:type="gramStart"/>
      <w:r w:rsidRPr="007D001F">
        <w:rPr>
          <w:rStyle w:val="StyleUnderline"/>
        </w:rPr>
        <w:t>have the opportunity to</w:t>
      </w:r>
      <w:proofErr w:type="gramEnd"/>
      <w:r w:rsidRPr="007D001F">
        <w:rPr>
          <w:rStyle w:val="StyleUnderline"/>
        </w:rPr>
        <w:t xml:space="preserve"> </w:t>
      </w:r>
      <w:r w:rsidRPr="007D001F">
        <w:rPr>
          <w:rStyle w:val="Emphasis"/>
        </w:rPr>
        <w:t>set redistributive policies</w:t>
      </w:r>
      <w:r w:rsidRPr="000432A2">
        <w:rPr>
          <w:sz w:val="16"/>
        </w:rPr>
        <w:t xml:space="preserve"> – </w:t>
      </w:r>
      <w:r w:rsidRPr="007D001F">
        <w:rPr>
          <w:rStyle w:val="StyleUnderline"/>
        </w:rPr>
        <w:t>for both groups.</w:t>
      </w:r>
      <w:r w:rsidRPr="000432A2">
        <w:rPr>
          <w:sz w:val="16"/>
        </w:rPr>
        <w:t xml:space="preserve"> </w:t>
      </w:r>
      <w:r w:rsidRPr="000432A2">
        <w:rPr>
          <w:rStyle w:val="StyleUnderline"/>
          <w:highlight w:val="green"/>
        </w:rPr>
        <w:t xml:space="preserve">The masses trigger the democratization process by </w:t>
      </w:r>
      <w:r w:rsidRPr="000432A2">
        <w:rPr>
          <w:rStyle w:val="Emphasis"/>
          <w:highlight w:val="green"/>
        </w:rPr>
        <w:t>generating social unrest</w:t>
      </w:r>
      <w:r w:rsidRPr="000432A2">
        <w:rPr>
          <w:sz w:val="16"/>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0432A2">
        <w:rPr>
          <w:sz w:val="16"/>
        </w:rPr>
        <w:t xml:space="preserve">. </w:t>
      </w:r>
      <w:r w:rsidRPr="00455AA3">
        <w:rPr>
          <w:rStyle w:val="StyleUnderline"/>
        </w:rPr>
        <w:t>It grants democracy if the cost of repression</w:t>
      </w:r>
      <w:r w:rsidRPr="000432A2">
        <w:rPr>
          <w:sz w:val="16"/>
        </w:rPr>
        <w:t xml:space="preserve"> and the risk of being ousted </w:t>
      </w:r>
      <w:r w:rsidRPr="00455AA3">
        <w:rPr>
          <w:rStyle w:val="Emphasis"/>
        </w:rPr>
        <w:t>outweigh the cost of democracy</w:t>
      </w:r>
      <w:r w:rsidRPr="000432A2">
        <w:rPr>
          <w:sz w:val="16"/>
        </w:rPr>
        <w:t xml:space="preserve"> </w:t>
      </w:r>
      <w:r w:rsidRPr="00455AA3">
        <w:rPr>
          <w:rStyle w:val="StyleUnderline"/>
        </w:rPr>
        <w:t>in terms of redistribution</w:t>
      </w:r>
      <w:r w:rsidRPr="000432A2">
        <w:rPr>
          <w:sz w:val="16"/>
        </w:rPr>
        <w:t xml:space="preserve">. </w:t>
      </w:r>
      <w:r w:rsidRPr="000432A2">
        <w:rPr>
          <w:rStyle w:val="StyleUnderline"/>
          <w:highlight w:val="green"/>
        </w:rPr>
        <w:t xml:space="preserve">When faced with the possibility of a revolution, the </w:t>
      </w:r>
      <w:r w:rsidRPr="000432A2">
        <w:rPr>
          <w:rStyle w:val="Emphasis"/>
          <w:highlight w:val="green"/>
        </w:rPr>
        <w:t>elites opt for democracy</w:t>
      </w:r>
      <w:r w:rsidRPr="000432A2">
        <w:rPr>
          <w:sz w:val="16"/>
        </w:rPr>
        <w:t xml:space="preserve">, </w:t>
      </w:r>
      <w:r w:rsidRPr="000432A2">
        <w:rPr>
          <w:rStyle w:val="StyleUnderline"/>
          <w:highlight w:val="green"/>
        </w:rPr>
        <w:t>because</w:t>
      </w:r>
      <w:r w:rsidRPr="00455AA3">
        <w:rPr>
          <w:rStyle w:val="StyleUnderline"/>
        </w:rPr>
        <w:t xml:space="preserve"> </w:t>
      </w:r>
      <w:r w:rsidRPr="000432A2">
        <w:rPr>
          <w:rStyle w:val="StyleUnderline"/>
          <w:highlight w:val="green"/>
        </w:rPr>
        <w:t xml:space="preserve">under such a regime their interests are at least </w:t>
      </w:r>
      <w:r w:rsidRPr="000432A2">
        <w:rPr>
          <w:rStyle w:val="Emphasis"/>
          <w:highlight w:val="green"/>
        </w:rPr>
        <w:t>protected by the rule of law</w:t>
      </w:r>
      <w:r w:rsidRPr="000432A2">
        <w:rPr>
          <w:sz w:val="16"/>
        </w:rPr>
        <w:t>. Following Haggard and Kaufman (2012), I refer to this path to democracy as the ’distributive conflict’ route.</w:t>
      </w:r>
    </w:p>
    <w:p w14:paraId="5AE1B53B" w14:textId="77777777" w:rsidR="00AF3D09" w:rsidRPr="000432A2" w:rsidRDefault="00AF3D09" w:rsidP="00AF3D09">
      <w:pPr>
        <w:pStyle w:val="Heading3"/>
      </w:pPr>
      <w:r>
        <w:t>AT: Inequality---2NC</w:t>
      </w:r>
    </w:p>
    <w:p w14:paraId="1FF27AF7" w14:textId="77777777" w:rsidR="00AF3D09" w:rsidRDefault="00AF3D09" w:rsidP="00AF3D09">
      <w:pPr>
        <w:pStyle w:val="Heading4"/>
      </w:pPr>
      <w:r>
        <w:t>Empirics prove and our studies apply globally.</w:t>
      </w:r>
    </w:p>
    <w:p w14:paraId="34642A1A" w14:textId="77777777" w:rsidR="00AF3D09" w:rsidRPr="000432A2" w:rsidRDefault="00AF3D09" w:rsidP="00AF3D09">
      <w:r w:rsidRPr="000432A2">
        <w:t xml:space="preserve">Daron </w:t>
      </w:r>
      <w:r w:rsidRPr="000432A2">
        <w:rPr>
          <w:rStyle w:val="Style13ptBold"/>
        </w:rPr>
        <w:t>Acemoglu &amp;</w:t>
      </w:r>
      <w:r w:rsidRPr="000432A2">
        <w:t xml:space="preserve"> James </w:t>
      </w:r>
      <w:r w:rsidRPr="000432A2">
        <w:rPr>
          <w:rStyle w:val="Style13ptBold"/>
        </w:rPr>
        <w:t>Robinson 6</w:t>
      </w:r>
      <w:r w:rsidRPr="000432A2">
        <w:t>, Professor of Applied Economics in the Department of Economics at the Massachusetts Institute of Technology, and Professor of Government at Harvard University, “Economic Origins of Dictatorship and Democracy”, Cambridge University Press, 2006</w:t>
      </w:r>
    </w:p>
    <w:p w14:paraId="01AFEF28" w14:textId="77777777" w:rsidR="00AF3D09" w:rsidRDefault="00AF3D09" w:rsidP="00AF3D09">
      <w:pPr>
        <w:rPr>
          <w:rStyle w:val="StyleUnderline"/>
        </w:rPr>
      </w:pPr>
      <w:r w:rsidRPr="000432A2">
        <w:rPr>
          <w:sz w:val="16"/>
        </w:rPr>
        <w:t xml:space="preserve">In this chapter, </w:t>
      </w:r>
      <w:r w:rsidRPr="00F6223D">
        <w:rPr>
          <w:rStyle w:val="StyleUnderline"/>
        </w:rPr>
        <w:t xml:space="preserve">we developed a model in which the </w:t>
      </w:r>
      <w:r w:rsidRPr="000432A2">
        <w:rPr>
          <w:rStyle w:val="StyleUnderline"/>
          <w:highlight w:val="green"/>
        </w:rPr>
        <w:t xml:space="preserve">level and distribution of income are </w:t>
      </w:r>
      <w:r w:rsidRPr="000432A2">
        <w:rPr>
          <w:rStyle w:val="Emphasis"/>
          <w:highlight w:val="green"/>
        </w:rPr>
        <w:t>endogenous</w:t>
      </w:r>
      <w:r w:rsidRPr="000432A2">
        <w:rPr>
          <w:sz w:val="16"/>
        </w:rPr>
        <w:t xml:space="preserve"> </w:t>
      </w:r>
      <w:r w:rsidRPr="00F6223D">
        <w:rPr>
          <w:rStyle w:val="StyleUnderline"/>
        </w:rPr>
        <w:t xml:space="preserve">and showed how the </w:t>
      </w:r>
      <w:r w:rsidRPr="000432A2">
        <w:rPr>
          <w:rStyle w:val="StyleUnderline"/>
          <w:highlight w:val="green"/>
        </w:rPr>
        <w:t xml:space="preserve">structure of the economy may help to determine the </w:t>
      </w:r>
      <w:r w:rsidRPr="000432A2">
        <w:rPr>
          <w:rStyle w:val="Emphasis"/>
          <w:sz w:val="26"/>
          <w:szCs w:val="26"/>
          <w:highlight w:val="green"/>
        </w:rPr>
        <w:t>creation and consolidation of democracy</w:t>
      </w:r>
      <w:r w:rsidRPr="000432A2">
        <w:rPr>
          <w:sz w:val="16"/>
        </w:rPr>
        <w:t xml:space="preserve">. We emphasized that how important physical and human capital are compared to land in the production process – what we called the capital intensity of the economy – can influence the costs of both repression and coups and the burden of democracy for elites. This occurs because (1) repression and the use of force is more costly for capitalists and industrialists than it is for landowners; and (2) democracies will rationally tax land and the income from land at higher rates than capital and the income from capital. </w:t>
      </w:r>
      <w:r w:rsidRPr="000432A2">
        <w:rPr>
          <w:rStyle w:val="StyleUnderline"/>
          <w:highlight w:val="green"/>
        </w:rPr>
        <w:t>The ideas</w:t>
      </w:r>
      <w:r w:rsidRPr="00F6223D">
        <w:rPr>
          <w:rStyle w:val="StyleUnderline"/>
        </w:rPr>
        <w:t xml:space="preserve"> </w:t>
      </w:r>
      <w:r w:rsidRPr="000432A2">
        <w:rPr>
          <w:rStyle w:val="StyleUnderline"/>
          <w:highlight w:val="green"/>
        </w:rPr>
        <w:t>presented</w:t>
      </w:r>
      <w:r w:rsidRPr="000432A2">
        <w:rPr>
          <w:sz w:val="16"/>
        </w:rPr>
        <w:t xml:space="preserve"> are tentative and have not been empirically tested; nevertheless, they </w:t>
      </w:r>
      <w:r w:rsidRPr="000432A2">
        <w:rPr>
          <w:rStyle w:val="StyleUnderline"/>
          <w:highlight w:val="green"/>
        </w:rPr>
        <w:t>are consistent with</w:t>
      </w:r>
      <w:r w:rsidRPr="00F6223D">
        <w:rPr>
          <w:rStyle w:val="StyleUnderline"/>
        </w:rPr>
        <w:t xml:space="preserve"> many </w:t>
      </w:r>
      <w:r w:rsidRPr="000432A2">
        <w:rPr>
          <w:rStyle w:val="Emphasis"/>
          <w:highlight w:val="green"/>
        </w:rPr>
        <w:t>case studies</w:t>
      </w:r>
      <w:r w:rsidRPr="000432A2">
        <w:rPr>
          <w:rStyle w:val="StyleUnderline"/>
          <w:highlight w:val="green"/>
        </w:rPr>
        <w:t xml:space="preserve">, </w:t>
      </w:r>
      <w:r w:rsidRPr="000432A2">
        <w:rPr>
          <w:rStyle w:val="Emphasis"/>
          <w:highlight w:val="green"/>
        </w:rPr>
        <w:t>historical material</w:t>
      </w:r>
      <w:r w:rsidRPr="000432A2">
        <w:rPr>
          <w:rStyle w:val="StyleUnderline"/>
          <w:highlight w:val="green"/>
        </w:rPr>
        <w:t xml:space="preserve">, and </w:t>
      </w:r>
      <w:r w:rsidRPr="000432A2">
        <w:rPr>
          <w:rStyle w:val="Emphasis"/>
          <w:highlight w:val="green"/>
        </w:rPr>
        <w:t>mainstream approaches</w:t>
      </w:r>
      <w:r w:rsidRPr="00F6223D">
        <w:rPr>
          <w:rStyle w:val="StyleUnderline"/>
        </w:rPr>
        <w:t xml:space="preserve"> to the theory of economic development</w:t>
      </w:r>
      <w:r w:rsidRPr="000432A2">
        <w:rPr>
          <w:sz w:val="16"/>
        </w:rPr>
        <w:t xml:space="preserve">. </w:t>
      </w:r>
      <w:r w:rsidRPr="00F6223D">
        <w:rPr>
          <w:rStyle w:val="StyleUnderline"/>
        </w:rPr>
        <w:t xml:space="preserve">They are </w:t>
      </w:r>
      <w:r w:rsidRPr="000432A2">
        <w:rPr>
          <w:rStyle w:val="StyleUnderline"/>
          <w:highlight w:val="green"/>
        </w:rPr>
        <w:t xml:space="preserve">also consistent with the observed correlation between </w:t>
      </w:r>
      <w:r w:rsidRPr="000432A2">
        <w:rPr>
          <w:rStyle w:val="Emphasis"/>
          <w:highlight w:val="green"/>
        </w:rPr>
        <w:t>per capita income</w:t>
      </w:r>
      <w:r w:rsidRPr="000432A2">
        <w:rPr>
          <w:sz w:val="16"/>
          <w:highlight w:val="green"/>
        </w:rPr>
        <w:t xml:space="preserve"> </w:t>
      </w:r>
      <w:r w:rsidRPr="000432A2">
        <w:rPr>
          <w:rStyle w:val="StyleUnderline"/>
          <w:highlight w:val="green"/>
        </w:rPr>
        <w:t>and</w:t>
      </w:r>
      <w:r w:rsidRPr="000432A2">
        <w:rPr>
          <w:sz w:val="16"/>
          <w:highlight w:val="green"/>
        </w:rPr>
        <w:t xml:space="preserve"> </w:t>
      </w:r>
      <w:r w:rsidRPr="000432A2">
        <w:rPr>
          <w:rStyle w:val="Emphasis"/>
          <w:highlight w:val="green"/>
        </w:rPr>
        <w:t>measures of democracy</w:t>
      </w:r>
      <w:r w:rsidRPr="000432A2">
        <w:rPr>
          <w:sz w:val="16"/>
        </w:rPr>
        <w:t xml:space="preserve">. Although we did not explicitly analyze the issue in this chapter, </w:t>
      </w:r>
      <w:r w:rsidRPr="00F6223D">
        <w:rPr>
          <w:rStyle w:val="StyleUnderline"/>
        </w:rPr>
        <w:t xml:space="preserve">it is important that </w:t>
      </w:r>
      <w:r w:rsidRPr="000432A2">
        <w:rPr>
          <w:rStyle w:val="StyleUnderline"/>
          <w:highlight w:val="green"/>
        </w:rPr>
        <w:t xml:space="preserve">these results </w:t>
      </w:r>
      <w:r w:rsidRPr="000432A2">
        <w:rPr>
          <w:rStyle w:val="Emphasis"/>
          <w:sz w:val="26"/>
          <w:szCs w:val="26"/>
          <w:highlight w:val="green"/>
        </w:rPr>
        <w:t>do not depend on the nature of political identities</w:t>
      </w:r>
      <w:r w:rsidRPr="000432A2">
        <w:rPr>
          <w:sz w:val="16"/>
        </w:rPr>
        <w:t xml:space="preserve">. </w:t>
      </w:r>
      <w:r w:rsidRPr="000432A2">
        <w:rPr>
          <w:rStyle w:val="StyleUnderline"/>
          <w:highlight w:val="green"/>
        </w:rPr>
        <w:t xml:space="preserve">Even if political conflict were </w:t>
      </w:r>
      <w:r w:rsidRPr="000432A2">
        <w:rPr>
          <w:rStyle w:val="Emphasis"/>
          <w:sz w:val="26"/>
          <w:szCs w:val="26"/>
          <w:highlight w:val="green"/>
        </w:rPr>
        <w:t>along the lines of ethnic groups</w:t>
      </w:r>
      <w:r w:rsidRPr="00F6223D">
        <w:rPr>
          <w:rStyle w:val="StyleUnderline"/>
        </w:rPr>
        <w:t xml:space="preserve"> X and Z</w:t>
      </w:r>
      <w:r w:rsidRPr="000432A2">
        <w:rPr>
          <w:sz w:val="16"/>
        </w:rPr>
        <w:t xml:space="preserve"> rather than socioeconomic classes, </w:t>
      </w:r>
      <w:r w:rsidRPr="000432A2">
        <w:rPr>
          <w:rStyle w:val="StyleUnderline"/>
          <w:highlight w:val="green"/>
        </w:rPr>
        <w:t xml:space="preserve">greater capital intensity would </w:t>
      </w:r>
      <w:r w:rsidRPr="000432A2">
        <w:rPr>
          <w:rStyle w:val="Emphasis"/>
          <w:highlight w:val="green"/>
        </w:rPr>
        <w:t>have similar consequences</w:t>
      </w:r>
      <w:r w:rsidRPr="000432A2">
        <w:rPr>
          <w:sz w:val="16"/>
          <w:highlight w:val="green"/>
        </w:rPr>
        <w:t xml:space="preserve"> </w:t>
      </w:r>
      <w:r w:rsidRPr="000432A2">
        <w:rPr>
          <w:rStyle w:val="StyleUnderline"/>
          <w:highlight w:val="green"/>
        </w:rPr>
        <w:t>for democracy</w:t>
      </w:r>
      <w:r w:rsidRPr="000432A2">
        <w:rPr>
          <w:sz w:val="16"/>
        </w:rPr>
        <w:t xml:space="preserve">. To see how capital intensity influences democracy, assume that the elites of each group own capital and land, whereas the rest just have their labor. </w:t>
      </w:r>
      <w:r w:rsidRPr="00F6223D">
        <w:rPr>
          <w:rStyle w:val="Emphasis"/>
        </w:rPr>
        <w:t>Even if conflict is between ethnic groups</w:t>
      </w:r>
      <w:r w:rsidRPr="00F6223D">
        <w:rPr>
          <w:rStyle w:val="StyleUnderline"/>
        </w:rPr>
        <w:t xml:space="preserve">, </w:t>
      </w:r>
      <w:r w:rsidRPr="000432A2">
        <w:rPr>
          <w:rStyle w:val="StyleUnderline"/>
          <w:highlight w:val="green"/>
        </w:rPr>
        <w:t xml:space="preserve">greater capital intensity </w:t>
      </w:r>
      <w:r w:rsidRPr="000432A2">
        <w:rPr>
          <w:rStyle w:val="Emphasis"/>
          <w:highlight w:val="green"/>
        </w:rPr>
        <w:t>still reduces</w:t>
      </w:r>
      <w:r w:rsidRPr="000432A2">
        <w:rPr>
          <w:rStyle w:val="StyleUnderline"/>
          <w:highlight w:val="green"/>
        </w:rPr>
        <w:t xml:space="preserve"> the desire of the larger group</w:t>
      </w:r>
      <w:r w:rsidRPr="00F6223D">
        <w:rPr>
          <w:rStyle w:val="StyleUnderline"/>
        </w:rPr>
        <w:t xml:space="preserve"> X </w:t>
      </w:r>
      <w:r w:rsidRPr="000432A2">
        <w:rPr>
          <w:rStyle w:val="StyleUnderline"/>
          <w:highlight w:val="green"/>
        </w:rPr>
        <w:t>to redistribute</w:t>
      </w:r>
      <w:r w:rsidRPr="00F6223D">
        <w:rPr>
          <w:rStyle w:val="StyleUnderline"/>
        </w:rPr>
        <w:t xml:space="preserve"> away from the smaller group Z because this will now be more expensive</w:t>
      </w:r>
      <w:r w:rsidRPr="000432A2">
        <w:rPr>
          <w:sz w:val="16"/>
        </w:rPr>
        <w:t xml:space="preserve">. This result is true </w:t>
      </w:r>
      <w:proofErr w:type="gramStart"/>
      <w:r w:rsidRPr="000432A2">
        <w:rPr>
          <w:sz w:val="16"/>
        </w:rPr>
        <w:t>as long as</w:t>
      </w:r>
      <w:proofErr w:type="gramEnd"/>
      <w:r w:rsidRPr="000432A2">
        <w:rPr>
          <w:sz w:val="16"/>
        </w:rPr>
        <w:t xml:space="preserve"> there are some capital owners and landowners in group Z. This reduces the incentives of group Z to mount coups once democracy has been created. </w:t>
      </w:r>
      <w:r w:rsidRPr="00F6223D">
        <w:rPr>
          <w:rStyle w:val="StyleUnderline"/>
        </w:rPr>
        <w:t>Further</w:t>
      </w:r>
      <w:r w:rsidRPr="000432A2">
        <w:rPr>
          <w:sz w:val="16"/>
        </w:rPr>
        <w:t xml:space="preserve">, in nondemocracy, which here is rule by group Z, </w:t>
      </w:r>
      <w:r w:rsidRPr="00F6223D">
        <w:rPr>
          <w:rStyle w:val="StyleUnderline"/>
        </w:rPr>
        <w:t>greater capital intensity makes repression more costly</w:t>
      </w:r>
      <w:r w:rsidRPr="000432A2">
        <w:rPr>
          <w:sz w:val="16"/>
        </w:rPr>
        <w:t xml:space="preserve"> for Z, </w:t>
      </w:r>
      <w:r w:rsidRPr="00F6223D">
        <w:rPr>
          <w:rStyle w:val="StyleUnderline"/>
        </w:rPr>
        <w:t xml:space="preserve">which </w:t>
      </w:r>
      <w:r w:rsidRPr="00F6223D">
        <w:rPr>
          <w:rStyle w:val="Emphasis"/>
        </w:rPr>
        <w:t>facilitates democratization</w:t>
      </w:r>
      <w:r w:rsidRPr="00F6223D">
        <w:rPr>
          <w:rStyle w:val="StyleUnderline"/>
        </w:rPr>
        <w:t xml:space="preserve"> for the reasons discussed.</w:t>
      </w:r>
    </w:p>
    <w:p w14:paraId="63610E7D" w14:textId="77777777" w:rsidR="00AF3D09" w:rsidRPr="00AF3D09" w:rsidRDefault="00AF3D09" w:rsidP="00AF3D09"/>
    <w:p w14:paraId="7AE196FB" w14:textId="7E85A3DE" w:rsidR="001C7C2C" w:rsidRDefault="001C7C2C" w:rsidP="001C7C2C">
      <w:pPr>
        <w:pStyle w:val="Heading2"/>
      </w:pPr>
      <w:r>
        <w:t>AT: Mexico/Failed State</w:t>
      </w:r>
    </w:p>
    <w:p w14:paraId="3B6A10BF" w14:textId="77777777" w:rsidR="001C7C2C" w:rsidRPr="00C63817" w:rsidRDefault="001C7C2C" w:rsidP="001C7C2C">
      <w:pPr>
        <w:pStyle w:val="Heading3"/>
      </w:pPr>
      <w:r>
        <w:t>1NC — No Mexico Failed State</w:t>
      </w:r>
    </w:p>
    <w:p w14:paraId="6F114913" w14:textId="77777777" w:rsidR="001C7C2C" w:rsidRPr="00C63817" w:rsidRDefault="001C7C2C" w:rsidP="001C7C2C">
      <w:pPr>
        <w:pStyle w:val="Heading4"/>
      </w:pPr>
      <w:r w:rsidRPr="00C63817">
        <w:t xml:space="preserve">No </w:t>
      </w:r>
      <w:r>
        <w:t xml:space="preserve">Mexico </w:t>
      </w:r>
      <w:r w:rsidRPr="00C63817">
        <w:t>failed state</w:t>
      </w:r>
    </w:p>
    <w:p w14:paraId="052D4801" w14:textId="77777777" w:rsidR="001C7C2C" w:rsidRPr="00652FA9" w:rsidRDefault="001C7C2C" w:rsidP="001C7C2C">
      <w:r w:rsidRPr="00C63817">
        <w:rPr>
          <w:rStyle w:val="Style13ptBold"/>
        </w:rPr>
        <w:t>Morton</w:t>
      </w:r>
      <w:r>
        <w:rPr>
          <w:rStyle w:val="Style13ptBold"/>
        </w:rPr>
        <w:t>, Political Economy PhD,</w:t>
      </w:r>
      <w:r w:rsidRPr="00C63817">
        <w:rPr>
          <w:rStyle w:val="Style13ptBold"/>
        </w:rPr>
        <w:t xml:space="preserve"> 11</w:t>
      </w:r>
      <w:r w:rsidRPr="00652FA9">
        <w:t>—</w:t>
      </w:r>
      <w:r w:rsidRPr="00C63817">
        <w:t xml:space="preserve">associate professor of political economy and fellow of the Centre for the Study of Social and Global Justice at the </w:t>
      </w:r>
      <w:r w:rsidRPr="00652FA9">
        <w:t xml:space="preserve">University of Nottingham (Adam David, “Failed-State Status and the War on Drugs in Mexico”, Winter/Spring 2011, Global Dialogue V. 13, No. 1; </w:t>
      </w:r>
      <w:hyperlink r:id="rId11" w:history="1">
        <w:r w:rsidRPr="00652FA9">
          <w:rPr>
            <w:rStyle w:val="Hyperlink"/>
          </w:rPr>
          <w:t>http://www.worlddialogue.org/content.php?id=502</w:t>
        </w:r>
      </w:hyperlink>
      <w:r w:rsidRPr="00652FA9">
        <w:t xml:space="preserve">) </w:t>
      </w:r>
      <w:proofErr w:type="spellStart"/>
      <w:r w:rsidRPr="00652FA9">
        <w:t>Beddow</w:t>
      </w:r>
      <w:proofErr w:type="spellEnd"/>
    </w:p>
    <w:p w14:paraId="353009A2" w14:textId="77777777" w:rsidR="001C7C2C" w:rsidRPr="00C63817" w:rsidRDefault="001C7C2C" w:rsidP="001C7C2C">
      <w:pPr>
        <w:rPr>
          <w:rStyle w:val="StyleUnderline"/>
        </w:rPr>
      </w:pPr>
      <w:r w:rsidRPr="00C63817">
        <w:rPr>
          <w:rStyle w:val="StyleUnderline"/>
        </w:rPr>
        <w:t xml:space="preserve">It is </w:t>
      </w:r>
      <w:r w:rsidRPr="008B5135">
        <w:rPr>
          <w:rStyle w:val="StyleUnderline"/>
          <w:highlight w:val="yellow"/>
        </w:rPr>
        <w:t>this caricature of Mexico</w:t>
      </w:r>
      <w:r w:rsidRPr="00C63817">
        <w:rPr>
          <w:rStyle w:val="StyleUnderline"/>
        </w:rPr>
        <w:t xml:space="preserve">, based on the abstraction of </w:t>
      </w:r>
      <w:r w:rsidRPr="008B5135">
        <w:rPr>
          <w:rStyle w:val="StyleUnderline"/>
          <w:highlight w:val="yellow"/>
        </w:rPr>
        <w:t>“failed-state” discourse</w:t>
      </w:r>
      <w:r w:rsidRPr="00C63817">
        <w:rPr>
          <w:rStyle w:val="StyleUnderline"/>
        </w:rPr>
        <w:t xml:space="preserve"> from the historical development of the state, and from the political economy and geopolitical dynamics structuring its post-colonial forms, that </w:t>
      </w:r>
      <w:r w:rsidRPr="008B5135">
        <w:rPr>
          <w:rStyle w:val="StyleUnderline"/>
          <w:highlight w:val="yellow"/>
        </w:rPr>
        <w:t>has to be rejected</w:t>
      </w:r>
      <w:r w:rsidRPr="00C63817">
        <w:rPr>
          <w:sz w:val="16"/>
        </w:rPr>
        <w:t xml:space="preserve">. It is a type of analysis that is being increasingly disseminated, as in works such as George Grayson’s Mexico: Narco-Violence and a Failed State? (Transaction Publishers, 2009). </w:t>
      </w:r>
      <w:r w:rsidRPr="00C63817">
        <w:rPr>
          <w:rStyle w:val="StyleUnderline"/>
        </w:rPr>
        <w:t xml:space="preserve">Government actions both reflect and bolster the notion that the Mexican state is radically weak: the </w:t>
      </w:r>
      <w:r w:rsidRPr="008B5135">
        <w:rPr>
          <w:rStyle w:val="StyleUnderline"/>
          <w:highlight w:val="yellow"/>
        </w:rPr>
        <w:t>U</w:t>
      </w:r>
      <w:r w:rsidRPr="00C63817">
        <w:rPr>
          <w:rStyle w:val="StyleUnderline"/>
        </w:rPr>
        <w:t xml:space="preserve">nited </w:t>
      </w:r>
      <w:r w:rsidRPr="008B5135">
        <w:rPr>
          <w:rStyle w:val="StyleUnderline"/>
          <w:highlight w:val="yellow"/>
        </w:rPr>
        <w:t>S</w:t>
      </w:r>
      <w:r w:rsidRPr="00C63817">
        <w:rPr>
          <w:rStyle w:val="StyleUnderline"/>
        </w:rPr>
        <w:t xml:space="preserve">tates, in agreement with Mexico’s National Security Council, </w:t>
      </w:r>
      <w:r w:rsidRPr="008B5135">
        <w:rPr>
          <w:rStyle w:val="StyleUnderline"/>
          <w:highlight w:val="yellow"/>
        </w:rPr>
        <w:t>flies unarmed drones across Mexico to gather intel</w:t>
      </w:r>
      <w:r w:rsidRPr="00C63817">
        <w:rPr>
          <w:rStyle w:val="StyleUnderline"/>
        </w:rPr>
        <w:t xml:space="preserve">ligence </w:t>
      </w:r>
      <w:r w:rsidRPr="008B5135">
        <w:rPr>
          <w:rStyle w:val="StyleUnderline"/>
          <w:highlight w:val="yellow"/>
        </w:rPr>
        <w:t>on</w:t>
      </w:r>
      <w:r w:rsidRPr="00C63817">
        <w:rPr>
          <w:rStyle w:val="StyleUnderline"/>
        </w:rPr>
        <w:t xml:space="preserve"> drug </w:t>
      </w:r>
      <w:r w:rsidRPr="008B5135">
        <w:rPr>
          <w:rStyle w:val="StyleUnderline"/>
          <w:highlight w:val="yellow"/>
        </w:rPr>
        <w:t>traffickers</w:t>
      </w:r>
      <w:r w:rsidRPr="00C63817">
        <w:rPr>
          <w:rStyle w:val="StyleUnderline"/>
        </w:rPr>
        <w:t xml:space="preserve">.23 As the Mexican historian Enrique </w:t>
      </w:r>
      <w:proofErr w:type="spellStart"/>
      <w:r w:rsidRPr="008B5135">
        <w:rPr>
          <w:rStyle w:val="StyleUnderline"/>
          <w:highlight w:val="yellow"/>
        </w:rPr>
        <w:t>Krauze</w:t>
      </w:r>
      <w:proofErr w:type="spellEnd"/>
      <w:r w:rsidRPr="00C63817">
        <w:rPr>
          <w:rStyle w:val="StyleUnderline"/>
        </w:rPr>
        <w:t xml:space="preserve"> has </w:t>
      </w:r>
      <w:r w:rsidRPr="008B5135">
        <w:rPr>
          <w:rStyle w:val="StyleUnderline"/>
          <w:highlight w:val="yellow"/>
        </w:rPr>
        <w:t>remarked</w:t>
      </w:r>
      <w:r w:rsidRPr="00C63817">
        <w:rPr>
          <w:rStyle w:val="StyleUnderline"/>
        </w:rPr>
        <w:t xml:space="preserve"> of the creeping misconception that Mexico is on the verge of becoming a failed state, “</w:t>
      </w:r>
      <w:r w:rsidRPr="00C63817">
        <w:rPr>
          <w:rStyle w:val="Emphasis"/>
        </w:rPr>
        <w:t>let’s leave caricatures where they belong, in the hands of cartoonists</w:t>
      </w:r>
      <w:r w:rsidRPr="00C63817">
        <w:rPr>
          <w:rStyle w:val="StyleUnderline"/>
        </w:rPr>
        <w:t>”, and certainly not at the forefront of state policymaking or strategic thought linked to the academy.</w:t>
      </w:r>
      <w:r w:rsidRPr="00C63817">
        <w:rPr>
          <w:sz w:val="16"/>
        </w:rPr>
        <w:t xml:space="preserve">24 The Transformation of State Space in Mexico Rather than assume that the territorial jurisdiction of state space is rooted within clear and immobile boundaries, a more fruitful alternative approach is to begin by </w:t>
      </w:r>
      <w:proofErr w:type="spellStart"/>
      <w:r w:rsidRPr="00C63817">
        <w:rPr>
          <w:sz w:val="16"/>
        </w:rPr>
        <w:t>recognising</w:t>
      </w:r>
      <w:proofErr w:type="spellEnd"/>
      <w:r w:rsidRPr="00C63817">
        <w:rPr>
          <w:sz w:val="16"/>
        </w:rPr>
        <w:t xml:space="preserve"> divergent spatial sites of power constituting state forms. </w:t>
      </w:r>
      <w:r w:rsidRPr="008B5135">
        <w:rPr>
          <w:rStyle w:val="StyleUnderline"/>
          <w:highlight w:val="yellow"/>
        </w:rPr>
        <w:t>States</w:t>
      </w:r>
      <w:r w:rsidRPr="00C63817">
        <w:rPr>
          <w:rStyle w:val="StyleUnderline"/>
        </w:rPr>
        <w:t xml:space="preserve"> are not simply fixed and unchanging entities but </w:t>
      </w:r>
      <w:r w:rsidRPr="008B5135">
        <w:rPr>
          <w:rStyle w:val="StyleUnderline"/>
          <w:highlight w:val="yellow"/>
        </w:rPr>
        <w:t>experience continual shifts in</w:t>
      </w:r>
      <w:r w:rsidRPr="00C63817">
        <w:rPr>
          <w:rStyle w:val="StyleUnderline"/>
        </w:rPr>
        <w:t xml:space="preserve"> the </w:t>
      </w:r>
      <w:r w:rsidRPr="008B5135">
        <w:rPr>
          <w:rStyle w:val="StyleUnderline"/>
          <w:highlight w:val="yellow"/>
        </w:rPr>
        <w:t>geographical restructuring</w:t>
      </w:r>
      <w:r w:rsidRPr="00C63817">
        <w:rPr>
          <w:rStyle w:val="StyleUnderline"/>
        </w:rPr>
        <w:t xml:space="preserve"> of space. A simple review of the modern history of </w:t>
      </w:r>
      <w:r w:rsidRPr="008B5135">
        <w:rPr>
          <w:rStyle w:val="StyleUnderline"/>
          <w:highlight w:val="yellow"/>
        </w:rPr>
        <w:t>state formation in Mexico would highlight</w:t>
      </w:r>
      <w:r w:rsidRPr="00C63817">
        <w:rPr>
          <w:rStyle w:val="StyleUnderline"/>
        </w:rPr>
        <w:t xml:space="preserve"> the </w:t>
      </w:r>
      <w:r w:rsidRPr="008B5135">
        <w:rPr>
          <w:rStyle w:val="StyleUnderline"/>
          <w:highlight w:val="yellow"/>
        </w:rPr>
        <w:t>changing configurations of</w:t>
      </w:r>
      <w:r w:rsidRPr="00C63817">
        <w:rPr>
          <w:rStyle w:val="StyleUnderline"/>
        </w:rPr>
        <w:t xml:space="preserve"> capital and </w:t>
      </w:r>
      <w:r w:rsidRPr="008B5135">
        <w:rPr>
          <w:rStyle w:val="StyleUnderline"/>
          <w:highlight w:val="yellow"/>
        </w:rPr>
        <w:t>state</w:t>
      </w:r>
      <w:r w:rsidRPr="00C63817">
        <w:rPr>
          <w:rStyle w:val="StyleUnderline"/>
        </w:rPr>
        <w:t xml:space="preserve"> territorial </w:t>
      </w:r>
      <w:proofErr w:type="spellStart"/>
      <w:r w:rsidRPr="008B5135">
        <w:rPr>
          <w:rStyle w:val="StyleUnderline"/>
          <w:highlight w:val="yellow"/>
        </w:rPr>
        <w:t>organisation</w:t>
      </w:r>
      <w:proofErr w:type="spellEnd"/>
      <w:r w:rsidRPr="00C63817">
        <w:rPr>
          <w:rStyle w:val="StyleUnderline"/>
        </w:rPr>
        <w:t>,</w:t>
      </w:r>
      <w:r w:rsidRPr="00C63817">
        <w:rPr>
          <w:sz w:val="16"/>
        </w:rPr>
        <w:t xml:space="preserve"> whether through the Mexican War of Independence (1810–21) against the Spanish colonial government, the US annexation of Mexican territory and war in 1846–8, the occupation of the port of Veracruz by Spanish, British, and French forces in 1861, the installation by the French of Emperor Maximillian in 1863, or the occupation by US troops of Veracruz in 1914 during the Mexican Revolution of 1910–20. Focusing on the social content of a statement attributed to the Mexican leader Porfirio Díaz, “Poor Mexico, so far from God and so close to the United States”, might enable one to begin thinking more productively about the reconfiguration of state space through differential local, national, regional, as well as geopolitical vectors. In sum, </w:t>
      </w:r>
      <w:r w:rsidRPr="008B5135">
        <w:rPr>
          <w:rStyle w:val="StyleUnderline"/>
          <w:highlight w:val="yellow"/>
        </w:rPr>
        <w:t>one needs to be</w:t>
      </w:r>
      <w:r w:rsidRPr="00C63817">
        <w:rPr>
          <w:rStyle w:val="StyleUnderline"/>
        </w:rPr>
        <w:t xml:space="preserve"> more acutely </w:t>
      </w:r>
      <w:r w:rsidRPr="008B5135">
        <w:rPr>
          <w:rStyle w:val="StyleUnderline"/>
          <w:highlight w:val="yellow"/>
        </w:rPr>
        <w:t>aware of</w:t>
      </w:r>
      <w:r w:rsidRPr="00C63817">
        <w:rPr>
          <w:rStyle w:val="StyleUnderline"/>
        </w:rPr>
        <w:t xml:space="preserve"> the </w:t>
      </w:r>
      <w:r w:rsidRPr="008B5135">
        <w:rPr>
          <w:rStyle w:val="StyleUnderline"/>
          <w:highlight w:val="yellow"/>
        </w:rPr>
        <w:t>spatiality of state power</w:t>
      </w:r>
      <w:r w:rsidRPr="00C63817">
        <w:rPr>
          <w:rStyle w:val="StyleUnderline"/>
        </w:rPr>
        <w:t xml:space="preserve"> and how state space is not only historically variable but also socially produced through a matrix of power relations. This point is somewhat lost on President Felipe Calderón when he exclaims, </w:t>
      </w:r>
      <w:proofErr w:type="gramStart"/>
      <w:r w:rsidRPr="00C63817">
        <w:rPr>
          <w:rStyle w:val="StyleUnderline"/>
        </w:rPr>
        <w:t>To</w:t>
      </w:r>
      <w:proofErr w:type="gramEnd"/>
      <w:r w:rsidRPr="00C63817">
        <w:rPr>
          <w:rStyle w:val="StyleUnderline"/>
        </w:rPr>
        <w:t xml:space="preserve"> say that Mexico is a failed state is absolutely false.</w:t>
      </w:r>
      <w:r w:rsidRPr="00C63817">
        <w:rPr>
          <w:sz w:val="16"/>
        </w:rPr>
        <w:t xml:space="preserve"> I have not lost any part, any single point, of the Mexican territory. Colombia lost [territory] during several decades ... and even today huge parts of its territory [are] in the hands of the criminals, or the guerrillas, or some combination of drug traffickers and guerrillas. </w:t>
      </w:r>
      <w:r w:rsidRPr="00C63817">
        <w:rPr>
          <w:rStyle w:val="StyleUnderline"/>
        </w:rPr>
        <w:t xml:space="preserve">But </w:t>
      </w:r>
      <w:r w:rsidRPr="008B5135">
        <w:rPr>
          <w:rStyle w:val="StyleUnderline"/>
          <w:highlight w:val="yellow"/>
        </w:rPr>
        <w:t>in Mexico, all</w:t>
      </w:r>
      <w:r w:rsidRPr="00C63817">
        <w:rPr>
          <w:rStyle w:val="StyleUnderline"/>
        </w:rPr>
        <w:t xml:space="preserve"> the </w:t>
      </w:r>
      <w:r w:rsidRPr="008B5135">
        <w:rPr>
          <w:rStyle w:val="StyleUnderline"/>
          <w:highlight w:val="yellow"/>
        </w:rPr>
        <w:t>territory is in the hands of the Mexican authorities</w:t>
      </w:r>
      <w:r w:rsidRPr="00C63817">
        <w:rPr>
          <w:rStyle w:val="StyleUnderline"/>
        </w:rPr>
        <w:t>.</w:t>
      </w:r>
    </w:p>
    <w:p w14:paraId="0EEE5955" w14:textId="77777777" w:rsidR="001C7C2C" w:rsidRPr="00C63817" w:rsidRDefault="001C7C2C" w:rsidP="001C7C2C">
      <w:pPr>
        <w:pStyle w:val="Heading3"/>
      </w:pPr>
      <w:r>
        <w:t xml:space="preserve">1NC — Mexico </w:t>
      </w:r>
      <w:proofErr w:type="spellStart"/>
      <w:r>
        <w:t>Instabilty</w:t>
      </w:r>
      <w:proofErr w:type="spellEnd"/>
      <w:r>
        <w:t xml:space="preserve"> </w:t>
      </w:r>
      <w:proofErr w:type="spellStart"/>
      <w:r>
        <w:t>Inev</w:t>
      </w:r>
      <w:proofErr w:type="spellEnd"/>
    </w:p>
    <w:p w14:paraId="68E5BE4F" w14:textId="77777777" w:rsidR="001C7C2C" w:rsidRPr="00C63817" w:rsidRDefault="001C7C2C" w:rsidP="001C7C2C">
      <w:pPr>
        <w:pStyle w:val="Heading4"/>
      </w:pPr>
      <w:r w:rsidRPr="00C63817">
        <w:t>Mexico instability inevitable</w:t>
      </w:r>
    </w:p>
    <w:p w14:paraId="50C2D1E3" w14:textId="77777777" w:rsidR="001C7C2C" w:rsidRPr="00C63817" w:rsidRDefault="001C7C2C" w:rsidP="001C7C2C">
      <w:r w:rsidRPr="00652FA9">
        <w:rPr>
          <w:rStyle w:val="Style13ptBold"/>
        </w:rPr>
        <w:t>Shirk</w:t>
      </w:r>
      <w:r>
        <w:rPr>
          <w:rStyle w:val="Style13ptBold"/>
        </w:rPr>
        <w:t xml:space="preserve">, </w:t>
      </w:r>
      <w:proofErr w:type="spellStart"/>
      <w:r>
        <w:rPr>
          <w:rStyle w:val="Style13ptBold"/>
        </w:rPr>
        <w:t>Poli</w:t>
      </w:r>
      <w:proofErr w:type="spellEnd"/>
      <w:r>
        <w:rPr>
          <w:rStyle w:val="Style13ptBold"/>
        </w:rPr>
        <w:t xml:space="preserve"> Sci PhD</w:t>
      </w:r>
      <w:r w:rsidRPr="00652FA9">
        <w:rPr>
          <w:rStyle w:val="Style13ptBold"/>
        </w:rPr>
        <w:t xml:space="preserve"> 11</w:t>
      </w:r>
      <w:r w:rsidRPr="00C63817">
        <w:t xml:space="preserve"> [David Shirk, U of San Diego, PhD</w:t>
      </w:r>
      <w:r w:rsidRPr="00C63817">
        <w:rPr>
          <w:sz w:val="12"/>
        </w:rPr>
        <w:t xml:space="preserve">¶ </w:t>
      </w:r>
      <w:r w:rsidRPr="00C63817">
        <w:t>Associate Professor, Political Science and International Relations</w:t>
      </w:r>
      <w:r w:rsidRPr="00C63817">
        <w:rPr>
          <w:sz w:val="12"/>
        </w:rPr>
        <w:t xml:space="preserve">¶ </w:t>
      </w:r>
      <w:r w:rsidRPr="00C63817">
        <w:t xml:space="preserve">Director, Justice in Mexico Project; “The Drug War </w:t>
      </w:r>
      <w:r w:rsidRPr="00C63817">
        <w:rPr>
          <w:sz w:val="12"/>
        </w:rPr>
        <w:t xml:space="preserve">¶ </w:t>
      </w:r>
      <w:r w:rsidRPr="00C63817">
        <w:t xml:space="preserve">in Mexico </w:t>
      </w:r>
      <w:r w:rsidRPr="00C63817">
        <w:rPr>
          <w:sz w:val="12"/>
        </w:rPr>
        <w:t xml:space="preserve">¶ </w:t>
      </w:r>
      <w:r w:rsidRPr="00C63817">
        <w:t xml:space="preserve">Confronting </w:t>
      </w:r>
      <w:r w:rsidRPr="00C63817">
        <w:rPr>
          <w:sz w:val="12"/>
        </w:rPr>
        <w:t xml:space="preserve">¶ </w:t>
      </w:r>
      <w:r w:rsidRPr="00C63817">
        <w:t>a Shared Threat”; March 2011; Council on Foreign Relations Report; Council Special Report No. 60 ]</w:t>
      </w:r>
    </w:p>
    <w:p w14:paraId="5CFACE99" w14:textId="0CAAE0AF" w:rsidR="001C7C2C" w:rsidRDefault="001C7C2C" w:rsidP="001C7C2C">
      <w:pPr>
        <w:rPr>
          <w:sz w:val="16"/>
        </w:rPr>
      </w:pPr>
      <w:r w:rsidRPr="008B5135">
        <w:rPr>
          <w:rStyle w:val="StyleUnderline"/>
          <w:highlight w:val="yellow"/>
        </w:rPr>
        <w:t>Mexico’s security crisis is due</w:t>
      </w:r>
      <w:r w:rsidRPr="00C63817">
        <w:rPr>
          <w:rStyle w:val="StyleUnderline"/>
        </w:rPr>
        <w:t xml:space="preserve"> not only </w:t>
      </w:r>
      <w:r w:rsidRPr="008B5135">
        <w:rPr>
          <w:rStyle w:val="StyleUnderline"/>
          <w:highlight w:val="yellow"/>
        </w:rPr>
        <w:t>to</w:t>
      </w:r>
      <w:r w:rsidRPr="00C63817">
        <w:rPr>
          <w:rStyle w:val="StyleUnderline"/>
        </w:rPr>
        <w:t xml:space="preserve"> a lack of compliance with the ¶ law, but also to the </w:t>
      </w:r>
      <w:r w:rsidRPr="008B5135">
        <w:rPr>
          <w:rStyle w:val="Emphasis"/>
          <w:highlight w:val="yellow"/>
        </w:rPr>
        <w:t>failure of</w:t>
      </w:r>
      <w:r w:rsidRPr="00652FA9">
        <w:rPr>
          <w:rStyle w:val="Emphasis"/>
        </w:rPr>
        <w:t xml:space="preserve"> the </w:t>
      </w:r>
      <w:r w:rsidRPr="008B5135">
        <w:rPr>
          <w:rStyle w:val="Emphasis"/>
          <w:highlight w:val="yellow"/>
        </w:rPr>
        <w:t>government</w:t>
      </w:r>
      <w:r w:rsidRPr="00C63817">
        <w:rPr>
          <w:rStyle w:val="StyleUnderline"/>
        </w:rPr>
        <w:t xml:space="preserve"> </w:t>
      </w:r>
      <w:r w:rsidRPr="008B5135">
        <w:rPr>
          <w:rStyle w:val="StyleUnderline"/>
          <w:highlight w:val="yellow"/>
        </w:rPr>
        <w:t>to enforce</w:t>
      </w:r>
      <w:r w:rsidRPr="00C63817">
        <w:rPr>
          <w:rStyle w:val="StyleUnderline"/>
        </w:rPr>
        <w:t xml:space="preserve"> the </w:t>
      </w:r>
      <w:r w:rsidRPr="008B5135">
        <w:rPr>
          <w:rStyle w:val="StyleUnderline"/>
          <w:highlight w:val="yellow"/>
        </w:rPr>
        <w:t>law</w:t>
      </w:r>
      <w:r w:rsidRPr="00C63817">
        <w:rPr>
          <w:rStyle w:val="StyleUnderline"/>
        </w:rPr>
        <w:t xml:space="preserve"> faith fully</w:t>
      </w:r>
      <w:r w:rsidRPr="00652FA9">
        <w:rPr>
          <w:sz w:val="16"/>
        </w:rPr>
        <w:t>, effectively, and fairly. Effective rule of law is necessary to democratic governance</w:t>
      </w:r>
      <w:r w:rsidRPr="00C63817">
        <w:rPr>
          <w:rStyle w:val="StyleUnderline"/>
        </w:rPr>
        <w:t>. It requires a shift in the organizational models, operational strategies, and even the internal culture of police agencies</w:t>
      </w:r>
      <w:r w:rsidRPr="00652FA9">
        <w:rPr>
          <w:sz w:val="16"/>
        </w:rPr>
        <w:t xml:space="preserve"> </w:t>
      </w:r>
      <w:r w:rsidRPr="00C63817">
        <w:rPr>
          <w:rFonts w:ascii="Times" w:hAnsi="Times"/>
          <w:sz w:val="12"/>
        </w:rPr>
        <w:t>¶</w:t>
      </w:r>
      <w:r w:rsidRPr="00652FA9">
        <w:rPr>
          <w:sz w:val="16"/>
        </w:rPr>
        <w:t xml:space="preserve"> and the judiciary to make each of these more responsive to the expectations of society, more accountable to the public, and more respectful of </w:t>
      </w:r>
      <w:r w:rsidRPr="00C63817">
        <w:rPr>
          <w:rFonts w:ascii="Times" w:hAnsi="Times"/>
          <w:sz w:val="12"/>
        </w:rPr>
        <w:t>¶</w:t>
      </w:r>
      <w:r w:rsidRPr="00652FA9">
        <w:rPr>
          <w:sz w:val="16"/>
        </w:rPr>
        <w:t xml:space="preserve"> citizens’ basic rights.20</w:t>
      </w:r>
      <w:r w:rsidRPr="00C63817">
        <w:rPr>
          <w:rFonts w:ascii="Times" w:hAnsi="Times"/>
          <w:sz w:val="12"/>
        </w:rPr>
        <w:t>¶</w:t>
      </w:r>
      <w:r w:rsidRPr="00652FA9">
        <w:rPr>
          <w:sz w:val="16"/>
        </w:rPr>
        <w:t xml:space="preserve"> Yet </w:t>
      </w:r>
      <w:r w:rsidRPr="00C63817">
        <w:rPr>
          <w:rStyle w:val="StyleUnderline"/>
        </w:rPr>
        <w:t xml:space="preserve">ten years after Mexico’s first democratic transfer of power ¶ between opposing political parties, its </w:t>
      </w:r>
      <w:r w:rsidRPr="008B5135">
        <w:rPr>
          <w:rStyle w:val="Emphasis"/>
          <w:highlight w:val="yellow"/>
        </w:rPr>
        <w:t>police agencies continue to suffer</w:t>
      </w:r>
      <w:r w:rsidRPr="00C63817">
        <w:rPr>
          <w:rStyle w:val="StyleUnderline"/>
        </w:rPr>
        <w:t xml:space="preserve"> from dangerous and deplorable working conditions</w:t>
      </w:r>
      <w:r w:rsidRPr="00652FA9">
        <w:rPr>
          <w:sz w:val="16"/>
        </w:rPr>
        <w:t xml:space="preserve">, low professional </w:t>
      </w:r>
      <w:r w:rsidRPr="00C63817">
        <w:rPr>
          <w:rFonts w:ascii="Times" w:hAnsi="Times"/>
          <w:sz w:val="12"/>
        </w:rPr>
        <w:t>¶</w:t>
      </w:r>
      <w:r w:rsidRPr="00652FA9">
        <w:rPr>
          <w:sz w:val="16"/>
        </w:rPr>
        <w:t xml:space="preserve"> standards, and severely limited resources. </w:t>
      </w:r>
      <w:r w:rsidRPr="00652FA9">
        <w:rPr>
          <w:rStyle w:val="Emphasis"/>
        </w:rPr>
        <w:t xml:space="preserve">Police themselves believe that </w:t>
      </w:r>
      <w:r w:rsidRPr="00C63817">
        <w:rPr>
          <w:rStyle w:val="Emphasis"/>
          <w:rFonts w:ascii="Times" w:hAnsi="Times"/>
          <w:b w:val="0"/>
          <w:sz w:val="12"/>
        </w:rPr>
        <w:t>¶</w:t>
      </w:r>
      <w:r w:rsidRPr="00C63817">
        <w:rPr>
          <w:rStyle w:val="Emphasis"/>
          <w:rFonts w:ascii="Times" w:hAnsi="Times"/>
          <w:sz w:val="12"/>
        </w:rPr>
        <w:t xml:space="preserve"> </w:t>
      </w:r>
      <w:r w:rsidRPr="008B5135">
        <w:rPr>
          <w:rStyle w:val="Emphasis"/>
          <w:highlight w:val="yellow"/>
        </w:rPr>
        <w:t>rampant corruption is institutional</w:t>
      </w:r>
      <w:r w:rsidRPr="00652FA9">
        <w:rPr>
          <w:rStyle w:val="Emphasis"/>
        </w:rPr>
        <w:t>ly predetermined</w:t>
      </w:r>
      <w:r w:rsidRPr="00652FA9">
        <w:rPr>
          <w:sz w:val="16"/>
        </w:rPr>
        <w:t xml:space="preserve"> and attributable </w:t>
      </w:r>
      <w:r w:rsidRPr="00C63817">
        <w:rPr>
          <w:rFonts w:ascii="Times" w:hAnsi="Times"/>
          <w:sz w:val="12"/>
        </w:rPr>
        <w:t>¶</w:t>
      </w:r>
      <w:r w:rsidRPr="00652FA9">
        <w:rPr>
          <w:sz w:val="16"/>
        </w:rPr>
        <w:t xml:space="preserve"> to high-level infiltration by organized crime and inadequate internal </w:t>
      </w:r>
      <w:r w:rsidRPr="00C63817">
        <w:rPr>
          <w:rFonts w:ascii="Times" w:hAnsi="Times"/>
          <w:sz w:val="12"/>
        </w:rPr>
        <w:t>¶</w:t>
      </w:r>
      <w:r w:rsidRPr="00652FA9">
        <w:rPr>
          <w:sz w:val="16"/>
        </w:rPr>
        <w:t xml:space="preserve"> investigations.21 </w:t>
      </w:r>
      <w:r w:rsidRPr="00C63817">
        <w:rPr>
          <w:rStyle w:val="StyleUnderline"/>
        </w:rPr>
        <w:t>Their efforts to promote police reform have resulted ¶ in an alphabet soup of new and subsequently dismantled police agencies</w:t>
      </w:r>
      <w:r w:rsidRPr="00652FA9">
        <w:rPr>
          <w:sz w:val="16"/>
        </w:rPr>
        <w:t xml:space="preserve"> from the 1980s through the present. In another effort, the Calderón </w:t>
      </w:r>
      <w:r w:rsidRPr="00C63817">
        <w:rPr>
          <w:rFonts w:ascii="Times" w:hAnsi="Times"/>
          <w:sz w:val="12"/>
        </w:rPr>
        <w:t>¶</w:t>
      </w:r>
      <w:r w:rsidRPr="00652FA9">
        <w:rPr>
          <w:sz w:val="16"/>
        </w:rPr>
        <w:t xml:space="preserve"> administration recently proposed dissolving municipal police forces </w:t>
      </w:r>
      <w:r w:rsidRPr="00C63817">
        <w:rPr>
          <w:rFonts w:ascii="Times" w:hAnsi="Times"/>
          <w:sz w:val="12"/>
        </w:rPr>
        <w:t>¶</w:t>
      </w:r>
      <w:r w:rsidRPr="00652FA9">
        <w:rPr>
          <w:sz w:val="16"/>
        </w:rPr>
        <w:t xml:space="preserve"> and reintegrating them into state-level public security agencies, though </w:t>
      </w:r>
      <w:r w:rsidRPr="00C63817">
        <w:rPr>
          <w:rFonts w:ascii="Times" w:hAnsi="Times"/>
          <w:sz w:val="12"/>
        </w:rPr>
        <w:t>¶</w:t>
      </w:r>
      <w:r w:rsidRPr="00652FA9">
        <w:rPr>
          <w:sz w:val="16"/>
        </w:rPr>
        <w:t xml:space="preserve"> what is really needed is greater professionalization and more checks </w:t>
      </w:r>
      <w:r w:rsidRPr="00C63817">
        <w:rPr>
          <w:rFonts w:ascii="Times" w:hAnsi="Times"/>
          <w:sz w:val="12"/>
        </w:rPr>
        <w:t>¶</w:t>
      </w:r>
      <w:r w:rsidRPr="00652FA9">
        <w:rPr>
          <w:sz w:val="16"/>
        </w:rPr>
        <w:t xml:space="preserve"> and balances throughout the criminal justice system.22</w:t>
      </w:r>
      <w:r w:rsidRPr="00C63817">
        <w:rPr>
          <w:rFonts w:ascii="Times" w:hAnsi="Times"/>
          <w:sz w:val="12"/>
        </w:rPr>
        <w:t>¶</w:t>
      </w:r>
      <w:r w:rsidRPr="00652FA9">
        <w:rPr>
          <w:sz w:val="16"/>
        </w:rPr>
        <w:t xml:space="preserve"> Currently, </w:t>
      </w:r>
      <w:r w:rsidRPr="00C63817">
        <w:rPr>
          <w:rStyle w:val="StyleUnderline"/>
        </w:rPr>
        <w:t xml:space="preserve">because </w:t>
      </w:r>
      <w:r w:rsidRPr="008B5135">
        <w:rPr>
          <w:rStyle w:val="StyleUnderline"/>
          <w:highlight w:val="yellow"/>
        </w:rPr>
        <w:t>citizens have no confidence in Mexico’s justice</w:t>
      </w:r>
      <w:r w:rsidRPr="00C63817">
        <w:rPr>
          <w:rStyle w:val="StyleUnderline"/>
        </w:rPr>
        <w:t xml:space="preserve"> sector, </w:t>
      </w:r>
      <w:r w:rsidRPr="00652FA9">
        <w:rPr>
          <w:rStyle w:val="Emphasis"/>
        </w:rPr>
        <w:t xml:space="preserve">an estimated </w:t>
      </w:r>
      <w:r w:rsidRPr="008B5135">
        <w:rPr>
          <w:rStyle w:val="Emphasis"/>
          <w:highlight w:val="yellow"/>
        </w:rPr>
        <w:t>three-quarters of crimes go unreported</w:t>
      </w:r>
      <w:r w:rsidRPr="00652FA9">
        <w:rPr>
          <w:rStyle w:val="Emphasis"/>
        </w:rPr>
        <w:t>.2</w:t>
      </w:r>
      <w:r w:rsidRPr="00652FA9">
        <w:rPr>
          <w:sz w:val="16"/>
        </w:rPr>
        <w:t xml:space="preserve">3 Moreover, because of institutional weaknesses, </w:t>
      </w:r>
      <w:r w:rsidRPr="00C63817">
        <w:rPr>
          <w:rStyle w:val="StyleUnderline"/>
        </w:rPr>
        <w:t>many reported cases are not ¶ investigated or witnesses to the crime fail to identify a suspect.</w:t>
      </w:r>
      <w:r w:rsidRPr="00652FA9">
        <w:rPr>
          <w:sz w:val="16"/>
        </w:rPr>
        <w:t xml:space="preserve"> </w:t>
      </w:r>
      <w:proofErr w:type="spellStart"/>
      <w:r w:rsidRPr="00652FA9">
        <w:rPr>
          <w:sz w:val="16"/>
        </w:rPr>
        <w:t>T he</w:t>
      </w:r>
      <w:proofErr w:type="spellEnd"/>
      <w:r w:rsidRPr="00652FA9">
        <w:rPr>
          <w:sz w:val="16"/>
        </w:rPr>
        <w:t xml:space="preserve"> result </w:t>
      </w:r>
      <w:r w:rsidRPr="00C63817">
        <w:rPr>
          <w:rFonts w:ascii="Times" w:hAnsi="Times"/>
          <w:sz w:val="12"/>
        </w:rPr>
        <w:t>¶</w:t>
      </w:r>
      <w:r w:rsidRPr="00652FA9">
        <w:rPr>
          <w:sz w:val="16"/>
        </w:rPr>
        <w:t xml:space="preserve"> is widespread criminal impunity, with perhaps one or two out of every </w:t>
      </w:r>
      <w:r w:rsidRPr="00C63817">
        <w:rPr>
          <w:rFonts w:ascii="Times" w:hAnsi="Times"/>
          <w:sz w:val="12"/>
        </w:rPr>
        <w:t>¶</w:t>
      </w:r>
      <w:r w:rsidRPr="00652FA9">
        <w:rPr>
          <w:sz w:val="16"/>
        </w:rPr>
        <w:t xml:space="preserve"> hundred crimes resulting in a sentence.24 Nevertheless, </w:t>
      </w:r>
      <w:r w:rsidRPr="00C63817">
        <w:rPr>
          <w:rStyle w:val="StyleUnderline"/>
        </w:rPr>
        <w:t>once a suspect ¶ has been identified, a guilty verdict is highly likely</w:t>
      </w:r>
      <w:r w:rsidRPr="00652FA9">
        <w:rPr>
          <w:sz w:val="16"/>
        </w:rPr>
        <w:t xml:space="preserve">, in part because the </w:t>
      </w:r>
      <w:r w:rsidRPr="00C63817">
        <w:rPr>
          <w:rFonts w:ascii="Times" w:hAnsi="Times"/>
          <w:sz w:val="12"/>
        </w:rPr>
        <w:t>¶</w:t>
      </w:r>
      <w:r w:rsidRPr="00652FA9">
        <w:rPr>
          <w:sz w:val="16"/>
        </w:rPr>
        <w:t xml:space="preserve"> use of torture, forced confessions, and poor investigative techniques </w:t>
      </w:r>
      <w:r w:rsidRPr="00C63817">
        <w:rPr>
          <w:rFonts w:ascii="Times" w:hAnsi="Times"/>
          <w:sz w:val="12"/>
        </w:rPr>
        <w:t>¶</w:t>
      </w:r>
      <w:r w:rsidRPr="00652FA9">
        <w:rPr>
          <w:sz w:val="16"/>
        </w:rPr>
        <w:t xml:space="preserve"> often provide the basis for indictment and conviction.25 Once in prison, </w:t>
      </w:r>
      <w:r w:rsidRPr="00C63817">
        <w:rPr>
          <w:rFonts w:ascii="Times" w:hAnsi="Times"/>
          <w:sz w:val="12"/>
        </w:rPr>
        <w:t>¶</w:t>
      </w:r>
      <w:r w:rsidRPr="00652FA9">
        <w:rPr>
          <w:sz w:val="16"/>
        </w:rPr>
        <w:t xml:space="preserve"> inmates typically encounter horrendous conditions that encourage </w:t>
      </w:r>
      <w:r w:rsidRPr="00C63817">
        <w:rPr>
          <w:rFonts w:ascii="Times" w:hAnsi="Times"/>
          <w:sz w:val="12"/>
        </w:rPr>
        <w:t>¶</w:t>
      </w:r>
      <w:r w:rsidRPr="00652FA9">
        <w:rPr>
          <w:sz w:val="16"/>
        </w:rPr>
        <w:t xml:space="preserve"> continued criminal behavior, frequent riots, and escapes.26</w:t>
      </w:r>
    </w:p>
    <w:p w14:paraId="7B68E0AE" w14:textId="77777777" w:rsidR="00A53690" w:rsidRDefault="00A53690" w:rsidP="00A53690">
      <w:pPr>
        <w:pStyle w:val="Heading3"/>
        <w:rPr>
          <w:rFonts w:eastAsia="Cambria"/>
        </w:rPr>
      </w:pPr>
      <w:r>
        <w:rPr>
          <w:rFonts w:eastAsia="Cambria"/>
        </w:rPr>
        <w:t>AT: Mexico Instability---1NC</w:t>
      </w:r>
    </w:p>
    <w:p w14:paraId="018078D0" w14:textId="77777777" w:rsidR="00A53690" w:rsidRPr="0072644B" w:rsidRDefault="00A53690" w:rsidP="00A53690">
      <w:pPr>
        <w:pStyle w:val="Heading4"/>
        <w:rPr>
          <w:rFonts w:cs="Times New Roman"/>
        </w:rPr>
      </w:pPr>
      <w:r w:rsidRPr="0072644B">
        <w:rPr>
          <w:rFonts w:cs="Times New Roman"/>
        </w:rPr>
        <w:t xml:space="preserve">No </w:t>
      </w:r>
      <w:r>
        <w:rPr>
          <w:rFonts w:cs="Times New Roman"/>
        </w:rPr>
        <w:t>impact to Mexico instability.</w:t>
      </w:r>
    </w:p>
    <w:p w14:paraId="38A771F2" w14:textId="77777777" w:rsidR="00A53690" w:rsidRPr="00100F1A" w:rsidRDefault="00A53690" w:rsidP="00A53690">
      <w:r w:rsidRPr="00100F1A">
        <w:rPr>
          <w:rStyle w:val="Style13ptBold"/>
        </w:rPr>
        <w:t>Cárdenas 11</w:t>
      </w:r>
      <w:r w:rsidRPr="00100F1A">
        <w:t xml:space="preserve"> Mauricio Cárdenas, senior </w:t>
      </w:r>
      <w:proofErr w:type="gramStart"/>
      <w:r w:rsidRPr="00100F1A">
        <w:t>fellow</w:t>
      </w:r>
      <w:proofErr w:type="gramEnd"/>
      <w:r w:rsidRPr="00100F1A">
        <w:t xml:space="preserve"> and director of the Latin America Initiative at the Brookings Institution [March 17, 2011, “Think Again Latin America,” Foreign Policy, http://www.foreignpolicy.com/articles/2011/03/17/think_again_latin_america?page=full]</w:t>
      </w:r>
    </w:p>
    <w:p w14:paraId="0ACB151B" w14:textId="77777777" w:rsidR="00A53690" w:rsidRDefault="00A53690" w:rsidP="00A53690">
      <w:pPr>
        <w:rPr>
          <w:sz w:val="16"/>
        </w:rPr>
      </w:pPr>
      <w:r w:rsidRPr="00F60CE6">
        <w:rPr>
          <w:sz w:val="16"/>
        </w:rPr>
        <w:t>"</w:t>
      </w:r>
      <w:r w:rsidRPr="0072644B">
        <w:rPr>
          <w:rStyle w:val="StyleUnderline"/>
        </w:rPr>
        <w:t>Latin America is violent</w:t>
      </w:r>
      <w:r w:rsidRPr="00F60CE6">
        <w:rPr>
          <w:sz w:val="16"/>
        </w:rPr>
        <w:t xml:space="preserve"> and dangerous." Yes, </w:t>
      </w:r>
      <w:r w:rsidRPr="0072644B">
        <w:rPr>
          <w:rStyle w:val="StyleUnderline"/>
        </w:rPr>
        <w:t>but not unstable</w:t>
      </w:r>
      <w:r w:rsidRPr="00F60CE6">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w:t>
      </w:r>
      <w:proofErr w:type="gramStart"/>
      <w:r w:rsidRPr="00F60CE6">
        <w:rPr>
          <w:sz w:val="16"/>
        </w:rPr>
        <w:t>it's</w:t>
      </w:r>
      <w:proofErr w:type="gramEnd"/>
      <w:r w:rsidRPr="00F60CE6">
        <w:rPr>
          <w:sz w:val="16"/>
        </w:rPr>
        <w:t xml:space="preserve">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72644B">
        <w:rPr>
          <w:rStyle w:val="StyleUnderline"/>
        </w:rPr>
        <w:t xml:space="preserve">Although </w:t>
      </w:r>
      <w:r w:rsidRPr="00100F1A">
        <w:rPr>
          <w:rStyle w:val="StyleUnderline"/>
          <w:highlight w:val="green"/>
        </w:rPr>
        <w:t>some fear</w:t>
      </w:r>
      <w:r w:rsidRPr="007B7139">
        <w:rPr>
          <w:rStyle w:val="StyleUnderline"/>
        </w:rPr>
        <w:t xml:space="preserve"> the </w:t>
      </w:r>
      <w:r w:rsidRPr="00100F1A">
        <w:rPr>
          <w:rStyle w:val="StyleUnderline"/>
          <w:highlight w:val="green"/>
        </w:rPr>
        <w:t xml:space="preserve">Mexican drug violence could </w:t>
      </w:r>
      <w:r w:rsidRPr="00100F1A">
        <w:rPr>
          <w:rStyle w:val="Emphasis"/>
          <w:highlight w:val="green"/>
        </w:rPr>
        <w:t>spill over</w:t>
      </w:r>
      <w:r w:rsidRPr="0072644B">
        <w:rPr>
          <w:rStyle w:val="StyleUnderline"/>
        </w:rPr>
        <w:t xml:space="preserve"> into the southern United States, </w:t>
      </w:r>
      <w:r w:rsidRPr="00100F1A">
        <w:rPr>
          <w:rStyle w:val="Emphasis"/>
          <w:highlight w:val="green"/>
        </w:rPr>
        <w:t>Latin America poses little to no threat to international peace or stability</w:t>
      </w:r>
      <w:r w:rsidRPr="0072644B">
        <w:rPr>
          <w:rStyle w:val="StyleUnderline"/>
        </w:rPr>
        <w:t xml:space="preserve">. The major global security concerns today are the proliferation of nuclear weapons and terrorism. </w:t>
      </w:r>
      <w:r w:rsidRPr="00100F1A">
        <w:rPr>
          <w:rStyle w:val="Emphasis"/>
          <w:highlight w:val="green"/>
        </w:rPr>
        <w:t>No country</w:t>
      </w:r>
      <w:r w:rsidRPr="0072644B">
        <w:rPr>
          <w:rStyle w:val="StyleUnderline"/>
        </w:rPr>
        <w:t xml:space="preserve"> in the region </w:t>
      </w:r>
      <w:r w:rsidRPr="00F13EB2">
        <w:rPr>
          <w:rStyle w:val="StyleUnderline"/>
          <w:highlight w:val="green"/>
        </w:rPr>
        <w:t xml:space="preserve">is in possession of </w:t>
      </w:r>
      <w:r w:rsidRPr="00100F1A">
        <w:rPr>
          <w:rStyle w:val="Emphasis"/>
          <w:highlight w:val="green"/>
        </w:rPr>
        <w:t>nuclear weapons</w:t>
      </w:r>
      <w:r w:rsidRPr="00F13EB2">
        <w:rPr>
          <w:rStyle w:val="StyleUnderline"/>
          <w:highlight w:val="green"/>
        </w:rPr>
        <w:t xml:space="preserve"> -- nor has expressed an </w:t>
      </w:r>
      <w:r w:rsidRPr="00100F1A">
        <w:rPr>
          <w:rStyle w:val="Emphasis"/>
          <w:highlight w:val="green"/>
        </w:rPr>
        <w:t>interest</w:t>
      </w:r>
      <w:r w:rsidRPr="0072644B">
        <w:rPr>
          <w:rStyle w:val="StyleUnderline"/>
        </w:rPr>
        <w:t xml:space="preserve"> in having them. </w:t>
      </w:r>
      <w:r w:rsidRPr="00F13EB2">
        <w:rPr>
          <w:rStyle w:val="StyleUnderline"/>
          <w:highlight w:val="green"/>
        </w:rPr>
        <w:t>Latin American countries</w:t>
      </w:r>
      <w:r w:rsidRPr="00F60CE6">
        <w:rPr>
          <w:sz w:val="16"/>
        </w:rPr>
        <w:t xml:space="preserve">, </w:t>
      </w:r>
      <w:proofErr w:type="gramStart"/>
      <w:r w:rsidRPr="00F60CE6">
        <w:rPr>
          <w:sz w:val="16"/>
        </w:rPr>
        <w:t>on the whole</w:t>
      </w:r>
      <w:proofErr w:type="gramEnd"/>
      <w:r w:rsidRPr="00F60CE6">
        <w:rPr>
          <w:sz w:val="16"/>
        </w:rPr>
        <w:t xml:space="preserve">, </w:t>
      </w:r>
      <w:r w:rsidRPr="00F13EB2">
        <w:rPr>
          <w:rStyle w:val="StyleUnderline"/>
          <w:highlight w:val="green"/>
        </w:rPr>
        <w:t xml:space="preserve">do not have much </w:t>
      </w:r>
      <w:r w:rsidRPr="00100F1A">
        <w:rPr>
          <w:rStyle w:val="Emphasis"/>
          <w:highlight w:val="green"/>
        </w:rPr>
        <w:t>history</w:t>
      </w:r>
      <w:r w:rsidRPr="00F13EB2">
        <w:rPr>
          <w:rStyle w:val="StyleUnderline"/>
          <w:highlight w:val="green"/>
        </w:rPr>
        <w:t xml:space="preserve"> of</w:t>
      </w:r>
      <w:r w:rsidRPr="0072644B">
        <w:rPr>
          <w:rStyle w:val="StyleUnderline"/>
        </w:rPr>
        <w:t xml:space="preserve"> engaging in </w:t>
      </w:r>
      <w:r w:rsidRPr="00100F1A">
        <w:rPr>
          <w:rStyle w:val="Emphasis"/>
          <w:highlight w:val="green"/>
        </w:rPr>
        <w:t>cross-border wars</w:t>
      </w:r>
      <w:r w:rsidRPr="0072644B">
        <w:rPr>
          <w:rStyle w:val="StyleUnderline"/>
        </w:rPr>
        <w:t xml:space="preserve">. Despite the recent tensions on the Venezuela-Colombia border, </w:t>
      </w:r>
      <w:proofErr w:type="gramStart"/>
      <w:r w:rsidRPr="0072644B">
        <w:rPr>
          <w:rStyle w:val="StyleUnderline"/>
        </w:rPr>
        <w:t>it should be pointed out that Venezuela</w:t>
      </w:r>
      <w:proofErr w:type="gramEnd"/>
      <w:r w:rsidRPr="0072644B">
        <w:rPr>
          <w:rStyle w:val="StyleUnderline"/>
        </w:rPr>
        <w:t xml:space="preserve"> has never taken part in an international armed conflict</w:t>
      </w:r>
      <w:r w:rsidRPr="00F60CE6">
        <w:rPr>
          <w:sz w:val="16"/>
        </w:rPr>
        <w:t xml:space="preserve">. </w:t>
      </w:r>
      <w:r w:rsidRPr="00F13EB2">
        <w:rPr>
          <w:rStyle w:val="StyleUnderline"/>
          <w:highlight w:val="green"/>
        </w:rPr>
        <w:t xml:space="preserve">Ethnic and religious conflicts are </w:t>
      </w:r>
      <w:r w:rsidRPr="00100F1A">
        <w:rPr>
          <w:rStyle w:val="Emphasis"/>
          <w:highlight w:val="green"/>
        </w:rPr>
        <w:t>very uncommon</w:t>
      </w:r>
      <w:r w:rsidRPr="00F60CE6">
        <w:rPr>
          <w:sz w:val="16"/>
        </w:rPr>
        <w:t xml:space="preserve"> in Latin America. Although the region has not been immune to radical jihadist attacks -- the 1994 attack on a Jewish Community Center in Buenos Aires, for instance -- they have been rare. </w:t>
      </w:r>
      <w:r w:rsidRPr="0072644B">
        <w:rPr>
          <w:rStyle w:val="StyleUnderline"/>
        </w:rPr>
        <w:t>Terrorist attacks on the civilian population have been limited</w:t>
      </w:r>
      <w:r w:rsidRPr="00F60CE6">
        <w:rPr>
          <w:sz w:val="16"/>
        </w:rPr>
        <w:t xml:space="preserve"> to a large extent to the FARC organization in Colombia, a tactic which contributed in large part to the organization's loss of popular support.</w:t>
      </w:r>
    </w:p>
    <w:p w14:paraId="2BF550A0" w14:textId="77777777" w:rsidR="00A53690" w:rsidRPr="00F60CE6" w:rsidRDefault="00A53690" w:rsidP="00A53690">
      <w:pPr>
        <w:pStyle w:val="Heading3"/>
      </w:pPr>
      <w:r>
        <w:t>AT: Mexico Instability---2NC</w:t>
      </w:r>
    </w:p>
    <w:p w14:paraId="7D22DD38" w14:textId="77777777" w:rsidR="00A53690" w:rsidRPr="0072644B" w:rsidRDefault="00A53690" w:rsidP="00A53690">
      <w:pPr>
        <w:pStyle w:val="Heading4"/>
        <w:rPr>
          <w:rFonts w:cs="Times New Roman"/>
        </w:rPr>
      </w:pPr>
      <w:r w:rsidRPr="0072644B">
        <w:rPr>
          <w:rFonts w:cs="Times New Roman"/>
        </w:rPr>
        <w:t xml:space="preserve">Great powers </w:t>
      </w:r>
      <w:proofErr w:type="gramStart"/>
      <w:r>
        <w:rPr>
          <w:rFonts w:cs="Times New Roman"/>
        </w:rPr>
        <w:t>won’t</w:t>
      </w:r>
      <w:proofErr w:type="gramEnd"/>
      <w:r w:rsidRPr="0072644B">
        <w:rPr>
          <w:rFonts w:cs="Times New Roman"/>
        </w:rPr>
        <w:t xml:space="preserve"> get drawn in</w:t>
      </w:r>
      <w:r>
        <w:rPr>
          <w:rFonts w:cs="Times New Roman"/>
        </w:rPr>
        <w:t>.</w:t>
      </w:r>
    </w:p>
    <w:p w14:paraId="3D8D980B" w14:textId="77777777" w:rsidR="00A53690" w:rsidRPr="00100F1A" w:rsidRDefault="00A53690" w:rsidP="00A53690">
      <w:r w:rsidRPr="00100F1A">
        <w:rPr>
          <w:rStyle w:val="Style13ptBold"/>
        </w:rPr>
        <w:t>Chipman 9</w:t>
      </w:r>
      <w:r w:rsidRPr="00100F1A">
        <w:t xml:space="preserve"> Dr. John CHIPMAN, Director-General and Chief Executive of the International Institute for Strategic Studies, London, ‘9 [March 5, 2009, International Institute for Strategic Studies, “Strategic Challenges in Latin America”</w:t>
      </w:r>
      <w:r>
        <w:t xml:space="preserve"> </w:t>
      </w:r>
      <w:r w:rsidRPr="00100F1A">
        <w:t>http://www.iiss.org/conferences/strategic-perspectives-on-latin-america/speeches/strategic-challenges-in-latin-america-dr-john-chipman/]</w:t>
      </w:r>
    </w:p>
    <w:p w14:paraId="7C0EAAA5" w14:textId="77777777" w:rsidR="00A53690" w:rsidRPr="00F60CE6" w:rsidRDefault="00A53690" w:rsidP="00A53690">
      <w:pPr>
        <w:rPr>
          <w:sz w:val="16"/>
        </w:rPr>
      </w:pPr>
      <w:r w:rsidRPr="00F60CE6">
        <w:rPr>
          <w:sz w:val="16"/>
        </w:rPr>
        <w:t xml:space="preserve">Overall, the broad assessment must be that the diplomatic, </w:t>
      </w:r>
      <w:proofErr w:type="gramStart"/>
      <w:r w:rsidRPr="00F60CE6">
        <w:rPr>
          <w:sz w:val="16"/>
        </w:rPr>
        <w:t>economic</w:t>
      </w:r>
      <w:proofErr w:type="gramEnd"/>
      <w:r w:rsidRPr="00F60CE6">
        <w:rPr>
          <w:sz w:val="16"/>
        </w:rPr>
        <w:t xml:space="preserve"> and military interests of </w:t>
      </w:r>
      <w:r w:rsidRPr="00F13EB2">
        <w:rPr>
          <w:rStyle w:val="StyleUnderline"/>
          <w:highlight w:val="green"/>
        </w:rPr>
        <w:t>outside powers</w:t>
      </w:r>
      <w:r w:rsidRPr="0072644B">
        <w:rPr>
          <w:rStyle w:val="StyleUnderline"/>
        </w:rPr>
        <w:t xml:space="preserve"> in Latin America </w:t>
      </w:r>
      <w:r w:rsidRPr="00100F1A">
        <w:rPr>
          <w:rStyle w:val="Emphasis"/>
          <w:highlight w:val="green"/>
        </w:rPr>
        <w:t>do not pose the</w:t>
      </w:r>
      <w:r w:rsidRPr="0072644B">
        <w:rPr>
          <w:rStyle w:val="StyleUnderline"/>
        </w:rPr>
        <w:t xml:space="preserve"> sort of </w:t>
      </w:r>
      <w:r w:rsidRPr="00100F1A">
        <w:rPr>
          <w:rStyle w:val="Emphasis"/>
          <w:highlight w:val="green"/>
        </w:rPr>
        <w:t>geopolitical challenge</w:t>
      </w:r>
      <w:r w:rsidRPr="00F13EB2">
        <w:rPr>
          <w:rStyle w:val="StyleUnderline"/>
          <w:highlight w:val="green"/>
        </w:rPr>
        <w:t xml:space="preserve"> that could have a</w:t>
      </w:r>
      <w:r w:rsidRPr="0072644B">
        <w:rPr>
          <w:rStyle w:val="StyleUnderline"/>
        </w:rPr>
        <w:t xml:space="preserve"> major </w:t>
      </w:r>
      <w:r w:rsidRPr="00100F1A">
        <w:rPr>
          <w:rStyle w:val="Emphasis"/>
          <w:highlight w:val="green"/>
        </w:rPr>
        <w:t>security impact</w:t>
      </w:r>
      <w:r w:rsidRPr="00F13EB2">
        <w:rPr>
          <w:rStyle w:val="StyleUnderline"/>
          <w:highlight w:val="green"/>
        </w:rPr>
        <w:t>. While</w:t>
      </w:r>
      <w:r w:rsidRPr="0072644B">
        <w:rPr>
          <w:rStyle w:val="StyleUnderline"/>
        </w:rPr>
        <w:t xml:space="preserve"> natural resources and</w:t>
      </w:r>
      <w:r w:rsidRPr="00F60CE6">
        <w:rPr>
          <w:sz w:val="16"/>
        </w:rPr>
        <w:t xml:space="preserve"> the economic realities of </w:t>
      </w:r>
      <w:proofErr w:type="spellStart"/>
      <w:r w:rsidRPr="00F13EB2">
        <w:rPr>
          <w:rStyle w:val="StyleUnderline"/>
          <w:highlight w:val="green"/>
        </w:rPr>
        <w:t>globalisation</w:t>
      </w:r>
      <w:proofErr w:type="spellEnd"/>
      <w:r w:rsidRPr="00F13EB2">
        <w:rPr>
          <w:rStyle w:val="StyleUnderline"/>
          <w:highlight w:val="green"/>
        </w:rPr>
        <w:t xml:space="preserve"> have drawn</w:t>
      </w:r>
      <w:r w:rsidRPr="00F60CE6">
        <w:rPr>
          <w:sz w:val="16"/>
        </w:rPr>
        <w:t xml:space="preserve"> more </w:t>
      </w:r>
      <w:r w:rsidRPr="00F13EB2">
        <w:rPr>
          <w:rStyle w:val="StyleUnderline"/>
          <w:highlight w:val="green"/>
        </w:rPr>
        <w:t>countries to Latin America</w:t>
      </w:r>
      <w:r w:rsidRPr="00F60CE6">
        <w:rPr>
          <w:sz w:val="16"/>
        </w:rPr>
        <w:t>, perhaps reducing the relative isolation of Latin America from the rest of the world, </w:t>
      </w:r>
      <w:r w:rsidRPr="00F13EB2">
        <w:rPr>
          <w:rStyle w:val="StyleUnderline"/>
          <w:highlight w:val="green"/>
        </w:rPr>
        <w:t xml:space="preserve">it is </w:t>
      </w:r>
      <w:r w:rsidRPr="00100F1A">
        <w:rPr>
          <w:rStyle w:val="Emphasis"/>
          <w:highlight w:val="green"/>
        </w:rPr>
        <w:t>fanciful</w:t>
      </w:r>
      <w:r w:rsidRPr="00F13EB2">
        <w:rPr>
          <w:rStyle w:val="StyleUnderline"/>
          <w:highlight w:val="green"/>
        </w:rPr>
        <w:t xml:space="preserve"> to read into</w:t>
      </w:r>
      <w:r w:rsidRPr="0072644B">
        <w:rPr>
          <w:rStyle w:val="StyleUnderline"/>
        </w:rPr>
        <w:t xml:space="preserve"> this </w:t>
      </w:r>
      <w:r w:rsidRPr="00F13EB2">
        <w:rPr>
          <w:rStyle w:val="StyleUnderline"/>
          <w:highlight w:val="green"/>
        </w:rPr>
        <w:t>a</w:t>
      </w:r>
      <w:r w:rsidRPr="0072644B">
        <w:rPr>
          <w:rStyle w:val="StyleUnderline"/>
        </w:rPr>
        <w:t xml:space="preserve"> prospective </w:t>
      </w:r>
      <w:r w:rsidRPr="00100F1A">
        <w:rPr>
          <w:rStyle w:val="StyleUnderline"/>
        </w:rPr>
        <w:t>‘</w:t>
      </w:r>
      <w:r w:rsidRPr="00100F1A">
        <w:rPr>
          <w:rStyle w:val="Emphasis"/>
          <w:highlight w:val="green"/>
        </w:rPr>
        <w:t>great game’ for influence</w:t>
      </w:r>
      <w:r w:rsidRPr="0072644B">
        <w:rPr>
          <w:rStyle w:val="StyleUnderline"/>
        </w:rPr>
        <w:t> and control. The need for the region to defend against an external threat is not there</w:t>
      </w:r>
      <w:r w:rsidRPr="00F60CE6">
        <w:rPr>
          <w:sz w:val="16"/>
        </w:rPr>
        <w:t xml:space="preserve"> in a way that should seriously affect </w:t>
      </w:r>
      <w:proofErr w:type="spellStart"/>
      <w:r w:rsidRPr="00F60CE6">
        <w:rPr>
          <w:sz w:val="16"/>
        </w:rPr>
        <w:t>defence</w:t>
      </w:r>
      <w:proofErr w:type="spellEnd"/>
      <w:r w:rsidRPr="00F60CE6">
        <w:rPr>
          <w:sz w:val="16"/>
        </w:rPr>
        <w:t xml:space="preserve"> policy or the sizing of armed forces.</w:t>
      </w:r>
    </w:p>
    <w:p w14:paraId="127A5DB0" w14:textId="77777777" w:rsidR="00A53690" w:rsidRPr="00652FA9" w:rsidRDefault="00A53690" w:rsidP="001C7C2C">
      <w:pPr>
        <w:rPr>
          <w:sz w:val="16"/>
        </w:rPr>
      </w:pPr>
    </w:p>
    <w:p w14:paraId="1CD4BB52" w14:textId="77777777" w:rsidR="001C7C2C" w:rsidRPr="00C63817" w:rsidRDefault="001C7C2C" w:rsidP="001C7C2C">
      <w:pPr>
        <w:pStyle w:val="Heading3"/>
      </w:pPr>
      <w:r>
        <w:t>1NC — No Failed States Impact</w:t>
      </w:r>
    </w:p>
    <w:p w14:paraId="2822F64F" w14:textId="77777777" w:rsidR="001C7C2C" w:rsidRPr="00C63817" w:rsidRDefault="001C7C2C" w:rsidP="001C7C2C">
      <w:pPr>
        <w:pStyle w:val="Heading4"/>
        <w:rPr>
          <w:rFonts w:cs="Times New Roman"/>
        </w:rPr>
      </w:pPr>
      <w:r w:rsidRPr="00C63817">
        <w:rPr>
          <w:rFonts w:cs="Times New Roman"/>
        </w:rPr>
        <w:t>No failed states impact</w:t>
      </w:r>
      <w:r>
        <w:rPr>
          <w:rFonts w:cs="Times New Roman"/>
        </w:rPr>
        <w:t xml:space="preserve"> [GREEN = DISEASE INTERNAL]</w:t>
      </w:r>
    </w:p>
    <w:p w14:paraId="604FED0B" w14:textId="77777777" w:rsidR="001C7C2C" w:rsidRPr="009D10F7" w:rsidRDefault="001C7C2C" w:rsidP="001C7C2C">
      <w:r>
        <w:rPr>
          <w:rStyle w:val="Style13ptBold"/>
        </w:rPr>
        <w:t xml:space="preserve">Patrick, IR PhD, </w:t>
      </w:r>
      <w:r w:rsidRPr="00C63817">
        <w:rPr>
          <w:rStyle w:val="Style13ptBold"/>
        </w:rPr>
        <w:t>11</w:t>
      </w:r>
      <w:r w:rsidRPr="00C63817">
        <w:t xml:space="preserve">, </w:t>
      </w:r>
      <w:r>
        <w:t xml:space="preserve">IR PhD @ Oxford, </w:t>
      </w:r>
      <w:r w:rsidRPr="00C63817">
        <w:t xml:space="preserve">senior </w:t>
      </w:r>
      <w:r w:rsidRPr="009D10F7">
        <w:t xml:space="preserve">fellow, director – program on international institutions and global governance @ Council on Foreign Relations, 4/15/’11 (Stewart M, “Why Failed States Shouldn’t Be Our Biggest National Security Fear,” </w:t>
      </w:r>
      <w:hyperlink r:id="rId12" w:history="1">
        <w:r w:rsidRPr="009D10F7">
          <w:rPr>
            <w:rStyle w:val="Hyperlink"/>
          </w:rPr>
          <w:t>http://www.cfr.org/international-peace-and-security/why-failed-states-shouldnt-our-biggest-national-security-fear/p24689</w:t>
        </w:r>
      </w:hyperlink>
      <w:r w:rsidRPr="009D10F7">
        <w:t xml:space="preserve">) </w:t>
      </w:r>
    </w:p>
    <w:p w14:paraId="7545AF9C" w14:textId="77777777" w:rsidR="001C7C2C" w:rsidRPr="00462CDD" w:rsidRDefault="001C7C2C" w:rsidP="001C7C2C">
      <w:pPr>
        <w:rPr>
          <w:sz w:val="16"/>
        </w:rPr>
      </w:pPr>
      <w:r w:rsidRPr="00462CDD">
        <w:rPr>
          <w:sz w:val="16"/>
        </w:rPr>
        <w:t xml:space="preserve">In truth, while </w:t>
      </w:r>
      <w:r w:rsidRPr="008B5135">
        <w:rPr>
          <w:rStyle w:val="Emphasis"/>
          <w:highlight w:val="yellow"/>
        </w:rPr>
        <w:t>failed states</w:t>
      </w:r>
      <w:r w:rsidRPr="00462CDD">
        <w:rPr>
          <w:sz w:val="16"/>
        </w:rPr>
        <w:t xml:space="preserve"> may be worthy of America's attention on humanitarian and development grounds, most of them </w:t>
      </w:r>
      <w:r w:rsidRPr="008B5135">
        <w:rPr>
          <w:rStyle w:val="Emphasis"/>
          <w:highlight w:val="yellow"/>
        </w:rPr>
        <w:t>are irrelevant</w:t>
      </w:r>
      <w:r w:rsidRPr="00462CDD">
        <w:rPr>
          <w:rStyle w:val="Emphasis"/>
        </w:rPr>
        <w:t xml:space="preserve"> to</w:t>
      </w:r>
      <w:r w:rsidRPr="00462CDD">
        <w:rPr>
          <w:sz w:val="16"/>
        </w:rPr>
        <w:t xml:space="preserve"> U.S. </w:t>
      </w:r>
      <w:r w:rsidRPr="00462CDD">
        <w:rPr>
          <w:rStyle w:val="Emphasis"/>
        </w:rPr>
        <w:t>national security</w:t>
      </w:r>
      <w:r w:rsidRPr="00462CDD">
        <w:rPr>
          <w:rStyle w:val="StyleUnderline"/>
        </w:rPr>
        <w:t>.</w:t>
      </w:r>
      <w:r w:rsidRPr="00462CDD">
        <w:rPr>
          <w:sz w:val="16"/>
        </w:rPr>
        <w:t xml:space="preserve"> The </w:t>
      </w:r>
      <w:r w:rsidRPr="00462CDD">
        <w:rPr>
          <w:rStyle w:val="StyleUnderline"/>
        </w:rPr>
        <w:t>risks they pose are mainly to their own inhabitants. Sweeping claims to the contrary are not only inaccurate but distracting and unhelpful, providing little guidance to policymakers</w:t>
      </w:r>
      <w:r w:rsidRPr="00462CDD">
        <w:rPr>
          <w:sz w:val="16"/>
        </w:rPr>
        <w:t xml:space="preserve"> seeking to prioritize scarce attention and resources.</w:t>
      </w:r>
    </w:p>
    <w:p w14:paraId="0D6EF41A" w14:textId="77777777" w:rsidR="001C7C2C" w:rsidRDefault="001C7C2C" w:rsidP="001C7C2C">
      <w:pPr>
        <w:rPr>
          <w:rStyle w:val="StyleUnderline"/>
          <w:sz w:val="12"/>
        </w:rPr>
      </w:pPr>
      <w:r w:rsidRPr="00462CDD">
        <w:rPr>
          <w:sz w:val="16"/>
        </w:rPr>
        <w:t xml:space="preserve">In 2008, I collaborated with Brookings Institution senior fellow Susan E. Rice, now President Obama's permanent representative to the United Nations, on </w:t>
      </w:r>
      <w:r w:rsidRPr="00462CDD">
        <w:rPr>
          <w:rStyle w:val="StyleUnderline"/>
        </w:rPr>
        <w:t xml:space="preserve">an </w:t>
      </w:r>
      <w:r w:rsidRPr="008B5135">
        <w:rPr>
          <w:rStyle w:val="StyleUnderline"/>
          <w:highlight w:val="yellow"/>
        </w:rPr>
        <w:t>index of state weakness</w:t>
      </w:r>
      <w:r w:rsidRPr="00462CDD">
        <w:rPr>
          <w:sz w:val="16"/>
        </w:rPr>
        <w:t xml:space="preserve"> in developing countries. The study </w:t>
      </w:r>
      <w:r w:rsidRPr="008B5135">
        <w:rPr>
          <w:rStyle w:val="StyleUnderline"/>
          <w:highlight w:val="yellow"/>
        </w:rPr>
        <w:t>ranked</w:t>
      </w:r>
      <w:r w:rsidRPr="00462CDD">
        <w:rPr>
          <w:sz w:val="16"/>
        </w:rPr>
        <w:t xml:space="preserve"> all </w:t>
      </w:r>
      <w:r w:rsidRPr="00462CDD">
        <w:rPr>
          <w:rStyle w:val="StyleUnderline"/>
        </w:rPr>
        <w:t xml:space="preserve">141 </w:t>
      </w:r>
      <w:r w:rsidRPr="008B5135">
        <w:rPr>
          <w:rStyle w:val="StyleUnderline"/>
          <w:highlight w:val="yellow"/>
        </w:rPr>
        <w:t>developing nations</w:t>
      </w:r>
      <w:r w:rsidRPr="00462CDD">
        <w:rPr>
          <w:rStyle w:val="StyleUnderline"/>
        </w:rPr>
        <w:t xml:space="preserve"> on 20 indicators of state strength</w:t>
      </w:r>
      <w:r w:rsidRPr="00462CDD">
        <w:rPr>
          <w:sz w:val="16"/>
        </w:rPr>
        <w:t xml:space="preserve">, such as the government's ability to provide basic services. More recently, </w:t>
      </w:r>
      <w:proofErr w:type="gramStart"/>
      <w:r w:rsidRPr="008B5135">
        <w:rPr>
          <w:rStyle w:val="StyleUnderline"/>
          <w:highlight w:val="yellow"/>
        </w:rPr>
        <w:t>I've</w:t>
      </w:r>
      <w:proofErr w:type="gramEnd"/>
      <w:r w:rsidRPr="008B5135">
        <w:rPr>
          <w:rStyle w:val="StyleUnderline"/>
          <w:highlight w:val="yellow"/>
        </w:rPr>
        <w:t xml:space="preserve"> examined whether these</w:t>
      </w:r>
      <w:r w:rsidRPr="00462CDD">
        <w:rPr>
          <w:rStyle w:val="StyleUnderline"/>
        </w:rPr>
        <w:t xml:space="preserve"> rankings </w:t>
      </w:r>
      <w:r w:rsidRPr="008B5135">
        <w:rPr>
          <w:rStyle w:val="StyleUnderline"/>
          <w:highlight w:val="yellow"/>
        </w:rPr>
        <w:t>reveal anything about</w:t>
      </w:r>
      <w:r w:rsidRPr="00462CDD">
        <w:rPr>
          <w:rStyle w:val="StyleUnderline"/>
        </w:rPr>
        <w:t xml:space="preserve"> each nation's role in</w:t>
      </w:r>
      <w:r w:rsidRPr="00462CDD">
        <w:rPr>
          <w:sz w:val="16"/>
        </w:rPr>
        <w:t xml:space="preserve"> major </w:t>
      </w:r>
      <w:r w:rsidRPr="008B5135">
        <w:rPr>
          <w:rStyle w:val="StyleUnderline"/>
          <w:highlight w:val="yellow"/>
        </w:rPr>
        <w:t>global threats:</w:t>
      </w:r>
      <w:r w:rsidRPr="00462CDD">
        <w:rPr>
          <w:sz w:val="16"/>
        </w:rPr>
        <w:t xml:space="preserve"> transnational </w:t>
      </w:r>
      <w:r w:rsidRPr="00462CDD">
        <w:rPr>
          <w:rStyle w:val="StyleUnderline"/>
        </w:rPr>
        <w:t>terrorism</w:t>
      </w:r>
      <w:r w:rsidRPr="00462CDD">
        <w:rPr>
          <w:sz w:val="16"/>
        </w:rPr>
        <w:t xml:space="preserve">, </w:t>
      </w:r>
      <w:r w:rsidRPr="00462CDD">
        <w:rPr>
          <w:rStyle w:val="StyleUnderline"/>
        </w:rPr>
        <w:t>prolif</w:t>
      </w:r>
      <w:r w:rsidRPr="00462CDD">
        <w:rPr>
          <w:sz w:val="16"/>
        </w:rPr>
        <w:t xml:space="preserve">eration of weapons of mass destruction, international </w:t>
      </w:r>
      <w:r w:rsidRPr="00462CDD">
        <w:rPr>
          <w:rStyle w:val="StyleUnderline"/>
        </w:rPr>
        <w:t>crime and</w:t>
      </w:r>
      <w:r w:rsidRPr="00462CDD">
        <w:rPr>
          <w:sz w:val="16"/>
        </w:rPr>
        <w:t xml:space="preserve"> infectious </w:t>
      </w:r>
      <w:r w:rsidRPr="00462CDD">
        <w:rPr>
          <w:rStyle w:val="StyleUnderline"/>
        </w:rPr>
        <w:t>disease.</w:t>
      </w:r>
    </w:p>
    <w:p w14:paraId="749749CE" w14:textId="77777777" w:rsidR="001C7C2C" w:rsidRDefault="001C7C2C" w:rsidP="001C7C2C">
      <w:pPr>
        <w:rPr>
          <w:rStyle w:val="StyleUnderline"/>
          <w:sz w:val="12"/>
        </w:rPr>
      </w:pPr>
      <w:r w:rsidRPr="00462CDD">
        <w:rPr>
          <w:rStyle w:val="Emphasis"/>
        </w:rPr>
        <w:t xml:space="preserve">The </w:t>
      </w:r>
      <w:r w:rsidRPr="008B5135">
        <w:rPr>
          <w:rStyle w:val="Emphasis"/>
          <w:highlight w:val="yellow"/>
        </w:rPr>
        <w:t>findings are</w:t>
      </w:r>
      <w:r w:rsidRPr="00462CDD">
        <w:rPr>
          <w:sz w:val="16"/>
        </w:rPr>
        <w:t xml:space="preserve"> startlingly </w:t>
      </w:r>
      <w:r w:rsidRPr="008B5135">
        <w:rPr>
          <w:rStyle w:val="Emphasis"/>
          <w:highlight w:val="yellow"/>
        </w:rPr>
        <w:t>clear</w:t>
      </w:r>
      <w:r w:rsidRPr="00462CDD">
        <w:rPr>
          <w:rStyle w:val="StyleUnderline"/>
        </w:rPr>
        <w:t>.</w:t>
      </w:r>
      <w:r w:rsidRPr="00462CDD">
        <w:rPr>
          <w:sz w:val="16"/>
        </w:rPr>
        <w:t xml:space="preserve"> Only a handful of the world's failed states pose security concerns to the United States. Far </w:t>
      </w:r>
      <w:r w:rsidRPr="00462CDD">
        <w:rPr>
          <w:rStyle w:val="StyleUnderline"/>
        </w:rPr>
        <w:t>greater dangers emerge from stronger developing countries</w:t>
      </w:r>
      <w:r w:rsidRPr="00462CDD">
        <w:rPr>
          <w:sz w:val="16"/>
        </w:rPr>
        <w:t xml:space="preserve"> that may suffer from corruption and lack of government accountability but come </w:t>
      </w:r>
      <w:r w:rsidRPr="00462CDD">
        <w:rPr>
          <w:rStyle w:val="StyleUnderline"/>
        </w:rPr>
        <w:t>nowhere near</w:t>
      </w:r>
      <w:r w:rsidRPr="00462CDD">
        <w:rPr>
          <w:sz w:val="16"/>
        </w:rPr>
        <w:t xml:space="preserve"> qualifying as </w:t>
      </w:r>
      <w:r w:rsidRPr="00462CDD">
        <w:rPr>
          <w:rStyle w:val="StyleUnderline"/>
        </w:rPr>
        <w:t>failed states.</w:t>
      </w:r>
    </w:p>
    <w:p w14:paraId="6AF76529" w14:textId="77777777" w:rsidR="001C7C2C" w:rsidRPr="00462CDD" w:rsidRDefault="001C7C2C" w:rsidP="001C7C2C">
      <w:pPr>
        <w:rPr>
          <w:sz w:val="16"/>
        </w:rPr>
      </w:pPr>
      <w:r w:rsidRPr="008B5135">
        <w:rPr>
          <w:rStyle w:val="StyleUnderline"/>
          <w:highlight w:val="yellow"/>
        </w:rPr>
        <w:t>The link between failed states and</w:t>
      </w:r>
      <w:r w:rsidRPr="00462CDD">
        <w:rPr>
          <w:sz w:val="16"/>
        </w:rPr>
        <w:t xml:space="preserve"> transnational </w:t>
      </w:r>
      <w:r w:rsidRPr="008B5135">
        <w:rPr>
          <w:rStyle w:val="StyleUnderline"/>
          <w:highlight w:val="yellow"/>
        </w:rPr>
        <w:t>terror</w:t>
      </w:r>
      <w:r w:rsidRPr="00462CDD">
        <w:rPr>
          <w:rStyle w:val="StyleUnderline"/>
        </w:rPr>
        <w:t>ism</w:t>
      </w:r>
      <w:r w:rsidRPr="00462CDD">
        <w:rPr>
          <w:sz w:val="16"/>
        </w:rPr>
        <w:t xml:space="preserve">, for instance, </w:t>
      </w:r>
      <w:r w:rsidRPr="008B5135">
        <w:rPr>
          <w:rStyle w:val="StyleUnderline"/>
          <w:highlight w:val="yellow"/>
        </w:rPr>
        <w:t>is tenuous</w:t>
      </w:r>
      <w:r w:rsidRPr="00462CDD">
        <w:rPr>
          <w:rStyle w:val="StyleUnderline"/>
        </w:rPr>
        <w:t>. Al-Qaeda franchises are</w:t>
      </w:r>
      <w:r w:rsidRPr="00462CDD">
        <w:rPr>
          <w:sz w:val="16"/>
        </w:rPr>
        <w:t xml:space="preserve"> concentrated in South Asia, North Africa, the Middle </w:t>
      </w:r>
      <w:proofErr w:type="gramStart"/>
      <w:r w:rsidRPr="00462CDD">
        <w:rPr>
          <w:sz w:val="16"/>
        </w:rPr>
        <w:t>East</w:t>
      </w:r>
      <w:proofErr w:type="gramEnd"/>
      <w:r w:rsidRPr="00462CDD">
        <w:rPr>
          <w:sz w:val="16"/>
        </w:rPr>
        <w:t xml:space="preserve"> and Southeast Asia but are markedly </w:t>
      </w:r>
      <w:r w:rsidRPr="00462CDD">
        <w:rPr>
          <w:rStyle w:val="StyleUnderline"/>
        </w:rPr>
        <w:t>absent in most failed states</w:t>
      </w:r>
      <w:r w:rsidRPr="00462CDD">
        <w:rPr>
          <w:sz w:val="16"/>
        </w:rPr>
        <w:t xml:space="preserve">, including in sub-Saharan Africa. Why? From a terrorist's perspective, </w:t>
      </w:r>
      <w:r w:rsidRPr="008B5135">
        <w:rPr>
          <w:rStyle w:val="StyleUnderline"/>
          <w:highlight w:val="yellow"/>
        </w:rPr>
        <w:t>the notion of</w:t>
      </w:r>
      <w:r w:rsidRPr="00462CDD">
        <w:rPr>
          <w:sz w:val="16"/>
        </w:rPr>
        <w:t xml:space="preserve"> finding </w:t>
      </w:r>
      <w:r w:rsidRPr="008B5135">
        <w:rPr>
          <w:rStyle w:val="StyleUnderline"/>
          <w:highlight w:val="yellow"/>
        </w:rPr>
        <w:t>haven in</w:t>
      </w:r>
      <w:r w:rsidRPr="00462CDD">
        <w:rPr>
          <w:rStyle w:val="StyleUnderline"/>
        </w:rPr>
        <w:t xml:space="preserve"> a </w:t>
      </w:r>
      <w:r w:rsidRPr="008B5135">
        <w:rPr>
          <w:rStyle w:val="StyleUnderline"/>
          <w:highlight w:val="yellow"/>
        </w:rPr>
        <w:t>failed state is an oxymoron</w:t>
      </w:r>
      <w:r w:rsidRPr="00462CDD">
        <w:rPr>
          <w:rStyle w:val="StyleUnderline"/>
        </w:rPr>
        <w:t>. Al-Qaeda discovered this in</w:t>
      </w:r>
      <w:r w:rsidRPr="00462CDD">
        <w:rPr>
          <w:sz w:val="16"/>
        </w:rPr>
        <w:t xml:space="preserve"> the 1990s when seeking a foothold in anarchic </w:t>
      </w:r>
      <w:r w:rsidRPr="00462CDD">
        <w:rPr>
          <w:rStyle w:val="StyleUnderline"/>
        </w:rPr>
        <w:t>Somalia.</w:t>
      </w:r>
      <w:r w:rsidRPr="00462CDD">
        <w:rPr>
          <w:sz w:val="16"/>
        </w:rPr>
        <w:t xml:space="preserve"> In intercepted cables, </w:t>
      </w:r>
      <w:r w:rsidRPr="008B5135">
        <w:rPr>
          <w:rStyle w:val="StyleUnderline"/>
          <w:highlight w:val="yellow"/>
        </w:rPr>
        <w:t>operatives bemoaned</w:t>
      </w:r>
      <w:r w:rsidRPr="00462CDD">
        <w:rPr>
          <w:sz w:val="16"/>
        </w:rPr>
        <w:t xml:space="preserve"> the insuperable </w:t>
      </w:r>
      <w:r w:rsidRPr="00462CDD">
        <w:rPr>
          <w:rStyle w:val="StyleUnderline"/>
        </w:rPr>
        <w:t xml:space="preserve">difficulties of </w:t>
      </w:r>
      <w:r w:rsidRPr="008B5135">
        <w:rPr>
          <w:rStyle w:val="StyleUnderline"/>
          <w:highlight w:val="yellow"/>
        </w:rPr>
        <w:t>working under chaos</w:t>
      </w:r>
      <w:r w:rsidRPr="00462CDD">
        <w:rPr>
          <w:rStyle w:val="StyleUnderline"/>
        </w:rPr>
        <w:t>, given their need for security and</w:t>
      </w:r>
      <w:r w:rsidRPr="00462CDD">
        <w:rPr>
          <w:sz w:val="16"/>
        </w:rPr>
        <w:t xml:space="preserve"> for </w:t>
      </w:r>
      <w:r w:rsidRPr="00462CDD">
        <w:rPr>
          <w:rStyle w:val="StyleUnderline"/>
        </w:rPr>
        <w:t>access to</w:t>
      </w:r>
      <w:r w:rsidRPr="00462CDD">
        <w:rPr>
          <w:sz w:val="16"/>
        </w:rPr>
        <w:t xml:space="preserve"> the global </w:t>
      </w:r>
      <w:r w:rsidRPr="00462CDD">
        <w:rPr>
          <w:rStyle w:val="StyleUnderline"/>
        </w:rPr>
        <w:t>financial</w:t>
      </w:r>
      <w:r w:rsidRPr="00462CDD">
        <w:rPr>
          <w:sz w:val="16"/>
        </w:rPr>
        <w:t xml:space="preserve"> and communications </w:t>
      </w:r>
      <w:r w:rsidRPr="00462CDD">
        <w:rPr>
          <w:rStyle w:val="StyleUnderline"/>
        </w:rPr>
        <w:t>infrastructure.</w:t>
      </w:r>
      <w:r w:rsidRPr="00462CDD">
        <w:rPr>
          <w:sz w:val="16"/>
        </w:rPr>
        <w:t xml:space="preserve"> Al-Qaeda has generally found it easier to maneuver in corrupt but functional states, such as Kenya, where sovereignty provides some protection from outside interdiction.</w:t>
      </w:r>
    </w:p>
    <w:p w14:paraId="2FF0C384" w14:textId="77777777" w:rsidR="001C7C2C" w:rsidRPr="00462CDD" w:rsidRDefault="001C7C2C" w:rsidP="001C7C2C">
      <w:pPr>
        <w:rPr>
          <w:sz w:val="16"/>
        </w:rPr>
      </w:pPr>
      <w:r w:rsidRPr="00462CDD">
        <w:rPr>
          <w:rStyle w:val="StyleUnderline"/>
        </w:rPr>
        <w:t>Pakistan and Yemen became sanctuaries</w:t>
      </w:r>
      <w:r w:rsidRPr="00462CDD">
        <w:rPr>
          <w:sz w:val="16"/>
        </w:rPr>
        <w:t xml:space="preserve"> for terrorism </w:t>
      </w:r>
      <w:r w:rsidRPr="00462CDD">
        <w:rPr>
          <w:rStyle w:val="StyleUnderline"/>
        </w:rPr>
        <w:t>not</w:t>
      </w:r>
      <w:r w:rsidRPr="00462CDD">
        <w:rPr>
          <w:sz w:val="16"/>
        </w:rPr>
        <w:t xml:space="preserve"> only </w:t>
      </w:r>
      <w:r w:rsidRPr="00462CDD">
        <w:rPr>
          <w:rStyle w:val="StyleUnderline"/>
        </w:rPr>
        <w:t>because they are weak but because their governments lack the will to launch</w:t>
      </w:r>
      <w:r w:rsidRPr="00462CDD">
        <w:rPr>
          <w:sz w:val="16"/>
        </w:rPr>
        <w:t xml:space="preserve"> sustained counterterrorism </w:t>
      </w:r>
      <w:r w:rsidRPr="00462CDD">
        <w:rPr>
          <w:rStyle w:val="StyleUnderline"/>
        </w:rPr>
        <w:t>operations</w:t>
      </w:r>
      <w:r w:rsidRPr="00462CDD">
        <w:rPr>
          <w:sz w:val="16"/>
        </w:rPr>
        <w:t xml:space="preserve"> against militants whom they value for other purposes. Terrorists also need support from local power brokers and populations. Along the Afghanistan-Pakistan border, al-Qaeda finds succor in the Pashtun code of </w:t>
      </w:r>
      <w:proofErr w:type="spellStart"/>
      <w:r w:rsidRPr="00462CDD">
        <w:rPr>
          <w:sz w:val="16"/>
        </w:rPr>
        <w:t>pashtunwali</w:t>
      </w:r>
      <w:proofErr w:type="spellEnd"/>
      <w:r w:rsidRPr="00462CDD">
        <w:rPr>
          <w:sz w:val="16"/>
        </w:rPr>
        <w:t xml:space="preserve">, which requires hospitality to strangers, and in the severe brand of Sunni Islam practiced locally. </w:t>
      </w:r>
      <w:proofErr w:type="gramStart"/>
      <w:r w:rsidRPr="00462CDD">
        <w:rPr>
          <w:sz w:val="16"/>
        </w:rPr>
        <w:t>Likewise</w:t>
      </w:r>
      <w:proofErr w:type="gramEnd"/>
      <w:r w:rsidRPr="00462CDD">
        <w:rPr>
          <w:sz w:val="16"/>
        </w:rPr>
        <w:t xml:space="preserve"> in Yemen, al-Qaeda in the Arabian Peninsula has found sympathetic tribal hosts who have long welcomed </w:t>
      </w:r>
      <w:proofErr w:type="spellStart"/>
      <w:r w:rsidRPr="00462CDD">
        <w:rPr>
          <w:sz w:val="16"/>
        </w:rPr>
        <w:t>mujaheddin</w:t>
      </w:r>
      <w:proofErr w:type="spellEnd"/>
      <w:r w:rsidRPr="00462CDD">
        <w:rPr>
          <w:sz w:val="16"/>
        </w:rPr>
        <w:t xml:space="preserve"> back from jihadist struggles.</w:t>
      </w:r>
    </w:p>
    <w:p w14:paraId="42896EE7" w14:textId="77777777" w:rsidR="001C7C2C" w:rsidRDefault="001C7C2C" w:rsidP="001C7C2C">
      <w:pPr>
        <w:rPr>
          <w:rStyle w:val="StyleUnderline"/>
          <w:sz w:val="12"/>
        </w:rPr>
      </w:pPr>
      <w:r w:rsidRPr="00462CDD">
        <w:rPr>
          <w:sz w:val="16"/>
        </w:rPr>
        <w:t xml:space="preserve">Al-Qaeda has met less success in northern Africa's Sahel region, where a moderate, Sufi version of Islam dominates. But </w:t>
      </w:r>
      <w:r w:rsidRPr="00462CDD">
        <w:rPr>
          <w:rStyle w:val="StyleUnderline"/>
        </w:rPr>
        <w:t>as the organization evolves</w:t>
      </w:r>
      <w:r w:rsidRPr="00462CDD">
        <w:rPr>
          <w:sz w:val="16"/>
        </w:rPr>
        <w:t xml:space="preserve"> from a centrally directed network </w:t>
      </w:r>
      <w:r w:rsidRPr="00462CDD">
        <w:rPr>
          <w:rStyle w:val="StyleUnderline"/>
        </w:rPr>
        <w:t xml:space="preserve">to </w:t>
      </w:r>
      <w:r w:rsidRPr="008B5135">
        <w:rPr>
          <w:rStyle w:val="StyleUnderline"/>
          <w:highlight w:val="yellow"/>
        </w:rPr>
        <w:t>a</w:t>
      </w:r>
      <w:r w:rsidRPr="00462CDD">
        <w:rPr>
          <w:rStyle w:val="StyleUnderline"/>
        </w:rPr>
        <w:t xml:space="preserve"> diffuse </w:t>
      </w:r>
      <w:r w:rsidRPr="008B5135">
        <w:rPr>
          <w:rStyle w:val="StyleUnderline"/>
          <w:highlight w:val="yellow"/>
        </w:rPr>
        <w:t>movement</w:t>
      </w:r>
      <w:r w:rsidRPr="00462CDD">
        <w:rPr>
          <w:sz w:val="16"/>
        </w:rPr>
        <w:t xml:space="preserve"> with autonomous cells in dozens of countries, </w:t>
      </w:r>
      <w:r w:rsidRPr="00462CDD">
        <w:rPr>
          <w:rStyle w:val="StyleUnderline"/>
        </w:rPr>
        <w:t xml:space="preserve">it </w:t>
      </w:r>
      <w:r w:rsidRPr="008B5135">
        <w:rPr>
          <w:rStyle w:val="StyleUnderline"/>
          <w:highlight w:val="yellow"/>
        </w:rPr>
        <w:t>is as likely to find haven in</w:t>
      </w:r>
      <w:r w:rsidRPr="00462CDD">
        <w:rPr>
          <w:sz w:val="16"/>
        </w:rPr>
        <w:t xml:space="preserve"> the banlieues of </w:t>
      </w:r>
      <w:r w:rsidRPr="008B5135">
        <w:rPr>
          <w:rStyle w:val="StyleUnderline"/>
          <w:highlight w:val="yellow"/>
        </w:rPr>
        <w:t>Paris</w:t>
      </w:r>
      <w:r w:rsidRPr="00462CDD">
        <w:rPr>
          <w:sz w:val="16"/>
        </w:rPr>
        <w:t xml:space="preserve"> or high-rises of Minneapolis </w:t>
      </w:r>
      <w:r w:rsidRPr="00462CDD">
        <w:rPr>
          <w:rStyle w:val="StyleUnderline"/>
        </w:rPr>
        <w:t>as</w:t>
      </w:r>
      <w:r w:rsidRPr="00462CDD">
        <w:rPr>
          <w:sz w:val="16"/>
        </w:rPr>
        <w:t xml:space="preserve"> in remote </w:t>
      </w:r>
      <w:r w:rsidRPr="00462CDD">
        <w:rPr>
          <w:rStyle w:val="StyleUnderline"/>
        </w:rPr>
        <w:t>Pakistani valleys.</w:t>
      </w:r>
    </w:p>
    <w:p w14:paraId="2D70667E" w14:textId="77777777" w:rsidR="001C7C2C" w:rsidRPr="00462CDD" w:rsidRDefault="001C7C2C" w:rsidP="001C7C2C">
      <w:pPr>
        <w:rPr>
          <w:sz w:val="16"/>
        </w:rPr>
      </w:pPr>
      <w:r w:rsidRPr="00462CDD">
        <w:rPr>
          <w:sz w:val="16"/>
        </w:rPr>
        <w:t xml:space="preserve">What about </w:t>
      </w:r>
      <w:r w:rsidRPr="00462CDD">
        <w:rPr>
          <w:rStyle w:val="StyleUnderline"/>
        </w:rPr>
        <w:t>failed states and w</w:t>
      </w:r>
      <w:r w:rsidRPr="00462CDD">
        <w:rPr>
          <w:sz w:val="16"/>
        </w:rPr>
        <w:t xml:space="preserve">eapons of </w:t>
      </w:r>
      <w:r w:rsidRPr="00462CDD">
        <w:rPr>
          <w:rStyle w:val="StyleUnderline"/>
        </w:rPr>
        <w:t>m</w:t>
      </w:r>
      <w:r w:rsidRPr="00462CDD">
        <w:rPr>
          <w:sz w:val="16"/>
        </w:rPr>
        <w:t xml:space="preserve">ass </w:t>
      </w:r>
      <w:r w:rsidRPr="00462CDD">
        <w:rPr>
          <w:rStyle w:val="StyleUnderline"/>
        </w:rPr>
        <w:t>d</w:t>
      </w:r>
      <w:r w:rsidRPr="00462CDD">
        <w:rPr>
          <w:sz w:val="16"/>
        </w:rPr>
        <w:t xml:space="preserve">estruction? Many U.S. analysts worry that poorly governed countries will pursue nuclear, biological, </w:t>
      </w:r>
      <w:proofErr w:type="gramStart"/>
      <w:r w:rsidRPr="00462CDD">
        <w:rPr>
          <w:sz w:val="16"/>
        </w:rPr>
        <w:t>chemical</w:t>
      </w:r>
      <w:proofErr w:type="gramEnd"/>
      <w:r w:rsidRPr="00462CDD">
        <w:rPr>
          <w:sz w:val="16"/>
        </w:rPr>
        <w:t xml:space="preserve"> or radiological weapons; be unable to control existing weapons; or decide to share WMD materials.</w:t>
      </w:r>
    </w:p>
    <w:p w14:paraId="4C18A9B1" w14:textId="77777777" w:rsidR="001C7C2C" w:rsidRPr="00462CDD" w:rsidRDefault="001C7C2C" w:rsidP="001C7C2C">
      <w:pPr>
        <w:rPr>
          <w:sz w:val="16"/>
        </w:rPr>
      </w:pPr>
      <w:r w:rsidRPr="00462CDD">
        <w:rPr>
          <w:sz w:val="16"/>
        </w:rPr>
        <w:t xml:space="preserve">These </w:t>
      </w:r>
      <w:r w:rsidRPr="00462CDD">
        <w:rPr>
          <w:rStyle w:val="StyleUnderline"/>
        </w:rPr>
        <w:t>fears are misplaced.</w:t>
      </w:r>
      <w:r w:rsidRPr="00462CDD">
        <w:rPr>
          <w:sz w:val="16"/>
        </w:rPr>
        <w:t xml:space="preserve"> With two notable exceptions — North Korea and Pakistan — </w:t>
      </w:r>
      <w:r w:rsidRPr="00462CDD">
        <w:rPr>
          <w:rStyle w:val="StyleUnderline"/>
        </w:rPr>
        <w:t xml:space="preserve">the world's </w:t>
      </w:r>
      <w:r w:rsidRPr="008B5135">
        <w:rPr>
          <w:rStyle w:val="StyleUnderline"/>
          <w:highlight w:val="yellow"/>
        </w:rPr>
        <w:t>weakest states pose minimal prolif</w:t>
      </w:r>
      <w:r w:rsidRPr="00462CDD">
        <w:rPr>
          <w:rStyle w:val="StyleUnderline"/>
        </w:rPr>
        <w:t xml:space="preserve">eration </w:t>
      </w:r>
      <w:proofErr w:type="gramStart"/>
      <w:r w:rsidRPr="008B5135">
        <w:rPr>
          <w:rStyle w:val="StyleUnderline"/>
          <w:highlight w:val="yellow"/>
        </w:rPr>
        <w:t>risks</w:t>
      </w:r>
      <w:r w:rsidRPr="00462CDD">
        <w:rPr>
          <w:rStyle w:val="StyleUnderline"/>
        </w:rPr>
        <w:t>, since</w:t>
      </w:r>
      <w:proofErr w:type="gramEnd"/>
      <w:r w:rsidRPr="00462CDD">
        <w:rPr>
          <w:rStyle w:val="StyleUnderline"/>
        </w:rPr>
        <w:t xml:space="preserve"> they have limited stocks of fissile</w:t>
      </w:r>
      <w:r w:rsidRPr="00462CDD">
        <w:rPr>
          <w:sz w:val="16"/>
        </w:rPr>
        <w:t xml:space="preserve"> or other WMD </w:t>
      </w:r>
      <w:r w:rsidRPr="00462CDD">
        <w:rPr>
          <w:rStyle w:val="StyleUnderline"/>
        </w:rPr>
        <w:t xml:space="preserve">material and are unlikely to pursue them. Far </w:t>
      </w:r>
      <w:r w:rsidRPr="008B5135">
        <w:rPr>
          <w:rStyle w:val="StyleUnderline"/>
          <w:highlight w:val="yellow"/>
        </w:rPr>
        <w:t>more threatening are capable</w:t>
      </w:r>
      <w:r w:rsidRPr="00462CDD">
        <w:rPr>
          <w:rStyle w:val="StyleUnderline"/>
        </w:rPr>
        <w:t xml:space="preserve"> countries </w:t>
      </w:r>
      <w:r w:rsidRPr="00462CDD">
        <w:rPr>
          <w:sz w:val="16"/>
        </w:rPr>
        <w:t xml:space="preserve">(say, Iran and Syria) intent on pursuing WMD, </w:t>
      </w:r>
      <w:r w:rsidRPr="008B5135">
        <w:rPr>
          <w:rStyle w:val="StyleUnderline"/>
          <w:highlight w:val="yellow"/>
        </w:rPr>
        <w:t>corrupt</w:t>
      </w:r>
      <w:r w:rsidRPr="00462CDD">
        <w:rPr>
          <w:sz w:val="16"/>
        </w:rPr>
        <w:t xml:space="preserve"> nations (such as Russia) that possess loosely secured nuclear arsenals </w:t>
      </w:r>
      <w:r w:rsidRPr="008B5135">
        <w:rPr>
          <w:rStyle w:val="StyleUnderline"/>
          <w:highlight w:val="yellow"/>
        </w:rPr>
        <w:t>and poorly policed nations</w:t>
      </w:r>
      <w:r w:rsidRPr="00462CDD">
        <w:rPr>
          <w:sz w:val="16"/>
        </w:rPr>
        <w:t xml:space="preserve"> (try Georgia) through which proliferators can smuggle illicit materials or weapons.</w:t>
      </w:r>
    </w:p>
    <w:p w14:paraId="6932D4CC" w14:textId="77777777" w:rsidR="001C7C2C" w:rsidRPr="00462CDD" w:rsidRDefault="001C7C2C" w:rsidP="001C7C2C">
      <w:pPr>
        <w:rPr>
          <w:sz w:val="16"/>
        </w:rPr>
      </w:pPr>
      <w:r w:rsidRPr="00462CDD">
        <w:rPr>
          <w:sz w:val="16"/>
        </w:rPr>
        <w:t xml:space="preserve">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462CDD">
        <w:rPr>
          <w:rStyle w:val="StyleUnderline"/>
        </w:rPr>
        <w:t>failed states have little or no connection with</w:t>
      </w:r>
      <w:r w:rsidRPr="00462CDD">
        <w:rPr>
          <w:sz w:val="16"/>
        </w:rPr>
        <w:t xml:space="preserve"> other categories of </w:t>
      </w:r>
      <w:r w:rsidRPr="00462CDD">
        <w:rPr>
          <w:rStyle w:val="StyleUnderline"/>
        </w:rPr>
        <w:t>transnational crime, from human trafficking to money laundering</w:t>
      </w:r>
      <w:r w:rsidRPr="00462CDD">
        <w:rPr>
          <w:sz w:val="16"/>
        </w:rPr>
        <w:t xml:space="preserve">, intellectual </w:t>
      </w:r>
      <w:r w:rsidRPr="00462CDD">
        <w:rPr>
          <w:rStyle w:val="StyleUnderline"/>
        </w:rPr>
        <w:t>property theft, cyber-crime or counterfeiting</w:t>
      </w:r>
      <w:r w:rsidRPr="00462CDD">
        <w:rPr>
          <w:sz w:val="16"/>
        </w:rPr>
        <w:t xml:space="preserve"> of manufactured goods.</w:t>
      </w:r>
    </w:p>
    <w:p w14:paraId="5E1A8CB8" w14:textId="77777777" w:rsidR="001C7C2C" w:rsidRPr="00462CDD" w:rsidRDefault="001C7C2C" w:rsidP="001C7C2C">
      <w:pPr>
        <w:rPr>
          <w:sz w:val="16"/>
        </w:rPr>
      </w:pPr>
      <w:r w:rsidRPr="008B5135">
        <w:rPr>
          <w:rStyle w:val="StyleUnderline"/>
          <w:highlight w:val="yellow"/>
        </w:rPr>
        <w:t>Criminal networks</w:t>
      </w:r>
      <w:r w:rsidRPr="00462CDD">
        <w:rPr>
          <w:sz w:val="16"/>
        </w:rPr>
        <w:t xml:space="preserve"> typically </w:t>
      </w:r>
      <w:r w:rsidRPr="008B5135">
        <w:rPr>
          <w:rStyle w:val="StyleUnderline"/>
          <w:highlight w:val="yellow"/>
        </w:rPr>
        <w:t>prefer</w:t>
      </w:r>
      <w:r w:rsidRPr="00462CDD">
        <w:rPr>
          <w:sz w:val="16"/>
        </w:rPr>
        <w:t xml:space="preserve"> operating in </w:t>
      </w:r>
      <w:r w:rsidRPr="00462CDD">
        <w:rPr>
          <w:rStyle w:val="StyleUnderline"/>
        </w:rPr>
        <w:t xml:space="preserve">functional countries that provide baseline </w:t>
      </w:r>
      <w:r w:rsidRPr="008B5135">
        <w:rPr>
          <w:rStyle w:val="StyleUnderline"/>
          <w:highlight w:val="yellow"/>
        </w:rPr>
        <w:t>political order as well as opportunities to corrupt</w:t>
      </w:r>
      <w:r w:rsidRPr="00462CDD">
        <w:rPr>
          <w:rStyle w:val="StyleUnderline"/>
        </w:rPr>
        <w:t xml:space="preserve"> authorities. </w:t>
      </w:r>
      <w:r w:rsidRPr="008B5135">
        <w:rPr>
          <w:rStyle w:val="StyleUnderline"/>
          <w:highlight w:val="yellow"/>
        </w:rPr>
        <w:t>They</w:t>
      </w:r>
      <w:r w:rsidRPr="00462CDD">
        <w:rPr>
          <w:rStyle w:val="StyleUnderline"/>
        </w:rPr>
        <w:t xml:space="preserve"> also </w:t>
      </w:r>
      <w:r w:rsidRPr="008B5135">
        <w:rPr>
          <w:rStyle w:val="StyleUnderline"/>
          <w:highlight w:val="yellow"/>
        </w:rPr>
        <w:t>accept</w:t>
      </w:r>
      <w:r w:rsidRPr="00462CDD">
        <w:rPr>
          <w:rStyle w:val="StyleUnderline"/>
        </w:rPr>
        <w:t xml:space="preserve"> higher </w:t>
      </w:r>
      <w:r w:rsidRPr="008B5135">
        <w:rPr>
          <w:rStyle w:val="StyleUnderline"/>
          <w:highlight w:val="yellow"/>
        </w:rPr>
        <w:t>risks to work in nations straddling</w:t>
      </w:r>
      <w:r w:rsidRPr="00462CDD">
        <w:rPr>
          <w:rStyle w:val="StyleUnderline"/>
        </w:rPr>
        <w:t xml:space="preserve"> major </w:t>
      </w:r>
      <w:r w:rsidRPr="008B5135">
        <w:rPr>
          <w:rStyle w:val="StyleUnderline"/>
          <w:highlight w:val="yellow"/>
        </w:rPr>
        <w:t>commercial routes</w:t>
      </w:r>
      <w:r w:rsidRPr="00462CDD">
        <w:rPr>
          <w:rStyle w:val="StyleUnderline"/>
        </w:rPr>
        <w:t>.</w:t>
      </w:r>
      <w:r w:rsidRPr="00462CDD">
        <w:rPr>
          <w:sz w:val="16"/>
        </w:rPr>
        <w:t xml:space="preserve"> Thus narco-trafficking has exploded in Mexico, which has far stronger institutions than many developing nations but borders the United States. </w:t>
      </w:r>
      <w:r w:rsidRPr="00462CDD">
        <w:rPr>
          <w:rStyle w:val="StyleUnderline"/>
        </w:rPr>
        <w:t>South Africa presents</w:t>
      </w:r>
      <w:r w:rsidRPr="00462CDD">
        <w:rPr>
          <w:sz w:val="16"/>
        </w:rPr>
        <w:t xml:space="preserve"> its own </w:t>
      </w:r>
      <w:r w:rsidRPr="00462CDD">
        <w:rPr>
          <w:rStyle w:val="StyleUnderline"/>
        </w:rPr>
        <w:t>advantages.</w:t>
      </w:r>
      <w:r w:rsidRPr="00462CDD">
        <w:rPr>
          <w:sz w:val="16"/>
        </w:rPr>
        <w:t xml:space="preserve"> It is a country where “the first and the developing </w:t>
      </w:r>
      <w:proofErr w:type="spellStart"/>
      <w:r w:rsidRPr="00462CDD">
        <w:rPr>
          <w:sz w:val="16"/>
        </w:rPr>
        <w:t>worlds</w:t>
      </w:r>
      <w:proofErr w:type="spellEnd"/>
      <w:r w:rsidRPr="00462CDD">
        <w:rPr>
          <w:sz w:val="16"/>
        </w:rPr>
        <w:t xml:space="preserve"> exist side by side,” author Misha Glenny writes. “The first world provides good roads, 728 </w:t>
      </w:r>
      <w:proofErr w:type="gramStart"/>
      <w:r w:rsidRPr="00462CDD">
        <w:rPr>
          <w:sz w:val="16"/>
        </w:rPr>
        <w:t>airports .</w:t>
      </w:r>
      <w:proofErr w:type="gramEnd"/>
      <w:r w:rsidRPr="00462CDD">
        <w:rPr>
          <w:sz w:val="16"/>
        </w:rPr>
        <w:t> . . the largest cargo port in Africa, and an efficient banking system</w:t>
      </w:r>
      <w:proofErr w:type="gramStart"/>
      <w:r w:rsidRPr="00462CDD">
        <w:rPr>
          <w:sz w:val="16"/>
        </w:rPr>
        <w:t>. .</w:t>
      </w:r>
      <w:proofErr w:type="gramEnd"/>
      <w:r w:rsidRPr="00462CDD">
        <w:rPr>
          <w:sz w:val="16"/>
        </w:rPr>
        <w:t xml:space="preserve"> . . </w:t>
      </w:r>
      <w:r w:rsidRPr="00462CDD">
        <w:rPr>
          <w:rStyle w:val="StyleUnderline"/>
        </w:rPr>
        <w:t>The developing world accounts for</w:t>
      </w:r>
      <w:r w:rsidRPr="00462CDD">
        <w:rPr>
          <w:sz w:val="16"/>
        </w:rPr>
        <w:t xml:space="preserve"> the </w:t>
      </w:r>
      <w:r w:rsidRPr="00462CDD">
        <w:rPr>
          <w:rStyle w:val="StyleUnderline"/>
        </w:rPr>
        <w:t>low tax revenue, overstretched</w:t>
      </w:r>
      <w:r w:rsidRPr="00462CDD">
        <w:rPr>
          <w:sz w:val="16"/>
        </w:rPr>
        <w:t xml:space="preserve"> social </w:t>
      </w:r>
      <w:r w:rsidRPr="00462CDD">
        <w:rPr>
          <w:rStyle w:val="StyleUnderline"/>
        </w:rPr>
        <w:t>services, high levels of corruption</w:t>
      </w:r>
      <w:r w:rsidRPr="00462CDD">
        <w:rPr>
          <w:sz w:val="16"/>
        </w:rPr>
        <w:t xml:space="preserve"> throughout the administration, </w:t>
      </w:r>
      <w:r w:rsidRPr="00462CDD">
        <w:rPr>
          <w:rStyle w:val="StyleUnderline"/>
        </w:rPr>
        <w:t>and</w:t>
      </w:r>
      <w:r w:rsidRPr="00462CDD">
        <w:rPr>
          <w:sz w:val="16"/>
        </w:rPr>
        <w:t xml:space="preserve"> 7,600 kilometers of </w:t>
      </w:r>
      <w:r w:rsidRPr="00462CDD">
        <w:rPr>
          <w:rStyle w:val="StyleUnderline"/>
        </w:rPr>
        <w:t>land and sea borders</w:t>
      </w:r>
      <w:r w:rsidRPr="00462CDD">
        <w:rPr>
          <w:sz w:val="16"/>
        </w:rPr>
        <w:t xml:space="preserve"> that have more holes than a second-hand dartboard.” Weak and </w:t>
      </w:r>
      <w:r w:rsidRPr="00462CDD">
        <w:rPr>
          <w:rStyle w:val="StyleUnderline"/>
        </w:rPr>
        <w:t>failing</w:t>
      </w:r>
      <w:r w:rsidRPr="00462CDD">
        <w:rPr>
          <w:sz w:val="16"/>
        </w:rPr>
        <w:t xml:space="preserve"> African </w:t>
      </w:r>
      <w:r w:rsidRPr="00462CDD">
        <w:rPr>
          <w:rStyle w:val="StyleUnderline"/>
        </w:rPr>
        <w:t>states</w:t>
      </w:r>
      <w:r w:rsidRPr="00462CDD">
        <w:rPr>
          <w:sz w:val="16"/>
        </w:rPr>
        <w:t xml:space="preserve">, such as Niger, simply </w:t>
      </w:r>
      <w:r w:rsidRPr="00462CDD">
        <w:rPr>
          <w:rStyle w:val="Emphasis"/>
        </w:rPr>
        <w:t>cannot compete</w:t>
      </w:r>
      <w:r w:rsidRPr="00462CDD">
        <w:rPr>
          <w:sz w:val="16"/>
        </w:rPr>
        <w:t>.</w:t>
      </w:r>
    </w:p>
    <w:p w14:paraId="3B955D4A" w14:textId="77777777" w:rsidR="001C7C2C" w:rsidRPr="00462CDD" w:rsidRDefault="001C7C2C" w:rsidP="001C7C2C">
      <w:pPr>
        <w:rPr>
          <w:sz w:val="16"/>
        </w:rPr>
      </w:pPr>
      <w:r w:rsidRPr="00462CDD">
        <w:rPr>
          <w:sz w:val="16"/>
        </w:rPr>
        <w:t>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w:t>
      </w:r>
    </w:p>
    <w:p w14:paraId="6C28AFAE" w14:textId="77777777" w:rsidR="001C7C2C" w:rsidRDefault="001C7C2C" w:rsidP="001C7C2C">
      <w:pPr>
        <w:rPr>
          <w:rStyle w:val="StyleUnderline"/>
          <w:sz w:val="12"/>
        </w:rPr>
      </w:pPr>
      <w:r w:rsidRPr="00462CDD">
        <w:rPr>
          <w:sz w:val="16"/>
        </w:rPr>
        <w:t xml:space="preserve">Certainly, the world's </w:t>
      </w:r>
      <w:r w:rsidRPr="00462CDD">
        <w:rPr>
          <w:rStyle w:val="StyleUnderline"/>
        </w:rPr>
        <w:t>weakest states</w:t>
      </w:r>
      <w:r w:rsidRPr="00462CDD">
        <w:rPr>
          <w:sz w:val="16"/>
        </w:rPr>
        <w:t xml:space="preserve"> — particularly in sub-Saharan Africa — suffer disproportionately from disease, with infection rates higher than in the rest of the world. But their principal </w:t>
      </w:r>
      <w:r w:rsidRPr="00462CDD">
        <w:rPr>
          <w:rStyle w:val="StyleUnderline"/>
        </w:rPr>
        <w:t xml:space="preserve">health challenges are endemic </w:t>
      </w:r>
      <w:r w:rsidRPr="00462CDD">
        <w:rPr>
          <w:rStyle w:val="StyleUnderline"/>
          <w:shd w:val="clear" w:color="auto" w:fill="A8D08D"/>
        </w:rPr>
        <w:t>diseases with local effects</w:t>
      </w:r>
      <w:r w:rsidRPr="00462CDD">
        <w:rPr>
          <w:rStyle w:val="StyleUnderline"/>
        </w:rPr>
        <w:t xml:space="preserve">, such as malaria, </w:t>
      </w:r>
      <w:proofErr w:type="gramStart"/>
      <w:r w:rsidRPr="00462CDD">
        <w:rPr>
          <w:rStyle w:val="StyleUnderline"/>
        </w:rPr>
        <w:t>measles</w:t>
      </w:r>
      <w:proofErr w:type="gramEnd"/>
      <w:r w:rsidRPr="00462CDD">
        <w:rPr>
          <w:rStyle w:val="StyleUnderline"/>
        </w:rPr>
        <w:t xml:space="preserve"> and tuberculosis. While</w:t>
      </w:r>
      <w:r w:rsidRPr="00462CDD">
        <w:rPr>
          <w:sz w:val="16"/>
        </w:rPr>
        <w:t xml:space="preserve"> U.S. national security </w:t>
      </w:r>
      <w:r w:rsidRPr="00462CDD">
        <w:rPr>
          <w:rStyle w:val="StyleUnderline"/>
        </w:rPr>
        <w:t>officials</w:t>
      </w:r>
      <w:r w:rsidRPr="00462CDD">
        <w:rPr>
          <w:sz w:val="16"/>
        </w:rPr>
        <w:t xml:space="preserve"> and Hollywood screenwriters </w:t>
      </w:r>
      <w:r w:rsidRPr="00462CDD">
        <w:rPr>
          <w:rStyle w:val="StyleUnderline"/>
        </w:rPr>
        <w:t>obsess over</w:t>
      </w:r>
      <w:r w:rsidRPr="00462CDD">
        <w:rPr>
          <w:sz w:val="16"/>
        </w:rPr>
        <w:t xml:space="preserve"> the gruesome </w:t>
      </w:r>
      <w:r w:rsidRPr="00462CDD">
        <w:rPr>
          <w:rStyle w:val="StyleUnderline"/>
        </w:rPr>
        <w:t>Ebola and Marburg</w:t>
      </w:r>
      <w:r w:rsidRPr="00462CDD">
        <w:rPr>
          <w:sz w:val="16"/>
        </w:rPr>
        <w:t xml:space="preserve"> viruses, </w:t>
      </w:r>
      <w:r w:rsidRPr="00462CDD">
        <w:rPr>
          <w:rStyle w:val="StyleUnderline"/>
        </w:rPr>
        <w:t>outbreaks</w:t>
      </w:r>
      <w:r w:rsidRPr="00462CDD">
        <w:rPr>
          <w:sz w:val="16"/>
        </w:rPr>
        <w:t xml:space="preserve"> of these hemorrhagic fevers </w:t>
      </w:r>
      <w:r w:rsidRPr="00462CDD">
        <w:rPr>
          <w:rStyle w:val="StyleUnderline"/>
          <w:shd w:val="clear" w:color="auto" w:fill="A8D08D"/>
        </w:rPr>
        <w:t>are rare and self-contained</w:t>
      </w:r>
      <w:r w:rsidRPr="00462CDD">
        <w:rPr>
          <w:rStyle w:val="StyleUnderline"/>
        </w:rPr>
        <w:t>.</w:t>
      </w:r>
    </w:p>
    <w:p w14:paraId="6FE89135" w14:textId="77777777" w:rsidR="001C7C2C" w:rsidRPr="00462CDD" w:rsidRDefault="001C7C2C" w:rsidP="001C7C2C">
      <w:pPr>
        <w:rPr>
          <w:sz w:val="16"/>
        </w:rPr>
      </w:pPr>
      <w:r w:rsidRPr="00462CDD">
        <w:rPr>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462CDD">
        <w:rPr>
          <w:rStyle w:val="StyleUnderline"/>
        </w:rPr>
        <w:t>poor performance</w:t>
      </w:r>
      <w:r w:rsidRPr="00462CDD">
        <w:rPr>
          <w:sz w:val="16"/>
        </w:rPr>
        <w:t xml:space="preserve"> by developing countries </w:t>
      </w:r>
      <w:r w:rsidRPr="00462CDD">
        <w:rPr>
          <w:rStyle w:val="StyleUnderline"/>
        </w:rPr>
        <w:t>in preventing</w:t>
      </w:r>
      <w:r w:rsidRPr="00462CDD">
        <w:rPr>
          <w:sz w:val="16"/>
        </w:rPr>
        <w:t xml:space="preserve">, </w:t>
      </w:r>
      <w:proofErr w:type="gramStart"/>
      <w:r w:rsidRPr="00462CDD">
        <w:rPr>
          <w:sz w:val="16"/>
        </w:rPr>
        <w:t>detecting</w:t>
      </w:r>
      <w:proofErr w:type="gramEnd"/>
      <w:r w:rsidRPr="00462CDD">
        <w:rPr>
          <w:sz w:val="16"/>
        </w:rPr>
        <w:t xml:space="preserve"> and responding to infectious </w:t>
      </w:r>
      <w:r w:rsidRPr="00462CDD">
        <w:rPr>
          <w:rStyle w:val="StyleUnderline"/>
          <w:shd w:val="clear" w:color="auto" w:fill="A8D08D"/>
        </w:rPr>
        <w:t>disease</w:t>
      </w:r>
      <w:r w:rsidRPr="00462CDD">
        <w:rPr>
          <w:rStyle w:val="StyleUnderline"/>
        </w:rPr>
        <w:t xml:space="preserve"> is</w:t>
      </w:r>
      <w:r w:rsidRPr="00462CDD">
        <w:rPr>
          <w:sz w:val="16"/>
        </w:rPr>
        <w:t xml:space="preserve"> often </w:t>
      </w:r>
      <w:r w:rsidRPr="00462CDD">
        <w:rPr>
          <w:rStyle w:val="StyleUnderline"/>
        </w:rPr>
        <w:t>shaped less by budgetary and infrastructure constraints than</w:t>
      </w:r>
      <w:r w:rsidRPr="00462CDD">
        <w:rPr>
          <w:sz w:val="16"/>
        </w:rPr>
        <w:t xml:space="preserve"> by conscious </w:t>
      </w:r>
      <w:r w:rsidRPr="00462CDD">
        <w:rPr>
          <w:rStyle w:val="StyleUnderline"/>
        </w:rPr>
        <w:t>decisions by unaccountable</w:t>
      </w:r>
      <w:r w:rsidRPr="00462CDD">
        <w:rPr>
          <w:sz w:val="16"/>
        </w:rPr>
        <w:t xml:space="preserve"> or unresponsive </w:t>
      </w:r>
      <w:r w:rsidRPr="00462CDD">
        <w:rPr>
          <w:rStyle w:val="StyleUnderline"/>
        </w:rPr>
        <w:t>regimes. Such</w:t>
      </w:r>
      <w:r w:rsidRPr="00462CDD">
        <w:rPr>
          <w:sz w:val="16"/>
        </w:rPr>
        <w:t xml:space="preserve"> deliberate </w:t>
      </w:r>
      <w:r w:rsidRPr="00462CDD">
        <w:rPr>
          <w:rStyle w:val="StyleUnderline"/>
          <w:shd w:val="clear" w:color="auto" w:fill="A8D08D"/>
        </w:rPr>
        <w:t>inaction</w:t>
      </w:r>
      <w:r w:rsidRPr="00462CDD">
        <w:rPr>
          <w:rStyle w:val="StyleUnderline"/>
        </w:rPr>
        <w:t xml:space="preserve"> has </w:t>
      </w:r>
      <w:r w:rsidRPr="00462CDD">
        <w:rPr>
          <w:rStyle w:val="StyleUnderline"/>
          <w:shd w:val="clear" w:color="auto" w:fill="A8D08D"/>
        </w:rPr>
        <w:t>occurred</w:t>
      </w:r>
      <w:r w:rsidRPr="00462CDD">
        <w:rPr>
          <w:sz w:val="16"/>
        </w:rPr>
        <w:t xml:space="preserve"> not only in the world's weakest states but also </w:t>
      </w:r>
      <w:r w:rsidRPr="00462CDD">
        <w:rPr>
          <w:rStyle w:val="StyleUnderline"/>
          <w:shd w:val="clear" w:color="auto" w:fill="A8D08D"/>
        </w:rPr>
        <w:t>in stronger</w:t>
      </w:r>
      <w:r w:rsidRPr="00462CDD">
        <w:rPr>
          <w:rStyle w:val="StyleUnderline"/>
        </w:rPr>
        <w:t xml:space="preserve"> developing </w:t>
      </w:r>
      <w:r w:rsidRPr="00462CDD">
        <w:rPr>
          <w:rStyle w:val="StyleUnderline"/>
          <w:shd w:val="clear" w:color="auto" w:fill="A8D08D"/>
        </w:rPr>
        <w:t>countries</w:t>
      </w:r>
      <w:r w:rsidRPr="00462CDD">
        <w:rPr>
          <w:rStyle w:val="StyleUnderline"/>
        </w:rPr>
        <w:t>, even in</w:t>
      </w:r>
      <w:r w:rsidRPr="00462CDD">
        <w:rPr>
          <w:sz w:val="16"/>
        </w:rPr>
        <w:t xml:space="preserve"> promising </w:t>
      </w:r>
      <w:r w:rsidRPr="00462CDD">
        <w:rPr>
          <w:rStyle w:val="StyleUnderline"/>
        </w:rPr>
        <w:t>democracies.</w:t>
      </w:r>
      <w:r w:rsidRPr="00462CDD">
        <w:rPr>
          <w:sz w:val="16"/>
        </w:rPr>
        <w:t xml:space="preserve"> The list is long. It includes </w:t>
      </w:r>
      <w:r w:rsidRPr="00462CDD">
        <w:rPr>
          <w:rStyle w:val="StyleUnderline"/>
        </w:rPr>
        <w:t>Nigeria's</w:t>
      </w:r>
      <w:r w:rsidRPr="00462CDD">
        <w:rPr>
          <w:sz w:val="16"/>
        </w:rPr>
        <w:t xml:space="preserve"> feckless </w:t>
      </w:r>
      <w:r w:rsidRPr="00462CDD">
        <w:rPr>
          <w:rStyle w:val="StyleUnderline"/>
        </w:rPr>
        <w:t>response to</w:t>
      </w:r>
      <w:r w:rsidRPr="00462CDD">
        <w:rPr>
          <w:sz w:val="16"/>
        </w:rPr>
        <w:t xml:space="preserve"> a 2003-05 </w:t>
      </w:r>
      <w:r w:rsidRPr="00462CDD">
        <w:rPr>
          <w:rStyle w:val="StyleUnderline"/>
        </w:rPr>
        <w:t>polio</w:t>
      </w:r>
      <w:r w:rsidRPr="00462CDD">
        <w:rPr>
          <w:sz w:val="16"/>
        </w:rPr>
        <w:t xml:space="preserve"> epidemic, </w:t>
      </w:r>
      <w:r w:rsidRPr="00462CDD">
        <w:rPr>
          <w:rStyle w:val="StyleUnderline"/>
        </w:rPr>
        <w:t>China's lack of candor about</w:t>
      </w:r>
      <w:r w:rsidRPr="00462CDD">
        <w:rPr>
          <w:sz w:val="16"/>
        </w:rPr>
        <w:t xml:space="preserve"> the 2003 </w:t>
      </w:r>
      <w:r w:rsidRPr="00462CDD">
        <w:rPr>
          <w:rStyle w:val="StyleUnderline"/>
        </w:rPr>
        <w:t>SARS</w:t>
      </w:r>
      <w:r w:rsidRPr="00462CDD">
        <w:rPr>
          <w:sz w:val="16"/>
        </w:rPr>
        <w:t xml:space="preserve"> outbreak, </w:t>
      </w:r>
      <w:r w:rsidRPr="00462CDD">
        <w:rPr>
          <w:rStyle w:val="StyleUnderline"/>
        </w:rPr>
        <w:t>Indonesia's</w:t>
      </w:r>
      <w:r w:rsidRPr="00462CDD">
        <w:rPr>
          <w:sz w:val="16"/>
        </w:rPr>
        <w:t xml:space="preserve"> obstructionist </w:t>
      </w:r>
      <w:r w:rsidRPr="00462CDD">
        <w:rPr>
          <w:rStyle w:val="StyleUnderline"/>
        </w:rPr>
        <w:t>attitude to</w:t>
      </w:r>
      <w:r w:rsidRPr="00462CDD">
        <w:rPr>
          <w:sz w:val="16"/>
        </w:rPr>
        <w:t xml:space="preserve"> addressing </w:t>
      </w:r>
      <w:r w:rsidRPr="00462CDD">
        <w:rPr>
          <w:rStyle w:val="StyleUnderline"/>
        </w:rPr>
        <w:t>bird flu</w:t>
      </w:r>
      <w:r w:rsidRPr="00462CDD">
        <w:rPr>
          <w:sz w:val="16"/>
        </w:rPr>
        <w:t xml:space="preserve"> in 2008 and South Africa's denial for many years about the causes of HIV/AIDS.</w:t>
      </w:r>
    </w:p>
    <w:p w14:paraId="481786C7" w14:textId="77777777" w:rsidR="001C7C2C" w:rsidRPr="00462CDD" w:rsidRDefault="001C7C2C" w:rsidP="001C7C2C">
      <w:pPr>
        <w:rPr>
          <w:sz w:val="16"/>
        </w:rPr>
      </w:pPr>
      <w:r w:rsidRPr="00462CDD">
        <w:rPr>
          <w:sz w:val="16"/>
        </w:rPr>
        <w:t xml:space="preserve">Unfortunately, </w:t>
      </w:r>
      <w:r w:rsidRPr="00462CDD">
        <w:rPr>
          <w:rStyle w:val="StyleUnderline"/>
        </w:rPr>
        <w:t>misperceptions about</w:t>
      </w:r>
      <w:r w:rsidRPr="00462CDD">
        <w:rPr>
          <w:sz w:val="16"/>
        </w:rPr>
        <w:t xml:space="preserve"> the </w:t>
      </w:r>
      <w:r w:rsidRPr="00462CDD">
        <w:rPr>
          <w:rStyle w:val="StyleUnderline"/>
        </w:rPr>
        <w:t>dangers of failed states have transformed budgets and bureaucracies.</w:t>
      </w:r>
      <w:r w:rsidRPr="00462CDD">
        <w:rPr>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w:t>
      </w:r>
      <w:proofErr w:type="gramStart"/>
      <w:r w:rsidRPr="00462CDD">
        <w:rPr>
          <w:sz w:val="16"/>
        </w:rPr>
        <w:t>crime</w:t>
      </w:r>
      <w:proofErr w:type="gramEnd"/>
      <w:r w:rsidRPr="00462CDD">
        <w:rPr>
          <w:sz w:val="16"/>
        </w:rPr>
        <w:t xml:space="preserve"> and disease.</w:t>
      </w:r>
    </w:p>
    <w:p w14:paraId="499A691E" w14:textId="77777777" w:rsidR="001C7C2C" w:rsidRPr="00462CDD" w:rsidRDefault="001C7C2C" w:rsidP="001C7C2C">
      <w:pPr>
        <w:rPr>
          <w:rStyle w:val="StyleUnderline"/>
          <w:sz w:val="16"/>
          <w:u w:val="none"/>
        </w:rPr>
      </w:pPr>
      <w:r w:rsidRPr="00462CDD">
        <w:rPr>
          <w:sz w:val="16"/>
        </w:rPr>
        <w:t xml:space="preserve">Yet such </w:t>
      </w:r>
      <w:r w:rsidRPr="00462CDD">
        <w:rPr>
          <w:rStyle w:val="Emphasis"/>
          <w:shd w:val="clear" w:color="auto" w:fill="A8D08D"/>
        </w:rPr>
        <w:t>preoccupations reflect more hype than analysis</w:t>
      </w:r>
      <w:r w:rsidRPr="00462CDD">
        <w:rPr>
          <w:rStyle w:val="Emphasis"/>
        </w:rPr>
        <w:t>.</w:t>
      </w:r>
      <w:r w:rsidRPr="00462CDD">
        <w:rPr>
          <w:sz w:val="16"/>
        </w:rPr>
        <w:t xml:space="preserve"> U.S. national </w:t>
      </w:r>
      <w:r w:rsidRPr="00462CDD">
        <w:rPr>
          <w:rStyle w:val="StyleUnderline"/>
        </w:rPr>
        <w:t>security officials would be better served</w:t>
      </w:r>
      <w:r w:rsidRPr="00462CDD">
        <w:rPr>
          <w:sz w:val="16"/>
        </w:rPr>
        <w:t xml:space="preserve"> — and would serve all of us better — </w:t>
      </w:r>
      <w:r w:rsidRPr="00462CDD">
        <w:rPr>
          <w:rStyle w:val="StyleUnderline"/>
        </w:rPr>
        <w:t>if they turned their strategic lens</w:t>
      </w:r>
      <w:r w:rsidRPr="00462CDD">
        <w:rPr>
          <w:sz w:val="16"/>
        </w:rPr>
        <w:t xml:space="preserve"> toward stronger developing countries, from which transnational threats are more likely to emanate.</w:t>
      </w:r>
    </w:p>
    <w:p w14:paraId="43BF8229" w14:textId="77777777" w:rsidR="001C7C2C" w:rsidRDefault="001C7C2C" w:rsidP="001C7C2C">
      <w:pPr>
        <w:pStyle w:val="Heading3"/>
        <w:tabs>
          <w:tab w:val="left" w:pos="90"/>
        </w:tabs>
        <w:rPr>
          <w:rFonts w:cs="Times New Roman"/>
        </w:rPr>
      </w:pPr>
      <w:r>
        <w:rPr>
          <w:rFonts w:cs="Times New Roman"/>
        </w:rPr>
        <w:t>2NC — AT: Failed State</w:t>
      </w:r>
    </w:p>
    <w:p w14:paraId="24F125B4" w14:textId="77777777" w:rsidR="001C7C2C" w:rsidRPr="00C63817" w:rsidRDefault="001C7C2C" w:rsidP="001C7C2C">
      <w:pPr>
        <w:pStyle w:val="Heading4"/>
      </w:pPr>
      <w:r w:rsidRPr="00C63817">
        <w:t>Failed states index proves</w:t>
      </w:r>
      <w:r>
        <w:t xml:space="preserve"> — </w:t>
      </w:r>
      <w:r w:rsidRPr="00C63817">
        <w:t>failed states are memes</w:t>
      </w:r>
    </w:p>
    <w:p w14:paraId="524036D1" w14:textId="77777777" w:rsidR="001C7C2C" w:rsidRPr="00C63817" w:rsidRDefault="001C7C2C" w:rsidP="001C7C2C">
      <w:proofErr w:type="spellStart"/>
      <w:r w:rsidRPr="00C63817">
        <w:rPr>
          <w:rStyle w:val="Style13ptBold"/>
        </w:rPr>
        <w:t>Mazarr</w:t>
      </w:r>
      <w:proofErr w:type="spellEnd"/>
      <w:r>
        <w:rPr>
          <w:rStyle w:val="Style13ptBold"/>
        </w:rPr>
        <w:t>, Public Policy PhD,</w:t>
      </w:r>
      <w:r w:rsidRPr="00C63817">
        <w:rPr>
          <w:rStyle w:val="Style13ptBold"/>
        </w:rPr>
        <w:t xml:space="preserve"> 14</w:t>
      </w:r>
      <w:r w:rsidRPr="00C63817">
        <w:t xml:space="preserve">, </w:t>
      </w:r>
      <w:r>
        <w:t xml:space="preserve">Michael J., public policy PhD @ U Maryland, </w:t>
      </w:r>
      <w:r w:rsidRPr="00C63817">
        <w:t>Professor of National Security Strategy at the National War College, “The Rise and Fall of the Failed-State Paradigm”, January/February 2014, Foreign Affairs, http://www.foreignaffairs.com/articles/140347/michael-j-mazarr/the-rise-and-fall-of-the-failed-state-paradigm</w:t>
      </w:r>
    </w:p>
    <w:p w14:paraId="0483D442" w14:textId="77777777" w:rsidR="001C7C2C" w:rsidRPr="00C63817" w:rsidRDefault="001C7C2C" w:rsidP="001C7C2C">
      <w:pPr>
        <w:rPr>
          <w:sz w:val="16"/>
        </w:rPr>
      </w:pPr>
      <w:r w:rsidRPr="00C63817">
        <w:rPr>
          <w:sz w:val="16"/>
        </w:rPr>
        <w:t xml:space="preserve">From one angle, the </w:t>
      </w:r>
      <w:r w:rsidRPr="008B5135">
        <w:rPr>
          <w:rStyle w:val="StyleUnderline"/>
          <w:highlight w:val="yellow"/>
        </w:rPr>
        <w:t>concern with weak states</w:t>
      </w:r>
      <w:r w:rsidRPr="00C63817">
        <w:rPr>
          <w:sz w:val="16"/>
        </w:rPr>
        <w:t xml:space="preserve"> could </w:t>
      </w:r>
      <w:proofErr w:type="gramStart"/>
      <w:r w:rsidRPr="00C63817">
        <w:rPr>
          <w:sz w:val="16"/>
        </w:rPr>
        <w:t>be seen as</w:t>
      </w:r>
      <w:proofErr w:type="gramEnd"/>
      <w:r w:rsidRPr="00C63817">
        <w:rPr>
          <w:sz w:val="16"/>
        </w:rPr>
        <w:t xml:space="preserve">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8B5135">
        <w:rPr>
          <w:rStyle w:val="StyleUnderline"/>
          <w:highlight w:val="yellow"/>
        </w:rPr>
        <w:t>could be seen as a</w:t>
      </w:r>
      <w:r w:rsidRPr="009D10F7">
        <w:rPr>
          <w:rStyle w:val="StyleUnderline"/>
        </w:rPr>
        <w:t xml:space="preserve"> </w:t>
      </w:r>
      <w:r w:rsidRPr="00C63817">
        <w:rPr>
          <w:rStyle w:val="Emphasis"/>
        </w:rPr>
        <w:t xml:space="preserve">classic </w:t>
      </w:r>
      <w:r w:rsidRPr="008B5135">
        <w:rPr>
          <w:rStyle w:val="Emphasis"/>
          <w:highlight w:val="yellow"/>
        </w:rPr>
        <w:t>meme</w:t>
      </w:r>
      <w:r w:rsidRPr="009D10F7">
        <w:rPr>
          <w:rStyle w:val="StyleUnderline"/>
        </w:rPr>
        <w:t xml:space="preserve"> </w:t>
      </w:r>
      <w:r w:rsidRPr="00C63817">
        <w:rPr>
          <w:rStyle w:val="StyleUnderline"/>
        </w:rPr>
        <w:t>-- a concept or intellectual fad riding to prominence through social diffusion, articles by prominent thinkers, a flurry of attention</w:t>
      </w:r>
      <w:r w:rsidRPr="00C63817">
        <w:rPr>
          <w:sz w:val="16"/>
        </w:rPr>
        <w:t xml:space="preserve"> from the mainstream press, and a series of foundation grants, think-tank projects, roundtables, and conferences.</w:t>
      </w:r>
      <w:r w:rsidRPr="00FE4F98">
        <w:rPr>
          <w:sz w:val="16"/>
        </w:rPr>
        <w:t>¶</w:t>
      </w:r>
      <w:r w:rsidRPr="00C63817">
        <w:rPr>
          <w:sz w:val="16"/>
        </w:rPr>
        <w:t xml:space="preserve"> From a third angle, however, </w:t>
      </w:r>
      <w:r w:rsidRPr="00C63817">
        <w:rPr>
          <w:rStyle w:val="StyleUnderline"/>
        </w:rPr>
        <w:t>it could be</w:t>
      </w:r>
      <w:r w:rsidRPr="00C63817">
        <w:rPr>
          <w:sz w:val="16"/>
        </w:rPr>
        <w:t xml:space="preserve"> </w:t>
      </w:r>
      <w:r w:rsidRPr="00C63817">
        <w:rPr>
          <w:rStyle w:val="StyleUnderline"/>
        </w:rPr>
        <w:t>seen as a solution to</w:t>
      </w:r>
      <w:r w:rsidRPr="00C63817">
        <w:rPr>
          <w:sz w:val="16"/>
        </w:rPr>
        <w:t xml:space="preserve"> an unusual concern confronting U.S. </w:t>
      </w:r>
      <w:r w:rsidRPr="008B5135">
        <w:rPr>
          <w:rStyle w:val="StyleUnderline"/>
          <w:highlight w:val="yellow"/>
        </w:rPr>
        <w:t>policymakers</w:t>
      </w:r>
      <w:r w:rsidRPr="00C63817">
        <w:rPr>
          <w:sz w:val="16"/>
        </w:rPr>
        <w:t xml:space="preserve"> in this era: </w:t>
      </w:r>
      <w:r w:rsidRPr="00C63817">
        <w:rPr>
          <w:rStyle w:val="StyleUnderline"/>
        </w:rPr>
        <w:t>what to do with a surplus of national power</w:t>
      </w:r>
      <w:r w:rsidRPr="00C63817">
        <w:rPr>
          <w:sz w:val="16"/>
        </w:rPr>
        <w:t xml:space="preserve">. </w:t>
      </w:r>
      <w:r w:rsidRPr="00C63817">
        <w:rPr>
          <w:rStyle w:val="StyleUnderline"/>
        </w:rPr>
        <w:t>The U</w:t>
      </w:r>
      <w:r w:rsidRPr="00C63817">
        <w:rPr>
          <w:sz w:val="16"/>
        </w:rPr>
        <w:t xml:space="preserve">nited </w:t>
      </w:r>
      <w:r w:rsidRPr="00C63817">
        <w:rPr>
          <w:rStyle w:val="StyleUnderline"/>
        </w:rPr>
        <w:t>S</w:t>
      </w:r>
      <w:r w:rsidRPr="00C63817">
        <w:rPr>
          <w:sz w:val="16"/>
        </w:rPr>
        <w:t xml:space="preserve">tates </w:t>
      </w:r>
      <w:r w:rsidRPr="008B5135">
        <w:rPr>
          <w:rStyle w:val="StyleUnderline"/>
          <w:highlight w:val="yellow"/>
        </w:rPr>
        <w:t>entered</w:t>
      </w:r>
      <w:r w:rsidRPr="00C63817">
        <w:rPr>
          <w:rStyle w:val="StyleUnderline"/>
        </w:rPr>
        <w:t xml:space="preserve"> the 1990s </w:t>
      </w:r>
      <w:r w:rsidRPr="008B5135">
        <w:rPr>
          <w:rStyle w:val="StyleUnderline"/>
          <w:highlight w:val="yellow"/>
        </w:rPr>
        <w:t>with</w:t>
      </w:r>
      <w:r w:rsidRPr="00C63817">
        <w:rPr>
          <w:rStyle w:val="StyleUnderline"/>
        </w:rPr>
        <w:t xml:space="preserve"> a dominant international position and </w:t>
      </w:r>
      <w:r w:rsidRPr="008B5135">
        <w:rPr>
          <w:rStyle w:val="StyleUnderline"/>
          <w:highlight w:val="yellow"/>
        </w:rPr>
        <w:t>no</w:t>
      </w:r>
      <w:r w:rsidRPr="00C63817">
        <w:rPr>
          <w:rStyle w:val="StyleUnderline"/>
        </w:rPr>
        <w:t xml:space="preserve"> immediate </w:t>
      </w:r>
      <w:r w:rsidRPr="008B5135">
        <w:rPr>
          <w:rStyle w:val="StyleUnderline"/>
          <w:highlight w:val="yellow"/>
        </w:rPr>
        <w:t>threats</w:t>
      </w:r>
      <w:r w:rsidRPr="00C63817">
        <w:rPr>
          <w:sz w:val="16"/>
        </w:rPr>
        <w:t xml:space="preserve">. </w:t>
      </w:r>
      <w:r w:rsidRPr="00C63817">
        <w:rPr>
          <w:rStyle w:val="StyleUnderline"/>
        </w:rPr>
        <w:t>Embracing a substantially reduced U.S. global role would have required a fundamental reassessment</w:t>
      </w:r>
      <w:r w:rsidRPr="00C63817">
        <w:rPr>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w:t>
      </w:r>
      <w:proofErr w:type="gramStart"/>
      <w:r w:rsidRPr="00C63817">
        <w:rPr>
          <w:sz w:val="16"/>
        </w:rPr>
        <w:t>to</w:t>
      </w:r>
      <w:proofErr w:type="gramEnd"/>
      <w:r w:rsidRPr="00C63817">
        <w:rPr>
          <w:sz w:val="16"/>
        </w:rPr>
        <w:t xml:space="preserve"> issues that at any other time would have been seen as secondary or tertiary. </w:t>
      </w:r>
      <w:r w:rsidRPr="008B5135">
        <w:rPr>
          <w:rStyle w:val="StyleUnderline"/>
          <w:highlight w:val="yellow"/>
        </w:rPr>
        <w:t>Without a</w:t>
      </w:r>
      <w:r w:rsidRPr="00C63817">
        <w:rPr>
          <w:rStyle w:val="StyleUnderline"/>
        </w:rPr>
        <w:t xml:space="preserve"> near-peer </w:t>
      </w:r>
      <w:r w:rsidRPr="008B5135">
        <w:rPr>
          <w:rStyle w:val="StyleUnderline"/>
          <w:highlight w:val="yellow"/>
        </w:rPr>
        <w:t>competitor</w:t>
      </w:r>
      <w:r w:rsidRPr="00C63817">
        <w:rPr>
          <w:sz w:val="16"/>
        </w:rPr>
        <w:t xml:space="preserve"> (or several) to deter or a major war on the horizon, </w:t>
      </w:r>
      <w:r w:rsidRPr="008B5135">
        <w:rPr>
          <w:rStyle w:val="StyleUnderline"/>
          <w:highlight w:val="yellow"/>
        </w:rPr>
        <w:t>Washington found a new</w:t>
      </w:r>
      <w:r w:rsidRPr="00C63817">
        <w:rPr>
          <w:rStyle w:val="StyleUnderline"/>
        </w:rPr>
        <w:t xml:space="preserve"> foreign policy </w:t>
      </w:r>
      <w:r w:rsidRPr="008B5135">
        <w:rPr>
          <w:rStyle w:val="StyleUnderline"/>
          <w:highlight w:val="yellow"/>
        </w:rPr>
        <w:t>calling: renovating</w:t>
      </w:r>
      <w:r w:rsidRPr="00C63817">
        <w:rPr>
          <w:rStyle w:val="StyleUnderline"/>
        </w:rPr>
        <w:t xml:space="preserve"> weak or </w:t>
      </w:r>
      <w:r w:rsidRPr="008B5135">
        <w:rPr>
          <w:rStyle w:val="StyleUnderline"/>
          <w:highlight w:val="yellow"/>
        </w:rPr>
        <w:t>failing states</w:t>
      </w:r>
      <w:r w:rsidRPr="00C63817">
        <w:rPr>
          <w:sz w:val="16"/>
        </w:rPr>
        <w:t>.</w:t>
      </w:r>
      <w:r w:rsidRPr="00FE4F98">
        <w:rPr>
          <w:sz w:val="16"/>
        </w:rPr>
        <w:t>¶</w:t>
      </w:r>
      <w:r w:rsidRPr="00C63817">
        <w:rPr>
          <w:sz w:val="16"/>
        </w:rPr>
        <w:t xml:space="preserve"> THE DECLINE OF A STRATEGIC NARRATIVE</w:t>
      </w:r>
      <w:r w:rsidRPr="00FE4F98">
        <w:rPr>
          <w:sz w:val="16"/>
        </w:rPr>
        <w:t>¶</w:t>
      </w:r>
      <w:r w:rsidRPr="00C63817">
        <w:rPr>
          <w:sz w:val="16"/>
        </w:rPr>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t>
      </w:r>
      <w:proofErr w:type="gramStart"/>
      <w:r w:rsidRPr="00C63817">
        <w:rPr>
          <w:sz w:val="16"/>
        </w:rPr>
        <w:t>well.</w:t>
      </w:r>
      <w:r w:rsidRPr="00FE4F98">
        <w:rPr>
          <w:sz w:val="16"/>
        </w:rPr>
        <w:t>¶</w:t>
      </w:r>
      <w:proofErr w:type="gramEnd"/>
      <w:r w:rsidRPr="00C63817">
        <w:rPr>
          <w:sz w:val="16"/>
        </w:rPr>
        <w:t xml:space="preserve"> </w:t>
      </w:r>
      <w:r w:rsidRPr="008B5135">
        <w:rPr>
          <w:rStyle w:val="StyleUnderline"/>
          <w:highlight w:val="yellow"/>
        </w:rPr>
        <w:t>The threat posed</w:t>
      </w:r>
      <w:r w:rsidRPr="00C63817">
        <w:rPr>
          <w:rStyle w:val="StyleUnderline"/>
        </w:rPr>
        <w:t xml:space="preserve"> by weak and fragile states, for example, </w:t>
      </w:r>
      <w:r w:rsidRPr="008B5135">
        <w:rPr>
          <w:rStyle w:val="StyleUnderline"/>
          <w:highlight w:val="yellow"/>
        </w:rPr>
        <w:t>turned out to be</w:t>
      </w:r>
      <w:r w:rsidRPr="00C63817">
        <w:rPr>
          <w:rStyle w:val="StyleUnderline"/>
        </w:rPr>
        <w:t xml:space="preserve"> both </w:t>
      </w:r>
      <w:r w:rsidRPr="008B5135">
        <w:rPr>
          <w:rStyle w:val="StyleUnderline"/>
          <w:highlight w:val="yellow"/>
        </w:rPr>
        <w:t>less urgent</w:t>
      </w:r>
      <w:r w:rsidRPr="00C63817">
        <w:rPr>
          <w:rStyle w:val="StyleUnderline"/>
        </w:rPr>
        <w:t xml:space="preserve"> and more complex and diffuse </w:t>
      </w:r>
      <w:r w:rsidRPr="008B5135">
        <w:rPr>
          <w:rStyle w:val="StyleUnderline"/>
          <w:highlight w:val="yellow"/>
        </w:rPr>
        <w:t>than</w:t>
      </w:r>
      <w:r w:rsidRPr="00C63817">
        <w:rPr>
          <w:rStyle w:val="StyleUnderline"/>
        </w:rPr>
        <w:t xml:space="preserve"> was originally </w:t>
      </w:r>
      <w:r w:rsidRPr="008B5135">
        <w:rPr>
          <w:rStyle w:val="StyleUnderline"/>
          <w:highlight w:val="yellow"/>
        </w:rPr>
        <w:t>suggested</w:t>
      </w:r>
      <w:r w:rsidRPr="00C63817">
        <w:rPr>
          <w:rStyle w:val="StyleUnderline"/>
        </w:rPr>
        <w:t>.</w:t>
      </w:r>
      <w:r w:rsidRPr="00C63817">
        <w:rPr>
          <w:sz w:val="16"/>
        </w:rPr>
        <w:t xml:space="preserve"> </w:t>
      </w:r>
      <w:r w:rsidRPr="00C63817">
        <w:rPr>
          <w:rStyle w:val="StyleUnderline"/>
        </w:rPr>
        <w:t xml:space="preserve">Foreign Policy’s </w:t>
      </w:r>
      <w:r w:rsidRPr="008B5135">
        <w:rPr>
          <w:rStyle w:val="StyleUnderline"/>
          <w:highlight w:val="yellow"/>
        </w:rPr>
        <w:t>Failed States Index</w:t>
      </w:r>
      <w:r w:rsidRPr="00C63817">
        <w:rPr>
          <w:sz w:val="16"/>
        </w:rPr>
        <w:t xml:space="preserve"> for 2013 </w:t>
      </w:r>
      <w:r w:rsidRPr="008B5135">
        <w:rPr>
          <w:rStyle w:val="StyleUnderline"/>
          <w:highlight w:val="yellow"/>
        </w:rPr>
        <w:t xml:space="preserve">is </w:t>
      </w:r>
      <w:r w:rsidRPr="008B5135">
        <w:rPr>
          <w:rStyle w:val="Emphasis"/>
          <w:highlight w:val="yellow"/>
        </w:rPr>
        <w:t>not</w:t>
      </w:r>
      <w:r w:rsidRPr="00C63817">
        <w:rPr>
          <w:rStyle w:val="Emphasis"/>
        </w:rPr>
        <w:t xml:space="preserve"> exactly </w:t>
      </w:r>
      <w:r w:rsidRPr="008B5135">
        <w:rPr>
          <w:rStyle w:val="Emphasis"/>
          <w:highlight w:val="yellow"/>
        </w:rPr>
        <w:t>a roster of</w:t>
      </w:r>
      <w:r w:rsidRPr="00C63817">
        <w:rPr>
          <w:rStyle w:val="Emphasis"/>
        </w:rPr>
        <w:t xml:space="preserve"> national </w:t>
      </w:r>
      <w:r w:rsidRPr="008B5135">
        <w:rPr>
          <w:rStyle w:val="Emphasis"/>
          <w:highlight w:val="yellow"/>
        </w:rPr>
        <w:t>security priorities</w:t>
      </w:r>
      <w:r w:rsidRPr="00C63817">
        <w:rPr>
          <w:sz w:val="16"/>
        </w:rPr>
        <w:t xml:space="preserve">; of its top 20 weak states, </w:t>
      </w:r>
      <w:r w:rsidRPr="008B5135">
        <w:rPr>
          <w:rStyle w:val="StyleUnderline"/>
          <w:highlight w:val="yellow"/>
        </w:rPr>
        <w:t>very few</w:t>
      </w:r>
      <w:r w:rsidRPr="00C63817">
        <w:rPr>
          <w:sz w:val="16"/>
        </w:rPr>
        <w:t xml:space="preserve"> (Afghanistan, Iraq, and Pakistan) </w:t>
      </w:r>
      <w:r w:rsidRPr="008B5135">
        <w:rPr>
          <w:rStyle w:val="StyleUnderline"/>
          <w:highlight w:val="yellow"/>
        </w:rPr>
        <w:t>boast</w:t>
      </w:r>
      <w:r w:rsidRPr="00C63817">
        <w:rPr>
          <w:rStyle w:val="StyleUnderline"/>
        </w:rPr>
        <w:t xml:space="preserve"> geostrategic </w:t>
      </w:r>
      <w:r w:rsidRPr="008B5135">
        <w:rPr>
          <w:rStyle w:val="StyleUnderline"/>
          <w:highlight w:val="yellow"/>
        </w:rPr>
        <w:t>significance</w:t>
      </w:r>
      <w:r w:rsidRPr="00C63817">
        <w:rPr>
          <w:sz w:val="16"/>
        </w:rPr>
        <w:t xml:space="preserve">, and they do so mostly because of their connection to terrorism. But even </w:t>
      </w:r>
      <w:r w:rsidRPr="00C63817">
        <w:rPr>
          <w:rStyle w:val="StyleUnderline"/>
        </w:rPr>
        <w:t xml:space="preserve">the threat of </w:t>
      </w:r>
      <w:r w:rsidRPr="008B5135">
        <w:rPr>
          <w:rStyle w:val="StyleUnderline"/>
          <w:highlight w:val="yellow"/>
        </w:rPr>
        <w:t>terrorism isn’t</w:t>
      </w:r>
      <w:r w:rsidRPr="00C63817">
        <w:rPr>
          <w:rStyle w:val="StyleUnderline"/>
        </w:rPr>
        <w:t xml:space="preserve"> highly </w:t>
      </w:r>
      <w:r w:rsidRPr="008B5135">
        <w:rPr>
          <w:rStyle w:val="StyleUnderline"/>
          <w:highlight w:val="yellow"/>
        </w:rPr>
        <w:t>correlated with</w:t>
      </w:r>
      <w:r w:rsidRPr="00C63817">
        <w:rPr>
          <w:rStyle w:val="StyleUnderline"/>
        </w:rPr>
        <w:t xml:space="preserve"> the current roster of </w:t>
      </w:r>
      <w:r w:rsidRPr="008B5135">
        <w:rPr>
          <w:rStyle w:val="StyleUnderline"/>
          <w:highlight w:val="yellow"/>
        </w:rPr>
        <w:t>weak states</w:t>
      </w:r>
      <w:r w:rsidRPr="00C63817">
        <w:rPr>
          <w:sz w:val="16"/>
        </w:rPr>
        <w:t xml:space="preserve">; only one of the top 20, Sudan, appears on the State Department’s list of state sponsors of terrorism, and </w:t>
      </w:r>
      <w:r w:rsidRPr="00C63817">
        <w:rPr>
          <w:rStyle w:val="StyleUnderline"/>
        </w:rPr>
        <w:t>most other weak states have only a marginal connection to terrorism at best</w:t>
      </w:r>
      <w:r w:rsidRPr="00C63817">
        <w:rPr>
          <w:sz w:val="16"/>
        </w:rPr>
        <w:t>.</w:t>
      </w:r>
    </w:p>
    <w:p w14:paraId="5072A3C5" w14:textId="77777777" w:rsidR="001C7C2C" w:rsidRPr="00C63817" w:rsidRDefault="001C7C2C" w:rsidP="001C7C2C">
      <w:pPr>
        <w:pStyle w:val="Heading4"/>
      </w:pPr>
      <w:r w:rsidRPr="00C63817">
        <w:t xml:space="preserve">Weak states </w:t>
      </w:r>
      <w:proofErr w:type="gramStart"/>
      <w:r w:rsidRPr="00C63817">
        <w:t>don’t</w:t>
      </w:r>
      <w:proofErr w:type="gramEnd"/>
      <w:r w:rsidRPr="00C63817">
        <w:t xml:space="preserve"> affect the US at all</w:t>
      </w:r>
    </w:p>
    <w:p w14:paraId="59019475" w14:textId="77777777" w:rsidR="001C7C2C" w:rsidRPr="00C63817" w:rsidRDefault="001C7C2C" w:rsidP="001C7C2C">
      <w:proofErr w:type="spellStart"/>
      <w:r w:rsidRPr="00C63817">
        <w:rPr>
          <w:rStyle w:val="Style13ptBold"/>
        </w:rPr>
        <w:t>Zegart</w:t>
      </w:r>
      <w:proofErr w:type="spellEnd"/>
      <w:r>
        <w:rPr>
          <w:rStyle w:val="Style13ptBold"/>
        </w:rPr>
        <w:t xml:space="preserve">, </w:t>
      </w:r>
      <w:proofErr w:type="spellStart"/>
      <w:r>
        <w:rPr>
          <w:rStyle w:val="Style13ptBold"/>
        </w:rPr>
        <w:t>Poli</w:t>
      </w:r>
      <w:proofErr w:type="spellEnd"/>
      <w:r>
        <w:rPr>
          <w:rStyle w:val="Style13ptBold"/>
        </w:rPr>
        <w:t xml:space="preserve"> Sci PhD,</w:t>
      </w:r>
      <w:r w:rsidRPr="00C63817">
        <w:rPr>
          <w:rStyle w:val="Style13ptBold"/>
        </w:rPr>
        <w:t xml:space="preserve"> 15</w:t>
      </w:r>
      <w:r w:rsidRPr="00C63817">
        <w:t xml:space="preserve"> [Amy </w:t>
      </w:r>
      <w:proofErr w:type="spellStart"/>
      <w:r w:rsidRPr="00C63817">
        <w:t>Zegart</w:t>
      </w:r>
      <w:proofErr w:type="spellEnd"/>
      <w:r>
        <w:t xml:space="preserve">, </w:t>
      </w:r>
      <w:proofErr w:type="spellStart"/>
      <w:r>
        <w:t>Poli</w:t>
      </w:r>
      <w:proofErr w:type="spellEnd"/>
      <w:r>
        <w:t xml:space="preserve"> Sci PhD @ Stanford,</w:t>
      </w:r>
      <w:r w:rsidRPr="00C63817">
        <w:t xml:space="preserve"> co-director of Stanford University's Center for International Security and Cooperation and is Davies family senior fellow at the Hoover Institution. “Stop Drinking the Weak Sauce; Washington’s paranoia over weak and failing states is distracting it from the real national security threats looming on the horizon.”, 2-23-15, http://foreignpolicy.com/2015/02/23/nuclear-cyber-cold-war-weak-states-strategy, </w:t>
      </w:r>
      <w:proofErr w:type="spellStart"/>
      <w:r w:rsidRPr="00C63817">
        <w:t>msm</w:t>
      </w:r>
      <w:proofErr w:type="spellEnd"/>
      <w:r w:rsidRPr="00C63817">
        <w:t>]</w:t>
      </w:r>
    </w:p>
    <w:p w14:paraId="2CA928D1" w14:textId="77777777" w:rsidR="001C7C2C" w:rsidRPr="00C63817" w:rsidRDefault="001C7C2C" w:rsidP="001C7C2C">
      <w:pPr>
        <w:rPr>
          <w:rStyle w:val="StyleUnderline"/>
        </w:rPr>
      </w:pPr>
      <w:r w:rsidRPr="00C63817">
        <w:rPr>
          <w:sz w:val="14"/>
        </w:rPr>
        <w:t xml:space="preserve">Today, </w:t>
      </w:r>
      <w:r w:rsidRPr="00C63817">
        <w:rPr>
          <w:rStyle w:val="StyleUnderline"/>
        </w:rPr>
        <w:t xml:space="preserve">this </w:t>
      </w:r>
      <w:r w:rsidRPr="008B5135">
        <w:rPr>
          <w:rStyle w:val="StyleUnderline"/>
          <w:highlight w:val="yellow"/>
        </w:rPr>
        <w:t>focus on weak states looks increasingly</w:t>
      </w:r>
      <w:r>
        <w:rPr>
          <w:sz w:val="14"/>
        </w:rPr>
        <w:t xml:space="preserve"> — </w:t>
      </w:r>
      <w:proofErr w:type="gramStart"/>
      <w:r w:rsidRPr="00C63817">
        <w:rPr>
          <w:sz w:val="14"/>
        </w:rPr>
        <w:t>what’s</w:t>
      </w:r>
      <w:proofErr w:type="gramEnd"/>
      <w:r w:rsidRPr="00C63817">
        <w:rPr>
          <w:sz w:val="14"/>
        </w:rPr>
        <w:t xml:space="preserve"> the word?</w:t>
      </w:r>
      <w:r>
        <w:rPr>
          <w:sz w:val="14"/>
        </w:rPr>
        <w:t xml:space="preserve"> — </w:t>
      </w:r>
      <w:r w:rsidRPr="008B5135">
        <w:rPr>
          <w:rStyle w:val="StyleUnderline"/>
          <w:highlight w:val="yellow"/>
        </w:rPr>
        <w:t>weak</w:t>
      </w:r>
      <w:r w:rsidRPr="00C63817">
        <w:rPr>
          <w:sz w:val="14"/>
        </w:rPr>
        <w:t xml:space="preserve">. Sure, some weak states (Pakistan, Pakistan, and Pakistan) loom large, posing serious challenges to U.S. interests. But </w:t>
      </w:r>
      <w:proofErr w:type="gramStart"/>
      <w:r w:rsidRPr="00C63817">
        <w:rPr>
          <w:sz w:val="14"/>
        </w:rPr>
        <w:t>the vast majority of</w:t>
      </w:r>
      <w:proofErr w:type="gramEnd"/>
      <w:r w:rsidRPr="00C63817">
        <w:rPr>
          <w:sz w:val="14"/>
        </w:rPr>
        <w:t xml:space="preserve"> weak states don’t. Instead, </w:t>
      </w:r>
      <w:r w:rsidRPr="00C63817">
        <w:rPr>
          <w:rStyle w:val="StyleUnderline"/>
        </w:rPr>
        <w:t xml:space="preserve">the most </w:t>
      </w:r>
      <w:r w:rsidRPr="008B5135">
        <w:rPr>
          <w:rStyle w:val="StyleUnderline"/>
          <w:highlight w:val="yellow"/>
        </w:rPr>
        <w:t>serious threats</w:t>
      </w:r>
      <w:r w:rsidRPr="00C63817">
        <w:rPr>
          <w:rStyle w:val="StyleUnderline"/>
        </w:rPr>
        <w:t xml:space="preserve"> to American </w:t>
      </w:r>
      <w:proofErr w:type="gramStart"/>
      <w:r w:rsidRPr="00C63817">
        <w:rPr>
          <w:rStyle w:val="StyleUnderline"/>
        </w:rPr>
        <w:t>interests</w:t>
      </w:r>
      <w:proofErr w:type="gramEnd"/>
      <w:r w:rsidRPr="00C63817">
        <w:rPr>
          <w:rStyle w:val="StyleUnderline"/>
        </w:rPr>
        <w:t xml:space="preserve"> </w:t>
      </w:r>
      <w:r w:rsidRPr="008B5135">
        <w:rPr>
          <w:rStyle w:val="StyleUnderline"/>
          <w:highlight w:val="yellow"/>
        </w:rPr>
        <w:t>stem</w:t>
      </w:r>
      <w:r w:rsidRPr="00C63817">
        <w:rPr>
          <w:sz w:val="14"/>
        </w:rPr>
        <w:t xml:space="preserve">, as they always have, </w:t>
      </w:r>
      <w:r w:rsidRPr="008B5135">
        <w:rPr>
          <w:rStyle w:val="StyleUnderline"/>
          <w:highlight w:val="yellow"/>
        </w:rPr>
        <w:t>from states with sufficient capacity</w:t>
      </w:r>
      <w:r w:rsidRPr="00C63817">
        <w:rPr>
          <w:rStyle w:val="StyleUnderline"/>
        </w:rPr>
        <w:t xml:space="preserve"> and power </w:t>
      </w:r>
      <w:r w:rsidRPr="008B5135">
        <w:rPr>
          <w:rStyle w:val="StyleUnderline"/>
          <w:highlight w:val="yellow"/>
        </w:rPr>
        <w:t>to do bad things</w:t>
      </w:r>
      <w:r w:rsidRPr="00C63817">
        <w:rPr>
          <w:rStyle w:val="StyleUnderline"/>
        </w:rPr>
        <w:t xml:space="preserve"> in the world, </w:t>
      </w:r>
      <w:r w:rsidRPr="008B5135">
        <w:rPr>
          <w:rStyle w:val="Emphasis"/>
          <w:highlight w:val="yellow"/>
        </w:rPr>
        <w:t>not from states</w:t>
      </w:r>
      <w:r w:rsidRPr="00C63817">
        <w:rPr>
          <w:rStyle w:val="Emphasis"/>
        </w:rPr>
        <w:t xml:space="preserve"> so weak </w:t>
      </w:r>
      <w:r w:rsidRPr="008B5135">
        <w:rPr>
          <w:rStyle w:val="Emphasis"/>
          <w:highlight w:val="yellow"/>
        </w:rPr>
        <w:t>that bad things happen within them</w:t>
      </w:r>
      <w:r w:rsidRPr="00C63817">
        <w:rPr>
          <w:rStyle w:val="StyleUnderline"/>
        </w:rPr>
        <w:t>. It is worth stepping back and asking: How exactly do weak states threaten the global order or the United States’ vital interests?</w:t>
      </w:r>
      <w:r w:rsidRPr="00C63817">
        <w:rPr>
          <w:sz w:val="14"/>
        </w:rPr>
        <w:t xml:space="preserve"> The weak-state crowd has offered three related but distinct arguments. The first and most compelling is that fragile states can become terrorist strongholds that pose existential threats to Western ways of life. If al Qaeda could carry out the worst attack on U.S. soil since Pearl Harbor by setting up shop in the lawless rubble of Afghanistan, the thinking goes, other lawless spaces could, similarly, devolve into sanctuaries for the recruitment, training, and deployment of terrorists. Most frightening of all: the specter of terrorists acquiring nuclear weapons.</w:t>
      </w:r>
      <w:r w:rsidRPr="00FE4F98">
        <w:rPr>
          <w:sz w:val="16"/>
        </w:rPr>
        <w:t>¶</w:t>
      </w:r>
      <w:r w:rsidRPr="00C63817">
        <w:rPr>
          <w:sz w:val="14"/>
        </w:rPr>
        <w:t xml:space="preserve"> The second, less convincing argument is that poorly governed spaces function as incubators for other global “</w:t>
      </w:r>
      <w:proofErr w:type="spellStart"/>
      <w:r w:rsidRPr="00C63817">
        <w:rPr>
          <w:sz w:val="14"/>
        </w:rPr>
        <w:t>bads</w:t>
      </w:r>
      <w:proofErr w:type="spellEnd"/>
      <w:r w:rsidRPr="00C63817">
        <w:rPr>
          <w:sz w:val="14"/>
        </w:rPr>
        <w:t xml:space="preserve">,” like disease, conflict, human rights violations, drug and human trafficking, and criminal networks. In this view, weak states generate unwanted outcomes, not existential threats. </w:t>
      </w:r>
      <w:proofErr w:type="gramStart"/>
      <w:r w:rsidRPr="00C63817">
        <w:rPr>
          <w:sz w:val="14"/>
        </w:rPr>
        <w:t>That’s</w:t>
      </w:r>
      <w:proofErr w:type="gramEnd"/>
      <w:r w:rsidRPr="00C63817">
        <w:rPr>
          <w:sz w:val="14"/>
        </w:rPr>
        <w:t xml:space="preserve"> a big difference. The central purpose of U.S. foreign policy is not eliminating global suffering, however horrible. It is to protect vital national interests from grave </w:t>
      </w:r>
      <w:proofErr w:type="gramStart"/>
      <w:r w:rsidRPr="00C63817">
        <w:rPr>
          <w:sz w:val="14"/>
        </w:rPr>
        <w:t>dangers.</w:t>
      </w:r>
      <w:r w:rsidRPr="00FE4F98">
        <w:rPr>
          <w:sz w:val="16"/>
        </w:rPr>
        <w:t>¶</w:t>
      </w:r>
      <w:proofErr w:type="gramEnd"/>
      <w:r w:rsidRPr="00C63817">
        <w:rPr>
          <w:sz w:val="14"/>
        </w:rPr>
        <w:t xml:space="preserve"> The third and fuzziest argument of the weak-state crowd holds that globalization connects citizens throughout the world in unprecedented ways, binding the fates of strong states to weak states. This vision, however, is more aspirational than real. Although it is certainly true that ideas, goods, and people can cross borders faster and more densely than at any time in history, </w:t>
      </w:r>
      <w:r w:rsidRPr="008B5135">
        <w:rPr>
          <w:rStyle w:val="Emphasis"/>
          <w:highlight w:val="yellow"/>
        </w:rPr>
        <w:t>we are</w:t>
      </w:r>
      <w:r w:rsidRPr="00C63817">
        <w:rPr>
          <w:rStyle w:val="Emphasis"/>
        </w:rPr>
        <w:t xml:space="preserve"> still a </w:t>
      </w:r>
      <w:r w:rsidRPr="008B5135">
        <w:rPr>
          <w:rStyle w:val="Emphasis"/>
          <w:highlight w:val="yellow"/>
        </w:rPr>
        <w:t>long way from a world where</w:t>
      </w:r>
      <w:r w:rsidRPr="00C63817">
        <w:rPr>
          <w:rStyle w:val="Emphasis"/>
        </w:rPr>
        <w:t xml:space="preserve"> the well-being and </w:t>
      </w:r>
      <w:r w:rsidRPr="008B5135">
        <w:rPr>
          <w:rStyle w:val="Emphasis"/>
          <w:highlight w:val="yellow"/>
        </w:rPr>
        <w:t>security of Nashville hinges on</w:t>
      </w:r>
      <w:r w:rsidRPr="00C63817">
        <w:rPr>
          <w:rStyle w:val="Emphasis"/>
        </w:rPr>
        <w:t xml:space="preserve"> the </w:t>
      </w:r>
      <w:r w:rsidRPr="008B5135">
        <w:rPr>
          <w:rStyle w:val="Emphasis"/>
          <w:highlight w:val="yellow"/>
        </w:rPr>
        <w:t>stability of Ngozi</w:t>
      </w:r>
      <w:r w:rsidRPr="00C63817">
        <w:rPr>
          <w:rStyle w:val="StyleUnderline"/>
        </w:rPr>
        <w:t>.</w:t>
      </w:r>
      <w:r w:rsidRPr="00C63817">
        <w:rPr>
          <w:sz w:val="14"/>
        </w:rPr>
        <w:t xml:space="preserve"> Yet Barack Obama’s administration has been making this argument for years. As candidate Obama wrote in a signature 2007 Foreign Affairs article, “the security and well-being of </w:t>
      </w:r>
      <w:proofErr w:type="gramStart"/>
      <w:r w:rsidRPr="00C63817">
        <w:rPr>
          <w:sz w:val="14"/>
        </w:rPr>
        <w:t>each and every</w:t>
      </w:r>
      <w:proofErr w:type="gramEnd"/>
      <w:r w:rsidRPr="00C63817">
        <w:rPr>
          <w:sz w:val="14"/>
        </w:rPr>
        <w:t xml:space="preserve"> American depend on the security and well-being of those who live beyond our borders.… We have a significant stake in ensuring that those who live in fear and want today can live with dignity and opportunity tomorrow.” Just this month, the administration’s 2015 National Security Strategy proclaimed yet again that weak states are one of the “top strategic risks to our interests,” putting transnational organized crime right up there with the use of nuclear weapons. Incredibly, the strategy proclaims that it “establishes … a diversified and balanced set of priorities appropriate for the world’s leading global power with interests in every part of an increasingly interconnected world.”</w:t>
      </w:r>
      <w:r w:rsidRPr="00FE4F98">
        <w:rPr>
          <w:sz w:val="16"/>
        </w:rPr>
        <w:t>¶</w:t>
      </w:r>
      <w:r w:rsidRPr="00C63817">
        <w:rPr>
          <w:sz w:val="14"/>
        </w:rPr>
        <w:t xml:space="preserve"> But a “diversified and balanced set of priorities” is no priority list at all. </w:t>
      </w:r>
      <w:r w:rsidRPr="00C63817">
        <w:rPr>
          <w:rStyle w:val="StyleUnderline"/>
        </w:rPr>
        <w:t>The United States does not have interests in every part of an increasingly interconnected world</w:t>
      </w:r>
      <w:r w:rsidRPr="00C63817">
        <w:rPr>
          <w:sz w:val="14"/>
        </w:rPr>
        <w:t xml:space="preserve">. </w:t>
      </w:r>
      <w:r w:rsidRPr="00C63817">
        <w:rPr>
          <w:rStyle w:val="StyleUnderline"/>
        </w:rPr>
        <w:t>It does not risk American lives and spend American political capital everywhere</w:t>
      </w:r>
      <w:r w:rsidRPr="00C63817">
        <w:rPr>
          <w:sz w:val="14"/>
        </w:rPr>
        <w:t xml:space="preserve">. </w:t>
      </w:r>
      <w:r w:rsidRPr="00C63817">
        <w:rPr>
          <w:rStyle w:val="StyleUnderline"/>
        </w:rPr>
        <w:t xml:space="preserve">Nor should it. Global </w:t>
      </w:r>
      <w:r w:rsidRPr="008B5135">
        <w:rPr>
          <w:rStyle w:val="StyleUnderline"/>
          <w:highlight w:val="yellow"/>
        </w:rPr>
        <w:t>leadership is about</w:t>
      </w:r>
      <w:r w:rsidRPr="00C63817">
        <w:rPr>
          <w:rStyle w:val="StyleUnderline"/>
        </w:rPr>
        <w:t xml:space="preserve"> setting </w:t>
      </w:r>
      <w:r w:rsidRPr="008B5135">
        <w:rPr>
          <w:rStyle w:val="Emphasis"/>
          <w:highlight w:val="yellow"/>
        </w:rPr>
        <w:t>priorities</w:t>
      </w:r>
      <w:r>
        <w:rPr>
          <w:rStyle w:val="StyleUnderline"/>
        </w:rPr>
        <w:t xml:space="preserve"> — </w:t>
      </w:r>
      <w:r w:rsidRPr="00C63817">
        <w:rPr>
          <w:rStyle w:val="StyleUnderline"/>
        </w:rPr>
        <w:t xml:space="preserve">identifying what matters most and deploying resources to succeed. And </w:t>
      </w:r>
      <w:r w:rsidRPr="008B5135">
        <w:rPr>
          <w:rStyle w:val="StyleUnderline"/>
          <w:highlight w:val="yellow"/>
        </w:rPr>
        <w:t>evidence</w:t>
      </w:r>
      <w:r w:rsidRPr="00C63817">
        <w:rPr>
          <w:rStyle w:val="StyleUnderline"/>
        </w:rPr>
        <w:t xml:space="preserve"> increasingly </w:t>
      </w:r>
      <w:r w:rsidRPr="008B5135">
        <w:rPr>
          <w:rStyle w:val="StyleUnderline"/>
          <w:highlight w:val="yellow"/>
        </w:rPr>
        <w:t>suggests</w:t>
      </w:r>
      <w:r w:rsidRPr="00C63817">
        <w:rPr>
          <w:rStyle w:val="StyleUnderline"/>
        </w:rPr>
        <w:t xml:space="preserve"> that </w:t>
      </w:r>
      <w:r w:rsidRPr="008B5135">
        <w:rPr>
          <w:rStyle w:val="StyleUnderline"/>
          <w:highlight w:val="yellow"/>
        </w:rPr>
        <w:t>weak states should not be</w:t>
      </w:r>
      <w:r w:rsidRPr="00C63817">
        <w:rPr>
          <w:rStyle w:val="StyleUnderline"/>
        </w:rPr>
        <w:t xml:space="preserve"> so </w:t>
      </w:r>
      <w:r w:rsidRPr="008B5135">
        <w:rPr>
          <w:rStyle w:val="StyleUnderline"/>
          <w:highlight w:val="yellow"/>
        </w:rPr>
        <w:t xml:space="preserve">high on the </w:t>
      </w:r>
      <w:proofErr w:type="gramStart"/>
      <w:r w:rsidRPr="008B5135">
        <w:rPr>
          <w:rStyle w:val="StyleUnderline"/>
          <w:highlight w:val="yellow"/>
        </w:rPr>
        <w:t>list</w:t>
      </w:r>
      <w:r w:rsidRPr="00C63817">
        <w:rPr>
          <w:rStyle w:val="StyleUnderline"/>
        </w:rPr>
        <w:t>.</w:t>
      </w:r>
      <w:r w:rsidRPr="00C63817">
        <w:rPr>
          <w:rStyle w:val="StyleUnderline"/>
          <w:rFonts w:asciiTheme="minorHAnsi" w:hAnsiTheme="minorHAnsi"/>
          <w:sz w:val="12"/>
          <w:u w:val="none"/>
        </w:rPr>
        <w:t>¶</w:t>
      </w:r>
      <w:proofErr w:type="gramEnd"/>
      <w:r w:rsidRPr="00C63817">
        <w:rPr>
          <w:sz w:val="14"/>
        </w:rPr>
        <w:t xml:space="preserve"> </w:t>
      </w:r>
      <w:r w:rsidRPr="00C63817">
        <w:rPr>
          <w:rStyle w:val="StyleUnderline"/>
        </w:rPr>
        <w:t>Even the strongest weak-state claims don’t look so strong anymore</w:t>
      </w:r>
      <w:r w:rsidRPr="00C63817">
        <w:rPr>
          <w:sz w:val="14"/>
        </w:rPr>
        <w:t xml:space="preserve">. </w:t>
      </w:r>
      <w:r w:rsidRPr="00C63817">
        <w:rPr>
          <w:rStyle w:val="StyleUnderline"/>
        </w:rPr>
        <w:t>Nearly 14 years after 9/11, Islamist terrorism has yet to morph into anything close to an existential threat.</w:t>
      </w:r>
      <w:r w:rsidRPr="00C63817">
        <w:rPr>
          <w:sz w:val="14"/>
        </w:rPr>
        <w:t xml:space="preserve"> </w:t>
      </w:r>
      <w:proofErr w:type="gramStart"/>
      <w:r w:rsidRPr="00C63817">
        <w:rPr>
          <w:sz w:val="14"/>
        </w:rPr>
        <w:t>That’s</w:t>
      </w:r>
      <w:proofErr w:type="gramEnd"/>
      <w:r w:rsidRPr="00C63817">
        <w:rPr>
          <w:sz w:val="14"/>
        </w:rPr>
        <w:t xml:space="preserve"> not to say it couldn’t grow into one</w:t>
      </w:r>
      <w:r>
        <w:rPr>
          <w:sz w:val="14"/>
        </w:rPr>
        <w:t xml:space="preserve"> — </w:t>
      </w:r>
      <w:r w:rsidRPr="00C63817">
        <w:rPr>
          <w:sz w:val="14"/>
        </w:rPr>
        <w:t xml:space="preserve">catastrophic terrorist attacks may be black-swan events that defy easy prediction. And it is impossible to know whether we have successfully countered terrorism thanks to the war on terror or because terrorists were never such a big danger in the first place. Yet </w:t>
      </w:r>
      <w:r w:rsidRPr="00C63817">
        <w:rPr>
          <w:rStyle w:val="StyleUnderline"/>
        </w:rPr>
        <w:t>it is hard to dismiss the gnawing, emerging evidence that 9/11 may have been more outlier than harbinger.</w:t>
      </w:r>
      <w:r w:rsidRPr="00C63817">
        <w:rPr>
          <w:rStyle w:val="StyleUnderline"/>
          <w:rFonts w:asciiTheme="minorHAnsi" w:hAnsiTheme="minorHAnsi"/>
          <w:sz w:val="12"/>
          <w:u w:val="none"/>
        </w:rPr>
        <w:t>¶</w:t>
      </w:r>
      <w:r w:rsidRPr="00C63817">
        <w:rPr>
          <w:sz w:val="14"/>
        </w:rPr>
        <w:t xml:space="preserve"> In 2012, John </w:t>
      </w:r>
      <w:r w:rsidRPr="00C63817">
        <w:rPr>
          <w:rStyle w:val="StyleUnderline"/>
        </w:rPr>
        <w:t>Mueller</w:t>
      </w:r>
      <w:r w:rsidRPr="00C63817">
        <w:rPr>
          <w:sz w:val="14"/>
        </w:rPr>
        <w:t xml:space="preserve">, senior research scientist at the Mershon Center for International Security Studies at Ohio State University, and Mark Stewart, director at the Centre for Infrastructure Performance and Reliability at the University of Newcastle, </w:t>
      </w:r>
      <w:r w:rsidRPr="00C63817">
        <w:rPr>
          <w:rStyle w:val="StyleUnderline"/>
        </w:rPr>
        <w:t>noted that Islamist terrorism was responsible for 200 to 400 deaths worldwide each year, outside of war zones</w:t>
      </w:r>
      <w:r w:rsidRPr="00C63817">
        <w:rPr>
          <w:sz w:val="14"/>
        </w:rPr>
        <w:t xml:space="preserve">. </w:t>
      </w:r>
      <w:proofErr w:type="gramStart"/>
      <w:r w:rsidRPr="00C63817">
        <w:rPr>
          <w:rStyle w:val="StyleUnderline"/>
        </w:rPr>
        <w:t>That’s</w:t>
      </w:r>
      <w:proofErr w:type="gramEnd"/>
      <w:r w:rsidRPr="00C63817">
        <w:rPr>
          <w:rStyle w:val="StyleUnderline"/>
        </w:rPr>
        <w:t xml:space="preserve"> roughly the same number of Americans who die from drowning in bathtubs annually</w:t>
      </w:r>
      <w:r w:rsidRPr="00C63817">
        <w:rPr>
          <w:sz w:val="14"/>
        </w:rPr>
        <w:t>. Harvard University’s Graham Allison darkly warned in 2004 that there was at least a 50 percent chance the world would suffer a nuclear terrorist attack in the next 10 years. It has now been 10 years and counting since he wrote that. The string of failed and foiled attacks on U.S. soil since 9/11, including “shoe bomber” Richard Reid, “underwear bomber” Umar Farouk Abdulmutallab, and Times Square bomber Faisal Shahzad, more closely resembles the work of knuckleheads than masterminds.</w:t>
      </w:r>
      <w:r w:rsidRPr="00FE4F98">
        <w:rPr>
          <w:sz w:val="16"/>
        </w:rPr>
        <w:t>¶</w:t>
      </w:r>
      <w:r w:rsidRPr="00C63817">
        <w:rPr>
          <w:sz w:val="14"/>
        </w:rPr>
        <w:t xml:space="preserve"> </w:t>
      </w:r>
      <w:r w:rsidRPr="00C63817">
        <w:rPr>
          <w:rStyle w:val="StyleUnderline"/>
        </w:rPr>
        <w:t xml:space="preserve">The </w:t>
      </w:r>
      <w:r w:rsidRPr="008B5135">
        <w:rPr>
          <w:rStyle w:val="StyleUnderline"/>
          <w:highlight w:val="yellow"/>
        </w:rPr>
        <w:t>connection between weak states and</w:t>
      </w:r>
      <w:r w:rsidRPr="00C63817">
        <w:rPr>
          <w:rStyle w:val="StyleUnderline"/>
        </w:rPr>
        <w:t xml:space="preserve"> transnational </w:t>
      </w:r>
      <w:r w:rsidRPr="008B5135">
        <w:rPr>
          <w:rStyle w:val="StyleUnderline"/>
          <w:highlight w:val="yellow"/>
        </w:rPr>
        <w:t>terror</w:t>
      </w:r>
      <w:r w:rsidRPr="00C63817">
        <w:rPr>
          <w:rStyle w:val="StyleUnderline"/>
        </w:rPr>
        <w:t xml:space="preserve">ism </w:t>
      </w:r>
      <w:r w:rsidRPr="008B5135">
        <w:rPr>
          <w:rStyle w:val="StyleUnderline"/>
          <w:highlight w:val="yellow"/>
        </w:rPr>
        <w:t>appears</w:t>
      </w:r>
      <w:r w:rsidRPr="00C63817">
        <w:rPr>
          <w:rStyle w:val="StyleUnderline"/>
        </w:rPr>
        <w:t xml:space="preserve"> more </w:t>
      </w:r>
      <w:r w:rsidRPr="008B5135">
        <w:rPr>
          <w:rStyle w:val="StyleUnderline"/>
          <w:highlight w:val="yellow"/>
        </w:rPr>
        <w:t>tenuous</w:t>
      </w:r>
      <w:r w:rsidRPr="00C63817">
        <w:rPr>
          <w:rStyle w:val="StyleUnderline"/>
        </w:rPr>
        <w:t xml:space="preserve"> too</w:t>
      </w:r>
      <w:r w:rsidRPr="00C63817">
        <w:rPr>
          <w:sz w:val="14"/>
        </w:rPr>
        <w:t xml:space="preserve">. </w:t>
      </w:r>
      <w:r w:rsidRPr="00C63817">
        <w:rPr>
          <w:rStyle w:val="StyleUnderline"/>
        </w:rPr>
        <w:t xml:space="preserve">Terrorism experts have found that </w:t>
      </w:r>
      <w:proofErr w:type="gramStart"/>
      <w:r w:rsidRPr="00C63817">
        <w:rPr>
          <w:rStyle w:val="StyleUnderline"/>
        </w:rPr>
        <w:t>the vast majority of</w:t>
      </w:r>
      <w:proofErr w:type="gramEnd"/>
      <w:r w:rsidRPr="00C63817">
        <w:rPr>
          <w:rStyle w:val="StyleUnderline"/>
        </w:rPr>
        <w:t xml:space="preserve"> terrorist attacks strike local targets, not foreign ones</w:t>
      </w:r>
      <w:r w:rsidRPr="00C63817">
        <w:rPr>
          <w:sz w:val="14"/>
        </w:rPr>
        <w:t xml:space="preserve">. </w:t>
      </w:r>
      <w:proofErr w:type="gramStart"/>
      <w:r w:rsidRPr="00C63817">
        <w:rPr>
          <w:sz w:val="14"/>
        </w:rPr>
        <w:t>What’s</w:t>
      </w:r>
      <w:proofErr w:type="gramEnd"/>
      <w:r w:rsidRPr="00C63817">
        <w:rPr>
          <w:sz w:val="14"/>
        </w:rPr>
        <w:t xml:space="preserve"> more, </w:t>
      </w:r>
      <w:r w:rsidRPr="00C63817">
        <w:rPr>
          <w:rStyle w:val="StyleUnderline"/>
        </w:rPr>
        <w:t>the world’s weakest states have not produced the world’s most or worst international terrorists</w:t>
      </w:r>
      <w:r w:rsidRPr="00C63817">
        <w:rPr>
          <w:sz w:val="14"/>
        </w:rPr>
        <w:t>. Foreign Policy’s 2014 Fragile States Index listed five countries in its worst-of-the-worst category: South Sudan, Somalia, the Central African Republic, the Democratic Republic of the Congo, and Sudan. None are major inspiration bases, training centers, breeding grounds, or exporters of terrorism directed at Western cities. Indeed, the January attack on the French satirical magazine Charlie Hebdo</w:t>
      </w:r>
      <w:r>
        <w:rPr>
          <w:sz w:val="14"/>
        </w:rPr>
        <w:t xml:space="preserve"> — </w:t>
      </w:r>
      <w:r w:rsidRPr="00C63817">
        <w:rPr>
          <w:sz w:val="14"/>
        </w:rPr>
        <w:t>France’s deadliest terrorist attack in 50 years</w:t>
      </w:r>
      <w:r>
        <w:rPr>
          <w:sz w:val="14"/>
        </w:rPr>
        <w:t xml:space="preserve"> — </w:t>
      </w:r>
      <w:r w:rsidRPr="00C63817">
        <w:rPr>
          <w:sz w:val="14"/>
        </w:rPr>
        <w:t>was perpetrated by two brothers born, raised, and radicalized almost entirely in the terrorist safe haven of France, which came in at No. 160 of 178 countries on the Fragile State Index.</w:t>
      </w:r>
      <w:r w:rsidRPr="00FE4F98">
        <w:rPr>
          <w:sz w:val="16"/>
        </w:rPr>
        <w:t>¶</w:t>
      </w:r>
      <w:r w:rsidRPr="00C63817">
        <w:rPr>
          <w:sz w:val="14"/>
        </w:rPr>
        <w:t xml:space="preserve"> Consider interstate war. </w:t>
      </w:r>
      <w:r w:rsidRPr="008B5135">
        <w:rPr>
          <w:rStyle w:val="StyleUnderline"/>
          <w:highlight w:val="yellow"/>
        </w:rPr>
        <w:t>Between weak states, wars</w:t>
      </w:r>
      <w:r w:rsidRPr="00C63817">
        <w:rPr>
          <w:rStyle w:val="StyleUnderline"/>
        </w:rPr>
        <w:t xml:space="preserve"> can be destructive and </w:t>
      </w:r>
      <w:r w:rsidRPr="008B5135">
        <w:rPr>
          <w:rStyle w:val="StyleUnderline"/>
          <w:highlight w:val="yellow"/>
        </w:rPr>
        <w:t>destabiliz</w:t>
      </w:r>
      <w:r w:rsidRPr="00C63817">
        <w:rPr>
          <w:sz w:val="14"/>
        </w:rPr>
        <w:t xml:space="preserve">ing </w:t>
      </w:r>
      <w:r w:rsidRPr="00C63817">
        <w:rPr>
          <w:rStyle w:val="StyleUnderline"/>
        </w:rPr>
        <w:t xml:space="preserve">for </w:t>
      </w:r>
      <w:r w:rsidRPr="008B5135">
        <w:rPr>
          <w:rStyle w:val="StyleUnderline"/>
          <w:highlight w:val="yellow"/>
        </w:rPr>
        <w:t>local populations. Between strong states, wars</w:t>
      </w:r>
      <w:r w:rsidRPr="00C63817">
        <w:rPr>
          <w:rStyle w:val="StyleUnderline"/>
        </w:rPr>
        <w:t xml:space="preserve"> can be destructive and </w:t>
      </w:r>
      <w:r w:rsidRPr="008B5135">
        <w:rPr>
          <w:rStyle w:val="StyleUnderline"/>
          <w:highlight w:val="yellow"/>
        </w:rPr>
        <w:t>destabiliz</w:t>
      </w:r>
      <w:r w:rsidRPr="00C63817">
        <w:rPr>
          <w:sz w:val="14"/>
        </w:rPr>
        <w:t xml:space="preserve">ing </w:t>
      </w:r>
      <w:r w:rsidRPr="00C63817">
        <w:rPr>
          <w:rStyle w:val="StyleUnderline"/>
        </w:rPr>
        <w:t xml:space="preserve">for </w:t>
      </w:r>
      <w:r w:rsidRPr="008B5135">
        <w:rPr>
          <w:rStyle w:val="Emphasis"/>
          <w:highlight w:val="yellow"/>
        </w:rPr>
        <w:t>the world</w:t>
      </w:r>
      <w:r w:rsidRPr="00C63817">
        <w:rPr>
          <w:rStyle w:val="StyleUnderline"/>
        </w:rPr>
        <w:t>. The war between Ethiopia and Eritrea was one thing; World War II was quite another. Even in a 21st-century interconnected world, conflict between powerful countries with large economies poses far greater direct threats to the global economy, international order, and American interests than wars between fragile states</w:t>
      </w:r>
      <w:r w:rsidRPr="00C63817">
        <w:rPr>
          <w:sz w:val="14"/>
        </w:rPr>
        <w:t>. Ethiopia and Eritrea posted a combined GDP of $51 billion in 2013</w:t>
      </w:r>
      <w:r>
        <w:rPr>
          <w:sz w:val="14"/>
        </w:rPr>
        <w:t xml:space="preserve"> — </w:t>
      </w:r>
      <w:r w:rsidRPr="00C63817">
        <w:rPr>
          <w:sz w:val="14"/>
        </w:rPr>
        <w:t>less than the revenues of Google.</w:t>
      </w:r>
      <w:r w:rsidRPr="00FE4F98">
        <w:rPr>
          <w:sz w:val="16"/>
        </w:rPr>
        <w:t>¶</w:t>
      </w:r>
      <w:r w:rsidRPr="00C63817">
        <w:rPr>
          <w:sz w:val="14"/>
        </w:rPr>
        <w:t xml:space="preserve"> While the Cold War’s end led many to believe that wars between great powers had been rendered to the dustbin of history, Russia’s recent invasion of Ukraine and China’s ongoing provocations in the South and East China seas should remind us that great powers can still behave badly. Conflicts between powerful countries are not such distant possibilities after all. Had NATO enlargement grown a little larger, Ukraine would today be a member of the alliance, and the United States could very well have found itself locked in a European land war with Russia. Similarly, America’s long-standing security commitments to Japan and Taiwan make China’s aggressive military modernization and belligerent posturing in the region a potential flash point for future conflict between the world’s largest economies. Beijing’s naval maneuvering around the Senkaku/Diaoyu Islands (also claimed by Japan), its aggressive claims to territory in the South China Sea (contested by Taiwan, Brunei, Vietnam, the Philippines, and Malaysia), its 2013 declaration of an air-defense identification zone, and its two decades of double-digit defense spending increases, all raise the odds of conflict with the United States and its regional allies through deliberate action, miscalculation, accidental escalation, or some combination.</w:t>
      </w:r>
      <w:r w:rsidRPr="00FE4F98">
        <w:rPr>
          <w:sz w:val="16"/>
        </w:rPr>
        <w:t>¶</w:t>
      </w:r>
      <w:r w:rsidRPr="00C63817">
        <w:rPr>
          <w:sz w:val="14"/>
        </w:rPr>
        <w:t xml:space="preserve"> The specter of conflict between these powerful states may be unwanted, but that doesn’t make it unlikely. Russia’s invasion of Ukraine seemed unimaginable until President Vladimir Putin imagined it. China’s “peaceful rise” may also turn out to be more wishful thinking. And that’s to say nothing of the risk and impact of interstate war between India and Pakistan, two nuclear powers with deep grievances and a history of </w:t>
      </w:r>
      <w:proofErr w:type="gramStart"/>
      <w:r w:rsidRPr="00C63817">
        <w:rPr>
          <w:sz w:val="14"/>
        </w:rPr>
        <w:t>miscalculation.</w:t>
      </w:r>
      <w:r w:rsidRPr="00FE4F98">
        <w:rPr>
          <w:sz w:val="16"/>
        </w:rPr>
        <w:t>¶</w:t>
      </w:r>
      <w:proofErr w:type="gramEnd"/>
      <w:r w:rsidRPr="00C63817">
        <w:rPr>
          <w:sz w:val="14"/>
        </w:rPr>
        <w:t xml:space="preserve"> </w:t>
      </w:r>
      <w:r w:rsidRPr="00C63817">
        <w:rPr>
          <w:rStyle w:val="StyleUnderline"/>
        </w:rPr>
        <w:t xml:space="preserve">The most serious </w:t>
      </w:r>
      <w:r w:rsidRPr="008B5135">
        <w:rPr>
          <w:rStyle w:val="StyleUnderline"/>
          <w:highlight w:val="yellow"/>
        </w:rPr>
        <w:t>cyberthreats</w:t>
      </w:r>
      <w:r w:rsidRPr="00C63817">
        <w:rPr>
          <w:rStyle w:val="StyleUnderline"/>
        </w:rPr>
        <w:t xml:space="preserve"> also appear to </w:t>
      </w:r>
      <w:r w:rsidRPr="008B5135">
        <w:rPr>
          <w:rStyle w:val="StyleUnderline"/>
          <w:highlight w:val="yellow"/>
        </w:rPr>
        <w:t>require substantial state capacity</w:t>
      </w:r>
      <w:r w:rsidRPr="00C63817">
        <w:rPr>
          <w:sz w:val="14"/>
        </w:rPr>
        <w:t>. Sure, Russian criminal networks and teenage hackers are busy stealing and selling millions of credit card numbers. And the Target and Home Depot breaches were certainly serious threats to Target and Home Depot customers. But not all cyberattacks are created equal.</w:t>
      </w:r>
      <w:r w:rsidRPr="00FE4F98">
        <w:rPr>
          <w:sz w:val="16"/>
        </w:rPr>
        <w:t>¶</w:t>
      </w:r>
      <w:r w:rsidRPr="00C63817">
        <w:rPr>
          <w:sz w:val="14"/>
        </w:rPr>
        <w:t xml:space="preserve"> Three types of cyberattacks most directly threaten U.S. national interests: large-scale theft of intellectual property, which can undermine national economic competitiveness and sap the source of American power; disabling attacks on military communications and operations than could impair the country’s capacity to attack and defend itself; and attacks on critical infrastructure that could disrupt the U.S. economy and society on a massive scale. Evidence suggests that all three types require state capacity far beyond what Cheetos-eating kids or criminals can </w:t>
      </w:r>
      <w:proofErr w:type="gramStart"/>
      <w:r w:rsidRPr="00C63817">
        <w:rPr>
          <w:sz w:val="14"/>
        </w:rPr>
        <w:t>muster.</w:t>
      </w:r>
      <w:r w:rsidRPr="00FE4F98">
        <w:rPr>
          <w:sz w:val="16"/>
        </w:rPr>
        <w:t>¶</w:t>
      </w:r>
      <w:proofErr w:type="gramEnd"/>
      <w:r w:rsidRPr="00C63817">
        <w:rPr>
          <w:sz w:val="14"/>
        </w:rPr>
        <w:t xml:space="preserve"> The massive theft of intellectual property from American companies is directed, aided, and abetted principally by the Chinese government. The recent Sony hack was attributed to the government of North Korea. The most damaging cyberattacks abroad have also been sourced to organized states, not ungoverned spaces. The 2012 Saudi Aramco attack, which erased data from 30,000 computers</w:t>
      </w:r>
      <w:r>
        <w:rPr>
          <w:sz w:val="14"/>
        </w:rPr>
        <w:t xml:space="preserve"> — </w:t>
      </w:r>
      <w:r w:rsidRPr="00C63817">
        <w:rPr>
          <w:sz w:val="14"/>
        </w:rPr>
        <w:t>three-quarters of the company’s PCs</w:t>
      </w:r>
      <w:r>
        <w:rPr>
          <w:sz w:val="14"/>
        </w:rPr>
        <w:t xml:space="preserve"> — </w:t>
      </w:r>
      <w:r w:rsidRPr="00C63817">
        <w:rPr>
          <w:sz w:val="14"/>
        </w:rPr>
        <w:t>was traced back to Tehran. And the Stuxnet virus that disabled Iran’s nuclear centrifuges is estimated to have taken months to create, required 15,000 lines of code (120 times longer than your typical malware), and demanded the dedicated efforts of the best cyberwarriors in the Israeli and U.S. governments.</w:t>
      </w:r>
      <w:r w:rsidRPr="00FE4F98">
        <w:rPr>
          <w:sz w:val="16"/>
        </w:rPr>
        <w:t>¶</w:t>
      </w:r>
      <w:r w:rsidRPr="00C63817">
        <w:rPr>
          <w:sz w:val="14"/>
        </w:rPr>
        <w:t xml:space="preserve"> Finally, even the most frightening weak-state scenario, </w:t>
      </w:r>
      <w:r w:rsidRPr="008B5135">
        <w:rPr>
          <w:rStyle w:val="Emphasis"/>
          <w:highlight w:val="yellow"/>
        </w:rPr>
        <w:t>nuclear terror</w:t>
      </w:r>
      <w:r w:rsidRPr="00C63817">
        <w:rPr>
          <w:rStyle w:val="Emphasis"/>
        </w:rPr>
        <w:t xml:space="preserve">ism, </w:t>
      </w:r>
      <w:r w:rsidRPr="008B5135">
        <w:rPr>
          <w:rStyle w:val="Emphasis"/>
          <w:highlight w:val="yellow"/>
        </w:rPr>
        <w:t>isn’t</w:t>
      </w:r>
      <w:r w:rsidRPr="00C63817">
        <w:rPr>
          <w:rStyle w:val="Emphasis"/>
        </w:rPr>
        <w:t xml:space="preserve"> even really </w:t>
      </w:r>
      <w:r w:rsidRPr="008B5135">
        <w:rPr>
          <w:rStyle w:val="Emphasis"/>
          <w:highlight w:val="yellow"/>
        </w:rPr>
        <w:t>about weak states</w:t>
      </w:r>
      <w:r w:rsidRPr="00C63817">
        <w:rPr>
          <w:rStyle w:val="StyleUnderline"/>
        </w:rPr>
        <w:t xml:space="preserve">. For years, Islamist terrorist groups have declared their fervent desire to obtain and use nuclear weapons. Why haven’t they succeeded? Because the most important ingredient, </w:t>
      </w:r>
      <w:r w:rsidRPr="008B5135">
        <w:rPr>
          <w:rStyle w:val="StyleUnderline"/>
          <w:highlight w:val="yellow"/>
        </w:rPr>
        <w:t>fissile material, cannot be developed in remote terrorist hideouts in ungoverned spaces</w:t>
      </w:r>
      <w:r w:rsidRPr="00C63817">
        <w:rPr>
          <w:rStyle w:val="StyleUnderline"/>
        </w:rPr>
        <w:t xml:space="preserve"> that lack basic Internet or plumbing. Instead, readily usable fissile material rests in the hands of a small number of states with substantial governance and scientific capacity. Of the world’s nine nuclear-armed states, five</w:t>
      </w:r>
      <w:r>
        <w:rPr>
          <w:sz w:val="14"/>
        </w:rPr>
        <w:t xml:space="preserve"> — </w:t>
      </w:r>
      <w:r w:rsidRPr="00C63817">
        <w:rPr>
          <w:sz w:val="14"/>
        </w:rPr>
        <w:t>the United States, Britain, France, Israel, and India</w:t>
      </w:r>
      <w:r>
        <w:rPr>
          <w:sz w:val="14"/>
        </w:rPr>
        <w:t xml:space="preserve"> — </w:t>
      </w:r>
      <w:r w:rsidRPr="00C63817">
        <w:rPr>
          <w:rStyle w:val="StyleUnderline"/>
        </w:rPr>
        <w:t>are strong and stable democracies</w:t>
      </w:r>
      <w:r w:rsidRPr="00C63817">
        <w:rPr>
          <w:sz w:val="14"/>
        </w:rPr>
        <w:t>. China and Russia may lack democracy, but not the capacity to govern. Pakistan and North Korea are worryingly weak and rightly rise to the top of the counterproliferation agenda.</w:t>
      </w:r>
    </w:p>
    <w:p w14:paraId="708FAB5F" w14:textId="77777777" w:rsidR="001C7C2C" w:rsidRPr="00CB2CB3" w:rsidRDefault="001C7C2C" w:rsidP="001C7C2C">
      <w:pPr>
        <w:pStyle w:val="Heading4"/>
      </w:pPr>
      <w:r w:rsidRPr="00CB2CB3">
        <w:t>Failed states have never escalated to full-blown war</w:t>
      </w:r>
    </w:p>
    <w:p w14:paraId="52AE465C" w14:textId="77777777" w:rsidR="001C7C2C" w:rsidRPr="00CB2CB3" w:rsidRDefault="001C7C2C" w:rsidP="001C7C2C">
      <w:pPr>
        <w:tabs>
          <w:tab w:val="left" w:pos="90"/>
        </w:tabs>
      </w:pPr>
      <w:r>
        <w:rPr>
          <w:rStyle w:val="Style13ptBold"/>
        </w:rPr>
        <w:t xml:space="preserve">Simons and Tucker, PhDs, </w:t>
      </w:r>
      <w:r w:rsidRPr="001B4B17">
        <w:rPr>
          <w:rStyle w:val="Style13ptBold"/>
        </w:rPr>
        <w:t>7</w:t>
      </w:r>
      <w:r w:rsidRPr="00EA5D8A">
        <w:t xml:space="preserve"> – </w:t>
      </w:r>
      <w:r w:rsidRPr="00CB2CB3">
        <w:t xml:space="preserve">both Department of Defense Analysis Naval Postgraduate School, (Anna and David, “The Misleading Problem of Failed States: A ‘Socio-Geography’ of Terrorism in the post-9/11 Era,” Third World Quarterly, Vol. 28, No. 2, 2007, </w:t>
      </w:r>
      <w:proofErr w:type="spellStart"/>
      <w:r w:rsidRPr="00CB2CB3">
        <w:t>informaworld</w:t>
      </w:r>
      <w:proofErr w:type="spellEnd"/>
      <w:r w:rsidRPr="00CB2CB3">
        <w:t>)</w:t>
      </w:r>
    </w:p>
    <w:p w14:paraId="02CE122A" w14:textId="77777777" w:rsidR="001C7C2C" w:rsidRPr="008B5135" w:rsidRDefault="001C7C2C" w:rsidP="001C7C2C">
      <w:pPr>
        <w:tabs>
          <w:tab w:val="left" w:pos="90"/>
        </w:tabs>
        <w:rPr>
          <w:sz w:val="16"/>
        </w:rPr>
      </w:pPr>
      <w:r w:rsidRPr="00CB2CB3">
        <w:rPr>
          <w:u w:val="single"/>
        </w:rPr>
        <w:t xml:space="preserve">One error </w:t>
      </w:r>
      <w:proofErr w:type="gramStart"/>
      <w:r w:rsidRPr="00CB2CB3">
        <w:rPr>
          <w:u w:val="single"/>
        </w:rPr>
        <w:t>analysts</w:t>
      </w:r>
      <w:proofErr w:type="gramEnd"/>
      <w:r w:rsidRPr="00CB2CB3">
        <w:rPr>
          <w:u w:val="single"/>
        </w:rPr>
        <w:t xml:space="preserve"> may be making is to focus on forests of failure rather than trees. </w:t>
      </w:r>
      <w:r w:rsidRPr="008B5135">
        <w:rPr>
          <w:rStyle w:val="StyleUnderline"/>
          <w:highlight w:val="yellow"/>
        </w:rPr>
        <w:t xml:space="preserve">Despite catchy terms like 'the arc of instability', entire regions </w:t>
      </w:r>
      <w:proofErr w:type="gramStart"/>
      <w:r w:rsidRPr="008B5135">
        <w:rPr>
          <w:rStyle w:val="StyleUnderline"/>
          <w:highlight w:val="yellow"/>
        </w:rPr>
        <w:t>don't</w:t>
      </w:r>
      <w:proofErr w:type="gramEnd"/>
      <w:r w:rsidRPr="008B5135">
        <w:rPr>
          <w:rStyle w:val="StyleUnderline"/>
          <w:highlight w:val="yellow"/>
        </w:rPr>
        <w:t xml:space="preserve"> collapse; entire states never fail.</w:t>
      </w:r>
      <w:r w:rsidRPr="00CB2CB3">
        <w:rPr>
          <w:sz w:val="16"/>
        </w:rPr>
        <w:t xml:space="preserve"> 15 Not everything falls apart, even when there is no government control. Some things </w:t>
      </w:r>
      <w:proofErr w:type="gramStart"/>
      <w:r w:rsidRPr="00CB2CB3">
        <w:rPr>
          <w:sz w:val="16"/>
        </w:rPr>
        <w:t>actually get</w:t>
      </w:r>
      <w:proofErr w:type="gramEnd"/>
      <w:r w:rsidRPr="00CB2CB3">
        <w:rPr>
          <w:sz w:val="16"/>
        </w:rPr>
        <w:t xml:space="preserve"> more robust. If we consider Lebanon in the 1980s, Yugoslavia in the 1990s, Afghanistan both before the rise of the Taliban and immediately thereafter, and Somalia still, we might well agree that by lacking a central government or </w:t>
      </w:r>
      <w:proofErr w:type="spellStart"/>
      <w:r w:rsidRPr="00CB2CB3">
        <w:rPr>
          <w:sz w:val="16"/>
        </w:rPr>
        <w:t>centralised</w:t>
      </w:r>
      <w:proofErr w:type="spellEnd"/>
      <w:r w:rsidRPr="00CB2CB3">
        <w:rPr>
          <w:sz w:val="16"/>
        </w:rPr>
        <w:t xml:space="preserve"> source of authority, these countries could no longer control their own borders, let alone their own airspace. Therefore, these countries lacked all the hallmarks of being responsible states. However, this does not mean that there was rampant anarchy on the ground. To anyone on the outside life may have appeared chaotic, but </w:t>
      </w:r>
      <w:r w:rsidRPr="008B5135">
        <w:rPr>
          <w:rStyle w:val="StyleUnderline"/>
          <w:highlight w:val="yellow"/>
        </w:rPr>
        <w:t>the fact that local residents</w:t>
      </w:r>
      <w:r w:rsidRPr="00CB2CB3">
        <w:rPr>
          <w:u w:val="single"/>
        </w:rPr>
        <w:t xml:space="preserve"> in Beirut, Mogadishu, Sarajevo, and Kabul </w:t>
      </w:r>
      <w:r w:rsidRPr="008B5135">
        <w:rPr>
          <w:rStyle w:val="StyleUnderline"/>
          <w:highlight w:val="yellow"/>
        </w:rPr>
        <w:t>knew exactly where they could safely venture, whose militia would protect them</w:t>
      </w:r>
      <w:r w:rsidRPr="00CB2CB3">
        <w:rPr>
          <w:u w:val="single"/>
        </w:rPr>
        <w:t xml:space="preserve">, and who would gun them down </w:t>
      </w:r>
      <w:r w:rsidRPr="008B5135">
        <w:rPr>
          <w:rStyle w:val="StyleUnderline"/>
          <w:highlight w:val="yellow"/>
        </w:rPr>
        <w:t>points to latent order within the chaos</w:t>
      </w:r>
      <w:r w:rsidRPr="00CB2CB3">
        <w:rPr>
          <w:u w:val="single"/>
        </w:rPr>
        <w:t>. Without question, there was rampant insecurity</w:t>
      </w:r>
      <w:r w:rsidRPr="00CB2CB3">
        <w:rPr>
          <w:sz w:val="16"/>
        </w:rPr>
        <w:t xml:space="preserve">. But, even under the wildest conditions, locals were able to make sense of where, </w:t>
      </w:r>
      <w:proofErr w:type="gramStart"/>
      <w:r w:rsidRPr="00CB2CB3">
        <w:rPr>
          <w:sz w:val="16"/>
        </w:rPr>
        <w:t>when</w:t>
      </w:r>
      <w:proofErr w:type="gramEnd"/>
      <w:r w:rsidRPr="00CB2CB3">
        <w:rPr>
          <w:sz w:val="16"/>
        </w:rPr>
        <w:t xml:space="preserve"> and why they were insecure. Indeed, </w:t>
      </w:r>
      <w:r w:rsidRPr="008B5135">
        <w:rPr>
          <w:rStyle w:val="StyleUnderline"/>
          <w:highlight w:val="yellow"/>
        </w:rPr>
        <w:t>what often appears to be a complete breakdown simply masks the emergence of a new social order</w:t>
      </w:r>
      <w:r w:rsidRPr="00CB2CB3">
        <w:rPr>
          <w:u w:val="single"/>
        </w:rPr>
        <w:t>: one that may not benefit most, but always benefits some.</w:t>
      </w:r>
      <w:r w:rsidRPr="00CB2CB3">
        <w:rPr>
          <w:sz w:val="16"/>
        </w:rPr>
        <w:t xml:space="preserve"> </w:t>
      </w:r>
      <w:r w:rsidRPr="008B5135">
        <w:rPr>
          <w:rStyle w:val="StyleUnderline"/>
          <w:highlight w:val="yellow"/>
        </w:rPr>
        <w:t>Even in the most devastated circumstances there are elites.</w:t>
      </w:r>
      <w:r w:rsidRPr="00CB2CB3">
        <w:rPr>
          <w:sz w:val="16"/>
        </w:rPr>
        <w:t xml:space="preserve"> And elites, it must be </w:t>
      </w:r>
      <w:proofErr w:type="spellStart"/>
      <w:r w:rsidRPr="00CB2CB3">
        <w:rPr>
          <w:sz w:val="16"/>
        </w:rPr>
        <w:t>recognised</w:t>
      </w:r>
      <w:proofErr w:type="spellEnd"/>
      <w:r w:rsidRPr="00CB2CB3">
        <w:rPr>
          <w:sz w:val="16"/>
        </w:rPr>
        <w:t xml:space="preserve">, remain extremely </w:t>
      </w:r>
      <w:proofErr w:type="spellStart"/>
      <w:r w:rsidRPr="00CB2CB3">
        <w:rPr>
          <w:sz w:val="16"/>
        </w:rPr>
        <w:t>globalised</w:t>
      </w:r>
      <w:proofErr w:type="spellEnd"/>
      <w:r w:rsidRPr="00CB2CB3">
        <w:rPr>
          <w:sz w:val="16"/>
        </w:rPr>
        <w:t xml:space="preserve"> and well connected. Elites in Africa's most dysfunctional capital cities, for example, are far more likely to be personally familiar with Paris, London, Brussels or even Beijing than are most members of America's middle class. 16 Not only do many have children actually in the American or European middle class, complete with citizenship, but their sagacity in sending their children abroad demonstrates that not only are elites sophisticated, they are unusually well schooled when it comes to moving funds, goods, kith and kin. This also holds for under-educated warlords, whose presence has often come to signify failed states. </w:t>
      </w:r>
      <w:r w:rsidRPr="008B5135">
        <w:rPr>
          <w:rStyle w:val="StyleUnderline"/>
          <w:highlight w:val="yellow"/>
        </w:rPr>
        <w:t>Individuals who command their own militias and paramilitaries routinely trade power for 'stuff' and 'stuff' for power</w:t>
      </w:r>
      <w:r w:rsidRPr="00CB2CB3">
        <w:rPr>
          <w:u w:val="single"/>
        </w:rPr>
        <w:t xml:space="preserve">. If they control a region with resources, they sell those resources </w:t>
      </w:r>
      <w:r w:rsidRPr="00CB2CB3">
        <w:rPr>
          <w:sz w:val="16"/>
        </w:rPr>
        <w:t xml:space="preserve">- diamonds, timber, iron ore, scrap, gold, coca, you name it - </w:t>
      </w:r>
      <w:r w:rsidRPr="008B5135">
        <w:rPr>
          <w:rStyle w:val="StyleUnderline"/>
          <w:highlight w:val="yellow"/>
        </w:rPr>
        <w:t>in order to</w:t>
      </w:r>
      <w:r w:rsidRPr="00CB2CB3">
        <w:rPr>
          <w:u w:val="single"/>
        </w:rPr>
        <w:t xml:space="preserve"> gain more stuff </w:t>
      </w:r>
      <w:r w:rsidRPr="00CB2CB3">
        <w:rPr>
          <w:sz w:val="16"/>
        </w:rPr>
        <w:t xml:space="preserve">- guns, ammunition, drugs, food - </w:t>
      </w:r>
      <w:r w:rsidRPr="00CB2CB3">
        <w:rPr>
          <w:u w:val="single"/>
        </w:rPr>
        <w:t xml:space="preserve">by which to </w:t>
      </w:r>
      <w:r w:rsidRPr="008B5135">
        <w:rPr>
          <w:rStyle w:val="StyleUnderline"/>
          <w:highlight w:val="yellow"/>
        </w:rPr>
        <w:t>attract and retain supporters</w:t>
      </w:r>
      <w:r w:rsidRPr="00CB2CB3">
        <w:rPr>
          <w:sz w:val="16"/>
        </w:rPr>
        <w:t xml:space="preserve">. They connect with Western and, increasingly, Asian, corporate interests. 17 They also befriend or are befriended by family members of leading Western politicians. For instance, former French President </w:t>
      </w:r>
      <w:proofErr w:type="spellStart"/>
      <w:r w:rsidRPr="00CB2CB3">
        <w:rPr>
          <w:sz w:val="16"/>
        </w:rPr>
        <w:t>Mitterand's</w:t>
      </w:r>
      <w:proofErr w:type="spellEnd"/>
      <w:r w:rsidRPr="00CB2CB3">
        <w:rPr>
          <w:sz w:val="16"/>
        </w:rPr>
        <w:t xml:space="preserve"> son was said to have had business interests with warmongers in both Rwanda and Liberia, and Margaret Thatcher's son was implicated in the 2004 Wonga coup attempt.18 The rise of private military companies (</w:t>
      </w:r>
      <w:proofErr w:type="spellStart"/>
      <w:r w:rsidRPr="00CB2CB3">
        <w:rPr>
          <w:sz w:val="16"/>
        </w:rPr>
        <w:t>pmcs</w:t>
      </w:r>
      <w:proofErr w:type="spellEnd"/>
      <w:r w:rsidRPr="00CB2CB3">
        <w:rPr>
          <w:sz w:val="16"/>
        </w:rPr>
        <w:t xml:space="preserve">) likewise proves how putative state failure can be, since what 'state failure' means wherever one sees </w:t>
      </w:r>
      <w:proofErr w:type="spellStart"/>
      <w:r w:rsidRPr="00CB2CB3">
        <w:rPr>
          <w:sz w:val="16"/>
        </w:rPr>
        <w:t>pmcs</w:t>
      </w:r>
      <w:proofErr w:type="spellEnd"/>
      <w:r w:rsidRPr="00CB2CB3">
        <w:rPr>
          <w:sz w:val="16"/>
        </w:rPr>
        <w:t xml:space="preserve"> is that someone, usually the head of state, has contracted with independent security forces in order to exert ever greater and more direct control over mining and other lucrative interests. Sierra Leone offers a now classic example of South African firms protecting diamond interests and thereby the presidency. If the President's writ </w:t>
      </w:r>
      <w:proofErr w:type="gramStart"/>
      <w:r w:rsidRPr="00CB2CB3">
        <w:rPr>
          <w:sz w:val="16"/>
        </w:rPr>
        <w:t>didn't</w:t>
      </w:r>
      <w:proofErr w:type="gramEnd"/>
      <w:r w:rsidRPr="00CB2CB3">
        <w:rPr>
          <w:sz w:val="16"/>
        </w:rPr>
        <w:t xml:space="preserve"> extend to all parts of the country, the presumption at the time was it didn't need to; protecting select resources, not his citizenry, was sufficient. This was a conscious policy decision, not a failure of state.</w:t>
      </w:r>
    </w:p>
    <w:p w14:paraId="369B8776" w14:textId="77777777" w:rsidR="001C7C2C" w:rsidRPr="00CB2CB3" w:rsidRDefault="001C7C2C" w:rsidP="001C7C2C">
      <w:pPr>
        <w:pStyle w:val="Heading3"/>
        <w:tabs>
          <w:tab w:val="left" w:pos="90"/>
        </w:tabs>
        <w:rPr>
          <w:rFonts w:cs="Times New Roman"/>
        </w:rPr>
      </w:pPr>
      <w:r>
        <w:rPr>
          <w:rFonts w:cs="Times New Roman"/>
        </w:rPr>
        <w:t>2NC — AT: Failed State = Terror</w:t>
      </w:r>
    </w:p>
    <w:p w14:paraId="07A8882C" w14:textId="77777777" w:rsidR="001C7C2C" w:rsidRPr="00CB2CB3" w:rsidRDefault="001C7C2C" w:rsidP="001C7C2C">
      <w:pPr>
        <w:pStyle w:val="Heading4"/>
      </w:pPr>
      <w:proofErr w:type="gramStart"/>
      <w:r w:rsidRPr="00CB2CB3">
        <w:t>There’s</w:t>
      </w:r>
      <w:proofErr w:type="gramEnd"/>
      <w:r w:rsidRPr="00CB2CB3">
        <w:t xml:space="preserve"> no causal connection between state failure and terrorism.</w:t>
      </w:r>
    </w:p>
    <w:p w14:paraId="677CC358" w14:textId="77777777" w:rsidR="001C7C2C" w:rsidRPr="00CB2CB3" w:rsidRDefault="001C7C2C" w:rsidP="001C7C2C">
      <w:pPr>
        <w:tabs>
          <w:tab w:val="left" w:pos="90"/>
        </w:tabs>
      </w:pPr>
      <w:r w:rsidRPr="00CB2CB3">
        <w:rPr>
          <w:b/>
        </w:rPr>
        <w:t>Newman 2007</w:t>
      </w:r>
      <w:r w:rsidRPr="00CB2CB3">
        <w:t xml:space="preserve"> </w:t>
      </w:r>
      <w:r>
        <w:t>–</w:t>
      </w:r>
      <w:r w:rsidRPr="00CB2CB3">
        <w:t xml:space="preserve"> Professor of Political Science and International Studies, University of Birmingham (Edward, Terrorism and Political Violence Volume 19 Issue 4, “Weak States, State Failure, and Terrorism", EBSCO, WEA)</w:t>
      </w:r>
    </w:p>
    <w:p w14:paraId="385EEC1F" w14:textId="77777777" w:rsidR="001C7C2C" w:rsidRPr="00CB2CB3" w:rsidRDefault="001C7C2C" w:rsidP="001C7C2C">
      <w:pPr>
        <w:tabs>
          <w:tab w:val="left" w:pos="90"/>
        </w:tabs>
      </w:pPr>
      <w:r w:rsidRPr="00CB2CB3">
        <w:rPr>
          <w:sz w:val="16"/>
        </w:rPr>
        <w:t xml:space="preserve">This view became particularly popular within policy circles after 11 </w:t>
      </w:r>
      <w:proofErr w:type="gramStart"/>
      <w:r w:rsidRPr="00CB2CB3">
        <w:rPr>
          <w:sz w:val="16"/>
        </w:rPr>
        <w:t>September  2001</w:t>
      </w:r>
      <w:proofErr w:type="gramEnd"/>
      <w:r w:rsidRPr="00CB2CB3">
        <w:rPr>
          <w:sz w:val="16"/>
        </w:rPr>
        <w:t>. Politicians asserted that ‘‘Terrorists are strongest where states are weakest,’’2  and that challenges to security therefore ‘‘come not from rival global powers, but  from weak states.’’3 The 9=11 Commission Report suggested that ‘‘terrorist organizations have fled to some of the least governed, most lawless places in the  world’’ to find sanctuary.4 According to this view, efforts to prevent and counter terrorism should include policies aimed at identifying and strengthening vulnerable states</w:t>
      </w:r>
      <w:r>
        <w:rPr>
          <w:sz w:val="16"/>
        </w:rPr>
        <w:t xml:space="preserve"> – </w:t>
      </w:r>
      <w:r w:rsidRPr="00CB2CB3">
        <w:rPr>
          <w:sz w:val="16"/>
        </w:rPr>
        <w:t>and preventing state collapse</w:t>
      </w:r>
      <w:r>
        <w:rPr>
          <w:sz w:val="16"/>
        </w:rPr>
        <w:t xml:space="preserve"> – </w:t>
      </w:r>
      <w:r w:rsidRPr="00CB2CB3">
        <w:rPr>
          <w:sz w:val="16"/>
        </w:rPr>
        <w:t>in order to deny physical space for terrorist organizations. Therefore, weak or failed states should be a primary focus for the prevention of terrorism, to avoid the emergence of ‘‘black holes’’ within which fanatics can operate with impunity.5 Failed states should be seen as a strategic</w:t>
      </w:r>
      <w:r>
        <w:rPr>
          <w:sz w:val="16"/>
        </w:rPr>
        <w:t xml:space="preserve"> – </w:t>
      </w:r>
      <w:r w:rsidRPr="00CB2CB3">
        <w:rPr>
          <w:sz w:val="16"/>
        </w:rPr>
        <w:t>and not only as a humanitarian</w:t>
      </w:r>
      <w:r>
        <w:rPr>
          <w:sz w:val="16"/>
        </w:rPr>
        <w:t xml:space="preserve"> – </w:t>
      </w:r>
      <w:r w:rsidRPr="00CB2CB3">
        <w:rPr>
          <w:sz w:val="16"/>
        </w:rPr>
        <w:t xml:space="preserve">challenge. However, some of </w:t>
      </w:r>
      <w:r w:rsidRPr="00CB2CB3">
        <w:rPr>
          <w:u w:val="single"/>
        </w:rPr>
        <w:t>these assumptions are problematic</w:t>
      </w:r>
      <w:r w:rsidRPr="00CB2CB3">
        <w:rPr>
          <w:sz w:val="16"/>
        </w:rPr>
        <w:t xml:space="preserve">, for </w:t>
      </w:r>
      <w:proofErr w:type="gramStart"/>
      <w:r w:rsidRPr="00CB2CB3">
        <w:rPr>
          <w:sz w:val="16"/>
        </w:rPr>
        <w:t>a number of</w:t>
      </w:r>
      <w:proofErr w:type="gramEnd"/>
      <w:r w:rsidRPr="00CB2CB3">
        <w:rPr>
          <w:sz w:val="16"/>
        </w:rPr>
        <w:t xml:space="preserve"> reasons. </w:t>
      </w:r>
      <w:r w:rsidRPr="008B5135">
        <w:rPr>
          <w:rStyle w:val="StyleUnderline"/>
          <w:highlight w:val="yellow"/>
        </w:rPr>
        <w:t>Terrorist groups have emerged from</w:t>
      </w:r>
      <w:r w:rsidRPr="00CB2CB3">
        <w:rPr>
          <w:sz w:val="16"/>
        </w:rPr>
        <w:t xml:space="preserve">, and operated within, </w:t>
      </w:r>
      <w:r w:rsidRPr="008B5135">
        <w:rPr>
          <w:rStyle w:val="StyleUnderline"/>
          <w:highlight w:val="yellow"/>
        </w:rPr>
        <w:t>countries which have strong, stable states</w:t>
      </w:r>
      <w:r w:rsidRPr="00CB2CB3">
        <w:rPr>
          <w:u w:val="single"/>
        </w:rPr>
        <w:t xml:space="preserve"> and a variety of systems of government</w:t>
      </w:r>
      <w:r w:rsidRPr="00CB2CB3">
        <w:rPr>
          <w:sz w:val="16"/>
        </w:rPr>
        <w:t xml:space="preserve">. There is ample evidence that </w:t>
      </w:r>
      <w:r w:rsidRPr="00CB2CB3">
        <w:rPr>
          <w:u w:val="single"/>
        </w:rPr>
        <w:t xml:space="preserve">modern </w:t>
      </w:r>
      <w:r w:rsidRPr="008B5135">
        <w:rPr>
          <w:rStyle w:val="StyleUnderline"/>
          <w:highlight w:val="yellow"/>
        </w:rPr>
        <w:t>international terrorists take advantage of the economic and logistical opportunities</w:t>
      </w:r>
      <w:r w:rsidRPr="00CB2CB3">
        <w:rPr>
          <w:sz w:val="16"/>
        </w:rPr>
        <w:t xml:space="preserve"> inherent </w:t>
      </w:r>
      <w:r w:rsidRPr="008B5135">
        <w:rPr>
          <w:rStyle w:val="StyleUnderline"/>
          <w:highlight w:val="yellow"/>
        </w:rPr>
        <w:t>in stable</w:t>
      </w:r>
      <w:r w:rsidRPr="00CB2CB3">
        <w:rPr>
          <w:sz w:val="16"/>
        </w:rPr>
        <w:t xml:space="preserve"> functioning </w:t>
      </w:r>
      <w:r w:rsidRPr="008B5135">
        <w:rPr>
          <w:rStyle w:val="StyleUnderline"/>
          <w:highlight w:val="yellow"/>
        </w:rPr>
        <w:t>states</w:t>
      </w:r>
      <w:r w:rsidRPr="00CB2CB3">
        <w:rPr>
          <w:sz w:val="16"/>
        </w:rPr>
        <w:t xml:space="preserve">. Indeed, </w:t>
      </w:r>
      <w:r w:rsidRPr="008B5135">
        <w:rPr>
          <w:rStyle w:val="StyleUnderline"/>
          <w:highlight w:val="yellow"/>
        </w:rPr>
        <w:t>this is</w:t>
      </w:r>
      <w:r w:rsidRPr="00CB2CB3">
        <w:rPr>
          <w:sz w:val="16"/>
        </w:rPr>
        <w:t xml:space="preserve"> often </w:t>
      </w:r>
      <w:r w:rsidRPr="008B5135">
        <w:rPr>
          <w:rStyle w:val="StyleUnderline"/>
          <w:highlight w:val="yellow"/>
        </w:rPr>
        <w:t>central to their tactics</w:t>
      </w:r>
      <w:r w:rsidRPr="00CB2CB3">
        <w:rPr>
          <w:sz w:val="16"/>
        </w:rPr>
        <w:t xml:space="preserve"> and aims. Moreover, </w:t>
      </w:r>
      <w:proofErr w:type="gramStart"/>
      <w:r w:rsidRPr="00CB2CB3">
        <w:rPr>
          <w:sz w:val="16"/>
        </w:rPr>
        <w:t>the majority of</w:t>
      </w:r>
      <w:proofErr w:type="gramEnd"/>
      <w:r w:rsidRPr="00CB2CB3">
        <w:rPr>
          <w:sz w:val="16"/>
        </w:rPr>
        <w:t xml:space="preserve"> weak states do not give rise to the most significant terrorist groups. In fact, it is not necessarily the weakest states which do host such groups; </w:t>
      </w:r>
      <w:r w:rsidRPr="00CB2CB3">
        <w:rPr>
          <w:u w:val="single"/>
        </w:rPr>
        <w:t xml:space="preserve">most of the ‘‘weakest’’ and </w:t>
      </w:r>
      <w:r w:rsidRPr="008B5135">
        <w:rPr>
          <w:rStyle w:val="StyleUnderline"/>
          <w:highlight w:val="yellow"/>
        </w:rPr>
        <w:t>poorest African states</w:t>
      </w:r>
      <w:r w:rsidRPr="00CB2CB3">
        <w:rPr>
          <w:u w:val="single"/>
        </w:rPr>
        <w:t xml:space="preserve">, for example, </w:t>
      </w:r>
      <w:r w:rsidRPr="008B5135">
        <w:rPr>
          <w:rStyle w:val="StyleUnderline"/>
          <w:highlight w:val="yellow"/>
        </w:rPr>
        <w:t>are not associated with terrorism, whereas more relatively stable</w:t>
      </w:r>
      <w:r w:rsidRPr="00CB2CB3">
        <w:rPr>
          <w:sz w:val="16"/>
        </w:rPr>
        <w:t xml:space="preserve"> and prosperous </w:t>
      </w:r>
      <w:r w:rsidRPr="008B5135">
        <w:rPr>
          <w:rStyle w:val="StyleUnderline"/>
          <w:highlight w:val="yellow"/>
        </w:rPr>
        <w:t>states</w:t>
      </w:r>
      <w:r w:rsidRPr="006A48B6">
        <w:rPr>
          <w:sz w:val="16"/>
          <w:shd w:val="clear" w:color="auto" w:fill="A8D08D"/>
        </w:rPr>
        <w:t xml:space="preserve"> </w:t>
      </w:r>
      <w:r w:rsidRPr="008B5135">
        <w:rPr>
          <w:rStyle w:val="StyleUnderline"/>
          <w:highlight w:val="yellow"/>
        </w:rPr>
        <w:t>in the Middle East</w:t>
      </w:r>
      <w:r w:rsidRPr="00CB2CB3">
        <w:rPr>
          <w:sz w:val="16"/>
        </w:rPr>
        <w:t xml:space="preserve"> clearly </w:t>
      </w:r>
      <w:r w:rsidRPr="008B5135">
        <w:rPr>
          <w:rStyle w:val="StyleUnderline"/>
          <w:highlight w:val="yellow"/>
        </w:rPr>
        <w:t>are</w:t>
      </w:r>
      <w:r w:rsidRPr="00CB2CB3">
        <w:rPr>
          <w:sz w:val="16"/>
        </w:rPr>
        <w:t xml:space="preserve">. In addition, terrorism is still largely a ‘‘local’’ phenomenon: directed at local structures of governance or authority, by local groups. </w:t>
      </w:r>
      <w:r w:rsidRPr="00CB2CB3">
        <w:rPr>
          <w:u w:val="single"/>
        </w:rPr>
        <w:t>Terrorists</w:t>
      </w:r>
      <w:r w:rsidRPr="00CB2CB3">
        <w:rPr>
          <w:sz w:val="16"/>
        </w:rPr>
        <w:t xml:space="preserve"> therefore still </w:t>
      </w:r>
      <w:r w:rsidRPr="00CB2CB3">
        <w:rPr>
          <w:u w:val="single"/>
        </w:rPr>
        <w:t>largely challenge state structures, rather than exploit</w:t>
      </w:r>
      <w:r w:rsidRPr="00CB2CB3">
        <w:rPr>
          <w:sz w:val="16"/>
        </w:rPr>
        <w:t xml:space="preserve"> </w:t>
      </w:r>
      <w:r w:rsidRPr="00CB2CB3">
        <w:rPr>
          <w:u w:val="single"/>
        </w:rPr>
        <w:t>an</w:t>
      </w:r>
      <w:r w:rsidRPr="00CB2CB3">
        <w:rPr>
          <w:sz w:val="16"/>
        </w:rPr>
        <w:t xml:space="preserve"> </w:t>
      </w:r>
      <w:r w:rsidRPr="00CB2CB3">
        <w:rPr>
          <w:u w:val="single"/>
        </w:rPr>
        <w:t>absence</w:t>
      </w:r>
      <w:r w:rsidRPr="00CB2CB3">
        <w:rPr>
          <w:sz w:val="16"/>
        </w:rPr>
        <w:t xml:space="preserve"> of state authority. Finally, there are also analytical problems with the idea that weak or failed states are incubators of terrorism. Disagreements exist about the definition of weak or failed states and how to measure or compare them. In turn, it is obviously difficult to identify a pattern or correlation between a phenomenon which is analytically questionable (weak and failed states) and terrorism (itself a contested concept). </w:t>
      </w:r>
    </w:p>
    <w:p w14:paraId="2C954358" w14:textId="77777777" w:rsidR="001C7C2C" w:rsidRPr="00CB2CB3" w:rsidRDefault="001C7C2C" w:rsidP="001C7C2C">
      <w:pPr>
        <w:pStyle w:val="Heading4"/>
      </w:pPr>
      <w:r w:rsidRPr="00CB2CB3">
        <w:t xml:space="preserve">Only 13% of terrorist organizations operate in failed states and funding from other sources massively overwhelms </w:t>
      </w:r>
    </w:p>
    <w:p w14:paraId="754557E3" w14:textId="77777777" w:rsidR="001C7C2C" w:rsidRPr="00CB2CB3" w:rsidRDefault="001C7C2C" w:rsidP="001C7C2C">
      <w:pPr>
        <w:tabs>
          <w:tab w:val="left" w:pos="90"/>
        </w:tabs>
      </w:pPr>
      <w:r>
        <w:rPr>
          <w:rStyle w:val="Style13ptBold"/>
        </w:rPr>
        <w:t xml:space="preserve">Simons and Tucker, PhDs, </w:t>
      </w:r>
      <w:r w:rsidRPr="001B4B17">
        <w:rPr>
          <w:rStyle w:val="Style13ptBold"/>
        </w:rPr>
        <w:t>7</w:t>
      </w:r>
      <w:r w:rsidRPr="00DD16A0">
        <w:t xml:space="preserve"> – both</w:t>
      </w:r>
      <w:r w:rsidRPr="00CB2CB3">
        <w:t xml:space="preserve"> Department of Defense Analysis Naval Postgraduate School, (Anna and David,</w:t>
      </w:r>
      <w:r>
        <w:t xml:space="preserve"> </w:t>
      </w:r>
      <w:r w:rsidRPr="00CB2CB3">
        <w:t xml:space="preserve">“The Misleading Problem of Failed States: A ‘Socio-Geography’ of Terrorism in the post-9/11 Era,” Third World Quarterly, Vol. 28, No. 2, 2007, </w:t>
      </w:r>
      <w:proofErr w:type="spellStart"/>
      <w:r w:rsidRPr="00CB2CB3">
        <w:t>informaworld</w:t>
      </w:r>
      <w:proofErr w:type="spellEnd"/>
      <w:r w:rsidRPr="00CB2CB3">
        <w:t>)</w:t>
      </w:r>
    </w:p>
    <w:p w14:paraId="0049A644" w14:textId="77777777" w:rsidR="001C7C2C" w:rsidRPr="00CB2CB3" w:rsidRDefault="001C7C2C" w:rsidP="001C7C2C">
      <w:pPr>
        <w:tabs>
          <w:tab w:val="left" w:pos="90"/>
        </w:tabs>
        <w:rPr>
          <w:sz w:val="16"/>
        </w:rPr>
      </w:pPr>
      <w:r w:rsidRPr="00CB2CB3">
        <w:rPr>
          <w:sz w:val="16"/>
        </w:rPr>
        <w:t xml:space="preserve">All these difficulties may explain why relatively few of the financial </w:t>
      </w:r>
      <w:proofErr w:type="spellStart"/>
      <w:r w:rsidRPr="00CB2CB3">
        <w:rPr>
          <w:sz w:val="16"/>
        </w:rPr>
        <w:t>organisations</w:t>
      </w:r>
      <w:proofErr w:type="spellEnd"/>
      <w:r w:rsidRPr="00CB2CB3">
        <w:rPr>
          <w:sz w:val="16"/>
        </w:rPr>
        <w:t xml:space="preserve"> that support international terrorism operate in failed states. </w:t>
      </w:r>
      <w:r w:rsidRPr="00CB2CB3">
        <w:rPr>
          <w:u w:val="single"/>
        </w:rPr>
        <w:t xml:space="preserve">A count in 2004 revealed that </w:t>
      </w:r>
      <w:r w:rsidRPr="008B5135">
        <w:rPr>
          <w:rStyle w:val="StyleUnderline"/>
          <w:highlight w:val="yellow"/>
        </w:rPr>
        <w:t>only 13% of the</w:t>
      </w:r>
      <w:r w:rsidRPr="00CB2CB3">
        <w:rPr>
          <w:u w:val="single"/>
        </w:rPr>
        <w:t xml:space="preserve"> specially designated </w:t>
      </w:r>
      <w:r w:rsidRPr="008B5135">
        <w:rPr>
          <w:rStyle w:val="StyleUnderline"/>
          <w:highlight w:val="yellow"/>
        </w:rPr>
        <w:t>terrorist entities on</w:t>
      </w:r>
      <w:r w:rsidRPr="00CB2CB3">
        <w:rPr>
          <w:u w:val="single"/>
        </w:rPr>
        <w:t xml:space="preserve"> the US Treasury Department's </w:t>
      </w:r>
      <w:r w:rsidRPr="008B5135">
        <w:rPr>
          <w:rStyle w:val="StyleUnderline"/>
          <w:highlight w:val="yellow"/>
        </w:rPr>
        <w:t>list operated in failed states</w:t>
      </w:r>
      <w:r w:rsidRPr="00CB2CB3">
        <w:rPr>
          <w:sz w:val="16"/>
        </w:rPr>
        <w:t xml:space="preserve">. One analysis of the financial dealings of the Muslim Brotherhood, which argues that these dealings directly or indirectly support international terrorism, found that they take place in 13 different countries, none a failed state. 7 Also, </w:t>
      </w:r>
      <w:r w:rsidRPr="008B5135">
        <w:rPr>
          <w:rStyle w:val="StyleUnderline"/>
          <w:highlight w:val="yellow"/>
        </w:rPr>
        <w:t>while it is true that terrorists have raised funds in some failed states</w:t>
      </w:r>
      <w:r w:rsidRPr="00CB2CB3">
        <w:rPr>
          <w:sz w:val="16"/>
        </w:rPr>
        <w:t xml:space="preserve"> (Sierra Leone, for example) </w:t>
      </w:r>
      <w:r w:rsidRPr="008B5135">
        <w:rPr>
          <w:rStyle w:val="StyleUnderline"/>
          <w:highlight w:val="yellow"/>
        </w:rPr>
        <w:t>the amounts raised are dwarfed by the sums raised by crime and drug trafficking in non-failed states</w:t>
      </w:r>
      <w:r w:rsidRPr="006A48B6">
        <w:rPr>
          <w:sz w:val="16"/>
          <w:shd w:val="clear" w:color="auto" w:fill="A8D08D"/>
        </w:rPr>
        <w:t>.</w:t>
      </w:r>
    </w:p>
    <w:p w14:paraId="247C297D" w14:textId="77777777" w:rsidR="001C7C2C" w:rsidRPr="00CB2CB3" w:rsidRDefault="001C7C2C" w:rsidP="001C7C2C">
      <w:pPr>
        <w:pStyle w:val="Heading4"/>
      </w:pPr>
      <w:r w:rsidRPr="00CB2CB3">
        <w:t>Turn – failed states prevent terrorism</w:t>
      </w:r>
    </w:p>
    <w:p w14:paraId="4A506F63" w14:textId="77777777" w:rsidR="001C7C2C" w:rsidRPr="00CB2CB3" w:rsidRDefault="001C7C2C" w:rsidP="001C7C2C">
      <w:pPr>
        <w:tabs>
          <w:tab w:val="left" w:pos="90"/>
        </w:tabs>
      </w:pPr>
      <w:r>
        <w:rPr>
          <w:rStyle w:val="Style13ptBold"/>
        </w:rPr>
        <w:t xml:space="preserve">Simons and Tucker, PhDs, </w:t>
      </w:r>
      <w:r w:rsidRPr="001B4B17">
        <w:rPr>
          <w:rStyle w:val="Style13ptBold"/>
        </w:rPr>
        <w:t>7</w:t>
      </w:r>
      <w:r w:rsidRPr="00DD16A0">
        <w:t xml:space="preserve"> – both</w:t>
      </w:r>
      <w:r w:rsidRPr="00CB2CB3">
        <w:t xml:space="preserve"> Department of Defense Analysis Naval Postgraduate School, (Anna and David,  “The Misleading Problem of Failed States: A ‘Socio-Geography’ of Terrorism in the post-9/11 Era,” Third World Quarterly, Vol. 28, No. 2, 2007, </w:t>
      </w:r>
      <w:proofErr w:type="spellStart"/>
      <w:r w:rsidRPr="00CB2CB3">
        <w:t>informaworld</w:t>
      </w:r>
      <w:proofErr w:type="spellEnd"/>
      <w:r w:rsidRPr="00CB2CB3">
        <w:t>)</w:t>
      </w:r>
    </w:p>
    <w:p w14:paraId="0ACDFC10" w14:textId="77777777" w:rsidR="001C7C2C" w:rsidRDefault="001C7C2C" w:rsidP="001C7C2C">
      <w:pPr>
        <w:tabs>
          <w:tab w:val="left" w:pos="90"/>
        </w:tabs>
        <w:rPr>
          <w:sz w:val="16"/>
        </w:rPr>
      </w:pPr>
      <w:r w:rsidRPr="00CB2CB3">
        <w:rPr>
          <w:sz w:val="16"/>
        </w:rPr>
        <w:t xml:space="preserve">The bottom line is that, </w:t>
      </w:r>
      <w:r w:rsidRPr="00CB2CB3">
        <w:rPr>
          <w:u w:val="single"/>
        </w:rPr>
        <w:t xml:space="preserve">throughout much of the world, and especially in areas with no sustained government presence, </w:t>
      </w:r>
      <w:r w:rsidRPr="008B5135">
        <w:rPr>
          <w:rStyle w:val="StyleUnderline"/>
          <w:highlight w:val="yellow"/>
        </w:rPr>
        <w:t>terrorists can only successfully hide or train if they secure local support</w:t>
      </w:r>
      <w:r w:rsidRPr="00CB2CB3">
        <w:rPr>
          <w:u w:val="single"/>
        </w:rPr>
        <w:t xml:space="preserve"> and/or local silence</w:t>
      </w:r>
      <w:r w:rsidRPr="00CB2CB3">
        <w:rPr>
          <w:sz w:val="16"/>
        </w:rPr>
        <w:t xml:space="preserve">. Terrorists in such locales need to be able to count either on communal ties and codes of </w:t>
      </w:r>
      <w:proofErr w:type="spellStart"/>
      <w:r w:rsidRPr="00CB2CB3">
        <w:rPr>
          <w:sz w:val="16"/>
        </w:rPr>
        <w:t>honour</w:t>
      </w:r>
      <w:proofErr w:type="spellEnd"/>
      <w:r w:rsidRPr="00CB2CB3">
        <w:rPr>
          <w:sz w:val="16"/>
        </w:rPr>
        <w:t xml:space="preserve"> and/or on sympathetic elements within the security services. At the same time, relying on others </w:t>
      </w:r>
      <w:proofErr w:type="gramStart"/>
      <w:r w:rsidRPr="00CB2CB3">
        <w:rPr>
          <w:sz w:val="16"/>
        </w:rPr>
        <w:t>has to</w:t>
      </w:r>
      <w:proofErr w:type="gramEnd"/>
      <w:r w:rsidRPr="00CB2CB3">
        <w:rPr>
          <w:sz w:val="16"/>
        </w:rPr>
        <w:t xml:space="preserve"> be predicated on something more than money. This is a critical yet under-</w:t>
      </w:r>
      <w:proofErr w:type="spellStart"/>
      <w:r w:rsidRPr="00CB2CB3">
        <w:rPr>
          <w:sz w:val="16"/>
        </w:rPr>
        <w:t>recognised</w:t>
      </w:r>
      <w:proofErr w:type="spellEnd"/>
      <w:r w:rsidRPr="00CB2CB3">
        <w:rPr>
          <w:sz w:val="16"/>
        </w:rPr>
        <w:t xml:space="preserve"> fact. The proof: anyone purchasing protection or silence can eventually be outbid. This, in turn, implies that we should be able to do a much better job of gauging how much, and where, state failure should worry us. </w:t>
      </w:r>
      <w:r w:rsidRPr="008B5135">
        <w:rPr>
          <w:rStyle w:val="StyleUnderline"/>
          <w:highlight w:val="yellow"/>
        </w:rPr>
        <w:t>Islamists bent on jihad, for instance, would do best to seek communities in which they can count not just on protection, but on links that already hook them into regional or international movement</w:t>
      </w:r>
      <w:r w:rsidRPr="00CB2CB3">
        <w:rPr>
          <w:u w:val="single"/>
        </w:rPr>
        <w:t>s, and back to locals</w:t>
      </w:r>
      <w:r w:rsidRPr="00CB2CB3">
        <w:rPr>
          <w:sz w:val="16"/>
        </w:rPr>
        <w:t xml:space="preserve">. Religious brotherhoods do exactly this. </w:t>
      </w:r>
      <w:r w:rsidRPr="00CB2CB3">
        <w:rPr>
          <w:u w:val="single"/>
        </w:rPr>
        <w:t xml:space="preserve">Because </w:t>
      </w:r>
      <w:r w:rsidRPr="008B5135">
        <w:rPr>
          <w:rStyle w:val="StyleUnderline"/>
          <w:highlight w:val="yellow"/>
        </w:rPr>
        <w:t xml:space="preserve">terrorists also need a modicum of stability, they </w:t>
      </w:r>
      <w:proofErr w:type="gramStart"/>
      <w:r w:rsidRPr="008B5135">
        <w:rPr>
          <w:rStyle w:val="StyleUnderline"/>
          <w:highlight w:val="yellow"/>
        </w:rPr>
        <w:t>wouldn't</w:t>
      </w:r>
      <w:proofErr w:type="gramEnd"/>
      <w:r w:rsidRPr="008B5135">
        <w:rPr>
          <w:rStyle w:val="StyleUnderline"/>
          <w:highlight w:val="yellow"/>
        </w:rPr>
        <w:t xml:space="preserve"> set themselves up in a collapsed state where they potentially become a bargaining chip between local factions. Better to choose somewhere relatively calm</w:t>
      </w:r>
      <w:r w:rsidRPr="00CB2CB3">
        <w:rPr>
          <w:u w:val="single"/>
        </w:rPr>
        <w:t xml:space="preserve"> and </w:t>
      </w:r>
      <w:r w:rsidRPr="008B5135">
        <w:rPr>
          <w:rStyle w:val="StyleUnderline"/>
          <w:highlight w:val="yellow"/>
        </w:rPr>
        <w:t>the kind of community that no authority would have the inclination</w:t>
      </w:r>
      <w:r w:rsidRPr="00CB2CB3">
        <w:rPr>
          <w:u w:val="single"/>
        </w:rPr>
        <w:t xml:space="preserve">, </w:t>
      </w:r>
      <w:proofErr w:type="gramStart"/>
      <w:r w:rsidRPr="00CB2CB3">
        <w:rPr>
          <w:u w:val="single"/>
        </w:rPr>
        <w:t>time</w:t>
      </w:r>
      <w:proofErr w:type="gramEnd"/>
      <w:r w:rsidRPr="00CB2CB3">
        <w:rPr>
          <w:u w:val="single"/>
        </w:rPr>
        <w:t xml:space="preserve"> </w:t>
      </w:r>
      <w:r w:rsidRPr="008B5135">
        <w:rPr>
          <w:rStyle w:val="StyleUnderline"/>
          <w:highlight w:val="yellow"/>
        </w:rPr>
        <w:t>or wherewithal to monitor</w:t>
      </w:r>
      <w:r w:rsidRPr="00CB2CB3">
        <w:rPr>
          <w:sz w:val="16"/>
        </w:rPr>
        <w:t xml:space="preserve">. Or, to turn this around, authorities who are concerned with terrorism would do well to pay </w:t>
      </w:r>
      <w:proofErr w:type="gramStart"/>
      <w:r w:rsidRPr="00CB2CB3">
        <w:rPr>
          <w:sz w:val="16"/>
        </w:rPr>
        <w:t>particular attention</w:t>
      </w:r>
      <w:proofErr w:type="gramEnd"/>
      <w:r w:rsidRPr="00CB2CB3">
        <w:rPr>
          <w:sz w:val="16"/>
        </w:rPr>
        <w:t xml:space="preserve"> to groups operating in marginal zones, among marginal populations, and in neglected or </w:t>
      </w:r>
      <w:proofErr w:type="spellStart"/>
      <w:r w:rsidRPr="00CB2CB3">
        <w:rPr>
          <w:sz w:val="16"/>
        </w:rPr>
        <w:t>marginalised</w:t>
      </w:r>
      <w:proofErr w:type="spellEnd"/>
      <w:r w:rsidRPr="00CB2CB3">
        <w:rPr>
          <w:sz w:val="16"/>
        </w:rPr>
        <w:t xml:space="preserve"> communities. Insurgencies often gather momentum in such communities and among populations that lack government services or attention, to include prisons. What sorts of local </w:t>
      </w:r>
      <w:proofErr w:type="spellStart"/>
      <w:r w:rsidRPr="00CB2CB3">
        <w:rPr>
          <w:sz w:val="16"/>
        </w:rPr>
        <w:t>ngos</w:t>
      </w:r>
      <w:proofErr w:type="spellEnd"/>
      <w:r w:rsidRPr="00CB2CB3">
        <w:rPr>
          <w:sz w:val="16"/>
        </w:rPr>
        <w:t xml:space="preserve"> are operating in refugee camps, for instance? Who is trying to 'do good' in benighted areas, and who are they attached to?</w:t>
      </w:r>
    </w:p>
    <w:p w14:paraId="1B4BB626" w14:textId="77777777" w:rsidR="001C7C2C" w:rsidRDefault="001C7C2C" w:rsidP="001C7C2C">
      <w:pPr>
        <w:pStyle w:val="Heading3"/>
      </w:pPr>
      <w:r>
        <w:t>1NC — Failed States Stabilizing</w:t>
      </w:r>
    </w:p>
    <w:p w14:paraId="42979C75" w14:textId="77777777" w:rsidR="001C7C2C" w:rsidRDefault="001C7C2C" w:rsidP="001C7C2C">
      <w:pPr>
        <w:pStyle w:val="Heading4"/>
        <w:rPr>
          <w:u w:val="single"/>
        </w:rPr>
      </w:pPr>
      <w:r>
        <w:t xml:space="preserve">Failed states are </w:t>
      </w:r>
      <w:r w:rsidRPr="00BA4E4F">
        <w:rPr>
          <w:u w:val="single"/>
        </w:rPr>
        <w:t>stabilizing</w:t>
      </w:r>
      <w:r>
        <w:rPr>
          <w:u w:val="single"/>
        </w:rPr>
        <w:t xml:space="preserve"> now</w:t>
      </w:r>
    </w:p>
    <w:p w14:paraId="4D5A0760" w14:textId="77777777" w:rsidR="001C7C2C" w:rsidRPr="003F2059" w:rsidRDefault="001C7C2C" w:rsidP="001C7C2C">
      <w:r>
        <w:rPr>
          <w:rStyle w:val="Style13ptBold"/>
        </w:rPr>
        <w:t>The Economist 17</w:t>
      </w:r>
      <w:r>
        <w:t xml:space="preserve"> (English-language weekly magazine-format </w:t>
      </w:r>
      <w:r w:rsidRPr="00E2517A">
        <w:t>newspaper, "</w:t>
      </w:r>
      <w:r>
        <w:t>Why states fail and how to rebuild them", 1/7/17, Accessed 1/16/17) SSN</w:t>
      </w:r>
    </w:p>
    <w:p w14:paraId="11D9C3AC" w14:textId="77777777" w:rsidR="001C7C2C" w:rsidRPr="00BA4E4F" w:rsidRDefault="001C7C2C" w:rsidP="001C7C2C">
      <w:pPr>
        <w:rPr>
          <w:sz w:val="16"/>
        </w:rPr>
      </w:pPr>
      <w:r w:rsidRPr="00BA4E4F">
        <w:rPr>
          <w:sz w:val="16"/>
        </w:rPr>
        <w:t xml:space="preserve">But </w:t>
      </w:r>
      <w:r w:rsidRPr="008B5135">
        <w:rPr>
          <w:rStyle w:val="Emphasis"/>
          <w:highlight w:val="yellow"/>
        </w:rPr>
        <w:t>failed states are not doomed</w:t>
      </w:r>
      <w:r w:rsidRPr="00BA4E4F">
        <w:rPr>
          <w:rStyle w:val="Emphasis"/>
        </w:rPr>
        <w:t xml:space="preserve"> to stay that way</w:t>
      </w:r>
      <w:r w:rsidRPr="00BA4E4F">
        <w:rPr>
          <w:rStyle w:val="StyleUnderline"/>
        </w:rPr>
        <w:t xml:space="preserve">. </w:t>
      </w:r>
      <w:r w:rsidRPr="008B5135">
        <w:rPr>
          <w:rStyle w:val="StyleUnderline"/>
          <w:highlight w:val="yellow"/>
        </w:rPr>
        <w:t>Between</w:t>
      </w:r>
      <w:r w:rsidRPr="00BA4E4F">
        <w:rPr>
          <w:rStyle w:val="StyleUnderline"/>
        </w:rPr>
        <w:t xml:space="preserve"> 20</w:t>
      </w:r>
      <w:r w:rsidRPr="008B5135">
        <w:rPr>
          <w:rStyle w:val="StyleUnderline"/>
          <w:highlight w:val="yellow"/>
        </w:rPr>
        <w:t xml:space="preserve">07 and 2016, according to the Fragile States Index, </w:t>
      </w:r>
      <w:r w:rsidRPr="008B5135">
        <w:rPr>
          <w:rStyle w:val="Emphasis"/>
          <w:highlight w:val="yellow"/>
        </w:rPr>
        <w:t>91 countries grew more stable</w:t>
      </w:r>
      <w:r w:rsidRPr="00BA4E4F">
        <w:rPr>
          <w:rStyle w:val="StyleUnderline"/>
        </w:rPr>
        <w:t xml:space="preserve"> and 70 grew shakier. </w:t>
      </w:r>
      <w:r w:rsidRPr="008B5135">
        <w:rPr>
          <w:rStyle w:val="StyleUnderline"/>
          <w:highlight w:val="yellow"/>
        </w:rPr>
        <w:t xml:space="preserve">Among those improving were giants such as </w:t>
      </w:r>
      <w:r w:rsidRPr="008B5135">
        <w:rPr>
          <w:rStyle w:val="Emphasis"/>
          <w:highlight w:val="yellow"/>
        </w:rPr>
        <w:t>China</w:t>
      </w:r>
      <w:r w:rsidRPr="008B5135">
        <w:rPr>
          <w:rStyle w:val="StyleUnderline"/>
          <w:highlight w:val="yellow"/>
        </w:rPr>
        <w:t xml:space="preserve">, </w:t>
      </w:r>
      <w:r w:rsidRPr="008B5135">
        <w:rPr>
          <w:rStyle w:val="Emphasis"/>
          <w:highlight w:val="yellow"/>
        </w:rPr>
        <w:t>Indonesia</w:t>
      </w:r>
      <w:r w:rsidRPr="008B5135">
        <w:rPr>
          <w:rStyle w:val="StyleUnderline"/>
          <w:highlight w:val="yellow"/>
        </w:rPr>
        <w:t xml:space="preserve">, </w:t>
      </w:r>
      <w:proofErr w:type="gramStart"/>
      <w:r w:rsidRPr="008B5135">
        <w:rPr>
          <w:rStyle w:val="Emphasis"/>
          <w:highlight w:val="yellow"/>
        </w:rPr>
        <w:t>Mexico</w:t>
      </w:r>
      <w:proofErr w:type="gramEnd"/>
      <w:r w:rsidRPr="008B5135">
        <w:rPr>
          <w:rStyle w:val="StyleUnderline"/>
          <w:highlight w:val="yellow"/>
        </w:rPr>
        <w:t xml:space="preserve"> and </w:t>
      </w:r>
      <w:r w:rsidRPr="008B5135">
        <w:rPr>
          <w:rStyle w:val="Emphasis"/>
          <w:highlight w:val="yellow"/>
        </w:rPr>
        <w:t>Brazil</w:t>
      </w:r>
      <w:r w:rsidRPr="008B5135">
        <w:rPr>
          <w:rStyle w:val="StyleUnderline"/>
          <w:highlight w:val="yellow"/>
        </w:rPr>
        <w:t>. The worst performers were</w:t>
      </w:r>
      <w:r w:rsidRPr="00BA4E4F">
        <w:rPr>
          <w:sz w:val="16"/>
        </w:rPr>
        <w:t xml:space="preserve"> mostly </w:t>
      </w:r>
      <w:r w:rsidRPr="008B5135">
        <w:rPr>
          <w:rStyle w:val="Emphasis"/>
          <w:highlight w:val="yellow"/>
        </w:rPr>
        <w:t>smaller</w:t>
      </w:r>
      <w:r w:rsidRPr="008B5135">
        <w:rPr>
          <w:rStyle w:val="StyleUnderline"/>
          <w:highlight w:val="yellow"/>
        </w:rPr>
        <w:t>, such as Libya and Syria</w:t>
      </w:r>
      <w:r w:rsidRPr="00BA4E4F">
        <w:rPr>
          <w:sz w:val="16"/>
        </w:rPr>
        <w:t>.</w:t>
      </w:r>
    </w:p>
    <w:p w14:paraId="6A345022" w14:textId="77777777" w:rsidR="001C7C2C" w:rsidRDefault="001C7C2C" w:rsidP="001C7C2C">
      <w:pPr>
        <w:rPr>
          <w:sz w:val="16"/>
        </w:rPr>
      </w:pPr>
      <w:r w:rsidRPr="008B5135">
        <w:rPr>
          <w:rStyle w:val="StyleUnderline"/>
          <w:highlight w:val="yellow"/>
        </w:rPr>
        <w:t>Even states that</w:t>
      </w:r>
      <w:r w:rsidRPr="00BA4E4F">
        <w:rPr>
          <w:sz w:val="16"/>
        </w:rPr>
        <w:t xml:space="preserve"> have </w:t>
      </w:r>
      <w:r w:rsidRPr="008B5135">
        <w:rPr>
          <w:rStyle w:val="Emphasis"/>
          <w:highlight w:val="yellow"/>
        </w:rPr>
        <w:t>collapsed completely</w:t>
      </w:r>
      <w:r w:rsidRPr="008B5135">
        <w:rPr>
          <w:rStyle w:val="StyleUnderline"/>
          <w:highlight w:val="yellow"/>
        </w:rPr>
        <w:t xml:space="preserve"> can be rebuilt. Liberia and Sierra Leone were stalked by </w:t>
      </w:r>
      <w:r w:rsidRPr="008B5135">
        <w:rPr>
          <w:rStyle w:val="Emphasis"/>
          <w:highlight w:val="yellow"/>
        </w:rPr>
        <w:t>drug-addled child soldiers</w:t>
      </w:r>
      <w:r w:rsidRPr="008B5135">
        <w:rPr>
          <w:rStyle w:val="StyleUnderline"/>
          <w:highlight w:val="yellow"/>
        </w:rPr>
        <w:t xml:space="preserve"> a decade</w:t>
      </w:r>
      <w:r w:rsidRPr="00BA4E4F">
        <w:rPr>
          <w:rStyle w:val="StyleUnderline"/>
        </w:rPr>
        <w:t xml:space="preserve"> and a half </w:t>
      </w:r>
      <w:r w:rsidRPr="008B5135">
        <w:rPr>
          <w:rStyle w:val="StyleUnderline"/>
          <w:highlight w:val="yellow"/>
        </w:rPr>
        <w:t>ago; now both are</w:t>
      </w:r>
      <w:r w:rsidRPr="00BA4E4F">
        <w:rPr>
          <w:sz w:val="16"/>
        </w:rPr>
        <w:t xml:space="preserve"> reasonably </w:t>
      </w:r>
      <w:r w:rsidRPr="008B5135">
        <w:rPr>
          <w:rStyle w:val="Emphasis"/>
          <w:highlight w:val="yellow"/>
        </w:rPr>
        <w:t>calm</w:t>
      </w:r>
      <w:r w:rsidRPr="00BA4E4F">
        <w:rPr>
          <w:rStyle w:val="StyleUnderline"/>
        </w:rPr>
        <w:t>. The key is</w:t>
      </w:r>
      <w:r w:rsidRPr="00BA4E4F">
        <w:rPr>
          <w:sz w:val="16"/>
        </w:rPr>
        <w:t xml:space="preserve"> nearly always </w:t>
      </w:r>
      <w:r w:rsidRPr="00BA4E4F">
        <w:rPr>
          <w:rStyle w:val="Emphasis"/>
        </w:rPr>
        <w:t>better leadership</w:t>
      </w:r>
      <w:r w:rsidRPr="00BA4E4F">
        <w:rPr>
          <w:rStyle w:val="StyleUnderline"/>
        </w:rPr>
        <w:t>: think of how China changed after Mao died</w:t>
      </w:r>
      <w:r w:rsidRPr="00BA4E4F">
        <w:rPr>
          <w:sz w:val="16"/>
        </w:rPr>
        <w:t xml:space="preserve">. Many </w:t>
      </w:r>
      <w:r w:rsidRPr="008B5135">
        <w:rPr>
          <w:rStyle w:val="StyleUnderline"/>
          <w:highlight w:val="yellow"/>
        </w:rPr>
        <w:t>bad rulers</w:t>
      </w:r>
      <w:r w:rsidRPr="00BA4E4F">
        <w:rPr>
          <w:sz w:val="16"/>
        </w:rPr>
        <w:t xml:space="preserve"> continue deliberately to adopt bad policies, but they </w:t>
      </w:r>
      <w:r w:rsidRPr="00BA4E4F">
        <w:rPr>
          <w:rStyle w:val="StyleUnderline"/>
        </w:rPr>
        <w:t xml:space="preserve">can be—and </w:t>
      </w:r>
      <w:r w:rsidRPr="008B5135">
        <w:rPr>
          <w:rStyle w:val="StyleUnderline"/>
          <w:highlight w:val="yellow"/>
        </w:rPr>
        <w:t xml:space="preserve">often are—replaced with </w:t>
      </w:r>
      <w:r w:rsidRPr="008B5135">
        <w:rPr>
          <w:rStyle w:val="Emphasis"/>
          <w:highlight w:val="yellow"/>
        </w:rPr>
        <w:t>better ones</w:t>
      </w:r>
      <w:r w:rsidRPr="00BA4E4F">
        <w:rPr>
          <w:sz w:val="16"/>
        </w:rPr>
        <w:t>.</w:t>
      </w:r>
    </w:p>
    <w:p w14:paraId="73F32075" w14:textId="77777777" w:rsidR="001C7C2C" w:rsidRPr="003F2059" w:rsidRDefault="001C7C2C" w:rsidP="001C7C2C">
      <w:pPr>
        <w:pStyle w:val="Heading3"/>
      </w:pPr>
      <w:r>
        <w:t xml:space="preserve">1NC — </w:t>
      </w:r>
      <w:proofErr w:type="gramStart"/>
      <w:r>
        <w:t>Can’t</w:t>
      </w:r>
      <w:proofErr w:type="gramEnd"/>
      <w:r>
        <w:t xml:space="preserve"> Solve Failed States</w:t>
      </w:r>
    </w:p>
    <w:p w14:paraId="51312F39" w14:textId="77777777" w:rsidR="001C7C2C" w:rsidRDefault="001C7C2C" w:rsidP="001C7C2C">
      <w:pPr>
        <w:pStyle w:val="Heading4"/>
      </w:pPr>
      <w:proofErr w:type="gramStart"/>
      <w:r>
        <w:t>Can’t</w:t>
      </w:r>
      <w:proofErr w:type="gramEnd"/>
      <w:r>
        <w:t xml:space="preserve"> solve without changing </w:t>
      </w:r>
      <w:r w:rsidRPr="003F2059">
        <w:rPr>
          <w:u w:val="single"/>
        </w:rPr>
        <w:t>institutions</w:t>
      </w:r>
    </w:p>
    <w:p w14:paraId="66ED8E52" w14:textId="77777777" w:rsidR="001C7C2C" w:rsidRPr="003F2059" w:rsidRDefault="001C7C2C" w:rsidP="001C7C2C">
      <w:r>
        <w:rPr>
          <w:rStyle w:val="Style13ptBold"/>
        </w:rPr>
        <w:t>The Economist 17</w:t>
      </w:r>
      <w:r>
        <w:t xml:space="preserve"> (English-language weekly magazine-format </w:t>
      </w:r>
      <w:r w:rsidRPr="00E2517A">
        <w:t>newspaper, "</w:t>
      </w:r>
      <w:r w:rsidRPr="00623341">
        <w:rPr>
          <w:rStyle w:val="Emphasis"/>
        </w:rPr>
        <w:t>Why states fail and how to rebuild them</w:t>
      </w:r>
      <w:r>
        <w:t>", 1/7/17, Accessed 1/16/17) SSN</w:t>
      </w:r>
    </w:p>
    <w:p w14:paraId="4279E037" w14:textId="77777777" w:rsidR="001C7C2C" w:rsidRPr="00BA4E4F" w:rsidRDefault="001C7C2C" w:rsidP="001C7C2C">
      <w:pPr>
        <w:rPr>
          <w:sz w:val="16"/>
        </w:rPr>
      </w:pPr>
      <w:r w:rsidRPr="00BA4E4F">
        <w:rPr>
          <w:sz w:val="16"/>
        </w:rPr>
        <w:t xml:space="preserve">This article will look at two main examples: an unambiguously failed state, South Sudan, and a state tottering on the brink, Afghanistan. It will argue that, as </w:t>
      </w:r>
      <w:proofErr w:type="spellStart"/>
      <w:r w:rsidRPr="00BA4E4F">
        <w:rPr>
          <w:sz w:val="16"/>
        </w:rPr>
        <w:t>Mr</w:t>
      </w:r>
      <w:proofErr w:type="spellEnd"/>
      <w:r w:rsidRPr="00BA4E4F">
        <w:rPr>
          <w:sz w:val="16"/>
        </w:rPr>
        <w:t xml:space="preserve"> Acemoglu and </w:t>
      </w:r>
      <w:proofErr w:type="spellStart"/>
      <w:r w:rsidRPr="00BA4E4F">
        <w:rPr>
          <w:sz w:val="16"/>
        </w:rPr>
        <w:t>Mr</w:t>
      </w:r>
      <w:proofErr w:type="spellEnd"/>
      <w:r w:rsidRPr="00BA4E4F">
        <w:rPr>
          <w:sz w:val="16"/>
        </w:rPr>
        <w:t xml:space="preserve"> Robinson put it, </w:t>
      </w:r>
      <w:r w:rsidRPr="008B5135">
        <w:rPr>
          <w:rStyle w:val="StyleUnderline"/>
          <w:highlight w:val="yellow"/>
        </w:rPr>
        <w:t>the key to</w:t>
      </w:r>
      <w:r w:rsidRPr="00365F7A">
        <w:rPr>
          <w:rStyle w:val="StyleUnderline"/>
        </w:rPr>
        <w:t xml:space="preserve"> understanding </w:t>
      </w:r>
      <w:r w:rsidRPr="008B5135">
        <w:rPr>
          <w:rStyle w:val="StyleUnderline"/>
          <w:highlight w:val="yellow"/>
        </w:rPr>
        <w:t xml:space="preserve">state failure is </w:t>
      </w:r>
      <w:r w:rsidRPr="008B5135">
        <w:rPr>
          <w:rStyle w:val="Emphasis"/>
          <w:highlight w:val="yellow"/>
        </w:rPr>
        <w:t>“institutions, institutions, institutions”</w:t>
      </w:r>
      <w:r w:rsidRPr="00BA4E4F">
        <w:rPr>
          <w:sz w:val="16"/>
        </w:rPr>
        <w:t xml:space="preserve">. The world’s newest country, South Sudan has received billions of dollars of aid and the advice of swarms of consultants since seceding from Sudan in </w:t>
      </w:r>
      <w:proofErr w:type="gramStart"/>
      <w:r w:rsidRPr="00BA4E4F">
        <w:rPr>
          <w:sz w:val="16"/>
        </w:rPr>
        <w:t>2011, but</w:t>
      </w:r>
      <w:proofErr w:type="gramEnd"/>
      <w:r w:rsidRPr="00BA4E4F">
        <w:rPr>
          <w:sz w:val="16"/>
        </w:rPr>
        <w:t xml:space="preserve"> has failed to build any institutions worthy of the name. Afghanistan faces a terrifying insurgency but has a president doing his best to restore order.</w:t>
      </w:r>
    </w:p>
    <w:p w14:paraId="589B848E" w14:textId="77777777" w:rsidR="001C7C2C" w:rsidRPr="00BA4E4F" w:rsidRDefault="001C7C2C" w:rsidP="001C7C2C">
      <w:pPr>
        <w:rPr>
          <w:sz w:val="16"/>
        </w:rPr>
      </w:pPr>
      <w:r w:rsidRPr="008B5135">
        <w:rPr>
          <w:rStyle w:val="StyleUnderline"/>
          <w:highlight w:val="yellow"/>
        </w:rPr>
        <w:t>States are not</w:t>
      </w:r>
      <w:r w:rsidRPr="00BA4E4F">
        <w:rPr>
          <w:sz w:val="16"/>
        </w:rPr>
        <w:t xml:space="preserve"> wretched and </w:t>
      </w:r>
      <w:r w:rsidRPr="008B5135">
        <w:rPr>
          <w:rStyle w:val="StyleUnderline"/>
          <w:highlight w:val="yellow"/>
        </w:rPr>
        <w:t xml:space="preserve">unstable because of </w:t>
      </w:r>
      <w:r w:rsidRPr="008B5135">
        <w:rPr>
          <w:rStyle w:val="Emphasis"/>
          <w:highlight w:val="yellow"/>
        </w:rPr>
        <w:t>geography</w:t>
      </w:r>
      <w:r w:rsidRPr="008B5135">
        <w:rPr>
          <w:rStyle w:val="StyleUnderline"/>
          <w:highlight w:val="yellow"/>
        </w:rPr>
        <w:t>—if so</w:t>
      </w:r>
      <w:r w:rsidRPr="00365F7A">
        <w:rPr>
          <w:rStyle w:val="StyleUnderline"/>
        </w:rPr>
        <w:t xml:space="preserve">, how to </w:t>
      </w:r>
      <w:r w:rsidRPr="008B5135">
        <w:rPr>
          <w:rStyle w:val="StyleUnderline"/>
          <w:highlight w:val="yellow"/>
        </w:rPr>
        <w:t>explain the success of</w:t>
      </w:r>
      <w:r w:rsidRPr="00365F7A">
        <w:rPr>
          <w:rStyle w:val="StyleUnderline"/>
        </w:rPr>
        <w:t xml:space="preserve"> landlocked </w:t>
      </w:r>
      <w:r w:rsidRPr="008B5135">
        <w:rPr>
          <w:rStyle w:val="StyleUnderline"/>
          <w:highlight w:val="yellow"/>
        </w:rPr>
        <w:t>Botswana</w:t>
      </w:r>
      <w:r w:rsidRPr="00365F7A">
        <w:rPr>
          <w:rStyle w:val="StyleUnderline"/>
        </w:rPr>
        <w:t xml:space="preserve">? </w:t>
      </w:r>
      <w:r w:rsidRPr="008B5135">
        <w:rPr>
          <w:rStyle w:val="StyleUnderline"/>
          <w:highlight w:val="yellow"/>
        </w:rPr>
        <w:t>Nor is culture the</w:t>
      </w:r>
      <w:r w:rsidRPr="00BA4E4F">
        <w:rPr>
          <w:sz w:val="16"/>
        </w:rPr>
        <w:t xml:space="preserve"> main </w:t>
      </w:r>
      <w:r w:rsidRPr="008B5135">
        <w:rPr>
          <w:rStyle w:val="StyleUnderline"/>
          <w:highlight w:val="yellow"/>
        </w:rPr>
        <w:t>culprit: if so, South Koreans would not be</w:t>
      </w:r>
      <w:r w:rsidRPr="00BA4E4F">
        <w:rPr>
          <w:sz w:val="16"/>
        </w:rPr>
        <w:t xml:space="preserve"> more than </w:t>
      </w:r>
      <w:r w:rsidRPr="00BA4E4F">
        <w:rPr>
          <w:rStyle w:val="StyleUnderline"/>
        </w:rPr>
        <w:t xml:space="preserve">20 times </w:t>
      </w:r>
      <w:r w:rsidRPr="008B5135">
        <w:rPr>
          <w:rStyle w:val="StyleUnderline"/>
          <w:highlight w:val="yellow"/>
        </w:rPr>
        <w:t>richer than North Koreans. Some societies have</w:t>
      </w:r>
      <w:r w:rsidRPr="00BA4E4F">
        <w:rPr>
          <w:rStyle w:val="StyleUnderline"/>
        </w:rPr>
        <w:t xml:space="preserve"> </w:t>
      </w:r>
      <w:r w:rsidRPr="00BA4E4F">
        <w:rPr>
          <w:rStyle w:val="Emphasis"/>
        </w:rPr>
        <w:t xml:space="preserve">“inclusive </w:t>
      </w:r>
      <w:r w:rsidRPr="008B5135">
        <w:rPr>
          <w:rStyle w:val="Emphasis"/>
          <w:highlight w:val="yellow"/>
        </w:rPr>
        <w:t>institutions that foster</w:t>
      </w:r>
      <w:r w:rsidRPr="00BA4E4F">
        <w:rPr>
          <w:rStyle w:val="Emphasis"/>
        </w:rPr>
        <w:t xml:space="preserve"> economic </w:t>
      </w:r>
      <w:r w:rsidRPr="008B5135">
        <w:rPr>
          <w:rStyle w:val="Emphasis"/>
          <w:highlight w:val="yellow"/>
        </w:rPr>
        <w:t>growth</w:t>
      </w:r>
      <w:r w:rsidRPr="00BA4E4F">
        <w:rPr>
          <w:rStyle w:val="Emphasis"/>
        </w:rPr>
        <w:t>”</w:t>
      </w:r>
      <w:r w:rsidRPr="00BA4E4F">
        <w:rPr>
          <w:rStyle w:val="StyleUnderline"/>
        </w:rPr>
        <w:t xml:space="preserve">; </w:t>
      </w:r>
      <w:r w:rsidRPr="008B5135">
        <w:rPr>
          <w:rStyle w:val="StyleUnderline"/>
          <w:highlight w:val="yellow"/>
        </w:rPr>
        <w:t xml:space="preserve">others have </w:t>
      </w:r>
      <w:r w:rsidRPr="008B5135">
        <w:rPr>
          <w:rStyle w:val="Emphasis"/>
          <w:highlight w:val="yellow"/>
        </w:rPr>
        <w:t>“extractive institutions that hamper [it]”</w:t>
      </w:r>
      <w:r w:rsidRPr="003F2059">
        <w:rPr>
          <w:sz w:val="16"/>
        </w:rPr>
        <w:t>.</w:t>
      </w:r>
      <w:r w:rsidRPr="00BA4E4F">
        <w:rPr>
          <w:sz w:val="16"/>
        </w:rPr>
        <w:t xml:space="preserve"> South Sudan is an extreme example of the latter.</w:t>
      </w:r>
    </w:p>
    <w:p w14:paraId="136FD8F1" w14:textId="77777777" w:rsidR="001C7C2C" w:rsidRDefault="001C7C2C" w:rsidP="001C7C2C">
      <w:pPr>
        <w:rPr>
          <w:sz w:val="16"/>
        </w:rPr>
      </w:pPr>
    </w:p>
    <w:p w14:paraId="44E25D1B" w14:textId="77777777" w:rsidR="001C7C2C" w:rsidRPr="001C7C2C" w:rsidRDefault="001C7C2C" w:rsidP="001C7C2C"/>
    <w:p w14:paraId="71BF6420" w14:textId="77777777" w:rsidR="001C7C2C" w:rsidRPr="00FA6FA7" w:rsidRDefault="001C7C2C" w:rsidP="001C7C2C">
      <w:pPr>
        <w:pStyle w:val="Heading2"/>
      </w:pPr>
      <w:r>
        <w:t>AT: Noko War</w:t>
      </w:r>
    </w:p>
    <w:p w14:paraId="56712479" w14:textId="77777777" w:rsidR="001C7C2C" w:rsidRDefault="001C7C2C" w:rsidP="001C7C2C">
      <w:pPr>
        <w:pStyle w:val="Heading3"/>
      </w:pPr>
      <w:r>
        <w:t>1NC – AT: North Korea War</w:t>
      </w:r>
    </w:p>
    <w:p w14:paraId="4D9111BE" w14:textId="77777777" w:rsidR="001C7C2C" w:rsidRPr="00EC3E73" w:rsidRDefault="001C7C2C" w:rsidP="001C7C2C">
      <w:pPr>
        <w:pStyle w:val="Heading4"/>
        <w:rPr>
          <w:u w:val="single"/>
        </w:rPr>
      </w:pPr>
      <w:r>
        <w:t xml:space="preserve">No </w:t>
      </w:r>
      <w:proofErr w:type="spellStart"/>
      <w:r>
        <w:t>NoKo</w:t>
      </w:r>
      <w:proofErr w:type="spellEnd"/>
      <w:r>
        <w:t xml:space="preserve"> war</w:t>
      </w:r>
    </w:p>
    <w:p w14:paraId="5162936B" w14:textId="77777777" w:rsidR="001C7C2C" w:rsidRPr="009E42EF" w:rsidRDefault="001C7C2C" w:rsidP="001C7C2C">
      <w:r w:rsidRPr="0051747C">
        <w:rPr>
          <w:rStyle w:val="Style13ptBold"/>
        </w:rPr>
        <w:t>Friedman 3/5</w:t>
      </w:r>
      <w:r>
        <w:t xml:space="preserve">/19 [George Friedman, founder and chairman of Geopolitical Futures, U.S. geopolitical forecaster, and strategist on international affairs. After Hanoi: North Korea, the US and Japan. March 3, 2019. </w:t>
      </w:r>
      <w:hyperlink r:id="rId13" w:history="1">
        <w:r w:rsidRPr="008579D9">
          <w:rPr>
            <w:rStyle w:val="Hyperlink"/>
          </w:rPr>
          <w:t>https://www.realclearworld.com/articles/2019/03/05/after_hanoi_north_korea_the_us_and_japan_112981.html</w:t>
        </w:r>
      </w:hyperlink>
      <w:r>
        <w:t>]</w:t>
      </w:r>
    </w:p>
    <w:p w14:paraId="4DBE5134" w14:textId="77777777" w:rsidR="001C7C2C" w:rsidRPr="009E42EF" w:rsidRDefault="001C7C2C" w:rsidP="001C7C2C">
      <w:pPr>
        <w:rPr>
          <w:sz w:val="16"/>
        </w:rPr>
      </w:pPr>
      <w:r w:rsidRPr="009E42EF">
        <w:rPr>
          <w:rStyle w:val="StyleUnderline"/>
        </w:rPr>
        <w:t xml:space="preserve">The </w:t>
      </w:r>
      <w:r w:rsidRPr="00152A1C">
        <w:rPr>
          <w:rStyle w:val="Emphasis"/>
          <w:highlight w:val="yellow"/>
        </w:rPr>
        <w:t>Hanoi</w:t>
      </w:r>
      <w:r w:rsidRPr="009E42EF">
        <w:rPr>
          <w:rStyle w:val="StyleUnderline"/>
        </w:rPr>
        <w:t xml:space="preserve"> talks </w:t>
      </w:r>
      <w:r w:rsidRPr="00152A1C">
        <w:rPr>
          <w:rStyle w:val="StyleUnderline"/>
          <w:highlight w:val="yellow"/>
        </w:rPr>
        <w:t>ended in deadlock</w:t>
      </w:r>
      <w:r w:rsidRPr="009E42EF">
        <w:rPr>
          <w:sz w:val="16"/>
        </w:rPr>
        <w:t xml:space="preserve">. </w:t>
      </w:r>
      <w:r w:rsidRPr="009E42EF">
        <w:rPr>
          <w:rStyle w:val="StyleUnderline"/>
        </w:rPr>
        <w:t>Both sides</w:t>
      </w:r>
      <w:r w:rsidRPr="009E42EF">
        <w:rPr>
          <w:sz w:val="16"/>
        </w:rPr>
        <w:t xml:space="preserve"> – represented by U.S. President Donald Trump and North Korean leader Kim Jong Un – </w:t>
      </w:r>
      <w:r w:rsidRPr="009E42EF">
        <w:rPr>
          <w:rStyle w:val="StyleUnderline"/>
        </w:rPr>
        <w:t>showed their anger by refusing to shake hands</w:t>
      </w:r>
      <w:r w:rsidRPr="009E42EF">
        <w:rPr>
          <w:sz w:val="16"/>
        </w:rPr>
        <w:t xml:space="preserve">. </w:t>
      </w:r>
      <w:r w:rsidRPr="00452BEF">
        <w:rPr>
          <w:rStyle w:val="StyleUnderline"/>
        </w:rPr>
        <w:t xml:space="preserve">The </w:t>
      </w:r>
      <w:r w:rsidRPr="00152A1C">
        <w:rPr>
          <w:rStyle w:val="Emphasis"/>
          <w:highlight w:val="yellow"/>
        </w:rPr>
        <w:t>media</w:t>
      </w:r>
      <w:r w:rsidRPr="00152A1C">
        <w:rPr>
          <w:highlight w:val="yellow"/>
          <w:u w:val="single"/>
        </w:rPr>
        <w:t xml:space="preserve"> labeled</w:t>
      </w:r>
      <w:r w:rsidRPr="00452BEF">
        <w:rPr>
          <w:u w:val="single"/>
        </w:rPr>
        <w:t xml:space="preserve"> the </w:t>
      </w:r>
      <w:r w:rsidRPr="00152A1C">
        <w:rPr>
          <w:highlight w:val="yellow"/>
          <w:u w:val="single"/>
        </w:rPr>
        <w:t xml:space="preserve">talks </w:t>
      </w:r>
      <w:r w:rsidRPr="00152A1C">
        <w:rPr>
          <w:rStyle w:val="Emphasis"/>
          <w:highlight w:val="yellow"/>
        </w:rPr>
        <w:t>a failure</w:t>
      </w:r>
      <w:r w:rsidRPr="00152A1C">
        <w:rPr>
          <w:sz w:val="16"/>
          <w:highlight w:val="yellow"/>
        </w:rPr>
        <w:t xml:space="preserve">. </w:t>
      </w:r>
      <w:r w:rsidRPr="00152A1C">
        <w:rPr>
          <w:rStyle w:val="StyleUnderline"/>
          <w:highlight w:val="yellow"/>
        </w:rPr>
        <w:t>But</w:t>
      </w:r>
      <w:r w:rsidRPr="009E42EF">
        <w:rPr>
          <w:rStyle w:val="StyleUnderline"/>
        </w:rPr>
        <w:t xml:space="preserve"> </w:t>
      </w:r>
      <w:proofErr w:type="gramStart"/>
      <w:r w:rsidRPr="009E42EF">
        <w:rPr>
          <w:rStyle w:val="StyleUnderline"/>
        </w:rPr>
        <w:t>I’ve</w:t>
      </w:r>
      <w:proofErr w:type="gramEnd"/>
      <w:r w:rsidRPr="009E42EF">
        <w:rPr>
          <w:rStyle w:val="StyleUnderline"/>
        </w:rPr>
        <w:t xml:space="preserve"> been involved in a number of negotiations in my life, and I see this as a normal part of the process</w:t>
      </w:r>
      <w:r w:rsidRPr="009E42EF">
        <w:rPr>
          <w:sz w:val="16"/>
        </w:rPr>
        <w:t xml:space="preserve">. At some point, </w:t>
      </w:r>
      <w:r w:rsidRPr="009E42EF">
        <w:rPr>
          <w:rStyle w:val="StyleUnderline"/>
        </w:rPr>
        <w:t>all parties will take positions designed to test the other side’s hunger for a deal, and prudent negotiators know that showing hunger can be devastating</w:t>
      </w:r>
      <w:r w:rsidRPr="009E42EF">
        <w:rPr>
          <w:sz w:val="16"/>
        </w:rPr>
        <w:t xml:space="preserve">. So, </w:t>
      </w:r>
      <w:r w:rsidRPr="00152A1C">
        <w:rPr>
          <w:rStyle w:val="StyleUnderline"/>
          <w:highlight w:val="yellow"/>
        </w:rPr>
        <w:t>ending the negotiation</w:t>
      </w:r>
      <w:r w:rsidRPr="009E42EF">
        <w:rPr>
          <w:rStyle w:val="StyleUnderline"/>
        </w:rPr>
        <w:t>,</w:t>
      </w:r>
      <w:r w:rsidRPr="009E42EF">
        <w:rPr>
          <w:sz w:val="16"/>
        </w:rPr>
        <w:t xml:space="preserve"> particularly with a show of anger, </w:t>
      </w:r>
      <w:r w:rsidRPr="00152A1C">
        <w:rPr>
          <w:rStyle w:val="Emphasis"/>
          <w:highlight w:val="yellow"/>
        </w:rPr>
        <w:t>is routine</w:t>
      </w:r>
      <w:r w:rsidRPr="009E42EF">
        <w:rPr>
          <w:sz w:val="16"/>
        </w:rPr>
        <w:t xml:space="preserve">. At the same time, mutual rejection can be genuine, and now </w:t>
      </w:r>
      <w:r w:rsidRPr="009E42EF">
        <w:rPr>
          <w:rStyle w:val="StyleUnderline"/>
        </w:rPr>
        <w:t>each side is trying to figure out how serious the other is</w:t>
      </w:r>
      <w:r w:rsidRPr="009E42EF">
        <w:rPr>
          <w:sz w:val="16"/>
        </w:rPr>
        <w:t xml:space="preserve">. </w:t>
      </w:r>
      <w:r w:rsidRPr="009E42EF">
        <w:rPr>
          <w:rStyle w:val="StyleUnderline"/>
        </w:rPr>
        <w:t>Establishing that you are prepared to walk away from the table is important</w:t>
      </w:r>
      <w:r w:rsidRPr="009E42EF">
        <w:rPr>
          <w:sz w:val="16"/>
        </w:rPr>
        <w:t xml:space="preserve"> – but sometimes the deal falls apart as a result.</w:t>
      </w:r>
    </w:p>
    <w:p w14:paraId="193E0FDC" w14:textId="77777777" w:rsidR="001C7C2C" w:rsidRPr="009E42EF" w:rsidRDefault="001C7C2C" w:rsidP="001C7C2C">
      <w:pPr>
        <w:rPr>
          <w:sz w:val="16"/>
        </w:rPr>
      </w:pPr>
      <w:r w:rsidRPr="009E42EF">
        <w:rPr>
          <w:sz w:val="16"/>
        </w:rPr>
        <w:t>Where Things Stand</w:t>
      </w:r>
    </w:p>
    <w:p w14:paraId="7CF327D6" w14:textId="77777777" w:rsidR="001C7C2C" w:rsidRDefault="001C7C2C" w:rsidP="001C7C2C">
      <w:r w:rsidRPr="00152A1C">
        <w:rPr>
          <w:rStyle w:val="StyleUnderline"/>
          <w:highlight w:val="yellow"/>
        </w:rPr>
        <w:t xml:space="preserve">War with </w:t>
      </w:r>
      <w:r w:rsidRPr="00152A1C">
        <w:rPr>
          <w:rStyle w:val="Emphasis"/>
          <w:highlight w:val="yellow"/>
        </w:rPr>
        <w:t>No</w:t>
      </w:r>
      <w:r w:rsidRPr="009E42EF">
        <w:rPr>
          <w:rStyle w:val="StyleUnderline"/>
        </w:rPr>
        <w:t xml:space="preserve">rth </w:t>
      </w:r>
      <w:r w:rsidRPr="00152A1C">
        <w:rPr>
          <w:rStyle w:val="Emphasis"/>
          <w:highlight w:val="yellow"/>
        </w:rPr>
        <w:t>Ko</w:t>
      </w:r>
      <w:r w:rsidRPr="009E42EF">
        <w:rPr>
          <w:rStyle w:val="StyleUnderline"/>
        </w:rPr>
        <w:t xml:space="preserve">rea </w:t>
      </w:r>
      <w:r w:rsidRPr="00152A1C">
        <w:rPr>
          <w:rStyle w:val="StyleUnderline"/>
          <w:highlight w:val="yellow"/>
        </w:rPr>
        <w:t xml:space="preserve">is </w:t>
      </w:r>
      <w:r w:rsidRPr="00152A1C">
        <w:rPr>
          <w:rStyle w:val="Emphasis"/>
          <w:highlight w:val="yellow"/>
        </w:rPr>
        <w:t>not a good option</w:t>
      </w:r>
      <w:r w:rsidRPr="00152A1C">
        <w:rPr>
          <w:rStyle w:val="StyleUnderline"/>
          <w:highlight w:val="yellow"/>
        </w:rPr>
        <w:t xml:space="preserve"> for the U.S.</w:t>
      </w:r>
      <w:r w:rsidRPr="00152A1C">
        <w:rPr>
          <w:sz w:val="16"/>
          <w:highlight w:val="yellow"/>
        </w:rPr>
        <w:t xml:space="preserve"> </w:t>
      </w:r>
      <w:proofErr w:type="gramStart"/>
      <w:r w:rsidRPr="00152A1C">
        <w:rPr>
          <w:rStyle w:val="StyleUnderline"/>
          <w:highlight w:val="yellow"/>
        </w:rPr>
        <w:t>There’s</w:t>
      </w:r>
      <w:proofErr w:type="gramEnd"/>
      <w:r w:rsidRPr="00B71433">
        <w:rPr>
          <w:rStyle w:val="StyleUnderline"/>
        </w:rPr>
        <w:t xml:space="preserve"> the </w:t>
      </w:r>
      <w:r w:rsidRPr="00152A1C">
        <w:rPr>
          <w:rStyle w:val="StyleUnderline"/>
          <w:highlight w:val="yellow"/>
        </w:rPr>
        <w:t xml:space="preserve">danger of </w:t>
      </w:r>
      <w:r w:rsidRPr="00152A1C">
        <w:rPr>
          <w:rStyle w:val="Emphasis"/>
          <w:highlight w:val="yellow"/>
        </w:rPr>
        <w:t>artillery fire</w:t>
      </w:r>
      <w:r w:rsidRPr="00152A1C">
        <w:rPr>
          <w:rStyle w:val="StyleUnderline"/>
          <w:highlight w:val="yellow"/>
        </w:rPr>
        <w:t xml:space="preserve"> close to Seoul, </w:t>
      </w:r>
      <w:r w:rsidRPr="00B71433">
        <w:rPr>
          <w:rStyle w:val="StyleUnderline"/>
        </w:rPr>
        <w:t xml:space="preserve">the </w:t>
      </w:r>
      <w:r w:rsidRPr="00152A1C">
        <w:rPr>
          <w:rStyle w:val="Emphasis"/>
          <w:highlight w:val="yellow"/>
        </w:rPr>
        <w:t>uncertainty</w:t>
      </w:r>
      <w:r w:rsidRPr="00152A1C">
        <w:rPr>
          <w:rStyle w:val="StyleUnderline"/>
          <w:highlight w:val="yellow"/>
        </w:rPr>
        <w:t xml:space="preserve"> of the location of North Korea’s</w:t>
      </w:r>
      <w:r w:rsidRPr="00B71433">
        <w:rPr>
          <w:rStyle w:val="StyleUnderline"/>
        </w:rPr>
        <w:t xml:space="preserve"> nuclear </w:t>
      </w:r>
      <w:r w:rsidRPr="00152A1C">
        <w:rPr>
          <w:rStyle w:val="StyleUnderline"/>
          <w:highlight w:val="yellow"/>
        </w:rPr>
        <w:t xml:space="preserve">weapons, and </w:t>
      </w:r>
      <w:r w:rsidRPr="00B71433">
        <w:rPr>
          <w:rStyle w:val="StyleUnderline"/>
        </w:rPr>
        <w:t xml:space="preserve">the </w:t>
      </w:r>
      <w:r w:rsidRPr="00152A1C">
        <w:rPr>
          <w:rStyle w:val="StyleUnderline"/>
          <w:highlight w:val="yellow"/>
        </w:rPr>
        <w:t xml:space="preserve">U.S. </w:t>
      </w:r>
      <w:r w:rsidRPr="00152A1C">
        <w:rPr>
          <w:rStyle w:val="Emphasis"/>
          <w:highlight w:val="yellow"/>
        </w:rPr>
        <w:t>aversion to</w:t>
      </w:r>
      <w:r w:rsidRPr="009E42EF">
        <w:rPr>
          <w:rStyle w:val="Emphasis"/>
        </w:rPr>
        <w:t xml:space="preserve"> </w:t>
      </w:r>
      <w:r w:rsidRPr="009E42EF">
        <w:rPr>
          <w:rStyle w:val="StyleUnderline"/>
        </w:rPr>
        <w:t xml:space="preserve">the idea of </w:t>
      </w:r>
      <w:r w:rsidRPr="00B71433">
        <w:rPr>
          <w:rStyle w:val="Emphasis"/>
        </w:rPr>
        <w:t>getting bogged down</w:t>
      </w:r>
      <w:r w:rsidRPr="00B71433">
        <w:rPr>
          <w:rStyle w:val="StyleUnderline"/>
        </w:rPr>
        <w:t xml:space="preserve"> in </w:t>
      </w:r>
      <w:r w:rsidRPr="00152A1C">
        <w:rPr>
          <w:rStyle w:val="StyleUnderline"/>
          <w:highlight w:val="yellow"/>
        </w:rPr>
        <w:t>another war</w:t>
      </w:r>
      <w:r w:rsidRPr="009E42EF">
        <w:rPr>
          <w:rStyle w:val="StyleUnderline"/>
        </w:rPr>
        <w:t xml:space="preserve"> this century</w:t>
      </w:r>
      <w:r w:rsidRPr="009E42EF">
        <w:rPr>
          <w:sz w:val="16"/>
        </w:rPr>
        <w:t xml:space="preserve">. </w:t>
      </w:r>
      <w:r w:rsidRPr="00152A1C">
        <w:rPr>
          <w:rStyle w:val="Emphasis"/>
          <w:highlight w:val="yellow"/>
        </w:rPr>
        <w:t>No</w:t>
      </w:r>
      <w:r w:rsidRPr="009E42EF">
        <w:rPr>
          <w:rStyle w:val="StyleUnderline"/>
        </w:rPr>
        <w:t xml:space="preserve">rth </w:t>
      </w:r>
      <w:r w:rsidRPr="00152A1C">
        <w:rPr>
          <w:rStyle w:val="Emphasis"/>
          <w:highlight w:val="yellow"/>
        </w:rPr>
        <w:t>Ko</w:t>
      </w:r>
      <w:r w:rsidRPr="009E42EF">
        <w:rPr>
          <w:rStyle w:val="StyleUnderline"/>
        </w:rPr>
        <w:t>rea</w:t>
      </w:r>
      <w:r w:rsidRPr="009E42EF">
        <w:rPr>
          <w:sz w:val="16"/>
        </w:rPr>
        <w:t xml:space="preserve">, on the other hand, </w:t>
      </w:r>
      <w:r w:rsidRPr="00152A1C">
        <w:rPr>
          <w:rStyle w:val="StyleUnderline"/>
          <w:highlight w:val="yellow"/>
        </w:rPr>
        <w:t>knows</w:t>
      </w:r>
      <w:r w:rsidRPr="009E42EF">
        <w:rPr>
          <w:rStyle w:val="StyleUnderline"/>
        </w:rPr>
        <w:t xml:space="preserve"> that </w:t>
      </w:r>
      <w:r w:rsidRPr="00152A1C">
        <w:rPr>
          <w:rStyle w:val="Emphasis"/>
          <w:highlight w:val="yellow"/>
        </w:rPr>
        <w:t>one thing</w:t>
      </w:r>
      <w:r w:rsidRPr="00152A1C">
        <w:rPr>
          <w:highlight w:val="yellow"/>
          <w:u w:val="single"/>
        </w:rPr>
        <w:t xml:space="preserve"> that would trigger</w:t>
      </w:r>
      <w:r w:rsidRPr="00EC3E73">
        <w:rPr>
          <w:u w:val="single"/>
        </w:rPr>
        <w:t xml:space="preserve"> a U.S. </w:t>
      </w:r>
      <w:r w:rsidRPr="00152A1C">
        <w:rPr>
          <w:rStyle w:val="Emphasis"/>
          <w:highlight w:val="yellow"/>
        </w:rPr>
        <w:t>pre-emptive</w:t>
      </w:r>
      <w:r w:rsidRPr="00EC3E73">
        <w:rPr>
          <w:u w:val="single"/>
        </w:rPr>
        <w:t xml:space="preserve"> nuclear </w:t>
      </w:r>
      <w:r w:rsidRPr="00152A1C">
        <w:rPr>
          <w:rStyle w:val="Emphasis"/>
          <w:highlight w:val="yellow"/>
        </w:rPr>
        <w:t>strike</w:t>
      </w:r>
      <w:r w:rsidRPr="00152A1C">
        <w:rPr>
          <w:rStyle w:val="StyleUnderline"/>
          <w:highlight w:val="yellow"/>
        </w:rPr>
        <w:t xml:space="preserve"> would be to develop weapons</w:t>
      </w:r>
      <w:r w:rsidRPr="009E42EF">
        <w:rPr>
          <w:rStyle w:val="StyleUnderline"/>
        </w:rPr>
        <w:t xml:space="preserve"> that can reach the U.S., </w:t>
      </w:r>
      <w:r w:rsidRPr="00B71433">
        <w:rPr>
          <w:rStyle w:val="StyleUnderline"/>
        </w:rPr>
        <w:t xml:space="preserve">and </w:t>
      </w:r>
      <w:r w:rsidRPr="00152A1C">
        <w:rPr>
          <w:rStyle w:val="StyleUnderline"/>
          <w:highlight w:val="yellow"/>
        </w:rPr>
        <w:t xml:space="preserve">it wants to </w:t>
      </w:r>
      <w:r w:rsidRPr="00152A1C">
        <w:rPr>
          <w:rStyle w:val="Emphasis"/>
          <w:highlight w:val="yellow"/>
        </w:rPr>
        <w:t>avoid</w:t>
      </w:r>
      <w:r w:rsidRPr="00152A1C">
        <w:rPr>
          <w:rStyle w:val="StyleUnderline"/>
          <w:highlight w:val="yellow"/>
        </w:rPr>
        <w:t xml:space="preserve"> such a strike </w:t>
      </w:r>
      <w:r w:rsidRPr="00152A1C">
        <w:rPr>
          <w:rStyle w:val="Emphasis"/>
          <w:highlight w:val="yellow"/>
        </w:rPr>
        <w:t>at all costs</w:t>
      </w:r>
      <w:r w:rsidRPr="009E42EF">
        <w:rPr>
          <w:sz w:val="16"/>
        </w:rPr>
        <w:t xml:space="preserve">. So, </w:t>
      </w:r>
      <w:r w:rsidRPr="00452BEF">
        <w:rPr>
          <w:u w:val="single"/>
        </w:rPr>
        <w:t xml:space="preserve">this </w:t>
      </w:r>
      <w:r w:rsidRPr="00152A1C">
        <w:rPr>
          <w:rStyle w:val="Emphasis"/>
          <w:highlight w:val="yellow"/>
        </w:rPr>
        <w:t>failed negotiation</w:t>
      </w:r>
      <w:r w:rsidRPr="00152A1C">
        <w:rPr>
          <w:highlight w:val="yellow"/>
          <w:u w:val="single"/>
        </w:rPr>
        <w:t xml:space="preserve"> leaves a </w:t>
      </w:r>
      <w:r w:rsidRPr="00152A1C">
        <w:rPr>
          <w:rStyle w:val="Emphasis"/>
          <w:highlight w:val="yellow"/>
        </w:rPr>
        <w:t>reality</w:t>
      </w:r>
      <w:r w:rsidRPr="00152A1C">
        <w:rPr>
          <w:highlight w:val="yellow"/>
          <w:u w:val="single"/>
        </w:rPr>
        <w:t xml:space="preserve"> in which </w:t>
      </w:r>
      <w:r w:rsidRPr="00152A1C">
        <w:rPr>
          <w:rStyle w:val="Emphasis"/>
          <w:highlight w:val="yellow"/>
        </w:rPr>
        <w:t>war is not likely</w:t>
      </w:r>
      <w:r w:rsidRPr="00152A1C">
        <w:rPr>
          <w:highlight w:val="yellow"/>
          <w:u w:val="single"/>
        </w:rPr>
        <w:t xml:space="preserve">, giving </w:t>
      </w:r>
      <w:r w:rsidRPr="00152A1C">
        <w:rPr>
          <w:rStyle w:val="Emphasis"/>
          <w:highlight w:val="yellow"/>
        </w:rPr>
        <w:t>both</w:t>
      </w:r>
      <w:r w:rsidRPr="00452BEF">
        <w:rPr>
          <w:u w:val="single"/>
        </w:rPr>
        <w:t xml:space="preserve"> sides </w:t>
      </w:r>
      <w:r w:rsidRPr="00152A1C">
        <w:rPr>
          <w:rStyle w:val="Emphasis"/>
          <w:highlight w:val="yellow"/>
        </w:rPr>
        <w:t>room for obstinacy</w:t>
      </w:r>
      <w:r w:rsidRPr="00452BEF">
        <w:t>.</w:t>
      </w:r>
    </w:p>
    <w:p w14:paraId="174C306F" w14:textId="77777777" w:rsidR="001C7C2C" w:rsidRDefault="001C7C2C" w:rsidP="001C7C2C">
      <w:pPr>
        <w:pStyle w:val="Heading3"/>
      </w:pPr>
      <w:r>
        <w:t>2NC – AT: North Korea War</w:t>
      </w:r>
    </w:p>
    <w:p w14:paraId="60EAD72E" w14:textId="77777777" w:rsidR="001C7C2C" w:rsidRPr="0084441A" w:rsidRDefault="001C7C2C" w:rsidP="001C7C2C">
      <w:pPr>
        <w:pStyle w:val="Heading4"/>
        <w:rPr>
          <w:rFonts w:cs="Arial"/>
          <w:u w:val="single"/>
        </w:rPr>
      </w:pPr>
      <w:proofErr w:type="gramStart"/>
      <w:r>
        <w:rPr>
          <w:rFonts w:cs="Arial"/>
        </w:rPr>
        <w:t>Everyone’s</w:t>
      </w:r>
      <w:proofErr w:type="gramEnd"/>
      <w:r>
        <w:rPr>
          <w:rFonts w:cs="Arial"/>
        </w:rPr>
        <w:t xml:space="preserve"> </w:t>
      </w:r>
      <w:r>
        <w:rPr>
          <w:rFonts w:cs="Arial"/>
          <w:u w:val="single"/>
        </w:rPr>
        <w:t>rational</w:t>
      </w:r>
      <w:r>
        <w:rPr>
          <w:rFonts w:cs="Arial"/>
        </w:rPr>
        <w:t xml:space="preserve"> and there’d be </w:t>
      </w:r>
      <w:r>
        <w:rPr>
          <w:rFonts w:cs="Arial"/>
          <w:u w:val="single"/>
        </w:rPr>
        <w:t>no draw-in</w:t>
      </w:r>
    </w:p>
    <w:p w14:paraId="2C4DFD24" w14:textId="77777777" w:rsidR="001C7C2C" w:rsidRPr="002931C6" w:rsidRDefault="001C7C2C" w:rsidP="001C7C2C">
      <w:r w:rsidRPr="002931C6">
        <w:rPr>
          <w:rStyle w:val="Style13ptBold"/>
        </w:rPr>
        <w:t>Horowitz 18</w:t>
      </w:r>
      <w:r>
        <w:t xml:space="preserve"> [</w:t>
      </w:r>
      <w:r w:rsidRPr="002931C6">
        <w:t>Michael C. professor of political science and the associate director of Perry World House at the University of Pennsylvania; and Elizabeth N. Saunders, associate professor of political science at George Washington University, 1/3/18, “Analysis: Why nuclear war with North Korea is less likely than you think,” https://www.msn.com/en-us/news/world/analysis-why-nuclear-war-with-north-korea-is-less-likely-than-you-think/ar-BBHPJfL</w:t>
      </w:r>
      <w:r>
        <w:t>]</w:t>
      </w:r>
    </w:p>
    <w:p w14:paraId="46F52A77" w14:textId="77777777" w:rsidR="001C7C2C" w:rsidRPr="002931C6" w:rsidRDefault="001C7C2C" w:rsidP="001C7C2C">
      <w:pPr>
        <w:rPr>
          <w:sz w:val="16"/>
        </w:rPr>
      </w:pPr>
      <w:r w:rsidRPr="002931C6">
        <w:rPr>
          <w:sz w:val="16"/>
        </w:rPr>
        <w:t xml:space="preserve">Last night, in response to Kim Jong </w:t>
      </w:r>
      <w:proofErr w:type="spellStart"/>
      <w:r w:rsidRPr="002931C6">
        <w:rPr>
          <w:sz w:val="16"/>
        </w:rPr>
        <w:t>Un’s</w:t>
      </w:r>
      <w:proofErr w:type="spellEnd"/>
      <w:r w:rsidRPr="002931C6">
        <w:rPr>
          <w:sz w:val="16"/>
        </w:rPr>
        <w:t xml:space="preserve"> claim to have a nuclear button on his desk, President Trump tweeted, “I too have a Nuclear Button, but it is a much bigger &amp; more powerful one than his, and my Button works!” </w:t>
      </w:r>
    </w:p>
    <w:p w14:paraId="466AEFA5" w14:textId="77777777" w:rsidR="001C7C2C" w:rsidRPr="002931C6" w:rsidRDefault="001C7C2C" w:rsidP="001C7C2C">
      <w:pPr>
        <w:rPr>
          <w:sz w:val="16"/>
        </w:rPr>
      </w:pPr>
      <w:r w:rsidRPr="002931C6">
        <w:rPr>
          <w:sz w:val="16"/>
        </w:rPr>
        <w:t xml:space="preserve">This is not the first time that things have gotten personal in the U.S.-North Korea standoff. Much of the rhetoric between the two leaders and media </w:t>
      </w:r>
      <w:r w:rsidRPr="00152A1C">
        <w:rPr>
          <w:rStyle w:val="StyleUnderline"/>
          <w:highlight w:val="yellow"/>
        </w:rPr>
        <w:t>commentary</w:t>
      </w:r>
      <w:r w:rsidRPr="002931C6">
        <w:rPr>
          <w:rStyle w:val="StyleUnderline"/>
        </w:rPr>
        <w:t xml:space="preserve"> on</w:t>
      </w:r>
      <w:r w:rsidRPr="002931C6">
        <w:rPr>
          <w:sz w:val="16"/>
        </w:rPr>
        <w:t xml:space="preserve"> the </w:t>
      </w:r>
      <w:r w:rsidRPr="002931C6">
        <w:rPr>
          <w:rStyle w:val="StyleUnderline"/>
        </w:rPr>
        <w:t xml:space="preserve">risk of war </w:t>
      </w:r>
      <w:r w:rsidRPr="00152A1C">
        <w:rPr>
          <w:rStyle w:val="StyleUnderline"/>
          <w:highlight w:val="yellow"/>
        </w:rPr>
        <w:t>focuses on</w:t>
      </w:r>
      <w:r w:rsidRPr="002931C6">
        <w:rPr>
          <w:sz w:val="16"/>
        </w:rPr>
        <w:t xml:space="preserve"> the leadership of </w:t>
      </w:r>
      <w:r w:rsidRPr="00152A1C">
        <w:rPr>
          <w:rStyle w:val="StyleUnderline"/>
          <w:highlight w:val="yellow"/>
        </w:rPr>
        <w:t>Trump and Kim</w:t>
      </w:r>
      <w:r w:rsidRPr="002931C6">
        <w:rPr>
          <w:sz w:val="16"/>
        </w:rPr>
        <w:t xml:space="preserve"> — or “Little Rocket Man,” as Trump has called the North Korean leader. </w:t>
      </w:r>
    </w:p>
    <w:p w14:paraId="0F7873AC" w14:textId="77777777" w:rsidR="001C7C2C" w:rsidRPr="002931C6" w:rsidRDefault="001C7C2C" w:rsidP="001C7C2C">
      <w:pPr>
        <w:rPr>
          <w:sz w:val="16"/>
        </w:rPr>
      </w:pPr>
      <w:r w:rsidRPr="002931C6">
        <w:rPr>
          <w:sz w:val="16"/>
        </w:rPr>
        <w:t xml:space="preserve">But how much could these two singular leaders really propel us to a nuclear war? Trump’s tweets and other actions certainly can increase the risk of conflict — consistent with our research on how the decisions of individual leaders affect military conflict. </w:t>
      </w:r>
    </w:p>
    <w:p w14:paraId="1AFA4216" w14:textId="77777777" w:rsidR="001C7C2C" w:rsidRPr="002931C6" w:rsidRDefault="001C7C2C" w:rsidP="001C7C2C">
      <w:pPr>
        <w:rPr>
          <w:sz w:val="16"/>
        </w:rPr>
      </w:pPr>
      <w:r w:rsidRPr="002931C6">
        <w:rPr>
          <w:sz w:val="16"/>
        </w:rPr>
        <w:t xml:space="preserve">However, </w:t>
      </w:r>
      <w:r w:rsidRPr="002931C6">
        <w:rPr>
          <w:rStyle w:val="StyleUnderline"/>
        </w:rPr>
        <w:t xml:space="preserve">in this case, </w:t>
      </w:r>
      <w:r w:rsidRPr="00152A1C">
        <w:rPr>
          <w:rStyle w:val="Emphasis"/>
          <w:highlight w:val="yellow"/>
        </w:rPr>
        <w:t>other factors</w:t>
      </w:r>
      <w:r w:rsidRPr="002931C6">
        <w:rPr>
          <w:rStyle w:val="StyleUnderline"/>
        </w:rPr>
        <w:t xml:space="preserve">, including </w:t>
      </w:r>
      <w:r w:rsidRPr="002931C6">
        <w:rPr>
          <w:rStyle w:val="Emphasis"/>
        </w:rPr>
        <w:t>geography and military capabilities</w:t>
      </w:r>
      <w:r w:rsidRPr="002931C6">
        <w:rPr>
          <w:sz w:val="16"/>
        </w:rPr>
        <w:t xml:space="preserve">, will </w:t>
      </w:r>
      <w:r w:rsidRPr="00152A1C">
        <w:rPr>
          <w:rStyle w:val="Emphasis"/>
          <w:highlight w:val="yellow"/>
        </w:rPr>
        <w:t>matter more than tweets</w:t>
      </w:r>
      <w:r w:rsidRPr="002931C6">
        <w:rPr>
          <w:sz w:val="16"/>
        </w:rPr>
        <w:t xml:space="preserve"> or the characteristics of leaders. </w:t>
      </w:r>
      <w:r w:rsidRPr="00152A1C">
        <w:rPr>
          <w:rStyle w:val="StyleUnderline"/>
          <w:highlight w:val="yellow"/>
        </w:rPr>
        <w:t>And</w:t>
      </w:r>
      <w:r w:rsidRPr="002931C6">
        <w:rPr>
          <w:sz w:val="16"/>
        </w:rPr>
        <w:t xml:space="preserve"> </w:t>
      </w:r>
      <w:r w:rsidRPr="002931C6">
        <w:rPr>
          <w:rStyle w:val="StyleUnderline"/>
        </w:rPr>
        <w:t>these</w:t>
      </w:r>
      <w:r w:rsidRPr="002931C6">
        <w:rPr>
          <w:sz w:val="16"/>
        </w:rPr>
        <w:t xml:space="preserve"> factors </w:t>
      </w:r>
      <w:r w:rsidRPr="00152A1C">
        <w:rPr>
          <w:rStyle w:val="Emphasis"/>
          <w:highlight w:val="yellow"/>
        </w:rPr>
        <w:t>reduce</w:t>
      </w:r>
      <w:r w:rsidRPr="0084441A">
        <w:rPr>
          <w:u w:val="single"/>
        </w:rPr>
        <w:t xml:space="preserve"> the </w:t>
      </w:r>
      <w:r w:rsidRPr="00152A1C">
        <w:rPr>
          <w:rStyle w:val="Emphasis"/>
          <w:highlight w:val="yellow"/>
        </w:rPr>
        <w:t>likelihood of war</w:t>
      </w:r>
      <w:r w:rsidRPr="002931C6">
        <w:rPr>
          <w:sz w:val="16"/>
        </w:rPr>
        <w:t xml:space="preserve">. </w:t>
      </w:r>
    </w:p>
    <w:p w14:paraId="0DC60D1A" w14:textId="77777777" w:rsidR="001C7C2C" w:rsidRPr="002931C6" w:rsidRDefault="001C7C2C" w:rsidP="001C7C2C">
      <w:pPr>
        <w:rPr>
          <w:sz w:val="16"/>
        </w:rPr>
      </w:pPr>
      <w:r w:rsidRPr="002931C6">
        <w:rPr>
          <w:sz w:val="16"/>
        </w:rPr>
        <w:t>Leaders can be important for international conflict</w:t>
      </w:r>
    </w:p>
    <w:p w14:paraId="01F16063" w14:textId="77777777" w:rsidR="001C7C2C" w:rsidRPr="002931C6" w:rsidRDefault="001C7C2C" w:rsidP="001C7C2C">
      <w:pPr>
        <w:rPr>
          <w:sz w:val="16"/>
        </w:rPr>
      </w:pPr>
      <w:r w:rsidRPr="002931C6">
        <w:rPr>
          <w:sz w:val="16"/>
        </w:rPr>
        <w:t xml:space="preserve">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w:t>
      </w:r>
    </w:p>
    <w:p w14:paraId="240B6373" w14:textId="77777777" w:rsidR="001C7C2C" w:rsidRPr="002931C6" w:rsidRDefault="001C7C2C" w:rsidP="001C7C2C">
      <w:pPr>
        <w:rPr>
          <w:sz w:val="16"/>
        </w:rPr>
      </w:pPr>
      <w:r w:rsidRPr="002931C6">
        <w:rPr>
          <w:sz w:val="16"/>
        </w:rPr>
        <w:t xml:space="preserve">But more and more scholarship suggest that leaders make a large difference in determining whether and how countries go to war. And </w:t>
      </w:r>
      <w:proofErr w:type="gramStart"/>
      <w:r w:rsidRPr="002931C6">
        <w:rPr>
          <w:sz w:val="16"/>
        </w:rPr>
        <w:t>it’s</w:t>
      </w:r>
      <w:proofErr w:type="gramEnd"/>
      <w:r w:rsidRPr="002931C6">
        <w:rPr>
          <w:sz w:val="16"/>
        </w:rPr>
        <w:t xml:space="preserve"> not just in dictatorships such as North Korea; even more constrained leaders, such as U.S. presidents, matter. Leaders’ beliefs and experiences before coming into office can be critical in determining whether a country goes to war and what military strategy will be used in the event of war. </w:t>
      </w:r>
    </w:p>
    <w:p w14:paraId="63F2F012" w14:textId="77777777" w:rsidR="001C7C2C" w:rsidRPr="002931C6" w:rsidRDefault="001C7C2C" w:rsidP="001C7C2C">
      <w:pPr>
        <w:rPr>
          <w:sz w:val="16"/>
        </w:rPr>
      </w:pPr>
      <w:r w:rsidRPr="002931C6">
        <w:rPr>
          <w:sz w:val="16"/>
        </w:rPr>
        <w:t>But structural forces are strong in this case</w:t>
      </w:r>
    </w:p>
    <w:p w14:paraId="79F0C358" w14:textId="77777777" w:rsidR="001C7C2C" w:rsidRPr="002931C6" w:rsidRDefault="001C7C2C" w:rsidP="001C7C2C">
      <w:pPr>
        <w:rPr>
          <w:sz w:val="16"/>
        </w:rPr>
      </w:pPr>
      <w:r w:rsidRPr="002931C6">
        <w:rPr>
          <w:sz w:val="16"/>
        </w:rPr>
        <w:t xml:space="preserve">Even if </w:t>
      </w:r>
      <w:r w:rsidRPr="00152A1C">
        <w:rPr>
          <w:rStyle w:val="StyleUnderline"/>
          <w:highlight w:val="yellow"/>
        </w:rPr>
        <w:t>leaders</w:t>
      </w:r>
      <w:r w:rsidRPr="002931C6">
        <w:rPr>
          <w:sz w:val="16"/>
        </w:rPr>
        <w:t xml:space="preserve"> have discretion, they </w:t>
      </w:r>
      <w:r w:rsidRPr="00152A1C">
        <w:rPr>
          <w:rStyle w:val="StyleUnderline"/>
          <w:highlight w:val="yellow"/>
        </w:rPr>
        <w:t xml:space="preserve">are </w:t>
      </w:r>
      <w:r w:rsidRPr="00152A1C">
        <w:rPr>
          <w:rStyle w:val="Emphasis"/>
          <w:highlight w:val="yellow"/>
        </w:rPr>
        <w:t>constrained</w:t>
      </w:r>
      <w:r w:rsidRPr="00152A1C">
        <w:rPr>
          <w:rStyle w:val="StyleUnderline"/>
          <w:highlight w:val="yellow"/>
        </w:rPr>
        <w:t xml:space="preserve"> by </w:t>
      </w:r>
      <w:r w:rsidRPr="00152A1C">
        <w:rPr>
          <w:rStyle w:val="Emphasis"/>
          <w:highlight w:val="yellow"/>
        </w:rPr>
        <w:t>material</w:t>
      </w:r>
      <w:r w:rsidRPr="00152A1C">
        <w:rPr>
          <w:rStyle w:val="StyleUnderline"/>
          <w:highlight w:val="yellow"/>
        </w:rPr>
        <w:t xml:space="preserve"> and </w:t>
      </w:r>
      <w:r w:rsidRPr="00152A1C">
        <w:rPr>
          <w:rStyle w:val="Emphasis"/>
          <w:highlight w:val="yellow"/>
        </w:rPr>
        <w:t>situational constraints</w:t>
      </w:r>
      <w:r w:rsidRPr="002931C6">
        <w:rPr>
          <w:rStyle w:val="StyleUnderline"/>
        </w:rPr>
        <w:t xml:space="preserve">. </w:t>
      </w:r>
      <w:r w:rsidRPr="002931C6">
        <w:rPr>
          <w:rStyle w:val="Emphasis"/>
        </w:rPr>
        <w:t>No</w:t>
      </w:r>
      <w:r w:rsidRPr="002931C6">
        <w:rPr>
          <w:rStyle w:val="StyleUnderline"/>
        </w:rPr>
        <w:t xml:space="preserve"> U.S. or North Korean leader can</w:t>
      </w:r>
      <w:r w:rsidRPr="002931C6">
        <w:rPr>
          <w:sz w:val="16"/>
        </w:rPr>
        <w:t xml:space="preserve"> realistically </w:t>
      </w:r>
      <w:r w:rsidRPr="002931C6">
        <w:rPr>
          <w:rStyle w:val="StyleUnderline"/>
        </w:rPr>
        <w:t>change</w:t>
      </w:r>
      <w:r w:rsidRPr="002931C6">
        <w:rPr>
          <w:sz w:val="16"/>
        </w:rPr>
        <w:t xml:space="preserve"> or avoid some of </w:t>
      </w:r>
      <w:r w:rsidRPr="002931C6">
        <w:rPr>
          <w:rStyle w:val="StyleUnderline"/>
        </w:rPr>
        <w:t>these</w:t>
      </w:r>
      <w:r w:rsidRPr="002931C6">
        <w:rPr>
          <w:sz w:val="16"/>
        </w:rPr>
        <w:t xml:space="preserve"> constraints. </w:t>
      </w:r>
    </w:p>
    <w:p w14:paraId="2482FAE3" w14:textId="77777777" w:rsidR="001C7C2C" w:rsidRPr="002931C6" w:rsidRDefault="001C7C2C" w:rsidP="001C7C2C">
      <w:pPr>
        <w:rPr>
          <w:sz w:val="16"/>
        </w:rPr>
      </w:pPr>
      <w:r w:rsidRPr="002931C6">
        <w:rPr>
          <w:rStyle w:val="StyleUnderline"/>
        </w:rPr>
        <w:t xml:space="preserve">One constraint </w:t>
      </w:r>
      <w:proofErr w:type="gramStart"/>
      <w:r w:rsidRPr="002931C6">
        <w:rPr>
          <w:rStyle w:val="StyleUnderline"/>
        </w:rPr>
        <w:t>stems</w:t>
      </w:r>
      <w:proofErr w:type="gramEnd"/>
      <w:r w:rsidRPr="002931C6">
        <w:rPr>
          <w:rStyle w:val="StyleUnderline"/>
        </w:rPr>
        <w:t xml:space="preserve"> from the two sides’ </w:t>
      </w:r>
      <w:r w:rsidRPr="0084441A">
        <w:rPr>
          <w:rStyle w:val="StyleUnderline"/>
        </w:rPr>
        <w:t>formidable</w:t>
      </w:r>
      <w:r w:rsidRPr="002931C6">
        <w:rPr>
          <w:rStyle w:val="StyleUnderline"/>
        </w:rPr>
        <w:t xml:space="preserve"> military </w:t>
      </w:r>
      <w:r w:rsidRPr="0084441A">
        <w:rPr>
          <w:rStyle w:val="StyleUnderline"/>
        </w:rPr>
        <w:t>capabilities,</w:t>
      </w:r>
      <w:r w:rsidRPr="002931C6">
        <w:rPr>
          <w:rStyle w:val="StyleUnderline"/>
        </w:rPr>
        <w:t xml:space="preserve"> which </w:t>
      </w:r>
      <w:r w:rsidRPr="0084441A">
        <w:rPr>
          <w:rStyle w:val="StyleUnderline"/>
        </w:rPr>
        <w:t>mean</w:t>
      </w:r>
      <w:r w:rsidRPr="002931C6">
        <w:rPr>
          <w:rStyle w:val="StyleUnderline"/>
        </w:rPr>
        <w:t xml:space="preserve"> that a general </w:t>
      </w:r>
      <w:r w:rsidRPr="00152A1C">
        <w:rPr>
          <w:rStyle w:val="StyleUnderline"/>
          <w:highlight w:val="yellow"/>
        </w:rPr>
        <w:t>war</w:t>
      </w:r>
      <w:r w:rsidRPr="002931C6">
        <w:rPr>
          <w:rStyle w:val="StyleUnderline"/>
        </w:rPr>
        <w:t xml:space="preserve"> with North Korea </w:t>
      </w:r>
      <w:r w:rsidRPr="00152A1C">
        <w:rPr>
          <w:rStyle w:val="StyleUnderline"/>
          <w:highlight w:val="yellow"/>
        </w:rPr>
        <w:t>would be devastating</w:t>
      </w:r>
      <w:r w:rsidRPr="002931C6">
        <w:rPr>
          <w:sz w:val="16"/>
        </w:rPr>
        <w:t xml:space="preserve">, as Barry Posen argued last year. Even before it acquired a nuclear capability, North Korea’s artillery put tremendous pressure on South Korea. Add to that its missile arsenal — which, as nuclear experts have chronicled, can now probably deliver an intercontinental ballistic missile armed with a nuclear warhead against the United States. </w:t>
      </w:r>
    </w:p>
    <w:p w14:paraId="4FDF89F1" w14:textId="77777777" w:rsidR="001C7C2C" w:rsidRPr="002931C6" w:rsidRDefault="001C7C2C" w:rsidP="001C7C2C">
      <w:pPr>
        <w:rPr>
          <w:sz w:val="16"/>
        </w:rPr>
      </w:pPr>
      <w:r w:rsidRPr="002931C6">
        <w:rPr>
          <w:sz w:val="16"/>
        </w:rPr>
        <w:t xml:space="preserve">A </w:t>
      </w:r>
      <w:r w:rsidRPr="002931C6">
        <w:rPr>
          <w:rStyle w:val="StyleUnderline"/>
        </w:rPr>
        <w:t>second</w:t>
      </w:r>
      <w:r w:rsidRPr="002931C6">
        <w:rPr>
          <w:sz w:val="16"/>
        </w:rPr>
        <w:t xml:space="preserve"> unavoidable constraint </w:t>
      </w:r>
      <w:r w:rsidRPr="002931C6">
        <w:rPr>
          <w:rStyle w:val="StyleUnderline"/>
        </w:rPr>
        <w:t xml:space="preserve">is </w:t>
      </w:r>
      <w:r w:rsidRPr="00152A1C">
        <w:rPr>
          <w:rStyle w:val="Emphasis"/>
          <w:highlight w:val="yellow"/>
        </w:rPr>
        <w:t>geography</w:t>
      </w:r>
      <w:r w:rsidRPr="002931C6">
        <w:rPr>
          <w:rStyle w:val="StyleUnderline"/>
        </w:rPr>
        <w:t xml:space="preserve">, which may </w:t>
      </w:r>
      <w:r w:rsidRPr="00152A1C">
        <w:rPr>
          <w:rStyle w:val="StyleUnderline"/>
          <w:highlight w:val="yellow"/>
        </w:rPr>
        <w:t>make war less likely</w:t>
      </w:r>
      <w:r w:rsidRPr="002931C6">
        <w:rPr>
          <w:rStyle w:val="StyleUnderline"/>
        </w:rPr>
        <w:t>. North Korean artillery points directly at Seoul</w:t>
      </w:r>
      <w:r w:rsidRPr="002931C6">
        <w:rPr>
          <w:sz w:val="16"/>
        </w:rPr>
        <w:t xml:space="preserve">, just 35 miles from the demilitarized zone (DMZ). </w:t>
      </w:r>
      <w:r w:rsidRPr="00152A1C">
        <w:rPr>
          <w:rStyle w:val="StyleUnderline"/>
          <w:highlight w:val="yellow"/>
        </w:rPr>
        <w:t>South Korea</w:t>
      </w:r>
      <w:r w:rsidRPr="002931C6">
        <w:rPr>
          <w:sz w:val="16"/>
        </w:rPr>
        <w:t xml:space="preserve"> may oppose a war, which </w:t>
      </w:r>
      <w:r w:rsidRPr="00152A1C">
        <w:rPr>
          <w:rStyle w:val="StyleUnderline"/>
          <w:highlight w:val="yellow"/>
        </w:rPr>
        <w:t>could influence U.S. behavior</w:t>
      </w:r>
      <w:r w:rsidRPr="002931C6">
        <w:rPr>
          <w:sz w:val="16"/>
        </w:rPr>
        <w:t xml:space="preserve">. North Korea also borders China, a powerful country whose economic support keeps North Korea afloat. </w:t>
      </w:r>
    </w:p>
    <w:p w14:paraId="4DBBB439" w14:textId="77777777" w:rsidR="001C7C2C" w:rsidRPr="002931C6" w:rsidRDefault="001C7C2C" w:rsidP="001C7C2C">
      <w:pPr>
        <w:rPr>
          <w:sz w:val="16"/>
        </w:rPr>
      </w:pPr>
      <w:r w:rsidRPr="002931C6">
        <w:rPr>
          <w:sz w:val="16"/>
        </w:rPr>
        <w:t xml:space="preserve">But </w:t>
      </w:r>
      <w:r w:rsidRPr="002931C6">
        <w:rPr>
          <w:rStyle w:val="StyleUnderline"/>
        </w:rPr>
        <w:t>China faces</w:t>
      </w:r>
      <w:r w:rsidRPr="002931C6">
        <w:rPr>
          <w:sz w:val="16"/>
        </w:rPr>
        <w:t xml:space="preserve"> its own </w:t>
      </w:r>
      <w:r w:rsidRPr="002931C6">
        <w:rPr>
          <w:rStyle w:val="StyleUnderline"/>
        </w:rPr>
        <w:t>geographic reality</w:t>
      </w:r>
      <w:r w:rsidRPr="002931C6">
        <w:rPr>
          <w:sz w:val="16"/>
        </w:rPr>
        <w:t xml:space="preserve"> with respect to North Korea, and China is increasingly frustrated with North Korea’s behavior. In the event of war, </w:t>
      </w:r>
      <w:r w:rsidRPr="00152A1C">
        <w:rPr>
          <w:rStyle w:val="StyleUnderline"/>
          <w:highlight w:val="yellow"/>
        </w:rPr>
        <w:t>China does not want refugees</w:t>
      </w:r>
      <w:r w:rsidRPr="002931C6">
        <w:rPr>
          <w:sz w:val="16"/>
        </w:rPr>
        <w:t xml:space="preserve"> flooding across the border into China. Yet China also does not want a unified Korean Peninsula with U.S. troops on its border. </w:t>
      </w:r>
    </w:p>
    <w:p w14:paraId="34FDC819" w14:textId="77777777" w:rsidR="001C7C2C" w:rsidRPr="002931C6" w:rsidRDefault="001C7C2C" w:rsidP="001C7C2C">
      <w:pPr>
        <w:rPr>
          <w:sz w:val="16"/>
        </w:rPr>
      </w:pPr>
      <w:r w:rsidRPr="002931C6">
        <w:rPr>
          <w:sz w:val="16"/>
        </w:rPr>
        <w:t xml:space="preserve">Indeed, in the Korean War, the United States tested geographic constraints by pushing beyond the prewar dividing line, the 38th parallel, </w:t>
      </w:r>
      <w:proofErr w:type="gramStart"/>
      <w:r w:rsidRPr="002931C6">
        <w:rPr>
          <w:sz w:val="16"/>
        </w:rPr>
        <w:t>in an attempt to</w:t>
      </w:r>
      <w:proofErr w:type="gramEnd"/>
      <w:r w:rsidRPr="002931C6">
        <w:rPr>
          <w:sz w:val="16"/>
        </w:rPr>
        <w:t xml:space="preserve"> unify Korea. China intervened to prevent such an outcome, and the conflict stopped where it started. </w:t>
      </w:r>
    </w:p>
    <w:p w14:paraId="06F23550" w14:textId="77777777" w:rsidR="001C7C2C" w:rsidRPr="002931C6" w:rsidRDefault="001C7C2C" w:rsidP="001C7C2C">
      <w:pPr>
        <w:rPr>
          <w:sz w:val="16"/>
        </w:rPr>
      </w:pPr>
      <w:r w:rsidRPr="00152A1C">
        <w:rPr>
          <w:rStyle w:val="Emphasis"/>
          <w:highlight w:val="yellow"/>
        </w:rPr>
        <w:t>All sides</w:t>
      </w:r>
      <w:r w:rsidRPr="00152A1C">
        <w:rPr>
          <w:rStyle w:val="StyleUnderline"/>
          <w:highlight w:val="yellow"/>
        </w:rPr>
        <w:t xml:space="preserve"> know</w:t>
      </w:r>
      <w:r w:rsidRPr="002931C6">
        <w:rPr>
          <w:sz w:val="16"/>
        </w:rPr>
        <w:t xml:space="preserve"> that a </w:t>
      </w:r>
      <w:r w:rsidRPr="00152A1C">
        <w:rPr>
          <w:rStyle w:val="StyleUnderline"/>
          <w:highlight w:val="yellow"/>
        </w:rPr>
        <w:t>war would be</w:t>
      </w:r>
      <w:r w:rsidRPr="002931C6">
        <w:rPr>
          <w:rStyle w:val="StyleUnderline"/>
        </w:rPr>
        <w:t xml:space="preserve"> a huge and </w:t>
      </w:r>
      <w:r w:rsidRPr="00152A1C">
        <w:rPr>
          <w:rStyle w:val="StyleUnderline"/>
          <w:highlight w:val="yellow"/>
        </w:rPr>
        <w:t>difficult</w:t>
      </w:r>
      <w:r w:rsidRPr="002931C6">
        <w:rPr>
          <w:rStyle w:val="StyleUnderline"/>
        </w:rPr>
        <w:t xml:space="preserve"> military and political problem</w:t>
      </w:r>
      <w:r w:rsidRPr="002931C6">
        <w:rPr>
          <w:sz w:val="16"/>
        </w:rPr>
        <w:t xml:space="preserve">. </w:t>
      </w:r>
      <w:proofErr w:type="gramStart"/>
      <w:r w:rsidRPr="002931C6">
        <w:rPr>
          <w:sz w:val="16"/>
        </w:rPr>
        <w:t>So</w:t>
      </w:r>
      <w:proofErr w:type="gramEnd"/>
      <w:r w:rsidRPr="002931C6">
        <w:rPr>
          <w:sz w:val="16"/>
        </w:rPr>
        <w:t xml:space="preserve"> </w:t>
      </w:r>
      <w:r w:rsidRPr="00152A1C">
        <w:rPr>
          <w:rStyle w:val="StyleUnderline"/>
          <w:highlight w:val="yellow"/>
        </w:rPr>
        <w:t xml:space="preserve">there are </w:t>
      </w:r>
      <w:r w:rsidRPr="00152A1C">
        <w:rPr>
          <w:rStyle w:val="Emphasis"/>
          <w:highlight w:val="yellow"/>
        </w:rPr>
        <w:t>strong incentives</w:t>
      </w:r>
      <w:r w:rsidRPr="00152A1C">
        <w:rPr>
          <w:rStyle w:val="StyleUnderline"/>
          <w:highlight w:val="yellow"/>
        </w:rPr>
        <w:t xml:space="preserve"> to</w:t>
      </w:r>
      <w:r w:rsidRPr="002931C6">
        <w:rPr>
          <w:sz w:val="16"/>
        </w:rPr>
        <w:t xml:space="preserve"> try to </w:t>
      </w:r>
      <w:r w:rsidRPr="00152A1C">
        <w:rPr>
          <w:rStyle w:val="Emphasis"/>
          <w:highlight w:val="yellow"/>
        </w:rPr>
        <w:t>deter</w:t>
      </w:r>
      <w:r w:rsidRPr="002931C6">
        <w:rPr>
          <w:rStyle w:val="Emphasis"/>
        </w:rPr>
        <w:t xml:space="preserve"> the other side</w:t>
      </w:r>
      <w:r w:rsidRPr="002931C6">
        <w:rPr>
          <w:rStyle w:val="StyleUnderline"/>
        </w:rPr>
        <w:t xml:space="preserve">, </w:t>
      </w:r>
      <w:r w:rsidRPr="00152A1C">
        <w:rPr>
          <w:rStyle w:val="StyleUnderline"/>
          <w:highlight w:val="yellow"/>
        </w:rPr>
        <w:t>rather than escalate</w:t>
      </w:r>
      <w:r w:rsidRPr="002931C6">
        <w:rPr>
          <w:sz w:val="16"/>
        </w:rPr>
        <w:t xml:space="preserve">. </w:t>
      </w:r>
    </w:p>
    <w:p w14:paraId="14F3E374" w14:textId="77777777" w:rsidR="001C7C2C" w:rsidRPr="004C5807" w:rsidRDefault="001C7C2C" w:rsidP="001C7C2C">
      <w:pPr>
        <w:rPr>
          <w:sz w:val="16"/>
          <w:szCs w:val="16"/>
        </w:rPr>
      </w:pPr>
      <w:r w:rsidRPr="004C5807">
        <w:rPr>
          <w:sz w:val="16"/>
          <w:szCs w:val="16"/>
        </w:rPr>
        <w:t xml:space="preserve">U.S. and North Korean </w:t>
      </w:r>
      <w:r w:rsidRPr="002931C6">
        <w:rPr>
          <w:rStyle w:val="StyleUnderline"/>
        </w:rPr>
        <w:t>leaders have reason to make war even less likely</w:t>
      </w:r>
    </w:p>
    <w:p w14:paraId="6B69A51E" w14:textId="77777777" w:rsidR="001C7C2C" w:rsidRPr="004C5807" w:rsidRDefault="001C7C2C" w:rsidP="001C7C2C">
      <w:pPr>
        <w:rPr>
          <w:sz w:val="16"/>
          <w:szCs w:val="16"/>
        </w:rPr>
      </w:pPr>
      <w:r w:rsidRPr="004C5807">
        <w:rPr>
          <w:sz w:val="16"/>
          <w:szCs w:val="16"/>
        </w:rPr>
        <w:t xml:space="preserve">Although the focus on </w:t>
      </w:r>
      <w:r w:rsidRPr="0084441A">
        <w:rPr>
          <w:rStyle w:val="StyleUnderline"/>
        </w:rPr>
        <w:t>Trump and Kim</w:t>
      </w:r>
      <w:r w:rsidRPr="004C5807">
        <w:rPr>
          <w:sz w:val="16"/>
          <w:szCs w:val="16"/>
        </w:rPr>
        <w:t xml:space="preserve"> almost always suggests that their behavior increases the risk of war, they </w:t>
      </w:r>
      <w:proofErr w:type="gramStart"/>
      <w:r w:rsidRPr="004C5807">
        <w:rPr>
          <w:sz w:val="16"/>
          <w:szCs w:val="16"/>
        </w:rPr>
        <w:t xml:space="preserve">actually </w:t>
      </w:r>
      <w:r w:rsidRPr="0084441A">
        <w:rPr>
          <w:rStyle w:val="StyleUnderline"/>
        </w:rPr>
        <w:t>have</w:t>
      </w:r>
      <w:proofErr w:type="gramEnd"/>
      <w:r w:rsidRPr="0084441A">
        <w:rPr>
          <w:rStyle w:val="StyleUnderline"/>
        </w:rPr>
        <w:t xml:space="preserve"> </w:t>
      </w:r>
      <w:r w:rsidRPr="0084441A">
        <w:rPr>
          <w:rStyle w:val="Emphasis"/>
        </w:rPr>
        <w:t>strong incentives to reduce the prospect of war</w:t>
      </w:r>
      <w:r w:rsidRPr="004C5807">
        <w:rPr>
          <w:sz w:val="16"/>
          <w:szCs w:val="16"/>
        </w:rPr>
        <w:t xml:space="preserve">. </w:t>
      </w:r>
    </w:p>
    <w:p w14:paraId="4EF050C8" w14:textId="77777777" w:rsidR="001C7C2C" w:rsidRPr="004C5807" w:rsidRDefault="001C7C2C" w:rsidP="001C7C2C">
      <w:pPr>
        <w:rPr>
          <w:sz w:val="16"/>
          <w:szCs w:val="16"/>
        </w:rPr>
      </w:pPr>
      <w:r w:rsidRPr="004C5807">
        <w:rPr>
          <w:sz w:val="16"/>
          <w:szCs w:val="16"/>
        </w:rPr>
        <w:t xml:space="preserve">Despite rhetoric about North Korea’s irrationality, </w:t>
      </w:r>
      <w:r w:rsidRPr="00152A1C">
        <w:rPr>
          <w:rStyle w:val="StyleUnderline"/>
          <w:highlight w:val="yellow"/>
        </w:rPr>
        <w:t>Kim’s</w:t>
      </w:r>
      <w:r w:rsidRPr="002931C6">
        <w:rPr>
          <w:rStyle w:val="StyleUnderline"/>
        </w:rPr>
        <w:t xml:space="preserve"> pursuit of nuclear weapons</w:t>
      </w:r>
      <w:r w:rsidRPr="004C5807">
        <w:rPr>
          <w:sz w:val="16"/>
          <w:szCs w:val="16"/>
        </w:rPr>
        <w:t xml:space="preserve"> and </w:t>
      </w:r>
      <w:proofErr w:type="gramStart"/>
      <w:r w:rsidRPr="004C5807">
        <w:rPr>
          <w:sz w:val="16"/>
          <w:szCs w:val="16"/>
        </w:rPr>
        <w:t>long range</w:t>
      </w:r>
      <w:proofErr w:type="gramEnd"/>
      <w:r w:rsidRPr="004C5807">
        <w:rPr>
          <w:sz w:val="16"/>
          <w:szCs w:val="16"/>
        </w:rPr>
        <w:t xml:space="preserve"> missiles </w:t>
      </w:r>
      <w:r w:rsidRPr="002931C6">
        <w:rPr>
          <w:rStyle w:val="StyleUnderline"/>
        </w:rPr>
        <w:t xml:space="preserve">was </w:t>
      </w:r>
      <w:r w:rsidRPr="00152A1C">
        <w:rPr>
          <w:rStyle w:val="Emphasis"/>
          <w:highlight w:val="yellow"/>
        </w:rPr>
        <w:t>rational</w:t>
      </w:r>
      <w:r w:rsidRPr="00152A1C">
        <w:rPr>
          <w:rStyle w:val="StyleUnderline"/>
          <w:highlight w:val="yellow"/>
        </w:rPr>
        <w:t xml:space="preserve">. He wants to </w:t>
      </w:r>
      <w:r w:rsidRPr="00152A1C">
        <w:rPr>
          <w:rStyle w:val="Emphasis"/>
          <w:highlight w:val="yellow"/>
        </w:rPr>
        <w:t>stay in power</w:t>
      </w:r>
      <w:r w:rsidRPr="004C5807">
        <w:rPr>
          <w:sz w:val="16"/>
          <w:szCs w:val="16"/>
        </w:rPr>
        <w:t xml:space="preserve">, and nuclear weapons constitute invasion insurance. But a </w:t>
      </w:r>
      <w:r w:rsidRPr="00152A1C">
        <w:rPr>
          <w:rStyle w:val="StyleUnderline"/>
          <w:highlight w:val="yellow"/>
        </w:rPr>
        <w:t>war would</w:t>
      </w:r>
      <w:r w:rsidRPr="004C5807">
        <w:rPr>
          <w:sz w:val="16"/>
          <w:szCs w:val="16"/>
        </w:rPr>
        <w:t xml:space="preserve"> probably </w:t>
      </w:r>
      <w:r w:rsidRPr="002931C6">
        <w:rPr>
          <w:rStyle w:val="StyleUnderline"/>
        </w:rPr>
        <w:t xml:space="preserve">spell the </w:t>
      </w:r>
      <w:r w:rsidRPr="00152A1C">
        <w:rPr>
          <w:rStyle w:val="StyleUnderline"/>
          <w:highlight w:val="yellow"/>
        </w:rPr>
        <w:t>end</w:t>
      </w:r>
      <w:r w:rsidRPr="002931C6">
        <w:rPr>
          <w:rStyle w:val="StyleUnderline"/>
        </w:rPr>
        <w:t xml:space="preserve"> of </w:t>
      </w:r>
      <w:r w:rsidRPr="00152A1C">
        <w:rPr>
          <w:rStyle w:val="StyleUnderline"/>
          <w:highlight w:val="yellow"/>
        </w:rPr>
        <w:t>the regime</w:t>
      </w:r>
      <w:r w:rsidRPr="004C5807">
        <w:rPr>
          <w:sz w:val="16"/>
          <w:szCs w:val="16"/>
        </w:rPr>
        <w:t xml:space="preserve">, giving North Korea little reason to start a war. </w:t>
      </w:r>
    </w:p>
    <w:p w14:paraId="7457DD3F" w14:textId="77777777" w:rsidR="001C7C2C" w:rsidRPr="004C5807" w:rsidRDefault="001C7C2C" w:rsidP="001C7C2C">
      <w:pPr>
        <w:rPr>
          <w:sz w:val="16"/>
          <w:szCs w:val="16"/>
        </w:rPr>
      </w:pPr>
      <w:r w:rsidRPr="004C5807">
        <w:rPr>
          <w:sz w:val="16"/>
          <w:szCs w:val="16"/>
        </w:rPr>
        <w:t xml:space="preserve">On the U.S. side, few wars have probably been war-gamed more than a conflict on the Korean Peninsula. </w:t>
      </w:r>
      <w:r w:rsidRPr="00152A1C">
        <w:rPr>
          <w:rStyle w:val="StyleUnderline"/>
          <w:highlight w:val="yellow"/>
        </w:rPr>
        <w:t>U.S. decision-makers know how costly a war might be</w:t>
      </w:r>
      <w:r w:rsidRPr="002931C6">
        <w:rPr>
          <w:rStyle w:val="StyleUnderline"/>
        </w:rPr>
        <w:t xml:space="preserve">. </w:t>
      </w:r>
      <w:r w:rsidRPr="00152A1C">
        <w:rPr>
          <w:rStyle w:val="StyleUnderline"/>
          <w:highlight w:val="yellow"/>
        </w:rPr>
        <w:t>Knowledge of</w:t>
      </w:r>
      <w:r w:rsidRPr="002931C6">
        <w:rPr>
          <w:rStyle w:val="StyleUnderline"/>
        </w:rPr>
        <w:t xml:space="preserve"> these </w:t>
      </w:r>
      <w:r w:rsidRPr="00152A1C">
        <w:rPr>
          <w:rStyle w:val="StyleUnderline"/>
          <w:highlight w:val="yellow"/>
        </w:rPr>
        <w:t xml:space="preserve">costs makes war </w:t>
      </w:r>
      <w:r w:rsidRPr="00152A1C">
        <w:rPr>
          <w:rStyle w:val="Emphasis"/>
          <w:highlight w:val="yellow"/>
        </w:rPr>
        <w:t>less likely</w:t>
      </w:r>
      <w:r w:rsidRPr="004C5807">
        <w:rPr>
          <w:sz w:val="16"/>
          <w:szCs w:val="16"/>
        </w:rPr>
        <w:t xml:space="preserve">. </w:t>
      </w:r>
    </w:p>
    <w:p w14:paraId="69CFBCDC" w14:textId="77777777" w:rsidR="001C7C2C" w:rsidRDefault="001C7C2C" w:rsidP="001C7C2C">
      <w:pPr>
        <w:pStyle w:val="Heading4"/>
        <w:rPr>
          <w:u w:val="single"/>
        </w:rPr>
      </w:pPr>
      <w:r>
        <w:t xml:space="preserve">We </w:t>
      </w:r>
      <w:proofErr w:type="gramStart"/>
      <w:r w:rsidRPr="004B3230">
        <w:rPr>
          <w:u w:val="single"/>
        </w:rPr>
        <w:t>won</w:t>
      </w:r>
      <w:r>
        <w:rPr>
          <w:u w:val="single"/>
        </w:rPr>
        <w:t>’</w:t>
      </w:r>
      <w:r w:rsidRPr="004B3230">
        <w:rPr>
          <w:u w:val="single"/>
        </w:rPr>
        <w:t>t</w:t>
      </w:r>
      <w:proofErr w:type="gramEnd"/>
      <w:r w:rsidRPr="004B3230">
        <w:rPr>
          <w:u w:val="single"/>
        </w:rPr>
        <w:t xml:space="preserve"> go to war</w:t>
      </w:r>
      <w:r>
        <w:t xml:space="preserve"> – deterrence is stable</w:t>
      </w:r>
    </w:p>
    <w:p w14:paraId="618D313E" w14:textId="77777777" w:rsidR="001C7C2C" w:rsidRPr="006D36E1" w:rsidRDefault="001C7C2C" w:rsidP="001C7C2C">
      <w:r w:rsidRPr="006D36E1">
        <w:rPr>
          <w:rStyle w:val="Style13ptBold"/>
        </w:rPr>
        <w:t xml:space="preserve">Jones </w:t>
      </w:r>
      <w:r w:rsidRPr="00493FED">
        <w:rPr>
          <w:rStyle w:val="Style13ptBold"/>
        </w:rPr>
        <w:t>19</w:t>
      </w:r>
      <w:r>
        <w:t xml:space="preserve"> [Kelli Jones, Sundial author, citing David Kang, director of the Korean Studies Institute at USC. Scholar explains why we </w:t>
      </w:r>
      <w:proofErr w:type="gramStart"/>
      <w:r>
        <w:t>won’t</w:t>
      </w:r>
      <w:proofErr w:type="gramEnd"/>
      <w:r>
        <w:t xml:space="preserve"> go to war with North Korea. February 28, 2019. https://sundial.csun.edu/2019/02/scholar-explains-why-we-wont-go-to-war-with-north-korea/]</w:t>
      </w:r>
    </w:p>
    <w:p w14:paraId="00A6F1E4" w14:textId="77777777" w:rsidR="001C7C2C" w:rsidRPr="00442ABD" w:rsidRDefault="001C7C2C" w:rsidP="001C7C2C">
      <w:pPr>
        <w:rPr>
          <w:sz w:val="16"/>
        </w:rPr>
      </w:pPr>
      <w:r w:rsidRPr="00152A1C">
        <w:rPr>
          <w:rStyle w:val="StyleUnderline"/>
          <w:highlight w:val="yellow"/>
        </w:rPr>
        <w:t>Contrary to</w:t>
      </w:r>
      <w:r w:rsidRPr="00AC424D">
        <w:rPr>
          <w:rStyle w:val="StyleUnderline"/>
        </w:rPr>
        <w:t xml:space="preserve"> different </w:t>
      </w:r>
      <w:r w:rsidRPr="00152A1C">
        <w:rPr>
          <w:rStyle w:val="Emphasis"/>
          <w:highlight w:val="yellow"/>
        </w:rPr>
        <w:t>narratives</w:t>
      </w:r>
      <w:r w:rsidRPr="00AC424D">
        <w:rPr>
          <w:rStyle w:val="StyleUnderline"/>
        </w:rPr>
        <w:t xml:space="preserve"> that have played out </w:t>
      </w:r>
      <w:r w:rsidRPr="00152A1C">
        <w:rPr>
          <w:rStyle w:val="Emphasis"/>
          <w:highlight w:val="yellow"/>
        </w:rPr>
        <w:t>in the news</w:t>
      </w:r>
      <w:r w:rsidRPr="00AC424D">
        <w:rPr>
          <w:rStyle w:val="StyleUnderline"/>
        </w:rPr>
        <w:t xml:space="preserve"> media</w:t>
      </w:r>
      <w:r w:rsidRPr="00442ABD">
        <w:rPr>
          <w:sz w:val="16"/>
        </w:rPr>
        <w:t xml:space="preserve">, </w:t>
      </w:r>
      <w:r w:rsidRPr="004B3230">
        <w:rPr>
          <w:rStyle w:val="StyleUnderline"/>
        </w:rPr>
        <w:t xml:space="preserve">the </w:t>
      </w:r>
      <w:r w:rsidRPr="00152A1C">
        <w:rPr>
          <w:rStyle w:val="Emphasis"/>
          <w:highlight w:val="yellow"/>
        </w:rPr>
        <w:t>cost of war</w:t>
      </w:r>
      <w:r w:rsidRPr="00152A1C">
        <w:rPr>
          <w:rStyle w:val="StyleUnderline"/>
          <w:highlight w:val="yellow"/>
        </w:rPr>
        <w:t xml:space="preserve"> between </w:t>
      </w:r>
      <w:r w:rsidRPr="00152A1C">
        <w:rPr>
          <w:rStyle w:val="Emphasis"/>
          <w:highlight w:val="yellow"/>
        </w:rPr>
        <w:t>No</w:t>
      </w:r>
      <w:r w:rsidRPr="00AC424D">
        <w:rPr>
          <w:rStyle w:val="StyleUnderline"/>
        </w:rPr>
        <w:t xml:space="preserve">rth </w:t>
      </w:r>
      <w:r w:rsidRPr="00152A1C">
        <w:rPr>
          <w:rStyle w:val="Emphasis"/>
          <w:highlight w:val="yellow"/>
        </w:rPr>
        <w:t>Ko</w:t>
      </w:r>
      <w:r w:rsidRPr="00AC424D">
        <w:rPr>
          <w:rStyle w:val="StyleUnderline"/>
        </w:rPr>
        <w:t xml:space="preserve">rea </w:t>
      </w:r>
      <w:r w:rsidRPr="00152A1C">
        <w:rPr>
          <w:rStyle w:val="StyleUnderline"/>
          <w:highlight w:val="yellow"/>
        </w:rPr>
        <w:t xml:space="preserve">and the </w:t>
      </w:r>
      <w:r w:rsidRPr="00152A1C">
        <w:rPr>
          <w:rStyle w:val="Emphasis"/>
          <w:highlight w:val="yellow"/>
        </w:rPr>
        <w:t>U</w:t>
      </w:r>
      <w:r w:rsidRPr="00AC424D">
        <w:rPr>
          <w:rStyle w:val="StyleUnderline"/>
        </w:rPr>
        <w:t xml:space="preserve">nited </w:t>
      </w:r>
      <w:r w:rsidRPr="00152A1C">
        <w:rPr>
          <w:rStyle w:val="Emphasis"/>
          <w:highlight w:val="yellow"/>
        </w:rPr>
        <w:t>S</w:t>
      </w:r>
      <w:r w:rsidRPr="00AC424D">
        <w:rPr>
          <w:rStyle w:val="StyleUnderline"/>
        </w:rPr>
        <w:t xml:space="preserve">tates </w:t>
      </w:r>
      <w:r w:rsidRPr="00152A1C">
        <w:rPr>
          <w:rStyle w:val="Emphasis"/>
          <w:highlight w:val="yellow"/>
        </w:rPr>
        <w:t>would be too high</w:t>
      </w:r>
      <w:r w:rsidRPr="00442ABD">
        <w:rPr>
          <w:sz w:val="16"/>
        </w:rPr>
        <w:t xml:space="preserve">, </w:t>
      </w:r>
      <w:r w:rsidRPr="00152A1C">
        <w:rPr>
          <w:rStyle w:val="StyleUnderline"/>
          <w:highlight w:val="yellow"/>
        </w:rPr>
        <w:t>said</w:t>
      </w:r>
      <w:r w:rsidRPr="00AC424D">
        <w:rPr>
          <w:rStyle w:val="StyleUnderline"/>
        </w:rPr>
        <w:t xml:space="preserve"> a scholar of the University of Southern California</w:t>
      </w:r>
      <w:r w:rsidRPr="00442ABD">
        <w:rPr>
          <w:sz w:val="16"/>
        </w:rPr>
        <w:t xml:space="preserve"> during his guest lecture.</w:t>
      </w:r>
    </w:p>
    <w:p w14:paraId="1F9A6D8E" w14:textId="77777777" w:rsidR="001C7C2C" w:rsidRDefault="001C7C2C" w:rsidP="001C7C2C">
      <w:pPr>
        <w:rPr>
          <w:rStyle w:val="StyleUnderline"/>
        </w:rPr>
      </w:pPr>
      <w:r w:rsidRPr="00AC424D">
        <w:rPr>
          <w:rStyle w:val="StyleUnderline"/>
        </w:rPr>
        <w:t>Dr</w:t>
      </w:r>
      <w:r w:rsidRPr="00442ABD">
        <w:rPr>
          <w:sz w:val="16"/>
        </w:rPr>
        <w:t xml:space="preserve">. David </w:t>
      </w:r>
      <w:r w:rsidRPr="00152A1C">
        <w:rPr>
          <w:rStyle w:val="StyleUnderline"/>
          <w:highlight w:val="yellow"/>
        </w:rPr>
        <w:t>Kang</w:t>
      </w:r>
      <w:r w:rsidRPr="004B3230">
        <w:rPr>
          <w:sz w:val="16"/>
        </w:rPr>
        <w:t xml:space="preserve">, </w:t>
      </w:r>
      <w:r w:rsidRPr="004B3230">
        <w:rPr>
          <w:rStyle w:val="StyleUnderline"/>
        </w:rPr>
        <w:t xml:space="preserve">the </w:t>
      </w:r>
      <w:r w:rsidRPr="00152A1C">
        <w:rPr>
          <w:rStyle w:val="StyleUnderline"/>
          <w:highlight w:val="yellow"/>
        </w:rPr>
        <w:t>director of</w:t>
      </w:r>
      <w:r w:rsidRPr="004B3230">
        <w:rPr>
          <w:rStyle w:val="StyleUnderline"/>
        </w:rPr>
        <w:t xml:space="preserve"> the </w:t>
      </w:r>
      <w:r w:rsidRPr="00152A1C">
        <w:rPr>
          <w:rStyle w:val="StyleUnderline"/>
          <w:highlight w:val="yellow"/>
        </w:rPr>
        <w:t>Korean Studies</w:t>
      </w:r>
      <w:r w:rsidRPr="004B3230">
        <w:rPr>
          <w:rStyle w:val="StyleUnderline"/>
        </w:rPr>
        <w:t xml:space="preserve"> Institute </w:t>
      </w:r>
      <w:r w:rsidRPr="00152A1C">
        <w:rPr>
          <w:rStyle w:val="StyleUnderline"/>
          <w:highlight w:val="yellow"/>
        </w:rPr>
        <w:t>at USC</w:t>
      </w:r>
      <w:r w:rsidRPr="00442ABD">
        <w:rPr>
          <w:sz w:val="16"/>
        </w:rPr>
        <w:t xml:space="preserve">, </w:t>
      </w:r>
      <w:r w:rsidRPr="00AC424D">
        <w:rPr>
          <w:rStyle w:val="StyleUnderline"/>
        </w:rPr>
        <w:t>shared a fresh perspective which he claims has defined his intellectual career: “North Koreans aren’t crazy … and they are not going to invade.”</w:t>
      </w:r>
    </w:p>
    <w:p w14:paraId="02699D22" w14:textId="77777777" w:rsidR="001C7C2C" w:rsidRPr="00442ABD" w:rsidRDefault="001C7C2C" w:rsidP="001C7C2C">
      <w:pPr>
        <w:rPr>
          <w:sz w:val="16"/>
        </w:rPr>
      </w:pPr>
      <w:r w:rsidRPr="00442ABD">
        <w:rPr>
          <w:sz w:val="16"/>
        </w:rPr>
        <w:t>“I’m bored talking about North Korea,” Kang said. “</w:t>
      </w:r>
      <w:r w:rsidRPr="00AC424D">
        <w:rPr>
          <w:rStyle w:val="StyleUnderline"/>
        </w:rPr>
        <w:t>We have been having the same debate about North Korea for 70 years</w:t>
      </w:r>
      <w:r w:rsidRPr="00442ABD">
        <w:rPr>
          <w:sz w:val="16"/>
        </w:rPr>
        <w:t xml:space="preserve"> … </w:t>
      </w:r>
      <w:r w:rsidRPr="00152A1C">
        <w:rPr>
          <w:rStyle w:val="Emphasis"/>
          <w:highlight w:val="yellow"/>
        </w:rPr>
        <w:t>We are in the same place</w:t>
      </w:r>
      <w:r w:rsidRPr="004B3230">
        <w:rPr>
          <w:rStyle w:val="Emphasis"/>
        </w:rPr>
        <w:t xml:space="preserve"> today</w:t>
      </w:r>
      <w:r w:rsidRPr="004B3230">
        <w:rPr>
          <w:sz w:val="16"/>
        </w:rPr>
        <w:t xml:space="preserve"> </w:t>
      </w:r>
      <w:r w:rsidRPr="004B3230">
        <w:rPr>
          <w:rStyle w:val="StyleUnderline"/>
        </w:rPr>
        <w:t xml:space="preserve">that </w:t>
      </w:r>
      <w:r w:rsidRPr="00152A1C">
        <w:rPr>
          <w:rStyle w:val="StyleUnderline"/>
          <w:highlight w:val="yellow"/>
        </w:rPr>
        <w:t>we were</w:t>
      </w:r>
      <w:r w:rsidRPr="00AC424D">
        <w:rPr>
          <w:rStyle w:val="StyleUnderline"/>
        </w:rPr>
        <w:t xml:space="preserve"> with North Korea 20 years ago, 40 years ago, </w:t>
      </w:r>
      <w:r w:rsidRPr="00152A1C">
        <w:rPr>
          <w:rStyle w:val="StyleUnderline"/>
          <w:highlight w:val="yellow"/>
        </w:rPr>
        <w:t>70 years ago</w:t>
      </w:r>
      <w:r w:rsidRPr="00442ABD">
        <w:rPr>
          <w:sz w:val="16"/>
        </w:rPr>
        <w:t xml:space="preserve">. Literally, </w:t>
      </w:r>
      <w:proofErr w:type="gramStart"/>
      <w:r w:rsidRPr="00AC424D">
        <w:rPr>
          <w:rStyle w:val="StyleUnderline"/>
        </w:rPr>
        <w:t>it’s</w:t>
      </w:r>
      <w:proofErr w:type="gramEnd"/>
      <w:r w:rsidRPr="00AC424D">
        <w:rPr>
          <w:rStyle w:val="StyleUnderline"/>
        </w:rPr>
        <w:t xml:space="preserve"> the </w:t>
      </w:r>
      <w:r w:rsidRPr="00AC424D">
        <w:rPr>
          <w:rStyle w:val="Emphasis"/>
        </w:rPr>
        <w:t>only place in the world</w:t>
      </w:r>
      <w:r w:rsidRPr="00AC424D">
        <w:rPr>
          <w:rStyle w:val="StyleUnderline"/>
        </w:rPr>
        <w:t xml:space="preserve"> where we are where we were in 1945</w:t>
      </w:r>
      <w:r w:rsidRPr="00442ABD">
        <w:rPr>
          <w:sz w:val="16"/>
        </w:rPr>
        <w:t>, at the end of World War II.”</w:t>
      </w:r>
    </w:p>
    <w:p w14:paraId="28BDD757" w14:textId="77777777" w:rsidR="001C7C2C" w:rsidRPr="00442ABD" w:rsidRDefault="001C7C2C" w:rsidP="001C7C2C">
      <w:pPr>
        <w:rPr>
          <w:sz w:val="16"/>
        </w:rPr>
      </w:pPr>
      <w:r w:rsidRPr="00442ABD">
        <w:rPr>
          <w:sz w:val="16"/>
        </w:rPr>
        <w:t xml:space="preserve">A key point in Kang’s lecture centered around the argument that </w:t>
      </w:r>
      <w:r w:rsidRPr="00152A1C">
        <w:rPr>
          <w:rStyle w:val="Emphasis"/>
          <w:highlight w:val="yellow"/>
        </w:rPr>
        <w:t>deterrence</w:t>
      </w:r>
      <w:r w:rsidRPr="00442ABD">
        <w:rPr>
          <w:rStyle w:val="Emphasis"/>
        </w:rPr>
        <w:t xml:space="preserve"> is a strategy that </w:t>
      </w:r>
      <w:r w:rsidRPr="00152A1C">
        <w:rPr>
          <w:rStyle w:val="Emphasis"/>
          <w:highlight w:val="yellow"/>
        </w:rPr>
        <w:t>works</w:t>
      </w:r>
      <w:r w:rsidRPr="004B3230">
        <w:rPr>
          <w:sz w:val="16"/>
        </w:rPr>
        <w:t xml:space="preserve">, </w:t>
      </w:r>
      <w:r w:rsidRPr="004B3230">
        <w:rPr>
          <w:rStyle w:val="StyleUnderline"/>
        </w:rPr>
        <w:t xml:space="preserve">as </w:t>
      </w:r>
      <w:r w:rsidRPr="00152A1C">
        <w:rPr>
          <w:rStyle w:val="StyleUnderline"/>
          <w:highlight w:val="yellow"/>
        </w:rPr>
        <w:t>each side is aware</w:t>
      </w:r>
      <w:r w:rsidRPr="004B3230">
        <w:rPr>
          <w:rStyle w:val="StyleUnderline"/>
        </w:rPr>
        <w:t xml:space="preserve"> that</w:t>
      </w:r>
      <w:r w:rsidRPr="00442ABD">
        <w:rPr>
          <w:rStyle w:val="StyleUnderline"/>
        </w:rPr>
        <w:t xml:space="preserve"> the </w:t>
      </w:r>
      <w:r w:rsidRPr="00152A1C">
        <w:rPr>
          <w:rStyle w:val="StyleUnderline"/>
          <w:highlight w:val="yellow"/>
        </w:rPr>
        <w:t>costs</w:t>
      </w:r>
      <w:r w:rsidRPr="004B3230">
        <w:rPr>
          <w:rStyle w:val="StyleUnderline"/>
        </w:rPr>
        <w:t xml:space="preserve"> of war </w:t>
      </w:r>
      <w:r w:rsidRPr="00152A1C">
        <w:rPr>
          <w:rStyle w:val="StyleUnderline"/>
          <w:highlight w:val="yellow"/>
        </w:rPr>
        <w:t>are too high</w:t>
      </w:r>
      <w:r w:rsidRPr="00442ABD">
        <w:rPr>
          <w:sz w:val="16"/>
        </w:rPr>
        <w:t xml:space="preserve">. He explained that </w:t>
      </w:r>
      <w:r w:rsidRPr="00152A1C">
        <w:rPr>
          <w:rStyle w:val="StyleUnderline"/>
          <w:highlight w:val="yellow"/>
        </w:rPr>
        <w:t>both</w:t>
      </w:r>
      <w:r w:rsidRPr="004B3230">
        <w:rPr>
          <w:rStyle w:val="StyleUnderline"/>
        </w:rPr>
        <w:t xml:space="preserve"> countries</w:t>
      </w:r>
      <w:r w:rsidRPr="00442ABD">
        <w:rPr>
          <w:rStyle w:val="StyleUnderline"/>
        </w:rPr>
        <w:t xml:space="preserve">, North </w:t>
      </w:r>
      <w:proofErr w:type="gramStart"/>
      <w:r w:rsidRPr="00442ABD">
        <w:rPr>
          <w:rStyle w:val="StyleUnderline"/>
        </w:rPr>
        <w:t>Korea</w:t>
      </w:r>
      <w:proofErr w:type="gramEnd"/>
      <w:r w:rsidRPr="00442ABD">
        <w:rPr>
          <w:rStyle w:val="StyleUnderline"/>
        </w:rPr>
        <w:t xml:space="preserve"> and the United States, </w:t>
      </w:r>
      <w:r w:rsidRPr="00152A1C">
        <w:rPr>
          <w:rStyle w:val="StyleUnderline"/>
          <w:highlight w:val="yellow"/>
        </w:rPr>
        <w:t>engage in deterrence</w:t>
      </w:r>
      <w:r w:rsidRPr="00442ABD">
        <w:rPr>
          <w:rStyle w:val="StyleUnderline"/>
        </w:rPr>
        <w:t xml:space="preserve"> games </w:t>
      </w:r>
      <w:r w:rsidRPr="00152A1C">
        <w:rPr>
          <w:rStyle w:val="StyleUnderline"/>
          <w:highlight w:val="yellow"/>
        </w:rPr>
        <w:t>by</w:t>
      </w:r>
      <w:r w:rsidRPr="00442ABD">
        <w:rPr>
          <w:rStyle w:val="StyleUnderline"/>
        </w:rPr>
        <w:t xml:space="preserve"> using tactics such as </w:t>
      </w:r>
      <w:r w:rsidRPr="00152A1C">
        <w:rPr>
          <w:rStyle w:val="Emphasis"/>
          <w:highlight w:val="yellow"/>
        </w:rPr>
        <w:t>muscle flexing</w:t>
      </w:r>
      <w:r w:rsidRPr="00152A1C">
        <w:rPr>
          <w:rStyle w:val="StyleUnderline"/>
          <w:highlight w:val="yellow"/>
        </w:rPr>
        <w:t xml:space="preserve"> or </w:t>
      </w:r>
      <w:r w:rsidRPr="00152A1C">
        <w:rPr>
          <w:rStyle w:val="Emphasis"/>
          <w:highlight w:val="yellow"/>
        </w:rPr>
        <w:t>name-calling</w:t>
      </w:r>
      <w:r w:rsidRPr="00442ABD">
        <w:rPr>
          <w:sz w:val="16"/>
        </w:rPr>
        <w:t>, among others.</w:t>
      </w:r>
    </w:p>
    <w:p w14:paraId="15FAE65C" w14:textId="77777777" w:rsidR="001C7C2C" w:rsidRDefault="001C7C2C" w:rsidP="001C7C2C">
      <w:pPr>
        <w:rPr>
          <w:sz w:val="16"/>
        </w:rPr>
      </w:pPr>
      <w:r w:rsidRPr="00442ABD">
        <w:rPr>
          <w:sz w:val="16"/>
        </w:rPr>
        <w:t>“</w:t>
      </w:r>
      <w:r w:rsidRPr="00152A1C">
        <w:rPr>
          <w:rStyle w:val="Emphasis"/>
          <w:highlight w:val="yellow"/>
        </w:rPr>
        <w:t>Everybody knows how to play this game</w:t>
      </w:r>
      <w:r w:rsidRPr="00442ABD">
        <w:rPr>
          <w:sz w:val="16"/>
        </w:rPr>
        <w:t xml:space="preserve">. </w:t>
      </w:r>
      <w:r w:rsidRPr="00442ABD">
        <w:rPr>
          <w:rStyle w:val="StyleUnderline"/>
        </w:rPr>
        <w:t>We know</w:t>
      </w:r>
      <w:r w:rsidRPr="00442ABD">
        <w:rPr>
          <w:sz w:val="16"/>
        </w:rPr>
        <w:t xml:space="preserve"> how to play the game, </w:t>
      </w:r>
      <w:r w:rsidRPr="00442ABD">
        <w:rPr>
          <w:rStyle w:val="StyleUnderline"/>
        </w:rPr>
        <w:t>North Korea knows how to play the game</w:t>
      </w:r>
      <w:r w:rsidRPr="00442ABD">
        <w:rPr>
          <w:sz w:val="16"/>
        </w:rPr>
        <w:t xml:space="preserve">,” he said, before referring to these tactics as both theater and performance. “So, </w:t>
      </w:r>
      <w:r w:rsidRPr="00442ABD">
        <w:rPr>
          <w:rStyle w:val="StyleUnderline"/>
        </w:rPr>
        <w:t xml:space="preserve">if there is one thing you learn from today’s talk, it’s that </w:t>
      </w:r>
      <w:r w:rsidRPr="00152A1C">
        <w:rPr>
          <w:rStyle w:val="Emphasis"/>
          <w:highlight w:val="yellow"/>
        </w:rPr>
        <w:t>we are not going to war</w:t>
      </w:r>
      <w:r w:rsidRPr="004B3230">
        <w:rPr>
          <w:u w:val="single"/>
        </w:rPr>
        <w:t xml:space="preserve"> with North Korea, and we weren’t going to war with North Korea in 2017</w:t>
      </w:r>
      <w:r w:rsidRPr="00442ABD">
        <w:rPr>
          <w:sz w:val="16"/>
        </w:rPr>
        <w:t>.”</w:t>
      </w:r>
    </w:p>
    <w:p w14:paraId="55641DAB" w14:textId="77777777" w:rsidR="001C7C2C" w:rsidRPr="00AC424D" w:rsidRDefault="001C7C2C" w:rsidP="001C7C2C">
      <w:pPr>
        <w:pStyle w:val="Heading3"/>
      </w:pPr>
      <w:r>
        <w:t>2NC – AT: North Korea War – No Extinction</w:t>
      </w:r>
    </w:p>
    <w:p w14:paraId="7CD2FAD4" w14:textId="77777777" w:rsidR="001C7C2C" w:rsidRDefault="001C7C2C" w:rsidP="001C7C2C">
      <w:pPr>
        <w:pStyle w:val="Heading4"/>
        <w:rPr>
          <w:u w:val="single"/>
        </w:rPr>
      </w:pPr>
      <w:r w:rsidRPr="0032051F">
        <w:rPr>
          <w:u w:val="single"/>
        </w:rPr>
        <w:t xml:space="preserve">Even if </w:t>
      </w:r>
      <w:r>
        <w:rPr>
          <w:u w:val="single"/>
        </w:rPr>
        <w:t>war</w:t>
      </w:r>
      <w:r>
        <w:t xml:space="preserve">, no </w:t>
      </w:r>
      <w:r>
        <w:rPr>
          <w:u w:val="single"/>
        </w:rPr>
        <w:t>extinction</w:t>
      </w:r>
      <w:r>
        <w:t xml:space="preserve"> – US would respond </w:t>
      </w:r>
      <w:r>
        <w:rPr>
          <w:u w:val="single"/>
        </w:rPr>
        <w:t>conventionally</w:t>
      </w:r>
      <w:r>
        <w:t xml:space="preserve"> and </w:t>
      </w:r>
      <w:r>
        <w:rPr>
          <w:u w:val="single"/>
        </w:rPr>
        <w:t>win in a day</w:t>
      </w:r>
    </w:p>
    <w:p w14:paraId="44ED871C" w14:textId="77777777" w:rsidR="001C7C2C" w:rsidRDefault="001C7C2C" w:rsidP="001C7C2C">
      <w:pPr>
        <w:pStyle w:val="ListParagraph"/>
        <w:numPr>
          <w:ilvl w:val="0"/>
          <w:numId w:val="22"/>
        </w:numPr>
      </w:pPr>
      <w:proofErr w:type="gramStart"/>
      <w:r>
        <w:t>Can’t</w:t>
      </w:r>
      <w:proofErr w:type="gramEnd"/>
      <w:r>
        <w:t xml:space="preserve"> cause </w:t>
      </w:r>
      <w:r>
        <w:rPr>
          <w:u w:val="single"/>
        </w:rPr>
        <w:t>extinction</w:t>
      </w:r>
      <w:r>
        <w:t xml:space="preserve"> which is a </w:t>
      </w:r>
      <w:r>
        <w:rPr>
          <w:u w:val="single"/>
        </w:rPr>
        <w:t>structural cap</w:t>
      </w:r>
      <w:r>
        <w:t xml:space="preserve"> on their scenario</w:t>
      </w:r>
    </w:p>
    <w:p w14:paraId="67650CD2" w14:textId="77777777" w:rsidR="001C7C2C" w:rsidRDefault="001C7C2C" w:rsidP="001C7C2C">
      <w:pPr>
        <w:pStyle w:val="ListParagraph"/>
        <w:numPr>
          <w:ilvl w:val="0"/>
          <w:numId w:val="22"/>
        </w:numPr>
      </w:pPr>
      <w:r>
        <w:t xml:space="preserve">No long-range delivery, and </w:t>
      </w:r>
      <w:r>
        <w:rPr>
          <w:u w:val="single"/>
        </w:rPr>
        <w:t>US ABM</w:t>
      </w:r>
      <w:r>
        <w:t xml:space="preserve"> is sufficient</w:t>
      </w:r>
    </w:p>
    <w:p w14:paraId="2AA9B15A" w14:textId="77777777" w:rsidR="001C7C2C" w:rsidRDefault="001C7C2C" w:rsidP="001C7C2C">
      <w:pPr>
        <w:pStyle w:val="ListParagraph"/>
        <w:numPr>
          <w:ilvl w:val="0"/>
          <w:numId w:val="22"/>
        </w:numPr>
      </w:pPr>
      <w:r>
        <w:t>To politically unpopular for US to respond with nukes</w:t>
      </w:r>
    </w:p>
    <w:p w14:paraId="4B059419" w14:textId="77777777" w:rsidR="001C7C2C" w:rsidRPr="00511AEA" w:rsidRDefault="001C7C2C" w:rsidP="001C7C2C">
      <w:pPr>
        <w:pStyle w:val="ListParagraph"/>
        <w:numPr>
          <w:ilvl w:val="0"/>
          <w:numId w:val="22"/>
        </w:numPr>
      </w:pPr>
      <w:r>
        <w:rPr>
          <w:u w:val="single"/>
        </w:rPr>
        <w:t>Combined conventional response</w:t>
      </w:r>
      <w:r>
        <w:t xml:space="preserve"> with </w:t>
      </w:r>
      <w:r>
        <w:rPr>
          <w:u w:val="single"/>
        </w:rPr>
        <w:t>Naval</w:t>
      </w:r>
      <w:r>
        <w:t xml:space="preserve">, </w:t>
      </w:r>
      <w:r>
        <w:rPr>
          <w:u w:val="single"/>
        </w:rPr>
        <w:t>Air</w:t>
      </w:r>
      <w:r>
        <w:t xml:space="preserve">, and </w:t>
      </w:r>
      <w:r>
        <w:rPr>
          <w:u w:val="single"/>
        </w:rPr>
        <w:t>Ground invasion</w:t>
      </w:r>
      <w:r>
        <w:t xml:space="preserve"> end the war in a </w:t>
      </w:r>
      <w:r>
        <w:rPr>
          <w:u w:val="single"/>
        </w:rPr>
        <w:t>day</w:t>
      </w:r>
    </w:p>
    <w:p w14:paraId="300F6B15" w14:textId="77777777" w:rsidR="001C7C2C" w:rsidRDefault="001C7C2C" w:rsidP="001C7C2C">
      <w:r w:rsidRPr="00B30550">
        <w:rPr>
          <w:rStyle w:val="Style13ptBold"/>
        </w:rPr>
        <w:t>Harding 17</w:t>
      </w:r>
      <w:r>
        <w:t xml:space="preserve"> [James, Captain in the U.S. Marine Corps “If </w:t>
      </w:r>
      <w:proofErr w:type="gramStart"/>
      <w:r>
        <w:t>The</w:t>
      </w:r>
      <w:proofErr w:type="gramEnd"/>
      <w:r>
        <w:t xml:space="preserve"> Us And North Korea Engage In War, Will It End The Human Race?”, Quora, 2017, https://www.quora.com/If-the-US-and-North-Korea-engage-in-war-will-it-end-the-human-race]</w:t>
      </w:r>
    </w:p>
    <w:p w14:paraId="5A8BE2F6" w14:textId="77777777" w:rsidR="001C7C2C" w:rsidRDefault="001C7C2C" w:rsidP="001C7C2C">
      <w:pPr>
        <w:rPr>
          <w:sz w:val="16"/>
        </w:rPr>
      </w:pPr>
      <w:r w:rsidRPr="00152A1C">
        <w:rPr>
          <w:rStyle w:val="StyleUnderline"/>
          <w:highlight w:val="yellow"/>
        </w:rPr>
        <w:t>If</w:t>
      </w:r>
      <w:r>
        <w:rPr>
          <w:rStyle w:val="StyleUnderline"/>
        </w:rPr>
        <w:t xml:space="preserve"> the </w:t>
      </w:r>
      <w:r w:rsidRPr="00152A1C">
        <w:rPr>
          <w:rStyle w:val="StyleUnderline"/>
          <w:highlight w:val="yellow"/>
        </w:rPr>
        <w:t>US and</w:t>
      </w:r>
      <w:r>
        <w:rPr>
          <w:rStyle w:val="StyleUnderline"/>
        </w:rPr>
        <w:t xml:space="preserve"> </w:t>
      </w:r>
      <w:r w:rsidRPr="00152A1C">
        <w:rPr>
          <w:rStyle w:val="Emphasis"/>
          <w:highlight w:val="yellow"/>
        </w:rPr>
        <w:t>No</w:t>
      </w:r>
      <w:r>
        <w:rPr>
          <w:rStyle w:val="StyleUnderline"/>
        </w:rPr>
        <w:t xml:space="preserve">rth </w:t>
      </w:r>
      <w:r w:rsidRPr="00152A1C">
        <w:rPr>
          <w:rStyle w:val="Emphasis"/>
          <w:highlight w:val="yellow"/>
        </w:rPr>
        <w:t>Ko</w:t>
      </w:r>
      <w:r w:rsidRPr="00BF292A">
        <w:rPr>
          <w:rStyle w:val="StyleUnderline"/>
        </w:rPr>
        <w:t xml:space="preserve">rea </w:t>
      </w:r>
      <w:r w:rsidRPr="00152A1C">
        <w:rPr>
          <w:rStyle w:val="Emphasis"/>
          <w:highlight w:val="yellow"/>
        </w:rPr>
        <w:t>engage in war</w:t>
      </w:r>
      <w:r w:rsidRPr="00152A1C">
        <w:rPr>
          <w:rStyle w:val="StyleUnderline"/>
          <w:highlight w:val="yellow"/>
        </w:rPr>
        <w:t xml:space="preserve">, will it </w:t>
      </w:r>
      <w:r w:rsidRPr="00152A1C">
        <w:rPr>
          <w:rStyle w:val="Emphasis"/>
          <w:highlight w:val="yellow"/>
        </w:rPr>
        <w:t xml:space="preserve">end </w:t>
      </w:r>
      <w:proofErr w:type="gramStart"/>
      <w:r w:rsidRPr="00152A1C">
        <w:rPr>
          <w:rStyle w:val="Emphasis"/>
          <w:highlight w:val="yellow"/>
        </w:rPr>
        <w:t>the human race</w:t>
      </w:r>
      <w:proofErr w:type="gramEnd"/>
      <w:r w:rsidRPr="00152A1C">
        <w:rPr>
          <w:rStyle w:val="Emphasis"/>
          <w:highlight w:val="yellow"/>
        </w:rPr>
        <w:t>?</w:t>
      </w:r>
    </w:p>
    <w:p w14:paraId="438EEB82" w14:textId="77777777" w:rsidR="001C7C2C" w:rsidRDefault="001C7C2C" w:rsidP="001C7C2C">
      <w:pPr>
        <w:rPr>
          <w:sz w:val="16"/>
        </w:rPr>
      </w:pPr>
      <w:r>
        <w:rPr>
          <w:sz w:val="16"/>
        </w:rPr>
        <w:t>James Harding, Captain at U.S. Marine Corps (2003-present)</w:t>
      </w:r>
    </w:p>
    <w:p w14:paraId="5CEDA288" w14:textId="27EBAD1C" w:rsidR="001C7C2C" w:rsidRDefault="001C7C2C" w:rsidP="001C7C2C">
      <w:pPr>
        <w:rPr>
          <w:sz w:val="16"/>
        </w:rPr>
      </w:pPr>
      <w:r w:rsidRPr="00152A1C">
        <w:rPr>
          <w:rStyle w:val="Emphasis"/>
          <w:highlight w:val="yellow"/>
        </w:rPr>
        <w:t>Absolutely not</w:t>
      </w:r>
      <w:r>
        <w:rPr>
          <w:sz w:val="16"/>
        </w:rPr>
        <w:t xml:space="preserve">. </w:t>
      </w:r>
      <w:r>
        <w:rPr>
          <w:rStyle w:val="StyleUnderline"/>
        </w:rPr>
        <w:t>Regardless of posturing,</w:t>
      </w:r>
      <w:r>
        <w:rPr>
          <w:sz w:val="16"/>
        </w:rPr>
        <w:t xml:space="preserve"> the Democratic Peoples' Republic of </w:t>
      </w:r>
      <w:r w:rsidRPr="00152A1C">
        <w:rPr>
          <w:rStyle w:val="Emphasis"/>
          <w:highlight w:val="yellow"/>
        </w:rPr>
        <w:t>No</w:t>
      </w:r>
      <w:r w:rsidRPr="00BF292A">
        <w:rPr>
          <w:rStyle w:val="StyleUnderline"/>
        </w:rPr>
        <w:t xml:space="preserve">rth </w:t>
      </w:r>
      <w:r w:rsidRPr="00152A1C">
        <w:rPr>
          <w:rStyle w:val="Emphasis"/>
          <w:highlight w:val="yellow"/>
        </w:rPr>
        <w:t>Ko</w:t>
      </w:r>
      <w:r w:rsidRPr="00BF292A">
        <w:rPr>
          <w:rStyle w:val="StyleUnderline"/>
        </w:rPr>
        <w:t xml:space="preserve">rea </w:t>
      </w:r>
      <w:r w:rsidRPr="00152A1C">
        <w:rPr>
          <w:rStyle w:val="StyleUnderline"/>
          <w:highlight w:val="yellow"/>
        </w:rPr>
        <w:t xml:space="preserve">has no </w:t>
      </w:r>
      <w:r w:rsidRPr="00152A1C">
        <w:rPr>
          <w:rStyle w:val="Emphasis"/>
          <w:highlight w:val="yellow"/>
        </w:rPr>
        <w:t>long-range</w:t>
      </w:r>
      <w:r w:rsidRPr="00152A1C">
        <w:rPr>
          <w:rStyle w:val="StyleUnderline"/>
          <w:highlight w:val="yellow"/>
        </w:rPr>
        <w:t xml:space="preserve"> nuclear</w:t>
      </w:r>
      <w:r w:rsidRPr="00BF292A">
        <w:rPr>
          <w:rStyle w:val="StyleUnderline"/>
        </w:rPr>
        <w:t xml:space="preserve"> weapons </w:t>
      </w:r>
      <w:r w:rsidRPr="00152A1C">
        <w:rPr>
          <w:rStyle w:val="Emphasis"/>
          <w:highlight w:val="yellow"/>
        </w:rPr>
        <w:t>delivery</w:t>
      </w:r>
      <w:r w:rsidRPr="00BF292A">
        <w:rPr>
          <w:rStyle w:val="StyleUnderline"/>
        </w:rPr>
        <w:t xml:space="preserve"> system</w:t>
      </w:r>
      <w:r>
        <w:rPr>
          <w:sz w:val="16"/>
        </w:rPr>
        <w:t xml:space="preserve">. </w:t>
      </w:r>
      <w:r w:rsidRPr="00BF292A">
        <w:rPr>
          <w:rStyle w:val="StyleUnderline"/>
        </w:rPr>
        <w:t>They</w:t>
      </w:r>
      <w:r w:rsidRPr="00B30550">
        <w:rPr>
          <w:rStyle w:val="StyleUnderline"/>
        </w:rPr>
        <w:t xml:space="preserve"> do </w:t>
      </w:r>
      <w:r w:rsidRPr="00BF292A">
        <w:rPr>
          <w:rStyle w:val="StyleUnderline"/>
        </w:rPr>
        <w:t>have</w:t>
      </w:r>
      <w:r w:rsidRPr="00B30550">
        <w:rPr>
          <w:rStyle w:val="StyleUnderline"/>
        </w:rPr>
        <w:t xml:space="preserve"> a submarine capable of firing </w:t>
      </w:r>
      <w:r w:rsidRPr="00152A1C">
        <w:rPr>
          <w:rStyle w:val="Emphasis"/>
          <w:highlight w:val="yellow"/>
        </w:rPr>
        <w:t>ancient</w:t>
      </w:r>
      <w:r w:rsidRPr="00152A1C">
        <w:rPr>
          <w:sz w:val="16"/>
          <w:highlight w:val="yellow"/>
        </w:rPr>
        <w:t xml:space="preserve"> </w:t>
      </w:r>
      <w:r w:rsidRPr="00152A1C">
        <w:rPr>
          <w:rStyle w:val="StyleUnderline"/>
          <w:highlight w:val="yellow"/>
        </w:rPr>
        <w:t>SLBMs</w:t>
      </w:r>
      <w:r>
        <w:rPr>
          <w:sz w:val="16"/>
        </w:rPr>
        <w:t xml:space="preserve">, but those </w:t>
      </w:r>
      <w:r w:rsidRPr="00152A1C">
        <w:rPr>
          <w:rStyle w:val="StyleUnderline"/>
          <w:highlight w:val="yellow"/>
        </w:rPr>
        <w:t xml:space="preserve">would be </w:t>
      </w:r>
      <w:r w:rsidRPr="00152A1C">
        <w:rPr>
          <w:rStyle w:val="Emphasis"/>
          <w:highlight w:val="yellow"/>
        </w:rPr>
        <w:t>easy prey</w:t>
      </w:r>
      <w:r w:rsidRPr="00152A1C">
        <w:rPr>
          <w:rStyle w:val="StyleUnderline"/>
          <w:highlight w:val="yellow"/>
        </w:rPr>
        <w:t xml:space="preserve"> for</w:t>
      </w:r>
      <w:r>
        <w:rPr>
          <w:rStyle w:val="StyleUnderline"/>
        </w:rPr>
        <w:t xml:space="preserve"> the </w:t>
      </w:r>
      <w:r w:rsidRPr="00152A1C">
        <w:rPr>
          <w:rStyle w:val="Emphasis"/>
          <w:highlight w:val="yellow"/>
        </w:rPr>
        <w:t>U</w:t>
      </w:r>
      <w:r>
        <w:rPr>
          <w:rStyle w:val="StyleUnderline"/>
        </w:rPr>
        <w:t xml:space="preserve">nited </w:t>
      </w:r>
      <w:r w:rsidRPr="00152A1C">
        <w:rPr>
          <w:rStyle w:val="Emphasis"/>
          <w:highlight w:val="yellow"/>
        </w:rPr>
        <w:t>S</w:t>
      </w:r>
      <w:r>
        <w:rPr>
          <w:rStyle w:val="StyleUnderline"/>
        </w:rPr>
        <w:t xml:space="preserve">tates' </w:t>
      </w:r>
      <w:r w:rsidRPr="00152A1C">
        <w:rPr>
          <w:rStyle w:val="Emphasis"/>
          <w:highlight w:val="yellow"/>
        </w:rPr>
        <w:t>ABM</w:t>
      </w:r>
      <w:r>
        <w:rPr>
          <w:rStyle w:val="StyleUnderline"/>
        </w:rPr>
        <w:t xml:space="preserve"> weapons </w:t>
      </w:r>
      <w:r w:rsidRPr="00BF292A">
        <w:rPr>
          <w:rStyle w:val="StyleUnderline"/>
        </w:rPr>
        <w:t>systems</w:t>
      </w:r>
      <w:r>
        <w:rPr>
          <w:rStyle w:val="StyleUnderline"/>
        </w:rPr>
        <w:t xml:space="preserve">. A </w:t>
      </w:r>
      <w:r w:rsidRPr="00152A1C">
        <w:rPr>
          <w:rStyle w:val="Emphasis"/>
          <w:highlight w:val="yellow"/>
        </w:rPr>
        <w:t>nuclear reply</w:t>
      </w:r>
      <w:r w:rsidRPr="00152A1C">
        <w:rPr>
          <w:rStyle w:val="StyleUnderline"/>
          <w:highlight w:val="yellow"/>
        </w:rPr>
        <w:t xml:space="preserve"> would be </w:t>
      </w:r>
      <w:r w:rsidRPr="00152A1C">
        <w:rPr>
          <w:rStyle w:val="Emphasis"/>
          <w:highlight w:val="yellow"/>
        </w:rPr>
        <w:t>unlikely</w:t>
      </w:r>
      <w:r w:rsidRPr="00152A1C">
        <w:rPr>
          <w:rStyle w:val="StyleUnderline"/>
          <w:highlight w:val="yellow"/>
        </w:rPr>
        <w:t xml:space="preserve">, for </w:t>
      </w:r>
      <w:r w:rsidRPr="00152A1C">
        <w:rPr>
          <w:rStyle w:val="Emphasis"/>
          <w:highlight w:val="yellow"/>
        </w:rPr>
        <w:t>political reasons</w:t>
      </w:r>
      <w:r w:rsidRPr="00152A1C">
        <w:rPr>
          <w:rStyle w:val="StyleUnderline"/>
          <w:highlight w:val="yellow"/>
        </w:rPr>
        <w:t>. Following a</w:t>
      </w:r>
      <w:r>
        <w:rPr>
          <w:rStyle w:val="StyleUnderline"/>
        </w:rPr>
        <w:t xml:space="preserve"> ridiculously </w:t>
      </w:r>
      <w:r w:rsidRPr="00152A1C">
        <w:rPr>
          <w:rStyle w:val="Emphasis"/>
          <w:highlight w:val="yellow"/>
        </w:rPr>
        <w:t>pointless launch</w:t>
      </w:r>
      <w:r>
        <w:rPr>
          <w:rStyle w:val="StyleUnderline"/>
        </w:rPr>
        <w:t xml:space="preserve"> by NK, </w:t>
      </w:r>
      <w:r w:rsidRPr="00152A1C">
        <w:rPr>
          <w:rStyle w:val="StyleUnderline"/>
          <w:highlight w:val="yellow"/>
        </w:rPr>
        <w:t xml:space="preserve">the </w:t>
      </w:r>
      <w:r w:rsidRPr="00152A1C">
        <w:rPr>
          <w:rStyle w:val="Emphasis"/>
          <w:highlight w:val="yellow"/>
        </w:rPr>
        <w:t>U</w:t>
      </w:r>
      <w:r>
        <w:rPr>
          <w:sz w:val="16"/>
        </w:rPr>
        <w:t xml:space="preserve">nited </w:t>
      </w:r>
      <w:r w:rsidRPr="00152A1C">
        <w:rPr>
          <w:rStyle w:val="Emphasis"/>
          <w:highlight w:val="yellow"/>
        </w:rPr>
        <w:t>S</w:t>
      </w:r>
      <w:r>
        <w:rPr>
          <w:sz w:val="16"/>
        </w:rPr>
        <w:t xml:space="preserve">tates </w:t>
      </w:r>
      <w:r w:rsidRPr="00152A1C">
        <w:rPr>
          <w:rStyle w:val="StyleUnderline"/>
          <w:highlight w:val="yellow"/>
        </w:rPr>
        <w:t>would</w:t>
      </w:r>
      <w:r>
        <w:rPr>
          <w:rStyle w:val="StyleUnderline"/>
        </w:rPr>
        <w:t xml:space="preserve"> </w:t>
      </w:r>
      <w:r w:rsidRPr="00152A1C">
        <w:rPr>
          <w:rStyle w:val="Emphasis"/>
          <w:highlight w:val="yellow"/>
        </w:rPr>
        <w:t xml:space="preserve">launch a massive </w:t>
      </w:r>
      <w:proofErr w:type="gramStart"/>
      <w:r w:rsidRPr="00152A1C">
        <w:rPr>
          <w:rStyle w:val="Emphasis"/>
          <w:highlight w:val="yellow"/>
        </w:rPr>
        <w:t>combined</w:t>
      </w:r>
      <w:r w:rsidRPr="00BF292A">
        <w:rPr>
          <w:rStyle w:val="Emphasis"/>
        </w:rPr>
        <w:t>-arms</w:t>
      </w:r>
      <w:proofErr w:type="gramEnd"/>
      <w:r w:rsidRPr="00BF292A">
        <w:rPr>
          <w:rStyle w:val="Emphasis"/>
        </w:rPr>
        <w:t xml:space="preserve"> </w:t>
      </w:r>
      <w:r w:rsidRPr="00152A1C">
        <w:rPr>
          <w:rStyle w:val="Emphasis"/>
          <w:highlight w:val="yellow"/>
        </w:rPr>
        <w:t>assault</w:t>
      </w:r>
      <w:r>
        <w:rPr>
          <w:sz w:val="16"/>
        </w:rPr>
        <w:t xml:space="preserve"> </w:t>
      </w:r>
      <w:r w:rsidRPr="00B30550">
        <w:rPr>
          <w:rStyle w:val="Emphasis"/>
        </w:rPr>
        <w:t xml:space="preserve">the </w:t>
      </w:r>
      <w:r w:rsidRPr="00152A1C">
        <w:rPr>
          <w:rStyle w:val="Emphasis"/>
          <w:highlight w:val="yellow"/>
        </w:rPr>
        <w:t>likes of which haven't been seen since Okinawa</w:t>
      </w:r>
      <w:r>
        <w:rPr>
          <w:sz w:val="16"/>
        </w:rPr>
        <w:t xml:space="preserve">. </w:t>
      </w:r>
      <w:r w:rsidRPr="00152A1C">
        <w:rPr>
          <w:rStyle w:val="StyleUnderline"/>
          <w:highlight w:val="yellow"/>
        </w:rPr>
        <w:t>With the</w:t>
      </w:r>
      <w:r w:rsidRPr="00BF292A">
        <w:rPr>
          <w:rStyle w:val="StyleUnderline"/>
        </w:rPr>
        <w:t xml:space="preserve"> </w:t>
      </w:r>
      <w:r w:rsidRPr="00BF292A">
        <w:rPr>
          <w:rStyle w:val="Emphasis"/>
        </w:rPr>
        <w:t xml:space="preserve">US </w:t>
      </w:r>
      <w:r w:rsidRPr="00152A1C">
        <w:rPr>
          <w:rStyle w:val="Emphasis"/>
          <w:highlight w:val="yellow"/>
        </w:rPr>
        <w:t>Army rolling across their</w:t>
      </w:r>
      <w:r w:rsidRPr="00B30550">
        <w:rPr>
          <w:rStyle w:val="Emphasis"/>
        </w:rPr>
        <w:t xml:space="preserve"> southern </w:t>
      </w:r>
      <w:r w:rsidRPr="00152A1C">
        <w:rPr>
          <w:rStyle w:val="Emphasis"/>
          <w:highlight w:val="yellow"/>
        </w:rPr>
        <w:t>border</w:t>
      </w:r>
      <w:r w:rsidRPr="00B30550">
        <w:rPr>
          <w:rStyle w:val="StyleUnderline"/>
        </w:rPr>
        <w:t xml:space="preserve">, </w:t>
      </w:r>
      <w:r w:rsidRPr="00BF292A">
        <w:rPr>
          <w:rStyle w:val="StyleUnderline"/>
        </w:rPr>
        <w:t xml:space="preserve">the </w:t>
      </w:r>
      <w:r w:rsidRPr="00152A1C">
        <w:rPr>
          <w:rStyle w:val="Emphasis"/>
          <w:highlight w:val="yellow"/>
        </w:rPr>
        <w:t>Marines landing</w:t>
      </w:r>
      <w:r w:rsidRPr="00B30550">
        <w:rPr>
          <w:rStyle w:val="Emphasis"/>
        </w:rPr>
        <w:t xml:space="preserve"> on their beaches</w:t>
      </w:r>
      <w:r w:rsidRPr="00B30550">
        <w:rPr>
          <w:rStyle w:val="StyleUnderline"/>
        </w:rPr>
        <w:t xml:space="preserve">, </w:t>
      </w:r>
      <w:r w:rsidRPr="00152A1C">
        <w:rPr>
          <w:rStyle w:val="StyleUnderline"/>
          <w:highlight w:val="yellow"/>
        </w:rPr>
        <w:t>and</w:t>
      </w:r>
      <w:r w:rsidRPr="00BF292A">
        <w:rPr>
          <w:rStyle w:val="StyleUnderline"/>
        </w:rPr>
        <w:t xml:space="preserve"> the</w:t>
      </w:r>
      <w:r w:rsidRPr="00B30550">
        <w:rPr>
          <w:rStyle w:val="StyleUnderline"/>
        </w:rPr>
        <w:t xml:space="preserve"> United States </w:t>
      </w:r>
      <w:r w:rsidRPr="00152A1C">
        <w:rPr>
          <w:rStyle w:val="Emphasis"/>
          <w:highlight w:val="yellow"/>
        </w:rPr>
        <w:t>Air Force bringing death from above</w:t>
      </w:r>
      <w:r w:rsidRPr="001B2980">
        <w:rPr>
          <w:rStyle w:val="StyleUnderline"/>
        </w:rPr>
        <w:t xml:space="preserve">, the </w:t>
      </w:r>
      <w:r w:rsidRPr="00152A1C">
        <w:rPr>
          <w:rStyle w:val="StyleUnderline"/>
          <w:highlight w:val="yellow"/>
        </w:rPr>
        <w:t xml:space="preserve">war would </w:t>
      </w:r>
      <w:r w:rsidRPr="00152A1C">
        <w:rPr>
          <w:rStyle w:val="Emphasis"/>
          <w:sz w:val="28"/>
          <w:szCs w:val="28"/>
          <w:highlight w:val="yellow"/>
        </w:rPr>
        <w:t>last</w:t>
      </w:r>
      <w:r w:rsidRPr="001B2980">
        <w:rPr>
          <w:sz w:val="16"/>
          <w:szCs w:val="16"/>
        </w:rPr>
        <w:t xml:space="preserve"> about </w:t>
      </w:r>
      <w:r w:rsidRPr="00152A1C">
        <w:rPr>
          <w:rStyle w:val="Emphasis"/>
          <w:sz w:val="28"/>
          <w:szCs w:val="28"/>
          <w:highlight w:val="yellow"/>
        </w:rPr>
        <w:t>a day</w:t>
      </w:r>
      <w:r>
        <w:rPr>
          <w:sz w:val="16"/>
        </w:rPr>
        <w:t xml:space="preserve">. </w:t>
      </w:r>
      <w:r w:rsidRPr="00B30550">
        <w:rPr>
          <w:rStyle w:val="StyleUnderline"/>
        </w:rPr>
        <w:t xml:space="preserve">If the Chinese get involved, it </w:t>
      </w:r>
      <w:proofErr w:type="gramStart"/>
      <w:r w:rsidRPr="00B30550">
        <w:rPr>
          <w:rStyle w:val="StyleUnderline"/>
        </w:rPr>
        <w:t>would</w:t>
      </w:r>
      <w:proofErr w:type="gramEnd"/>
      <w:r w:rsidRPr="00B30550">
        <w:rPr>
          <w:rStyle w:val="StyleUnderline"/>
        </w:rPr>
        <w:t xml:space="preserve"> take a bit longer, but</w:t>
      </w:r>
      <w:r>
        <w:rPr>
          <w:sz w:val="16"/>
        </w:rPr>
        <w:t xml:space="preserve"> </w:t>
      </w:r>
      <w:r w:rsidRPr="00152A1C">
        <w:rPr>
          <w:rStyle w:val="Emphasis"/>
          <w:highlight w:val="yellow"/>
        </w:rPr>
        <w:t>the US would kick ass</w:t>
      </w:r>
      <w:r>
        <w:rPr>
          <w:sz w:val="16"/>
        </w:rPr>
        <w:t>. Who knows, maybe NATO and the rest of the world would take the opportunity to test their new weapons systems.</w:t>
      </w:r>
    </w:p>
    <w:p w14:paraId="175CC0AC" w14:textId="66F34C02" w:rsidR="00BB37CC" w:rsidRDefault="00BB37CC" w:rsidP="00BB37CC">
      <w:pPr>
        <w:pStyle w:val="Heading2"/>
      </w:pPr>
      <w:r>
        <w:t>AT: Privacy</w:t>
      </w:r>
    </w:p>
    <w:p w14:paraId="1EB7D2FA" w14:textId="2DBC4495" w:rsidR="00BB37CC" w:rsidRPr="00BB37CC" w:rsidRDefault="00BB37CC" w:rsidP="00BB37CC">
      <w:pPr>
        <w:pStyle w:val="Heading3"/>
      </w:pPr>
      <w:r>
        <w:t xml:space="preserve">1NC – No Privacy Impact </w:t>
      </w:r>
    </w:p>
    <w:p w14:paraId="11322792" w14:textId="77777777" w:rsidR="00BB37CC" w:rsidRPr="00B34D4C" w:rsidRDefault="00BB37CC" w:rsidP="00BB37CC">
      <w:pPr>
        <w:pStyle w:val="Heading4"/>
      </w:pPr>
      <w:r w:rsidRPr="00B34D4C">
        <w:rPr>
          <w:u w:val="single"/>
        </w:rPr>
        <w:t>Privacy Already Dead</w:t>
      </w:r>
      <w:r w:rsidRPr="00B34D4C">
        <w:t xml:space="preserve"> — </w:t>
      </w:r>
      <w:r w:rsidRPr="00B34D4C">
        <w:rPr>
          <w:u w:val="single"/>
        </w:rPr>
        <w:t>tech companies</w:t>
      </w:r>
      <w:r w:rsidRPr="00B34D4C">
        <w:t xml:space="preserve"> are a greater threat than NSA. </w:t>
      </w:r>
    </w:p>
    <w:p w14:paraId="4C24C55C" w14:textId="77777777" w:rsidR="00BB37CC" w:rsidRPr="00B34D4C" w:rsidRDefault="00BB37CC" w:rsidP="00BB37CC">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hyperlink r:id="rId14" w:history="1">
        <w:r w:rsidRPr="00B34D4C">
          <w:rPr>
            <w:rStyle w:val="Hyperlink"/>
          </w:rPr>
          <w:t>http://marshall.org/science-and-tech/the-security-vs-privacy-debate-is-already-over-and-privacy-lost/</w:t>
        </w:r>
      </w:hyperlink>
      <w:r w:rsidRPr="00B34D4C">
        <w:t>, Accessed 08-07-2015)</w:t>
      </w:r>
    </w:p>
    <w:p w14:paraId="39B4328A" w14:textId="77777777" w:rsidR="00BB37CC" w:rsidRPr="00B34D4C" w:rsidRDefault="00BB37CC" w:rsidP="00BB37CC">
      <w:r w:rsidRPr="00B34D4C">
        <w:t xml:space="preserve">When Edward </w:t>
      </w:r>
      <w:r w:rsidRPr="00B34D4C">
        <w:rPr>
          <w:rStyle w:val="StyleUnderline"/>
        </w:rPr>
        <w:t>Snowden</w:t>
      </w:r>
      <w:r w:rsidRPr="00B34D4C">
        <w:t xml:space="preserve"> leaked massive troves of information about the National Security </w:t>
      </w:r>
      <w:proofErr w:type="gramStart"/>
      <w:r w:rsidRPr="00B34D4C">
        <w:t>Agency‘</w:t>
      </w:r>
      <w:proofErr w:type="gramEnd"/>
      <w:r w:rsidRPr="00B34D4C">
        <w:t xml:space="preserve">s collection of electronic information, he </w:t>
      </w:r>
      <w:r w:rsidRPr="00B34D4C">
        <w:rPr>
          <w:rStyle w:val="StyleUnderline"/>
        </w:rPr>
        <w:t>started a debate over the tradeoffs between security and privacy</w:t>
      </w:r>
      <w:r w:rsidRPr="00B34D4C">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5103A2FC" w14:textId="77777777" w:rsidR="00BB37CC" w:rsidRPr="00B34D4C" w:rsidRDefault="00BB37CC" w:rsidP="00BB37CC">
      <w:r w:rsidRPr="00B34D4C">
        <w:rPr>
          <w:rStyle w:val="StyleUnderline"/>
        </w:rPr>
        <w:t xml:space="preserve">Unfortunately, </w:t>
      </w:r>
      <w:r w:rsidRPr="00076004">
        <w:rPr>
          <w:rStyle w:val="StyleUnderline"/>
          <w:highlight w:val="yellow"/>
        </w:rPr>
        <w:t>the security vs. privacy debate is largely over</w:t>
      </w:r>
      <w:r w:rsidRPr="00B34D4C">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076004">
        <w:rPr>
          <w:rStyle w:val="Emphasis"/>
          <w:highlight w:val="yellow"/>
        </w:rPr>
        <w:t>privacy died with the information age</w:t>
      </w:r>
      <w:r w:rsidRPr="00076004">
        <w:rPr>
          <w:highlight w:val="yellow"/>
        </w:rPr>
        <w:t>.</w:t>
      </w:r>
    </w:p>
    <w:p w14:paraId="139088FF" w14:textId="77777777" w:rsidR="00BB37CC" w:rsidRPr="00B34D4C" w:rsidRDefault="00BB37CC" w:rsidP="00BB37CC">
      <w:r w:rsidRPr="00B34D4C">
        <w:rPr>
          <w:rStyle w:val="StyleUnderline"/>
        </w:rPr>
        <w:t>Information and communication technologies make life better</w:t>
      </w:r>
      <w:r w:rsidRPr="00B34D4C">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2AE4643F" w14:textId="77777777" w:rsidR="00BB37CC" w:rsidRPr="00B34D4C" w:rsidRDefault="00BB37CC" w:rsidP="00BB37CC">
      <w:r w:rsidRPr="00B34D4C">
        <w:rPr>
          <w:rStyle w:val="StyleUnderline"/>
        </w:rPr>
        <w:t xml:space="preserve">These benefits come at a price. </w:t>
      </w:r>
      <w:proofErr w:type="gramStart"/>
      <w:r w:rsidRPr="00B34D4C">
        <w:rPr>
          <w:rStyle w:val="StyleUnderline"/>
        </w:rPr>
        <w:t>In order for</w:t>
      </w:r>
      <w:proofErr w:type="gramEnd"/>
      <w:r w:rsidRPr="00B34D4C">
        <w:rPr>
          <w:rStyle w:val="StyleUnderline"/>
        </w:rPr>
        <w:t xml:space="preserve"> the </w:t>
      </w:r>
      <w:r w:rsidRPr="00076004">
        <w:rPr>
          <w:rStyle w:val="StyleUnderline"/>
          <w:highlight w:val="yellow"/>
        </w:rPr>
        <w:t>applications</w:t>
      </w:r>
      <w:r w:rsidRPr="00B34D4C">
        <w:rPr>
          <w:rStyle w:val="StyleUnderline"/>
        </w:rPr>
        <w:t xml:space="preserve"> we use to improve their performance and offer us ever better services, they </w:t>
      </w:r>
      <w:r w:rsidRPr="00076004">
        <w:rPr>
          <w:rStyle w:val="StyleUnderline"/>
          <w:highlight w:val="yellow"/>
        </w:rPr>
        <w:t xml:space="preserve">require information about us. </w:t>
      </w:r>
      <w:r w:rsidRPr="00076004">
        <w:rPr>
          <w:rStyle w:val="Emphasis"/>
          <w:highlight w:val="yellow"/>
        </w:rPr>
        <w:t>We give it to them</w:t>
      </w:r>
      <w:r w:rsidRPr="00B34D4C">
        <w:rPr>
          <w:rStyle w:val="StyleUnderline"/>
        </w:rPr>
        <w:t xml:space="preserve">. </w:t>
      </w:r>
      <w:proofErr w:type="gramStart"/>
      <w:r w:rsidRPr="00B34D4C">
        <w:rPr>
          <w:rStyle w:val="StyleUnderline"/>
        </w:rPr>
        <w:t>Facebook‘</w:t>
      </w:r>
      <w:proofErr w:type="gramEnd"/>
      <w:r w:rsidRPr="00B34D4C">
        <w:rPr>
          <w:rStyle w:val="StyleUnderline"/>
        </w:rPr>
        <w:t>s 1 billion active users</w:t>
      </w:r>
      <w:r w:rsidRPr="00B34D4C">
        <w:t xml:space="preserve">, for example, </w:t>
      </w:r>
      <w:r w:rsidRPr="00B34D4C">
        <w:rPr>
          <w:rStyle w:val="StyleUnderline"/>
        </w:rPr>
        <w:t>share roughly 5 billion items a day, not counting the data Facebook collects about them</w:t>
      </w:r>
      <w:r w:rsidRPr="00B34D4C">
        <w:t>.</w:t>
      </w:r>
    </w:p>
    <w:p w14:paraId="16E694EA" w14:textId="77777777" w:rsidR="00BB37CC" w:rsidRPr="00B34D4C" w:rsidRDefault="00BB37CC" w:rsidP="00BB37CC">
      <w:r w:rsidRPr="00B34D4C">
        <w:t xml:space="preserve">Consider </w:t>
      </w:r>
      <w:proofErr w:type="gramStart"/>
      <w:r w:rsidRPr="00B34D4C">
        <w:t>Google‘</w:t>
      </w:r>
      <w:proofErr w:type="gramEnd"/>
      <w:r w:rsidRPr="00B34D4C">
        <w:t xml:space="preserve">s privacy policy. </w:t>
      </w:r>
      <w:r w:rsidRPr="00076004">
        <w:rPr>
          <w:rStyle w:val="StyleUnderline"/>
          <w:highlight w:val="yellow"/>
        </w:rPr>
        <w:t>Google collects personal information, data about the services you use</w:t>
      </w:r>
      <w:r w:rsidRPr="00B34D4C">
        <w:rPr>
          <w:rStyle w:val="StyleUnderline"/>
        </w:rPr>
        <w:t xml:space="preserve"> and how you use them, server logs</w:t>
      </w:r>
      <w:r w:rsidRPr="00B34D4C">
        <w:t xml:space="preserve"> (exactly the kind of thing the NSA was after), </w:t>
      </w:r>
      <w:r w:rsidRPr="00076004">
        <w:rPr>
          <w:rStyle w:val="StyleUnderline"/>
          <w:highlight w:val="yellow"/>
        </w:rPr>
        <w:t>location information,</w:t>
      </w:r>
      <w:r w:rsidRPr="00B34D4C">
        <w:rPr>
          <w:rStyle w:val="StyleUnderline"/>
        </w:rPr>
        <w:t xml:space="preserve"> data about the software you use, storage data </w:t>
      </w:r>
      <w:r w:rsidRPr="00076004">
        <w:rPr>
          <w:rStyle w:val="StyleUnderline"/>
          <w:highlight w:val="yellow"/>
        </w:rPr>
        <w:t>and other identifying information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w:t>
      </w:r>
      <w:proofErr w:type="gramStart"/>
      <w:r w:rsidRPr="00B34D4C">
        <w:rPr>
          <w:rStyle w:val="StyleUnderline"/>
        </w:rPr>
        <w:t>game</w:t>
      </w:r>
      <w:proofErr w:type="gramEnd"/>
      <w:r w:rsidRPr="00B34D4C">
        <w:rPr>
          <w:rStyle w:val="StyleUnderline"/>
        </w:rPr>
        <w:t xml:space="preserve"> or write a letter</w:t>
      </w:r>
      <w:r w:rsidRPr="00B34D4C">
        <w:t>.</w:t>
      </w:r>
    </w:p>
    <w:p w14:paraId="26EB8830" w14:textId="77777777" w:rsidR="00BB37CC" w:rsidRPr="00B34D4C" w:rsidRDefault="00BB37CC" w:rsidP="00BB37CC">
      <w:r w:rsidRPr="00B34D4C">
        <w:t xml:space="preserve">This is not to single Google out for praise or condemnation. </w:t>
      </w:r>
      <w:r w:rsidRPr="00076004">
        <w:rPr>
          <w:rStyle w:val="StyleUnderline"/>
          <w:highlight w:val="yellow"/>
        </w:rPr>
        <w:t xml:space="preserve">Its policy is </w:t>
      </w:r>
      <w:r w:rsidRPr="00076004">
        <w:rPr>
          <w:rStyle w:val="Emphasis"/>
          <w:highlight w:val="yellow"/>
        </w:rPr>
        <w:t>a standard for the industry</w:t>
      </w:r>
      <w:r w:rsidRPr="00076004">
        <w:rPr>
          <w:rStyle w:val="StyleUnderline"/>
          <w:highlight w:val="yellow"/>
        </w:rPr>
        <w:t>.</w:t>
      </w:r>
      <w:r w:rsidRPr="00B34D4C">
        <w:rPr>
          <w:rStyle w:val="StyleUnderline"/>
        </w:rPr>
        <w:t xml:space="preserve"> Most companies use that information to make our lives better. Surrendering data enables us to better exploit the Internet</w:t>
      </w:r>
      <w:r w:rsidRPr="00B34D4C">
        <w:t>. When amalgamated, doctors can track public health risks, improve medical research, promote energy efficiency and more. Unsurprisingly, our adversaries use the technology too.</w:t>
      </w:r>
    </w:p>
    <w:p w14:paraId="34D44F3D" w14:textId="77777777" w:rsidR="00BB37CC" w:rsidRPr="00B34D4C" w:rsidRDefault="00BB37CC" w:rsidP="00BB37CC">
      <w:r w:rsidRPr="00B34D4C">
        <w:rPr>
          <w:rStyle w:val="StyleUnderline"/>
        </w:rPr>
        <w:t>Not</w:t>
      </w:r>
      <w:r w:rsidRPr="00B34D4C">
        <w:t xml:space="preserve"> very </w:t>
      </w:r>
      <w:r w:rsidRPr="00B34D4C">
        <w:rPr>
          <w:rStyle w:val="StyleUnderline"/>
        </w:rPr>
        <w:t>long ago we considered</w:t>
      </w:r>
      <w:r w:rsidRPr="00B34D4C">
        <w:t xml:space="preserve"> all </w:t>
      </w:r>
      <w:r w:rsidRPr="00B34D4C">
        <w:rPr>
          <w:rStyle w:val="StyleUnderline"/>
        </w:rPr>
        <w:t>this information personal. But</w:t>
      </w:r>
      <w:r w:rsidRPr="00B34D4C">
        <w:t xml:space="preserve">, </w:t>
      </w:r>
      <w:r w:rsidRPr="00B34D4C">
        <w:rPr>
          <w:rStyle w:val="StyleUnderline"/>
        </w:rPr>
        <w:t>as soon as we voluntarily shared it with others</w:t>
      </w:r>
      <w:r w:rsidRPr="00B34D4C">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076004">
        <w:rPr>
          <w:rStyle w:val="StyleUnderline"/>
          <w:highlight w:val="yellow"/>
        </w:rPr>
        <w:t>A child born today will grow up with no conception of privacy at all</w:t>
      </w:r>
      <w:r w:rsidRPr="00B34D4C">
        <w:t xml:space="preserve">. They’ll never know what it means to have a private moment to themselves — an unrecorded, unanalyzed thought,” </w:t>
      </w:r>
      <w:r w:rsidRPr="00B34D4C">
        <w:rPr>
          <w:rStyle w:val="StyleUnderline"/>
        </w:rPr>
        <w:t xml:space="preserve">he was right. But </w:t>
      </w:r>
      <w:r w:rsidRPr="00076004">
        <w:rPr>
          <w:rStyle w:val="Emphasis"/>
          <w:highlight w:val="yellow"/>
        </w:rPr>
        <w:t>the NSA had nothing to do with it</w:t>
      </w:r>
      <w:r w:rsidRPr="00076004">
        <w:rPr>
          <w:highlight w:val="yellow"/>
        </w:rPr>
        <w:t>.</w:t>
      </w:r>
    </w:p>
    <w:p w14:paraId="4FF09AAB" w14:textId="77777777" w:rsidR="00BB37CC" w:rsidRPr="00B34D4C" w:rsidRDefault="00BB37CC" w:rsidP="00BB37CC"/>
    <w:p w14:paraId="5C6A8536" w14:textId="6AA21457" w:rsidR="00BB37CC" w:rsidRPr="00B34D4C" w:rsidRDefault="00BB37CC" w:rsidP="00BB37CC">
      <w:pPr>
        <w:pStyle w:val="Heading4"/>
      </w:pPr>
      <w:r w:rsidRPr="00B34D4C">
        <w:rPr>
          <w:u w:val="single"/>
        </w:rPr>
        <w:t xml:space="preserve">No Impact </w:t>
      </w:r>
      <w:proofErr w:type="gramStart"/>
      <w:r w:rsidRPr="00B34D4C">
        <w:rPr>
          <w:u w:val="single"/>
        </w:rPr>
        <w:t>To</w:t>
      </w:r>
      <w:proofErr w:type="gramEnd"/>
      <w:r w:rsidRPr="00B34D4C">
        <w:rPr>
          <w:u w:val="single"/>
        </w:rPr>
        <w:t xml:space="preserve"> Privacy</w:t>
      </w:r>
      <w:r w:rsidRPr="00B34D4C">
        <w:t xml:space="preserve"> — it’s just personal </w:t>
      </w:r>
      <w:r w:rsidRPr="00B34D4C">
        <w:rPr>
          <w:u w:val="single"/>
        </w:rPr>
        <w:t>false advertising</w:t>
      </w:r>
      <w:r w:rsidRPr="00B34D4C">
        <w:t xml:space="preserve">. </w:t>
      </w:r>
      <w:proofErr w:type="gramStart"/>
      <w:r w:rsidRPr="00B34D4C">
        <w:t>There’s</w:t>
      </w:r>
      <w:proofErr w:type="gramEnd"/>
      <w:r w:rsidRPr="00B34D4C">
        <w:t xml:space="preserve"> no harm to people with </w:t>
      </w:r>
      <w:r w:rsidRPr="00B34D4C">
        <w:rPr>
          <w:u w:val="single"/>
        </w:rPr>
        <w:t>nothing to hide</w:t>
      </w:r>
      <w:r w:rsidRPr="00B34D4C">
        <w:t xml:space="preserve">. </w:t>
      </w:r>
    </w:p>
    <w:p w14:paraId="7D854274" w14:textId="77777777" w:rsidR="00BB37CC" w:rsidRPr="00B34D4C" w:rsidRDefault="00BB37CC" w:rsidP="00BB37CC">
      <w:r w:rsidRPr="00B34D4C">
        <w:rPr>
          <w:rStyle w:val="Style13ptBold"/>
        </w:rPr>
        <w:t>Posner 13</w:t>
      </w:r>
      <w:r w:rsidRPr="00B34D4C">
        <w:t xml:space="preserve"> — Richard A. Posner, Senior Lecturer in Law at the University of Chicago, Judge on the United States Court of Appeals for the Seventh Circuit in Chicago, was named the most cited legal scholar of the 20</w:t>
      </w:r>
      <w:r w:rsidRPr="00B34D4C">
        <w:rPr>
          <w:vertAlign w:val="superscript"/>
        </w:rPr>
        <w:t>th</w:t>
      </w:r>
      <w:r w:rsidRPr="00B34D4C">
        <w:t xml:space="preserve"> century by </w:t>
      </w:r>
      <w:r w:rsidRPr="00B34D4C">
        <w:rPr>
          <w:i/>
        </w:rPr>
        <w:t>The Journal of Legal Studies</w:t>
      </w:r>
      <w:r w:rsidRPr="00B34D4C">
        <w:t xml:space="preserve">, holds an LL.B. from Harvard University, 2013 (“Privacy is overrated,” </w:t>
      </w:r>
      <w:r w:rsidRPr="00B34D4C">
        <w:rPr>
          <w:i/>
        </w:rPr>
        <w:t>New York Daily News</w:t>
      </w:r>
      <w:r w:rsidRPr="00B34D4C">
        <w:t>, April 28</w:t>
      </w:r>
      <w:r w:rsidRPr="00B34D4C">
        <w:rPr>
          <w:vertAlign w:val="superscript"/>
        </w:rPr>
        <w:t>th</w:t>
      </w:r>
      <w:r w:rsidRPr="00B34D4C">
        <w:t xml:space="preserve">, Available Online at </w:t>
      </w:r>
      <w:hyperlink r:id="rId15" w:history="1">
        <w:r w:rsidRPr="00B34D4C">
          <w:rPr>
            <w:rStyle w:val="Hyperlink"/>
          </w:rPr>
          <w:t>http://www.nydailynews.com/opinion/privacy-overrated-article-1.1328656</w:t>
        </w:r>
      </w:hyperlink>
      <w:r w:rsidRPr="00B34D4C">
        <w:t>, Accessed 04-16-2015)</w:t>
      </w:r>
    </w:p>
    <w:p w14:paraId="7C53542C" w14:textId="77777777" w:rsidR="00BB37CC" w:rsidRPr="00B34D4C" w:rsidRDefault="00BB37CC" w:rsidP="00BB37CC">
      <w:r w:rsidRPr="00C6669D">
        <w:rPr>
          <w:rStyle w:val="StyleUnderline"/>
          <w:highlight w:val="yellow"/>
        </w:rPr>
        <w:t xml:space="preserve">There is a tendency to </w:t>
      </w:r>
      <w:r w:rsidRPr="00C6669D">
        <w:rPr>
          <w:rStyle w:val="Emphasis"/>
          <w:highlight w:val="yellow"/>
        </w:rPr>
        <w:t>exaggerate</w:t>
      </w:r>
      <w:r w:rsidRPr="00C6669D">
        <w:rPr>
          <w:rStyle w:val="StyleUnderline"/>
          <w:highlight w:val="yellow"/>
        </w:rPr>
        <w:t xml:space="preserve"> the social value of privacy</w:t>
      </w:r>
      <w:r w:rsidRPr="00B34D4C">
        <w:t xml:space="preserve">. I value my privacy as much as the next person, but </w:t>
      </w:r>
      <w:r w:rsidRPr="00B34D4C">
        <w:rPr>
          <w:rStyle w:val="StyleUnderline"/>
        </w:rPr>
        <w:t xml:space="preserve">there is a difference between what is valuable to an individual and what is valuable to </w:t>
      </w:r>
      <w:r w:rsidRPr="00B34D4C">
        <w:rPr>
          <w:rStyle w:val="Emphasis"/>
        </w:rPr>
        <w:t>society</w:t>
      </w:r>
      <w:r w:rsidRPr="00B34D4C">
        <w:t xml:space="preserve">. Thirty-five years ago, when I was a law professor rather than a judge, I published an article called “The Right of Privacy,” in which I pointed out that </w:t>
      </w:r>
      <w:r w:rsidRPr="00B34D4C">
        <w:rPr>
          <w:rStyle w:val="StyleUnderline"/>
        </w:rPr>
        <w:t>“</w:t>
      </w:r>
      <w:r w:rsidRPr="00C6669D">
        <w:rPr>
          <w:rStyle w:val="StyleUnderline"/>
          <w:highlight w:val="yellow"/>
        </w:rPr>
        <w:t xml:space="preserve">privacy” is really just </w:t>
      </w:r>
      <w:r w:rsidRPr="00C6669D">
        <w:rPr>
          <w:rStyle w:val="Emphasis"/>
          <w:highlight w:val="yellow"/>
        </w:rPr>
        <w:t>a euphemism for concealment</w:t>
      </w:r>
      <w:r w:rsidRPr="00C6669D">
        <w:rPr>
          <w:rStyle w:val="StyleUnderline"/>
          <w:highlight w:val="yellow"/>
        </w:rPr>
        <w:t>,</w:t>
      </w:r>
      <w:r w:rsidRPr="00B34D4C">
        <w:rPr>
          <w:rStyle w:val="StyleUnderline"/>
        </w:rPr>
        <w:t xml:space="preserve"> for hiding specific things about ourselves from others</w:t>
      </w:r>
      <w:r w:rsidRPr="00B34D4C">
        <w:t>.</w:t>
      </w:r>
    </w:p>
    <w:p w14:paraId="23D11BE4" w14:textId="77777777" w:rsidR="00BB37CC" w:rsidRPr="00B34D4C" w:rsidRDefault="00BB37CC" w:rsidP="00BB37CC">
      <w:r w:rsidRPr="00B34D4C">
        <w:rPr>
          <w:rStyle w:val="StyleUnderline"/>
        </w:rPr>
        <w:t xml:space="preserve">We conceal aspects of our person, our </w:t>
      </w:r>
      <w:proofErr w:type="gramStart"/>
      <w:r w:rsidRPr="00B34D4C">
        <w:rPr>
          <w:rStyle w:val="StyleUnderline"/>
        </w:rPr>
        <w:t>conduct</w:t>
      </w:r>
      <w:proofErr w:type="gramEnd"/>
      <w:r w:rsidRPr="00B34D4C">
        <w:rPr>
          <w:rStyle w:val="StyleUnderline"/>
        </w:rPr>
        <w:t xml:space="preserve"> and our history that, if known, would make it more difficult for us to achieve our personal goals. We </w:t>
      </w:r>
      <w:proofErr w:type="gramStart"/>
      <w:r w:rsidRPr="00B34D4C">
        <w:rPr>
          <w:rStyle w:val="StyleUnderline"/>
        </w:rPr>
        <w:t>don’t</w:t>
      </w:r>
      <w:proofErr w:type="gramEnd"/>
      <w:r w:rsidRPr="00B34D4C">
        <w:rPr>
          <w:rStyle w:val="StyleUnderline"/>
        </w:rPr>
        <w:t xml:space="preserve"> want our arrest record to be made public; our medical history to be made public;</w:t>
      </w:r>
      <w:r w:rsidRPr="00B34D4C">
        <w:t xml:space="preserve"> our peccadilloes to be made public; </w:t>
      </w:r>
      <w:r w:rsidRPr="00B34D4C">
        <w:rPr>
          <w:rStyle w:val="StyleUnderline"/>
        </w:rPr>
        <w:t xml:space="preserve">and so on. We want to present </w:t>
      </w:r>
      <w:r w:rsidRPr="00B34D4C">
        <w:rPr>
          <w:rStyle w:val="Emphasis"/>
        </w:rPr>
        <w:t>sanitized versions of ourselves</w:t>
      </w:r>
      <w:r w:rsidRPr="00B34D4C">
        <w:rPr>
          <w:rStyle w:val="StyleUnderline"/>
        </w:rPr>
        <w:t xml:space="preserve"> to the world. We market ourselves the way sellers of consumer products market their wares — highlighting the good, hiding the bad</w:t>
      </w:r>
      <w:r w:rsidRPr="00B34D4C">
        <w:t>.</w:t>
      </w:r>
    </w:p>
    <w:p w14:paraId="2827AFB4" w14:textId="77777777" w:rsidR="00BB37CC" w:rsidRPr="00B34D4C" w:rsidRDefault="00BB37CC" w:rsidP="00BB37CC">
      <w:r w:rsidRPr="00B34D4C">
        <w:t>I do not argue that all concealment is bad. There is nothing wrong with concealing wealth in order to avoid being targeted by thieves or concealing embarrassing personal facts, such as a deformity or being related to a notorious criminal, that would not cause a rational person to shun us but might complicate our social and business relations.</w:t>
      </w:r>
    </w:p>
    <w:p w14:paraId="158C56DF" w14:textId="77777777" w:rsidR="00BB37CC" w:rsidRPr="00B34D4C" w:rsidRDefault="00BB37CC" w:rsidP="00BB37CC">
      <w:r w:rsidRPr="00B34D4C">
        <w:t>There may even be justification for allowing the concealment of facts that might, but should not, cause a person to be shunned. Laws that place a person’s arrest (as distinct from conviction) record behind a veil of secrecy are based on a belief that prospective employers would exaggerate the significance of such a record, not realizing, for example, that arrests are often based on mistakes by witnesses or police officers, or are for trivial infractions.</w:t>
      </w:r>
    </w:p>
    <w:p w14:paraId="43ED719E" w14:textId="77777777" w:rsidR="00BB37CC" w:rsidRPr="00B34D4C" w:rsidRDefault="00BB37CC" w:rsidP="00BB37CC">
      <w:r w:rsidRPr="00B34D4C">
        <w:t>Privacy-protecting laws are paternalistic; they are based on a skepticism regarding whether people can make sensible evaluations of an arrest record or other private facts that enter the public domain.</w:t>
      </w:r>
    </w:p>
    <w:p w14:paraId="072C949E" w14:textId="77777777" w:rsidR="00BB37CC" w:rsidRPr="00B34D4C" w:rsidRDefault="00BB37CC" w:rsidP="00BB37CC">
      <w:r w:rsidRPr="00B34D4C">
        <w:t xml:space="preserve">Still, </w:t>
      </w:r>
      <w:r w:rsidRPr="00C6669D">
        <w:rPr>
          <w:rStyle w:val="StyleUnderline"/>
          <w:highlight w:val="yellow"/>
        </w:rPr>
        <w:t xml:space="preserve">a good deal of privacy just facilitates </w:t>
      </w:r>
      <w:r w:rsidRPr="00C6669D">
        <w:rPr>
          <w:rStyle w:val="Emphasis"/>
          <w:highlight w:val="yellow"/>
        </w:rPr>
        <w:t>the personal counterpart of the false advertising of goods and services</w:t>
      </w:r>
      <w:r w:rsidRPr="00C6669D">
        <w:rPr>
          <w:rStyle w:val="StyleUnderline"/>
          <w:highlight w:val="yellow"/>
        </w:rPr>
        <w:t xml:space="preserve">, and by doing so, reduces the well-being of </w:t>
      </w:r>
      <w:proofErr w:type="gramStart"/>
      <w:r w:rsidRPr="00C6669D">
        <w:rPr>
          <w:rStyle w:val="StyleUnderline"/>
          <w:highlight w:val="yellow"/>
        </w:rPr>
        <w:t>society as a whole</w:t>
      </w:r>
      <w:proofErr w:type="gramEnd"/>
      <w:r w:rsidRPr="00B34D4C">
        <w:t>.</w:t>
      </w:r>
    </w:p>
    <w:p w14:paraId="544E192F" w14:textId="77777777" w:rsidR="00BB37CC" w:rsidRPr="00B34D4C" w:rsidRDefault="00BB37CC" w:rsidP="00BB37CC">
      <w:r w:rsidRPr="00B34D4C">
        <w:t xml:space="preserve">I am not suggesting that </w:t>
      </w:r>
      <w:r w:rsidRPr="00C6669D">
        <w:rPr>
          <w:rStyle w:val="StyleUnderline"/>
          <w:highlight w:val="yellow"/>
        </w:rPr>
        <w:t>privacy laws</w:t>
      </w:r>
      <w:r w:rsidRPr="00B34D4C">
        <w:t xml:space="preserve"> be repealed. I </w:t>
      </w:r>
      <w:proofErr w:type="gramStart"/>
      <w:r w:rsidRPr="00B34D4C">
        <w:t>don’t</w:t>
      </w:r>
      <w:proofErr w:type="gramEnd"/>
      <w:r w:rsidRPr="00B34D4C">
        <w:t xml:space="preserve"> think that they do much harm, and they do some good, as just indicated. But I </w:t>
      </w:r>
      <w:proofErr w:type="gramStart"/>
      <w:r w:rsidRPr="00C6669D">
        <w:rPr>
          <w:rStyle w:val="StyleUnderline"/>
          <w:highlight w:val="yellow"/>
        </w:rPr>
        <w:t>don’t</w:t>
      </w:r>
      <w:proofErr w:type="gramEnd"/>
      <w:r w:rsidRPr="00B34D4C">
        <w:t xml:space="preserve"> think they </w:t>
      </w:r>
      <w:r w:rsidRPr="00C6669D">
        <w:rPr>
          <w:rStyle w:val="StyleUnderline"/>
          <w:highlight w:val="yellow"/>
        </w:rPr>
        <w:t>serve the public interest</w:t>
      </w:r>
      <w:r w:rsidRPr="00B34D4C">
        <w:rPr>
          <w:rStyle w:val="StyleUnderline"/>
        </w:rPr>
        <w:t xml:space="preserve"> as well as civil libertarians contend</w:t>
      </w:r>
      <w:r w:rsidRPr="00B34D4C">
        <w:t>, and so I don’t think that such laws confer social benefits comparable to those of methods of surveillance that are effective against criminal and especially terrorist assaults.</w:t>
      </w:r>
    </w:p>
    <w:p w14:paraId="3E648F84" w14:textId="77777777" w:rsidR="00BB37CC" w:rsidRPr="00BB37CC" w:rsidRDefault="00BB37CC" w:rsidP="00BB37CC"/>
    <w:p w14:paraId="2F70D6A6" w14:textId="77777777" w:rsidR="001C7C2C" w:rsidRDefault="001C7C2C" w:rsidP="001C7C2C">
      <w:pPr>
        <w:pStyle w:val="Heading2"/>
      </w:pPr>
      <w:r>
        <w:t>AT: Readiness</w:t>
      </w:r>
    </w:p>
    <w:p w14:paraId="16E779DF" w14:textId="77777777" w:rsidR="001C7C2C" w:rsidRDefault="001C7C2C" w:rsidP="001C7C2C">
      <w:pPr>
        <w:pStyle w:val="Heading3"/>
      </w:pPr>
      <w:r>
        <w:t>1NC – AT: Readiness</w:t>
      </w:r>
    </w:p>
    <w:p w14:paraId="493B1223" w14:textId="77777777" w:rsidR="001C7C2C" w:rsidRDefault="001C7C2C" w:rsidP="001C7C2C">
      <w:pPr>
        <w:pStyle w:val="Heading4"/>
      </w:pPr>
      <w:r>
        <w:t xml:space="preserve">Readiness </w:t>
      </w:r>
      <w:proofErr w:type="gramStart"/>
      <w:r>
        <w:t>isn’t</w:t>
      </w:r>
      <w:proofErr w:type="gramEnd"/>
      <w:r>
        <w:t xml:space="preserve"> sufficient to resolve conflict</w:t>
      </w:r>
    </w:p>
    <w:p w14:paraId="7A33B668" w14:textId="77777777" w:rsidR="001C7C2C" w:rsidRPr="00371083" w:rsidRDefault="001C7C2C" w:rsidP="001C7C2C">
      <w:r w:rsidRPr="00371083">
        <w:rPr>
          <w:rStyle w:val="Style13ptBold"/>
        </w:rPr>
        <w:t xml:space="preserve">Morgan </w:t>
      </w:r>
      <w:r w:rsidRPr="000863F5">
        <w:rPr>
          <w:rStyle w:val="Style13ptBold"/>
        </w:rPr>
        <w:t>19</w:t>
      </w:r>
      <w:r>
        <w:t xml:space="preserve"> [Brandon Morgan, Harrison (Brandon) Morgan is 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Feb 2, 2019. </w:t>
      </w:r>
      <w:proofErr w:type="gramStart"/>
      <w:r>
        <w:t>https://mwi.usma.edu/future-capabilities-readiness-time-rethink-armys-priorities/]https://mwi.usma.edu/future-capabilities-readiness-time-rethink-armys-priorities/</w:t>
      </w:r>
      <w:proofErr w:type="gramEnd"/>
      <w:r>
        <w:t>]</w:t>
      </w:r>
    </w:p>
    <w:p w14:paraId="2CE9B0FD" w14:textId="77777777" w:rsidR="001C7C2C" w:rsidRDefault="001C7C2C" w:rsidP="001C7C2C">
      <w:pPr>
        <w:rPr>
          <w:rStyle w:val="StyleUnderline"/>
        </w:rPr>
      </w:pPr>
      <w:r w:rsidRPr="003F1549">
        <w:rPr>
          <w:rStyle w:val="StyleUnderline"/>
        </w:rPr>
        <w:t xml:space="preserve">The US </w:t>
      </w:r>
      <w:r w:rsidRPr="00152A1C">
        <w:rPr>
          <w:rStyle w:val="StyleUnderline"/>
          <w:highlight w:val="yellow"/>
        </w:rPr>
        <w:t>Army</w:t>
      </w:r>
      <w:r w:rsidRPr="003F1549">
        <w:rPr>
          <w:rStyle w:val="StyleUnderline"/>
        </w:rPr>
        <w:t xml:space="preserve"> has been the world’s most dominant ground combat force for decades.</w:t>
      </w:r>
      <w:r w:rsidRPr="00371083">
        <w:rPr>
          <w:sz w:val="16"/>
        </w:rPr>
        <w:t xml:space="preserve"> But </w:t>
      </w:r>
      <w:r w:rsidRPr="00DF689D">
        <w:rPr>
          <w:rStyle w:val="StyleUnderline"/>
        </w:rPr>
        <w:t>it now faces an uncertain question as to whether it can retain that dominance in the decades to come</w:t>
      </w:r>
      <w:r w:rsidRPr="00371083">
        <w:rPr>
          <w:sz w:val="16"/>
        </w:rPr>
        <w:t xml:space="preserve">. To do so, </w:t>
      </w:r>
      <w:r w:rsidRPr="00DF689D">
        <w:rPr>
          <w:rStyle w:val="StyleUnderline"/>
        </w:rPr>
        <w:t xml:space="preserve">it must take a hard look at the service’s priorities. For years, the service’s </w:t>
      </w:r>
      <w:r w:rsidRPr="00152A1C">
        <w:rPr>
          <w:rStyle w:val="StyleUnderline"/>
          <w:highlight w:val="yellow"/>
        </w:rPr>
        <w:t>top priority has been readiness</w:t>
      </w:r>
      <w:r w:rsidRPr="00371083">
        <w:rPr>
          <w:sz w:val="16"/>
        </w:rPr>
        <w:t xml:space="preserve">. While that remains important, </w:t>
      </w:r>
      <w:r w:rsidRPr="00152A1C">
        <w:rPr>
          <w:rStyle w:val="StyleUnderline"/>
          <w:highlight w:val="yellow"/>
        </w:rPr>
        <w:t>it now needs to drop</w:t>
      </w:r>
      <w:r w:rsidRPr="00DF689D">
        <w:rPr>
          <w:rStyle w:val="StyleUnderline"/>
        </w:rPr>
        <w:t xml:space="preserve"> to the number two spot </w:t>
      </w:r>
      <w:r w:rsidRPr="00152A1C">
        <w:rPr>
          <w:rStyle w:val="StyleUnderline"/>
          <w:highlight w:val="yellow"/>
        </w:rPr>
        <w:t>on the</w:t>
      </w:r>
      <w:r w:rsidRPr="00DF689D">
        <w:rPr>
          <w:rStyle w:val="StyleUnderline"/>
        </w:rPr>
        <w:t xml:space="preserve"> Army’s </w:t>
      </w:r>
      <w:r w:rsidRPr="00152A1C">
        <w:rPr>
          <w:rStyle w:val="StyleUnderline"/>
          <w:highlight w:val="yellow"/>
        </w:rPr>
        <w:t>priority list</w:t>
      </w:r>
      <w:r w:rsidRPr="00DF689D">
        <w:rPr>
          <w:rStyle w:val="StyleUnderline"/>
        </w:rPr>
        <w:t>, replaced by</w:t>
      </w:r>
      <w:r w:rsidRPr="00371083">
        <w:rPr>
          <w:sz w:val="16"/>
        </w:rPr>
        <w:t xml:space="preserve"> something else: </w:t>
      </w:r>
      <w:r w:rsidRPr="00DF689D">
        <w:rPr>
          <w:rStyle w:val="StyleUnderline"/>
        </w:rPr>
        <w:t>the future fight</w:t>
      </w:r>
      <w:r w:rsidRPr="00371083">
        <w:rPr>
          <w:sz w:val="16"/>
        </w:rPr>
        <w:t xml:space="preserve">. Specifically, </w:t>
      </w:r>
      <w:r w:rsidRPr="00DF689D">
        <w:rPr>
          <w:rStyle w:val="StyleUnderline"/>
        </w:rPr>
        <w:t xml:space="preserve">developing future capabilities, technologies, and concepts should be the Army’s number one priority. </w:t>
      </w:r>
      <w:r w:rsidRPr="00152A1C">
        <w:rPr>
          <w:rStyle w:val="Emphasis"/>
          <w:highlight w:val="yellow"/>
        </w:rPr>
        <w:t>Without considering</w:t>
      </w:r>
      <w:r w:rsidRPr="00DF689D">
        <w:rPr>
          <w:rStyle w:val="StyleUnderline"/>
        </w:rPr>
        <w:t xml:space="preserve"> such a </w:t>
      </w:r>
      <w:r w:rsidRPr="00152A1C">
        <w:rPr>
          <w:rStyle w:val="StyleUnderline"/>
          <w:highlight w:val="yellow"/>
        </w:rPr>
        <w:t xml:space="preserve">change, </w:t>
      </w:r>
      <w:r w:rsidRPr="00371083">
        <w:rPr>
          <w:rStyle w:val="StyleUnderline"/>
        </w:rPr>
        <w:t xml:space="preserve">the </w:t>
      </w:r>
      <w:r w:rsidRPr="00152A1C">
        <w:rPr>
          <w:rStyle w:val="StyleUnderline"/>
          <w:highlight w:val="yellow"/>
        </w:rPr>
        <w:t>Army’s continued ability to fight</w:t>
      </w:r>
      <w:r w:rsidRPr="00DF689D">
        <w:rPr>
          <w:rStyle w:val="StyleUnderline"/>
        </w:rPr>
        <w:t xml:space="preserve"> well </w:t>
      </w:r>
      <w:r w:rsidRPr="00152A1C">
        <w:rPr>
          <w:rStyle w:val="StyleUnderline"/>
          <w:highlight w:val="yellow"/>
        </w:rPr>
        <w:t xml:space="preserve">today will come at </w:t>
      </w:r>
      <w:r w:rsidRPr="00371083">
        <w:rPr>
          <w:rStyle w:val="StyleUnderline"/>
        </w:rPr>
        <w:t xml:space="preserve">the </w:t>
      </w:r>
      <w:r w:rsidRPr="00152A1C">
        <w:rPr>
          <w:rStyle w:val="StyleUnderline"/>
          <w:highlight w:val="yellow"/>
        </w:rPr>
        <w:t xml:space="preserve">cost of its ability </w:t>
      </w:r>
      <w:r w:rsidRPr="00152A1C">
        <w:rPr>
          <w:rStyle w:val="Emphasis"/>
          <w:highlight w:val="yellow"/>
        </w:rPr>
        <w:t>to fight</w:t>
      </w:r>
      <w:r w:rsidRPr="00DF689D">
        <w:rPr>
          <w:rStyle w:val="StyleUnderline"/>
        </w:rPr>
        <w:t xml:space="preserve"> supremely </w:t>
      </w:r>
      <w:r w:rsidRPr="00152A1C">
        <w:rPr>
          <w:rStyle w:val="Emphasis"/>
          <w:highlight w:val="yellow"/>
        </w:rPr>
        <w:t>tomorrow</w:t>
      </w:r>
      <w:r w:rsidRPr="00DF689D">
        <w:rPr>
          <w:rStyle w:val="StyleUnderline"/>
        </w:rPr>
        <w:t>.</w:t>
      </w:r>
    </w:p>
    <w:p w14:paraId="1C37A178" w14:textId="77777777" w:rsidR="001C7C2C" w:rsidRPr="00371083" w:rsidRDefault="001C7C2C" w:rsidP="001C7C2C">
      <w:pPr>
        <w:rPr>
          <w:sz w:val="16"/>
        </w:rPr>
      </w:pPr>
      <w:r w:rsidRPr="00371083">
        <w:rPr>
          <w:sz w:val="16"/>
        </w:rPr>
        <w:t xml:space="preserve">Upon assuming the duties of US Army chief of staff in August 2015, Gen. Mark </w:t>
      </w:r>
      <w:proofErr w:type="spellStart"/>
      <w:r w:rsidRPr="00DF689D">
        <w:rPr>
          <w:rStyle w:val="StyleUnderline"/>
        </w:rPr>
        <w:t>Milley</w:t>
      </w:r>
      <w:proofErr w:type="spellEnd"/>
      <w:r w:rsidRPr="00DF689D">
        <w:rPr>
          <w:rStyle w:val="StyleUnderline"/>
        </w:rPr>
        <w:t xml:space="preserve"> announced that “readiness is the number one priority, and there is no other number one.</w:t>
      </w:r>
      <w:r w:rsidRPr="00371083">
        <w:rPr>
          <w:sz w:val="16"/>
        </w:rPr>
        <w:t xml:space="preserve">” In short, </w:t>
      </w:r>
      <w:r w:rsidRPr="00DF689D">
        <w:rPr>
          <w:rStyle w:val="StyleUnderline"/>
        </w:rPr>
        <w:t>he directed that funding for the current fight</w:t>
      </w:r>
      <w:r w:rsidRPr="00371083">
        <w:rPr>
          <w:sz w:val="16"/>
        </w:rPr>
        <w:t xml:space="preserve"> (i.e., training at home station, rotations at combat training centers, and unit equipment) </w:t>
      </w:r>
      <w:r w:rsidRPr="00DF689D">
        <w:rPr>
          <w:rStyle w:val="StyleUnderline"/>
        </w:rPr>
        <w:t>would take precedence over developing the future Army</w:t>
      </w:r>
      <w:r w:rsidRPr="00371083">
        <w:rPr>
          <w:sz w:val="16"/>
        </w:rPr>
        <w:t xml:space="preserve"> (his number two priority</w:t>
      </w:r>
      <w:r w:rsidRPr="00DF689D">
        <w:rPr>
          <w:rStyle w:val="StyleUnderline"/>
        </w:rPr>
        <w:t>) and taking care of troops</w:t>
      </w:r>
      <w:r w:rsidRPr="00371083">
        <w:rPr>
          <w:sz w:val="16"/>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w:t>
      </w:r>
      <w:proofErr w:type="spellStart"/>
      <w:r w:rsidRPr="00371083">
        <w:rPr>
          <w:sz w:val="16"/>
        </w:rPr>
        <w:t>Milley</w:t>
      </w:r>
      <w:proofErr w:type="spellEnd"/>
      <w:r w:rsidRPr="00371083">
        <w:rPr>
          <w:sz w:val="16"/>
        </w:rPr>
        <w:t xml:space="preserve"> prepares to depart his post, </w:t>
      </w:r>
      <w:r w:rsidRPr="00DF689D">
        <w:rPr>
          <w:rStyle w:val="StyleUnderline"/>
        </w:rPr>
        <w:t>his successor as chief of staff of the Army must consider a new context, the conditions of which argue for transitioning to capability development for the future fight as the number one priority</w:t>
      </w:r>
      <w:r w:rsidRPr="00371083">
        <w:rPr>
          <w:sz w:val="16"/>
        </w:rPr>
        <w:t>.</w:t>
      </w:r>
    </w:p>
    <w:p w14:paraId="1D3A3DFB" w14:textId="77777777" w:rsidR="001C7C2C" w:rsidRPr="00371083" w:rsidRDefault="001C7C2C" w:rsidP="001C7C2C">
      <w:pPr>
        <w:rPr>
          <w:sz w:val="16"/>
        </w:rPr>
      </w:pPr>
      <w:r w:rsidRPr="00152A1C">
        <w:rPr>
          <w:rStyle w:val="StyleUnderline"/>
          <w:highlight w:val="yellow"/>
        </w:rPr>
        <w:t>There is</w:t>
      </w:r>
      <w:r w:rsidRPr="00371083">
        <w:rPr>
          <w:sz w:val="16"/>
        </w:rPr>
        <w:t xml:space="preserve">, of course, </w:t>
      </w:r>
      <w:r w:rsidRPr="00DF689D">
        <w:rPr>
          <w:rStyle w:val="StyleUnderline"/>
        </w:rPr>
        <w:t>the issue of</w:t>
      </w:r>
      <w:r w:rsidRPr="00371083">
        <w:rPr>
          <w:sz w:val="16"/>
        </w:rPr>
        <w:t xml:space="preserve"> </w:t>
      </w:r>
      <w:r w:rsidRPr="00152A1C">
        <w:rPr>
          <w:rStyle w:val="Emphasis"/>
          <w:highlight w:val="yellow"/>
        </w:rPr>
        <w:t>opportunity cost</w:t>
      </w:r>
      <w:r w:rsidRPr="00371083">
        <w:rPr>
          <w:sz w:val="16"/>
        </w:rPr>
        <w:t xml:space="preserve">—essentially </w:t>
      </w:r>
      <w:r w:rsidRPr="00DF689D">
        <w:rPr>
          <w:rStyle w:val="StyleUnderline"/>
        </w:rPr>
        <w:t>what must be given up when resources are committed to a particular course of action</w:t>
      </w:r>
      <w:r w:rsidRPr="00371083">
        <w:rPr>
          <w:sz w:val="16"/>
        </w:rPr>
        <w:t xml:space="preserve">.” </w:t>
      </w:r>
      <w:r w:rsidRPr="00DF689D">
        <w:rPr>
          <w:rStyle w:val="StyleUnderline"/>
        </w:rPr>
        <w:t>In the context of Army prioritization, every additional combat training center rotation</w:t>
      </w:r>
      <w:r w:rsidRPr="00371083">
        <w:rPr>
          <w:sz w:val="16"/>
        </w:rPr>
        <w:t xml:space="preserve"> (a necessary component of building readiness), for example, </w:t>
      </w:r>
      <w:r w:rsidRPr="00DF689D">
        <w:rPr>
          <w:rStyle w:val="StyleUnderline"/>
        </w:rPr>
        <w:t xml:space="preserve">results in an equivalent opportunity cost </w:t>
      </w:r>
      <w:r w:rsidRPr="00152A1C">
        <w:rPr>
          <w:rStyle w:val="StyleUnderline"/>
          <w:highlight w:val="yellow"/>
        </w:rPr>
        <w:t>for developing new technologies</w:t>
      </w:r>
      <w:r w:rsidRPr="00DF689D">
        <w:rPr>
          <w:rStyle w:val="StyleUnderline"/>
        </w:rPr>
        <w:t xml:space="preserve">, weapon systems, vehicles, </w:t>
      </w:r>
      <w:r w:rsidRPr="00152A1C">
        <w:rPr>
          <w:rStyle w:val="StyleUnderline"/>
          <w:highlight w:val="yellow"/>
        </w:rPr>
        <w:t>and concepts focused on the future</w:t>
      </w:r>
      <w:r w:rsidRPr="00DF689D">
        <w:rPr>
          <w:rStyle w:val="StyleUnderline"/>
        </w:rPr>
        <w:t xml:space="preserve"> fight</w:t>
      </w:r>
      <w:r w:rsidRPr="00371083">
        <w:rPr>
          <w:sz w:val="16"/>
        </w:rPr>
        <w:t xml:space="preserve">. Although Gen. </w:t>
      </w:r>
      <w:proofErr w:type="spellStart"/>
      <w:r w:rsidRPr="00371083">
        <w:rPr>
          <w:sz w:val="16"/>
        </w:rPr>
        <w:t>Milley’s</w:t>
      </w:r>
      <w:proofErr w:type="spellEnd"/>
      <w:r w:rsidRPr="00371083">
        <w:rPr>
          <w:sz w:val="16"/>
        </w:rPr>
        <w:t xml:space="preserve"> 2015 announcement may suggest that prioritizing readiness was a shift, </w:t>
      </w:r>
      <w:proofErr w:type="gramStart"/>
      <w:r w:rsidRPr="00371083">
        <w:rPr>
          <w:sz w:val="16"/>
        </w:rPr>
        <w:t>that’s</w:t>
      </w:r>
      <w:proofErr w:type="gramEnd"/>
      <w:r w:rsidRPr="00371083">
        <w:rPr>
          <w:sz w:val="16"/>
        </w:rPr>
        <w:t xml:space="preserve">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5E68814D" w14:textId="77777777" w:rsidR="001C7C2C" w:rsidRPr="00371083" w:rsidRDefault="001C7C2C" w:rsidP="001C7C2C">
      <w:pPr>
        <w:rPr>
          <w:sz w:val="16"/>
        </w:rPr>
      </w:pPr>
      <w:r w:rsidRPr="00371083">
        <w:rPr>
          <w:sz w:val="16"/>
        </w:rPr>
        <w:t xml:space="preserve">One could argue that the Army is, in fact, placing great emphasis on developing new platforms and technologies with the creation of a Futures Command and announcement of its six modernization priorities. While </w:t>
      </w:r>
      <w:r w:rsidRPr="00DF689D">
        <w:rPr>
          <w:rStyle w:val="StyleUnderline"/>
        </w:rPr>
        <w:t>the renewed emphasis is important, emphasis does not necessarily translate to prioritization</w:t>
      </w:r>
      <w:r w:rsidRPr="00371083">
        <w:rPr>
          <w:sz w:val="16"/>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w:t>
      </w:r>
      <w:proofErr w:type="gramStart"/>
      <w:r w:rsidRPr="00371083">
        <w:rPr>
          <w:sz w:val="16"/>
        </w:rPr>
        <w:t>This is why</w:t>
      </w:r>
      <w:proofErr w:type="gramEnd"/>
      <w:r w:rsidRPr="00371083">
        <w:rPr>
          <w:sz w:val="16"/>
        </w:rPr>
        <w:t xml:space="preserve"> </w:t>
      </w:r>
      <w:r w:rsidRPr="00DF689D">
        <w:rPr>
          <w:rStyle w:val="StyleUnderline"/>
        </w:rPr>
        <w:t>Army prioritization matters</w:t>
      </w:r>
      <w:r w:rsidRPr="00371083">
        <w:rPr>
          <w:sz w:val="16"/>
        </w:rPr>
        <w:t>.</w:t>
      </w:r>
    </w:p>
    <w:p w14:paraId="6A354CDF" w14:textId="77777777" w:rsidR="001C7C2C" w:rsidRDefault="001C7C2C" w:rsidP="001C7C2C">
      <w:pPr>
        <w:rPr>
          <w:rStyle w:val="StyleUnderline"/>
        </w:rPr>
      </w:pPr>
      <w:r w:rsidRPr="00DF689D">
        <w:rPr>
          <w:rStyle w:val="StyleUnderline"/>
        </w:rPr>
        <w:t xml:space="preserve">As readiness has been </w:t>
      </w:r>
      <w:r w:rsidRPr="00152A1C">
        <w:rPr>
          <w:rStyle w:val="StyleUnderline"/>
          <w:highlight w:val="yellow"/>
        </w:rPr>
        <w:t>the Army’s</w:t>
      </w:r>
      <w:r w:rsidRPr="00DF689D">
        <w:rPr>
          <w:rStyle w:val="StyleUnderline"/>
        </w:rPr>
        <w:t xml:space="preserve"> number one priority since 2001, DoD has </w:t>
      </w:r>
      <w:r w:rsidRPr="00152A1C">
        <w:rPr>
          <w:rStyle w:val="StyleUnderline"/>
          <w:highlight w:val="yellow"/>
        </w:rPr>
        <w:t>spent</w:t>
      </w:r>
      <w:r w:rsidRPr="00DF689D">
        <w:rPr>
          <w:rStyle w:val="StyleUnderline"/>
        </w:rPr>
        <w:t xml:space="preserve"> over $51.2 billion</w:t>
      </w:r>
      <w:r w:rsidRPr="00371083">
        <w:rPr>
          <w:sz w:val="16"/>
        </w:rPr>
        <w:t xml:space="preserve">, just $10 billion shy of the entire Russian military budget of 2017 </w:t>
      </w:r>
      <w:r w:rsidRPr="00DF689D">
        <w:rPr>
          <w:rStyle w:val="StyleUnderline"/>
        </w:rPr>
        <w:t>on canceled projects with nothing to show for the taxpayer</w:t>
      </w:r>
      <w:r w:rsidRPr="00371083">
        <w:rPr>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152A1C">
        <w:rPr>
          <w:rStyle w:val="StyleUnderline"/>
          <w:highlight w:val="yellow"/>
        </w:rPr>
        <w:t>with future acquisitions</w:t>
      </w:r>
      <w:r w:rsidRPr="00DF689D">
        <w:rPr>
          <w:rStyle w:val="StyleUnderline"/>
        </w:rPr>
        <w:t xml:space="preserve"> first </w:t>
      </w:r>
      <w:r w:rsidRPr="00152A1C">
        <w:rPr>
          <w:rStyle w:val="StyleUnderline"/>
          <w:highlight w:val="yellow"/>
        </w:rPr>
        <w:t xml:space="preserve">on the chopping block </w:t>
      </w:r>
      <w:proofErr w:type="gramStart"/>
      <w:r w:rsidRPr="00152A1C">
        <w:rPr>
          <w:rStyle w:val="StyleUnderline"/>
          <w:highlight w:val="yellow"/>
        </w:rPr>
        <w:t>in order to</w:t>
      </w:r>
      <w:proofErr w:type="gramEnd"/>
      <w:r w:rsidRPr="00152A1C">
        <w:rPr>
          <w:rStyle w:val="StyleUnderline"/>
          <w:highlight w:val="yellow"/>
        </w:rPr>
        <w:t xml:space="preserve"> preserve readiness.</w:t>
      </w:r>
    </w:p>
    <w:p w14:paraId="19D3086A" w14:textId="77777777" w:rsidR="001C7C2C" w:rsidRPr="00371083" w:rsidRDefault="001C7C2C" w:rsidP="001C7C2C">
      <w:pPr>
        <w:rPr>
          <w:sz w:val="16"/>
        </w:rPr>
      </w:pPr>
      <w:r w:rsidRPr="00371083">
        <w:rPr>
          <w:sz w:val="16"/>
        </w:rPr>
        <w:t xml:space="preserve">Senior Army leaders must ask tough questions as they look to the horizon of future competition and potential conflict with rising adversaries. Does the Army truly need to have two-thirds of its active duty brigades, and one third of its National Guard brigades, fully ready </w:t>
      </w:r>
      <w:proofErr w:type="gramStart"/>
      <w:r w:rsidRPr="00371083">
        <w:rPr>
          <w:sz w:val="16"/>
        </w:rPr>
        <w:t>in order to</w:t>
      </w:r>
      <w:proofErr w:type="gramEnd"/>
      <w:r w:rsidRPr="00371083">
        <w:rPr>
          <w:sz w:val="16"/>
        </w:rPr>
        <w:t xml:space="preserve"> deter and if necessary, immediately fight and win a war? Gen. </w:t>
      </w:r>
      <w:proofErr w:type="spellStart"/>
      <w:r w:rsidRPr="00371083">
        <w:rPr>
          <w:sz w:val="16"/>
        </w:rPr>
        <w:t>Milley</w:t>
      </w:r>
      <w:proofErr w:type="spellEnd"/>
      <w:r w:rsidRPr="00371083">
        <w:rPr>
          <w:sz w:val="16"/>
        </w:rPr>
        <w:t xml:space="preserve"> has already said, “</w:t>
      </w:r>
      <w:r w:rsidRPr="00DF689D">
        <w:rPr>
          <w:rStyle w:val="StyleUnderline"/>
        </w:rPr>
        <w:t xml:space="preserve">I can assure you </w:t>
      </w:r>
      <w:r w:rsidRPr="00152A1C">
        <w:rPr>
          <w:rStyle w:val="StyleUnderline"/>
          <w:highlight w:val="yellow"/>
        </w:rPr>
        <w:t>the US Army has sufficient readiness to take on whatever adversary</w:t>
      </w:r>
      <w:r w:rsidRPr="00DF689D">
        <w:rPr>
          <w:rStyle w:val="StyleUnderline"/>
        </w:rPr>
        <w:t xml:space="preserve"> the United States meets today or tomorrow</w:t>
      </w:r>
      <w:r w:rsidRPr="00371083">
        <w:rPr>
          <w:sz w:val="16"/>
        </w:rPr>
        <w:t xml:space="preserve">.” </w:t>
      </w:r>
      <w:r w:rsidRPr="00DF689D">
        <w:rPr>
          <w:rStyle w:val="StyleUnderline"/>
        </w:rPr>
        <w:t>So why the two-thirds/one-third readiness standard?</w:t>
      </w:r>
      <w:r w:rsidRPr="00371083">
        <w:rPr>
          <w:sz w:val="16"/>
        </w:rPr>
        <w:t xml:space="preserve"> </w:t>
      </w:r>
      <w:r w:rsidRPr="00DF689D">
        <w:rPr>
          <w:rStyle w:val="StyleUnderline"/>
        </w:rPr>
        <w:t>This is an extraordinarily high mark to achieve when compared to the Army’s historical readiness prior to major wars in which vital, strategic US objectives were at stake</w:t>
      </w:r>
      <w:r w:rsidRPr="00371083">
        <w:rPr>
          <w:sz w:val="16"/>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4FF69895" w14:textId="77777777" w:rsidR="001C7C2C" w:rsidRPr="00371083" w:rsidRDefault="001C7C2C" w:rsidP="001C7C2C">
      <w:pPr>
        <w:rPr>
          <w:sz w:val="16"/>
        </w:rPr>
      </w:pPr>
      <w:r w:rsidRPr="00371083">
        <w:rPr>
          <w:sz w:val="16"/>
        </w:rPr>
        <w:t xml:space="preserve">Although </w:t>
      </w:r>
      <w:r w:rsidRPr="00152A1C">
        <w:rPr>
          <w:rStyle w:val="StyleUnderline"/>
          <w:highlight w:val="yellow"/>
        </w:rPr>
        <w:t>the advent of i</w:t>
      </w:r>
      <w:r w:rsidRPr="00DE758D">
        <w:rPr>
          <w:rStyle w:val="StyleUnderline"/>
        </w:rPr>
        <w:t>nter</w:t>
      </w:r>
      <w:r w:rsidRPr="00152A1C">
        <w:rPr>
          <w:rStyle w:val="StyleUnderline"/>
          <w:highlight w:val="yellow"/>
        </w:rPr>
        <w:t>c</w:t>
      </w:r>
      <w:r w:rsidRPr="00DE758D">
        <w:rPr>
          <w:rStyle w:val="StyleUnderline"/>
        </w:rPr>
        <w:t>ontinental</w:t>
      </w:r>
      <w:r w:rsidRPr="00371083">
        <w:rPr>
          <w:rStyle w:val="StyleUnderline"/>
        </w:rPr>
        <w:t xml:space="preserve"> </w:t>
      </w:r>
      <w:r w:rsidRPr="00152A1C">
        <w:rPr>
          <w:rStyle w:val="StyleUnderline"/>
          <w:highlight w:val="yellow"/>
        </w:rPr>
        <w:t>b</w:t>
      </w:r>
      <w:r w:rsidRPr="00371083">
        <w:rPr>
          <w:rStyle w:val="StyleUnderline"/>
        </w:rPr>
        <w:t xml:space="preserve">allistic </w:t>
      </w:r>
      <w:r w:rsidRPr="00152A1C">
        <w:rPr>
          <w:rStyle w:val="StyleUnderline"/>
          <w:highlight w:val="yellow"/>
        </w:rPr>
        <w:t>m</w:t>
      </w:r>
      <w:r w:rsidRPr="00371083">
        <w:rPr>
          <w:rStyle w:val="StyleUnderline"/>
        </w:rPr>
        <w:t xml:space="preserve">issiles, </w:t>
      </w:r>
      <w:r w:rsidRPr="00152A1C">
        <w:rPr>
          <w:rStyle w:val="StyleUnderline"/>
          <w:highlight w:val="yellow"/>
        </w:rPr>
        <w:t>cyber</w:t>
      </w:r>
      <w:r w:rsidRPr="00371083">
        <w:rPr>
          <w:rStyle w:val="StyleUnderline"/>
        </w:rPr>
        <w:t xml:space="preserve">, electronic, and information </w:t>
      </w:r>
      <w:r w:rsidRPr="00152A1C">
        <w:rPr>
          <w:rStyle w:val="StyleUnderline"/>
          <w:highlight w:val="yellow"/>
        </w:rPr>
        <w:t>war</w:t>
      </w:r>
      <w:r w:rsidRPr="00371083">
        <w:rPr>
          <w:rStyle w:val="StyleUnderline"/>
        </w:rPr>
        <w:t xml:space="preserve">fare, </w:t>
      </w:r>
      <w:r w:rsidRPr="00152A1C">
        <w:rPr>
          <w:rStyle w:val="StyleUnderline"/>
          <w:highlight w:val="yellow"/>
        </w:rPr>
        <w:t>and other</w:t>
      </w:r>
      <w:r w:rsidRPr="00371083">
        <w:rPr>
          <w:rStyle w:val="StyleUnderline"/>
        </w:rPr>
        <w:t xml:space="preserve"> features of </w:t>
      </w:r>
      <w:r w:rsidRPr="00152A1C">
        <w:rPr>
          <w:rStyle w:val="StyleUnderline"/>
          <w:highlight w:val="yellow"/>
        </w:rPr>
        <w:t>modern conflict have</w:t>
      </w:r>
      <w:r w:rsidRPr="00371083">
        <w:rPr>
          <w:rStyle w:val="StyleUnderline"/>
        </w:rPr>
        <w:t xml:space="preserve"> greatly </w:t>
      </w:r>
      <w:r w:rsidRPr="00152A1C">
        <w:rPr>
          <w:rStyle w:val="StyleUnderline"/>
          <w:highlight w:val="yellow"/>
        </w:rPr>
        <w:t>changed the strategic</w:t>
      </w:r>
      <w:r w:rsidRPr="00371083">
        <w:rPr>
          <w:rStyle w:val="StyleUnderline"/>
        </w:rPr>
        <w:t xml:space="preserve"> operating </w:t>
      </w:r>
      <w:r w:rsidRPr="00152A1C">
        <w:rPr>
          <w:rStyle w:val="StyleUnderline"/>
          <w:highlight w:val="yellow"/>
        </w:rPr>
        <w:t>environment</w:t>
      </w:r>
      <w:r w:rsidRPr="00371083">
        <w:rPr>
          <w:rStyle w:val="StyleUnderline"/>
        </w:rPr>
        <w:t xml:space="preserve"> since these major wars, the fact of the United States’ overwhelming victories, all begun with a meagerly trained Army, </w:t>
      </w:r>
      <w:r w:rsidRPr="00152A1C">
        <w:rPr>
          <w:rStyle w:val="StyleUnderline"/>
          <w:highlight w:val="yellow"/>
        </w:rPr>
        <w:t>should</w:t>
      </w:r>
      <w:r w:rsidRPr="00371083">
        <w:rPr>
          <w:rStyle w:val="StyleUnderline"/>
        </w:rPr>
        <w:t xml:space="preserve"> at least </w:t>
      </w:r>
      <w:r w:rsidRPr="00152A1C">
        <w:rPr>
          <w:rStyle w:val="StyleUnderline"/>
          <w:highlight w:val="yellow"/>
        </w:rPr>
        <w:t>encourage us to</w:t>
      </w:r>
      <w:r w:rsidRPr="00371083">
        <w:rPr>
          <w:rStyle w:val="StyleUnderline"/>
        </w:rPr>
        <w:t xml:space="preserve"> </w:t>
      </w:r>
      <w:r w:rsidRPr="00152A1C">
        <w:rPr>
          <w:rStyle w:val="StyleUnderline"/>
          <w:highlight w:val="yellow"/>
        </w:rPr>
        <w:t>question whether</w:t>
      </w:r>
      <w:r w:rsidRPr="00371083">
        <w:rPr>
          <w:rStyle w:val="StyleUnderline"/>
        </w:rPr>
        <w:t xml:space="preserve"> the two-thirds/one-third </w:t>
      </w:r>
      <w:r w:rsidRPr="00152A1C">
        <w:rPr>
          <w:rStyle w:val="StyleUnderline"/>
          <w:highlight w:val="yellow"/>
        </w:rPr>
        <w:t>readiness</w:t>
      </w:r>
      <w:r w:rsidRPr="00371083">
        <w:rPr>
          <w:rStyle w:val="StyleUnderline"/>
        </w:rPr>
        <w:t xml:space="preserve"> standard—</w:t>
      </w:r>
      <w:r w:rsidRPr="00152A1C">
        <w:rPr>
          <w:rStyle w:val="StyleUnderline"/>
          <w:highlight w:val="yellow"/>
        </w:rPr>
        <w:t xml:space="preserve">and </w:t>
      </w:r>
      <w:r w:rsidRPr="00DE758D">
        <w:rPr>
          <w:rStyle w:val="StyleUnderline"/>
        </w:rPr>
        <w:t>the</w:t>
      </w:r>
      <w:r w:rsidRPr="00371083">
        <w:rPr>
          <w:rStyle w:val="StyleUnderline"/>
        </w:rPr>
        <w:t xml:space="preserve"> consequent </w:t>
      </w:r>
      <w:r w:rsidRPr="00152A1C">
        <w:rPr>
          <w:rStyle w:val="StyleUnderline"/>
          <w:highlight w:val="yellow"/>
        </w:rPr>
        <w:t>opportunity cost to</w:t>
      </w:r>
      <w:r w:rsidRPr="00371083">
        <w:rPr>
          <w:rStyle w:val="StyleUnderline"/>
        </w:rPr>
        <w:t xml:space="preserve"> the </w:t>
      </w:r>
      <w:r w:rsidRPr="00152A1C">
        <w:rPr>
          <w:rStyle w:val="StyleUnderline"/>
          <w:highlight w:val="yellow"/>
        </w:rPr>
        <w:t>future fight</w:t>
      </w:r>
      <w:r w:rsidRPr="00371083">
        <w:rPr>
          <w:rStyle w:val="StyleUnderline"/>
        </w:rPr>
        <w:t>—</w:t>
      </w:r>
      <w:r w:rsidRPr="00152A1C">
        <w:rPr>
          <w:rStyle w:val="StyleUnderline"/>
          <w:highlight w:val="yellow"/>
        </w:rPr>
        <w:t>is the right answer</w:t>
      </w:r>
      <w:r w:rsidRPr="00371083">
        <w:rPr>
          <w:rStyle w:val="StyleUnderline"/>
        </w:rPr>
        <w:t xml:space="preserve"> for American security</w:t>
      </w:r>
      <w:r w:rsidRPr="00371083">
        <w:rPr>
          <w:sz w:val="16"/>
        </w:rPr>
        <w:t xml:space="preserve">. </w:t>
      </w:r>
      <w:proofErr w:type="gramStart"/>
      <w:r w:rsidRPr="00371083">
        <w:rPr>
          <w:sz w:val="16"/>
        </w:rPr>
        <w:t>Certainly</w:t>
      </w:r>
      <w:proofErr w:type="gramEnd"/>
      <w:r w:rsidRPr="00371083">
        <w:rPr>
          <w:sz w:val="16"/>
        </w:rPr>
        <w:t xml:space="preserve">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248704F" w14:textId="77777777" w:rsidR="001C7C2C" w:rsidRDefault="001C7C2C" w:rsidP="001C7C2C">
      <w:pPr>
        <w:pStyle w:val="Heading3"/>
      </w:pPr>
      <w:r>
        <w:t>2NC – AT: Readiness</w:t>
      </w:r>
    </w:p>
    <w:p w14:paraId="70095AEA" w14:textId="77777777" w:rsidR="001C7C2C" w:rsidRDefault="001C7C2C" w:rsidP="001C7C2C">
      <w:pPr>
        <w:pStyle w:val="Heading4"/>
      </w:pPr>
      <w:r>
        <w:t xml:space="preserve">Readiness is </w:t>
      </w:r>
      <w:r w:rsidRPr="00600B7E">
        <w:rPr>
          <w:u w:val="single"/>
        </w:rPr>
        <w:t>overhyped</w:t>
      </w:r>
    </w:p>
    <w:p w14:paraId="31F1C981" w14:textId="77777777" w:rsidR="001C7C2C" w:rsidRPr="00C11B23" w:rsidRDefault="001C7C2C" w:rsidP="001C7C2C">
      <w:proofErr w:type="spellStart"/>
      <w:r w:rsidRPr="00600B7E">
        <w:rPr>
          <w:rStyle w:val="Style13ptBold"/>
        </w:rPr>
        <w:t>Cancian</w:t>
      </w:r>
      <w:proofErr w:type="spellEnd"/>
      <w:r w:rsidRPr="00600B7E">
        <w:rPr>
          <w:rStyle w:val="Style13ptBold"/>
        </w:rPr>
        <w:t xml:space="preserve"> 18</w:t>
      </w:r>
      <w:r>
        <w:t xml:space="preserve"> [Mark </w:t>
      </w:r>
      <w:proofErr w:type="spellStart"/>
      <w:r>
        <w:t>Cancian</w:t>
      </w:r>
      <w:proofErr w:type="spellEnd"/>
      <w:r>
        <w:t>, senior adviser with the CSIS International Security Program. &amp; Seamus P. Daniels, program manager and research associate for Defense Budget Analysis in the CSIS International Security Program. The State of Military Readiness: Is There a Crisis? Apr. 27, 2018. https://defense360.csis.org/the-state-of-military-readiness-is-there-a-crisis/]</w:t>
      </w:r>
    </w:p>
    <w:p w14:paraId="23CC3581" w14:textId="77777777" w:rsidR="001C7C2C" w:rsidRPr="00C11B23" w:rsidRDefault="001C7C2C" w:rsidP="001C7C2C">
      <w:pPr>
        <w:rPr>
          <w:sz w:val="16"/>
        </w:rPr>
      </w:pPr>
      <w:r w:rsidRPr="00C11B23">
        <w:rPr>
          <w:sz w:val="16"/>
        </w:rPr>
        <w:t xml:space="preserve">Q4: </w:t>
      </w:r>
      <w:r w:rsidRPr="00166D49">
        <w:rPr>
          <w:rStyle w:val="StyleUnderline"/>
        </w:rPr>
        <w:t>Has readiness declined</w:t>
      </w:r>
      <w:r w:rsidRPr="00C11B23">
        <w:rPr>
          <w:sz w:val="16"/>
        </w:rPr>
        <w:t>?</w:t>
      </w:r>
    </w:p>
    <w:p w14:paraId="6C2D4EF5" w14:textId="77777777" w:rsidR="001C7C2C" w:rsidRPr="00C11B23" w:rsidRDefault="001C7C2C" w:rsidP="001C7C2C">
      <w:pPr>
        <w:rPr>
          <w:sz w:val="16"/>
        </w:rPr>
      </w:pPr>
      <w:r w:rsidRPr="00C11B23">
        <w:rPr>
          <w:sz w:val="16"/>
        </w:rPr>
        <w:t xml:space="preserve">A4: In 2013, readiness took a hit </w:t>
      </w:r>
      <w:proofErr w:type="gramStart"/>
      <w:r w:rsidRPr="00C11B23">
        <w:rPr>
          <w:sz w:val="16"/>
        </w:rPr>
        <w:t>as a result of</w:t>
      </w:r>
      <w:proofErr w:type="gramEnd"/>
      <w:r w:rsidRPr="00C11B23">
        <w:rPr>
          <w:sz w:val="16"/>
        </w:rPr>
        <w:t xml:space="preserve"> sequestration. Because cuts had to be made late in the fiscal year, the services were forced to cut facility maintenance, international exercises, and most significantly, training activities. The services have been digging out of that hole ever since.</w:t>
      </w:r>
    </w:p>
    <w:p w14:paraId="213AF695" w14:textId="77777777" w:rsidR="001C7C2C" w:rsidRPr="00C11B23" w:rsidRDefault="001C7C2C" w:rsidP="001C7C2C">
      <w:pPr>
        <w:rPr>
          <w:sz w:val="16"/>
        </w:rPr>
      </w:pPr>
      <w:r w:rsidRPr="00166D49">
        <w:rPr>
          <w:rStyle w:val="StyleUnderline"/>
        </w:rPr>
        <w:t xml:space="preserve">Some </w:t>
      </w:r>
      <w:r w:rsidRPr="00152A1C">
        <w:rPr>
          <w:rStyle w:val="StyleUnderline"/>
          <w:highlight w:val="yellow"/>
        </w:rPr>
        <w:t>commentators</w:t>
      </w:r>
      <w:r w:rsidRPr="00166D49">
        <w:rPr>
          <w:rStyle w:val="StyleUnderline"/>
        </w:rPr>
        <w:t xml:space="preserve"> have </w:t>
      </w:r>
      <w:r w:rsidRPr="00152A1C">
        <w:rPr>
          <w:rStyle w:val="StyleUnderline"/>
          <w:highlight w:val="yellow"/>
        </w:rPr>
        <w:t>raised concerns about a “readiness crisis</w:t>
      </w:r>
      <w:r w:rsidRPr="00166D49">
        <w:rPr>
          <w:rStyle w:val="StyleUnderline"/>
        </w:rPr>
        <w:t>” while others, like</w:t>
      </w:r>
      <w:r w:rsidRPr="00C11B23">
        <w:rPr>
          <w:sz w:val="16"/>
        </w:rPr>
        <w:t xml:space="preserve"> retired Gen. David </w:t>
      </w:r>
      <w:r w:rsidRPr="00166D49">
        <w:rPr>
          <w:rStyle w:val="StyleUnderline"/>
        </w:rPr>
        <w:t>Petraeus and</w:t>
      </w:r>
      <w:r w:rsidRPr="00C11B23">
        <w:rPr>
          <w:sz w:val="16"/>
        </w:rPr>
        <w:t xml:space="preserve"> Michael </w:t>
      </w:r>
      <w:r w:rsidRPr="00166D49">
        <w:rPr>
          <w:rStyle w:val="StyleUnderline"/>
        </w:rPr>
        <w:t>O’Hanlon, have argued that readiness is essentially sound</w:t>
      </w:r>
      <w:r w:rsidRPr="00C11B23">
        <w:rPr>
          <w:sz w:val="16"/>
        </w:rPr>
        <w:t xml:space="preserve">. </w:t>
      </w:r>
      <w:r w:rsidRPr="00C11B23">
        <w:rPr>
          <w:rStyle w:val="StyleUnderline"/>
        </w:rPr>
        <w:t>Part of the difficulty in assessing the state of the military’s readiness is the lack of publicly available data as measured by the DRRS. That problem is exacerbated by directives from the secretary of defense to limit public discussion of readiness shortfalls</w:t>
      </w:r>
      <w:r w:rsidRPr="00C11B23">
        <w:rPr>
          <w:sz w:val="16"/>
        </w:rPr>
        <w:t xml:space="preserve">. </w:t>
      </w:r>
      <w:r w:rsidRPr="00C11B23">
        <w:rPr>
          <w:rStyle w:val="StyleUnderline"/>
        </w:rPr>
        <w:t>Readiness discussions are</w:t>
      </w:r>
      <w:r w:rsidRPr="00C11B23">
        <w:rPr>
          <w:sz w:val="16"/>
        </w:rPr>
        <w:t xml:space="preserve"> further </w:t>
      </w:r>
      <w:r w:rsidRPr="00152A1C">
        <w:rPr>
          <w:rStyle w:val="StyleUnderline"/>
          <w:highlight w:val="yellow"/>
        </w:rPr>
        <w:t>distorted by</w:t>
      </w:r>
      <w:r w:rsidRPr="00C11B23">
        <w:rPr>
          <w:sz w:val="16"/>
        </w:rPr>
        <w:t xml:space="preserve"> the opposing </w:t>
      </w:r>
      <w:r w:rsidRPr="00152A1C">
        <w:rPr>
          <w:rStyle w:val="Emphasis"/>
          <w:highlight w:val="yellow"/>
        </w:rPr>
        <w:t>incentives to exaggerate shortfalls</w:t>
      </w:r>
      <w:r w:rsidRPr="00C11B23">
        <w:rPr>
          <w:sz w:val="16"/>
        </w:rPr>
        <w:t xml:space="preserve"> </w:t>
      </w:r>
      <w:r w:rsidRPr="00C11B23">
        <w:rPr>
          <w:rStyle w:val="StyleUnderline"/>
        </w:rPr>
        <w:t xml:space="preserve">to defend budgets </w:t>
      </w:r>
      <w:r w:rsidRPr="00C11B23">
        <w:rPr>
          <w:sz w:val="16"/>
        </w:rPr>
        <w:t>and to exaggerate capabilities to deter adversaries.</w:t>
      </w:r>
    </w:p>
    <w:p w14:paraId="6E12630E" w14:textId="77777777" w:rsidR="001C7C2C" w:rsidRPr="00C11B23" w:rsidRDefault="001C7C2C" w:rsidP="001C7C2C">
      <w:pPr>
        <w:rPr>
          <w:sz w:val="16"/>
        </w:rPr>
      </w:pPr>
      <w:r w:rsidRPr="00C11B23">
        <w:rPr>
          <w:sz w:val="16"/>
        </w:rPr>
        <w:t xml:space="preserve">The Trump administration emphasized readiness in its FY 2017 and FY 2018 budgets. Nevertheless, </w:t>
      </w:r>
      <w:r w:rsidRPr="00C11B23">
        <w:rPr>
          <w:rStyle w:val="StyleUnderline"/>
        </w:rPr>
        <w:t xml:space="preserve">readiness </w:t>
      </w:r>
      <w:r w:rsidRPr="00152A1C">
        <w:rPr>
          <w:rStyle w:val="StyleUnderline"/>
          <w:highlight w:val="yellow"/>
        </w:rPr>
        <w:t>data are conflicting</w:t>
      </w:r>
      <w:r w:rsidRPr="00C11B23">
        <w:rPr>
          <w:sz w:val="16"/>
        </w:rPr>
        <w:t>.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w:t>
      </w:r>
    </w:p>
    <w:p w14:paraId="526F0160" w14:textId="77777777" w:rsidR="001C7C2C" w:rsidRPr="00C11B23" w:rsidRDefault="001C7C2C" w:rsidP="001C7C2C">
      <w:pPr>
        <w:rPr>
          <w:sz w:val="16"/>
        </w:rPr>
      </w:pPr>
      <w:r w:rsidRPr="00C11B23">
        <w:rPr>
          <w:sz w:val="16"/>
        </w:rPr>
        <w:t>The services have worked hard to deploy forces at a high level of readiness because these forces are either going into conflicts (such as Afghanistan, Iraq, or Syria) or will be the first sent to a crisis or a new conflict (carrier battle groups and Marines afloat).</w:t>
      </w:r>
    </w:p>
    <w:p w14:paraId="0794B24B" w14:textId="77777777" w:rsidR="001C7C2C" w:rsidRPr="00C11B23" w:rsidRDefault="001C7C2C" w:rsidP="001C7C2C">
      <w:pPr>
        <w:rPr>
          <w:sz w:val="16"/>
        </w:rPr>
      </w:pPr>
      <w:r w:rsidRPr="00C11B23">
        <w:rPr>
          <w:sz w:val="16"/>
        </w:rPr>
        <w:t xml:space="preserve">Low readiness levels, therefore, typically affect nondeployed forces at their home bases. These forces </w:t>
      </w:r>
      <w:proofErr w:type="gramStart"/>
      <w:r w:rsidRPr="00C11B23">
        <w:rPr>
          <w:sz w:val="16"/>
        </w:rPr>
        <w:t>would</w:t>
      </w:r>
      <w:proofErr w:type="gramEnd"/>
      <w:r w:rsidRPr="00C11B23">
        <w:rPr>
          <w:sz w:val="16"/>
        </w:rPr>
        <w:t xml:space="preserve"> deploy if an emergency erupts that the forward-deployed forces cannot handle. The risk is that they would need to deploy before they can be brought up to a high level of readiness.</w:t>
      </w:r>
    </w:p>
    <w:p w14:paraId="6E88A8BB" w14:textId="77777777" w:rsidR="001C7C2C" w:rsidRDefault="001C7C2C" w:rsidP="001C7C2C">
      <w:pPr>
        <w:rPr>
          <w:rStyle w:val="StyleUnderline"/>
        </w:rPr>
      </w:pPr>
      <w:r w:rsidRPr="00C11B23">
        <w:rPr>
          <w:sz w:val="16"/>
        </w:rPr>
        <w:t xml:space="preserve">Q5: </w:t>
      </w:r>
      <w:r w:rsidRPr="00152A1C">
        <w:rPr>
          <w:rStyle w:val="StyleUnderline"/>
          <w:highlight w:val="yellow"/>
        </w:rPr>
        <w:t>Have low readiness levels caused an increase in accidents?</w:t>
      </w:r>
    </w:p>
    <w:p w14:paraId="0BBE04B3" w14:textId="77777777" w:rsidR="001C7C2C" w:rsidRDefault="001C7C2C" w:rsidP="001C7C2C">
      <w:pPr>
        <w:rPr>
          <w:rStyle w:val="StyleUnderline"/>
        </w:rPr>
      </w:pPr>
      <w:r w:rsidRPr="00C11B23">
        <w:rPr>
          <w:sz w:val="16"/>
        </w:rPr>
        <w:t xml:space="preserve">A5: </w:t>
      </w:r>
      <w:r w:rsidRPr="00C11B23">
        <w:rPr>
          <w:rStyle w:val="StyleUnderline"/>
        </w:rPr>
        <w:t>There would seem to be a connection here</w:t>
      </w:r>
      <w:r w:rsidRPr="00C11B23">
        <w:rPr>
          <w:sz w:val="16"/>
        </w:rPr>
        <w:t xml:space="preserve">: lower readiness, less training, fewer skills, more accidents. </w:t>
      </w:r>
      <w:r w:rsidRPr="00C11B23">
        <w:rPr>
          <w:rStyle w:val="Emphasis"/>
        </w:rPr>
        <w:t>However</w:t>
      </w:r>
      <w:r w:rsidRPr="00C11B23">
        <w:rPr>
          <w:rStyle w:val="StyleUnderline"/>
        </w:rPr>
        <w:t xml:space="preserve">, </w:t>
      </w:r>
      <w:r w:rsidRPr="00152A1C">
        <w:rPr>
          <w:rStyle w:val="StyleUnderline"/>
          <w:highlight w:val="yellow"/>
        </w:rPr>
        <w:t>it is difficult to determine</w:t>
      </w:r>
      <w:r w:rsidRPr="00C11B23">
        <w:rPr>
          <w:rStyle w:val="StyleUnderline"/>
        </w:rPr>
        <w:t xml:space="preserve"> the </w:t>
      </w:r>
      <w:r w:rsidRPr="00152A1C">
        <w:rPr>
          <w:rStyle w:val="StyleUnderline"/>
          <w:highlight w:val="yellow"/>
        </w:rPr>
        <w:t>direct connection between readiness and</w:t>
      </w:r>
      <w:r w:rsidRPr="00C11B23">
        <w:rPr>
          <w:rStyle w:val="StyleUnderline"/>
        </w:rPr>
        <w:t xml:space="preserve"> recent </w:t>
      </w:r>
      <w:r w:rsidRPr="00152A1C">
        <w:rPr>
          <w:rStyle w:val="StyleUnderline"/>
          <w:highlight w:val="yellow"/>
        </w:rPr>
        <w:t>incidents</w:t>
      </w:r>
      <w:r w:rsidRPr="00C11B23">
        <w:rPr>
          <w:rStyle w:val="StyleUnderline"/>
        </w:rPr>
        <w:t xml:space="preserve">. </w:t>
      </w:r>
      <w:r w:rsidRPr="00152A1C">
        <w:rPr>
          <w:rStyle w:val="StyleUnderline"/>
          <w:highlight w:val="yellow"/>
        </w:rPr>
        <w:t>Accidents</w:t>
      </w:r>
      <w:r w:rsidRPr="00C11B23">
        <w:rPr>
          <w:rStyle w:val="StyleUnderline"/>
        </w:rPr>
        <w:t xml:space="preserve"> have </w:t>
      </w:r>
      <w:r w:rsidRPr="00152A1C">
        <w:rPr>
          <w:rStyle w:val="Emphasis"/>
          <w:highlight w:val="yellow"/>
        </w:rPr>
        <w:t>continued to occur</w:t>
      </w:r>
      <w:r w:rsidRPr="00152A1C">
        <w:rPr>
          <w:rStyle w:val="StyleUnderline"/>
          <w:highlight w:val="yellow"/>
        </w:rPr>
        <w:t xml:space="preserve"> even as</w:t>
      </w:r>
      <w:r w:rsidRPr="00C11B23">
        <w:rPr>
          <w:rStyle w:val="StyleUnderline"/>
        </w:rPr>
        <w:t xml:space="preserve"> readiness </w:t>
      </w:r>
      <w:r w:rsidRPr="00152A1C">
        <w:rPr>
          <w:rStyle w:val="StyleUnderline"/>
          <w:highlight w:val="yellow"/>
        </w:rPr>
        <w:t>funding</w:t>
      </w:r>
      <w:r w:rsidRPr="00C11B23">
        <w:rPr>
          <w:rStyle w:val="StyleUnderline"/>
        </w:rPr>
        <w:t xml:space="preserve"> has </w:t>
      </w:r>
      <w:r w:rsidRPr="00152A1C">
        <w:rPr>
          <w:rStyle w:val="StyleUnderline"/>
          <w:highlight w:val="yellow"/>
        </w:rPr>
        <w:t>recovered</w:t>
      </w:r>
      <w:r w:rsidRPr="00C11B23">
        <w:rPr>
          <w:sz w:val="16"/>
        </w:rPr>
        <w:t xml:space="preserve">. What is clear is that </w:t>
      </w:r>
      <w:r w:rsidRPr="00C11B23">
        <w:rPr>
          <w:rStyle w:val="StyleUnderline"/>
        </w:rPr>
        <w:t>the high tempo of current operations</w:t>
      </w:r>
      <w:r w:rsidRPr="00C11B23">
        <w:rPr>
          <w:sz w:val="16"/>
        </w:rPr>
        <w:t xml:space="preserve"> (</w:t>
      </w:r>
      <w:proofErr w:type="spellStart"/>
      <w:r w:rsidRPr="00C11B23">
        <w:rPr>
          <w:sz w:val="16"/>
        </w:rPr>
        <w:t>optempo</w:t>
      </w:r>
      <w:proofErr w:type="spellEnd"/>
      <w:r w:rsidRPr="00C11B23">
        <w:rPr>
          <w:sz w:val="16"/>
        </w:rPr>
        <w:t xml:space="preserve">) </w:t>
      </w:r>
      <w:r w:rsidRPr="00C11B23">
        <w:rPr>
          <w:rStyle w:val="StyleUnderline"/>
        </w:rPr>
        <w:t>has taken a toll on the readiness of forces.</w:t>
      </w:r>
    </w:p>
    <w:p w14:paraId="13C6F6C2" w14:textId="77777777" w:rsidR="001C7C2C" w:rsidRPr="00C11B23" w:rsidRDefault="001C7C2C" w:rsidP="001C7C2C">
      <w:pPr>
        <w:rPr>
          <w:sz w:val="16"/>
        </w:rPr>
      </w:pPr>
      <w:r w:rsidRPr="00C11B23">
        <w:rPr>
          <w:sz w:val="16"/>
        </w:rPr>
        <w:t xml:space="preserve">CSIS has looked at the Navy in detail. </w:t>
      </w:r>
      <w:r w:rsidRPr="00C11B23">
        <w:rPr>
          <w:rStyle w:val="StyleUnderline"/>
        </w:rPr>
        <w:t>The size of the Navy’s surface fleet has fallen by 11 percent</w:t>
      </w:r>
      <w:r w:rsidRPr="00C11B23">
        <w:rPr>
          <w:sz w:val="16"/>
        </w:rPr>
        <w:t xml:space="preserve"> since FY 2001. </w:t>
      </w:r>
      <w:r w:rsidRPr="00C11B23">
        <w:rPr>
          <w:rStyle w:val="StyleUnderline"/>
        </w:rPr>
        <w:t>Yet despite that drop, the fleet’s operational tempo has not declined, driven by a continuing heavy demand for forces</w:t>
      </w:r>
      <w:r w:rsidRPr="00C11B23">
        <w:rPr>
          <w:sz w:val="16"/>
        </w:rPr>
        <w:t xml:space="preserve">—for conflicts, for engaging allies, and for crisis response. High </w:t>
      </w:r>
      <w:proofErr w:type="spellStart"/>
      <w:r w:rsidRPr="00C11B23">
        <w:rPr>
          <w:sz w:val="16"/>
        </w:rPr>
        <w:t>optempo</w:t>
      </w:r>
      <w:proofErr w:type="spellEnd"/>
      <w:r w:rsidRPr="00C11B23">
        <w:rPr>
          <w:sz w:val="16"/>
        </w:rPr>
        <w:t xml:space="preserve"> means that ships are not available for maintenance and crew training. Assessments following the recent mishaps make this point. The Government Accountability Office also found that surface fleet vessels and crews, particularly those based in Japan, are not receiving proper </w:t>
      </w:r>
      <w:proofErr w:type="gramStart"/>
      <w:r w:rsidRPr="00C11B23">
        <w:rPr>
          <w:sz w:val="16"/>
        </w:rPr>
        <w:t>maintenance</w:t>
      </w:r>
      <w:proofErr w:type="gramEnd"/>
      <w:r w:rsidRPr="00C11B23">
        <w:rPr>
          <w:sz w:val="16"/>
        </w:rPr>
        <w:t xml:space="preserve"> and training due to operational demands.</w:t>
      </w:r>
    </w:p>
    <w:p w14:paraId="52F53F00" w14:textId="77777777" w:rsidR="001C7C2C" w:rsidRPr="00C11B23" w:rsidRDefault="001C7C2C" w:rsidP="001C7C2C">
      <w:pPr>
        <w:rPr>
          <w:sz w:val="16"/>
        </w:rPr>
      </w:pPr>
      <w:r w:rsidRPr="00C11B23">
        <w:rPr>
          <w:sz w:val="16"/>
        </w:rPr>
        <w:t xml:space="preserve">This lack of proper training and maintenance resulting from the high operational tempo may have played some role in the recent incidents involving the surface fleet. In the wake of the deadly collisions involving the USS John S. McCain and USS Fitzgerald, investigations found the incidents were “avoidable” and occurred </w:t>
      </w:r>
      <w:proofErr w:type="gramStart"/>
      <w:r w:rsidRPr="00C11B23">
        <w:rPr>
          <w:sz w:val="16"/>
        </w:rPr>
        <w:t>as a result of</w:t>
      </w:r>
      <w:proofErr w:type="gramEnd"/>
      <w:r w:rsidRPr="00C11B23">
        <w:rPr>
          <w:sz w:val="16"/>
        </w:rPr>
        <w:t xml:space="preserve"> poor </w:t>
      </w:r>
      <w:proofErr w:type="spellStart"/>
      <w:r w:rsidRPr="00C11B23">
        <w:rPr>
          <w:sz w:val="16"/>
        </w:rPr>
        <w:t>decisionmaking</w:t>
      </w:r>
      <w:proofErr w:type="spellEnd"/>
      <w:r w:rsidRPr="00C11B23">
        <w:rPr>
          <w:sz w:val="16"/>
        </w:rPr>
        <w:t xml:space="preserve"> and training. The subsequent comprehensive review led by Adm. Philip Davidson, the head of U.S. Fleet Forces Command recently tapped to lead U.S. Pacific Command, similarly found that ships were operating without the necessary training and certification.</w:t>
      </w:r>
    </w:p>
    <w:p w14:paraId="257ECAA1" w14:textId="77777777" w:rsidR="001C7C2C" w:rsidRPr="00C11B23" w:rsidRDefault="001C7C2C" w:rsidP="001C7C2C">
      <w:pPr>
        <w:rPr>
          <w:sz w:val="16"/>
        </w:rPr>
      </w:pPr>
      <w:r w:rsidRPr="00C11B23">
        <w:rPr>
          <w:sz w:val="16"/>
        </w:rPr>
        <w:t>A previous CSIS study showed that Navy readiness funding—specifically Operations and Maintenance (O&amp;M) funding and Ship Operations funding for maintenance and training activities—is at a “relatively high level on a per ship basis by historical standards.” This indicates that factors such as operational tempo may have a greater impact on readiness in some cases than a lack of funding.</w:t>
      </w:r>
    </w:p>
    <w:p w14:paraId="0C303DFC" w14:textId="77777777" w:rsidR="001C7C2C" w:rsidRPr="00C11B23" w:rsidRDefault="001C7C2C" w:rsidP="001C7C2C">
      <w:pPr>
        <w:rPr>
          <w:sz w:val="16"/>
        </w:rPr>
      </w:pPr>
      <w:r w:rsidRPr="00C11B23">
        <w:rPr>
          <w:sz w:val="16"/>
        </w:rPr>
        <w:t xml:space="preserve">High </w:t>
      </w:r>
      <w:proofErr w:type="spellStart"/>
      <w:r w:rsidRPr="00C11B23">
        <w:rPr>
          <w:sz w:val="16"/>
        </w:rPr>
        <w:t>optempo</w:t>
      </w:r>
      <w:proofErr w:type="spellEnd"/>
      <w:r w:rsidRPr="00C11B23">
        <w:rPr>
          <w:sz w:val="16"/>
        </w:rPr>
        <w:t xml:space="preserve"> is a policy choice, though often not in the Navy’s hands. The United States could reduce deployments, and the new National Defense Strategy proposes doing that, but such reductions are often regarded as detrimental to alliances. DOD could build more forces, and the administration plans to do some of that, but such expansion is expensive, and DOD’s current plan is to emphasize modernization. The services sometimes argue that replacing “tired iron” with new equipment will help readiness. While such modernization may increase capability, it may not improve readiness. Flying hour costs for an existing F-18, for example, are about half that of a new F-35B/C.</w:t>
      </w:r>
    </w:p>
    <w:p w14:paraId="31C6A891" w14:textId="77777777" w:rsidR="001C7C2C" w:rsidRPr="00C11B23" w:rsidRDefault="001C7C2C" w:rsidP="001C7C2C">
      <w:pPr>
        <w:rPr>
          <w:sz w:val="16"/>
        </w:rPr>
      </w:pPr>
      <w:r w:rsidRPr="00C11B23">
        <w:rPr>
          <w:sz w:val="16"/>
        </w:rPr>
        <w:t>Q6: How much readiness should DOD buy?</w:t>
      </w:r>
    </w:p>
    <w:p w14:paraId="2D3D891C" w14:textId="77777777" w:rsidR="001C7C2C" w:rsidRDefault="001C7C2C" w:rsidP="001C7C2C">
      <w:pPr>
        <w:rPr>
          <w:sz w:val="16"/>
        </w:rPr>
      </w:pPr>
      <w:r w:rsidRPr="00C11B23">
        <w:rPr>
          <w:sz w:val="16"/>
        </w:rPr>
        <w:t xml:space="preserve">A6: As noted, </w:t>
      </w:r>
      <w:r w:rsidRPr="00C11B23">
        <w:rPr>
          <w:rStyle w:val="StyleUnderline"/>
        </w:rPr>
        <w:t>high readiness is desirable in forces and equipment</w:t>
      </w:r>
      <w:r w:rsidRPr="00C11B23">
        <w:rPr>
          <w:sz w:val="16"/>
        </w:rPr>
        <w:t>. However</w:t>
      </w:r>
      <w:r w:rsidRPr="00C11B23">
        <w:rPr>
          <w:rStyle w:val="StyleUnderline"/>
        </w:rPr>
        <w:t xml:space="preserve">, </w:t>
      </w:r>
      <w:r w:rsidRPr="00152A1C">
        <w:rPr>
          <w:rStyle w:val="StyleUnderline"/>
          <w:highlight w:val="yellow"/>
        </w:rPr>
        <w:t>readiness is</w:t>
      </w:r>
      <w:r w:rsidRPr="00C11B23">
        <w:rPr>
          <w:rStyle w:val="StyleUnderline"/>
        </w:rPr>
        <w:t xml:space="preserve"> also very </w:t>
      </w:r>
      <w:r w:rsidRPr="00152A1C">
        <w:rPr>
          <w:rStyle w:val="StyleUnderline"/>
          <w:highlight w:val="yellow"/>
        </w:rPr>
        <w:t>expensive and</w:t>
      </w:r>
      <w:r w:rsidRPr="00C11B23">
        <w:rPr>
          <w:rStyle w:val="StyleUnderline"/>
        </w:rPr>
        <w:t xml:space="preserve"> highly </w:t>
      </w:r>
      <w:r w:rsidRPr="00152A1C">
        <w:rPr>
          <w:rStyle w:val="StyleUnderline"/>
          <w:highlight w:val="yellow"/>
        </w:rPr>
        <w:t>perishable</w:t>
      </w:r>
      <w:r w:rsidRPr="00C11B23">
        <w:rPr>
          <w:rStyle w:val="StyleUnderline"/>
        </w:rPr>
        <w:t xml:space="preserve">—it must be renewed constantly. </w:t>
      </w:r>
      <w:r w:rsidRPr="00152A1C">
        <w:rPr>
          <w:rStyle w:val="StyleUnderline"/>
          <w:highlight w:val="yellow"/>
        </w:rPr>
        <w:t>Buying more means</w:t>
      </w:r>
      <w:r w:rsidRPr="00C11B23">
        <w:rPr>
          <w:rStyle w:val="StyleUnderline"/>
        </w:rPr>
        <w:t xml:space="preserve"> </w:t>
      </w:r>
      <w:r w:rsidRPr="00152A1C">
        <w:rPr>
          <w:rStyle w:val="StyleUnderline"/>
          <w:highlight w:val="yellow"/>
        </w:rPr>
        <w:t>that DOD cannot buy</w:t>
      </w:r>
      <w:r w:rsidRPr="00C11B23">
        <w:rPr>
          <w:rStyle w:val="StyleUnderline"/>
        </w:rPr>
        <w:t xml:space="preserve"> something else, for example, </w:t>
      </w:r>
      <w:r w:rsidRPr="00152A1C">
        <w:rPr>
          <w:rStyle w:val="Emphasis"/>
          <w:highlight w:val="yellow"/>
        </w:rPr>
        <w:t>modernization</w:t>
      </w:r>
      <w:r w:rsidRPr="00152A1C">
        <w:rPr>
          <w:rStyle w:val="StyleUnderline"/>
          <w:highlight w:val="yellow"/>
        </w:rPr>
        <w:t xml:space="preserve"> or force structure</w:t>
      </w:r>
      <w:r w:rsidRPr="00C11B23">
        <w:rPr>
          <w:sz w:val="16"/>
        </w:rPr>
        <w:t>. At some point,</w:t>
      </w:r>
      <w:r w:rsidRPr="00C11B23">
        <w:rPr>
          <w:rStyle w:val="StyleUnderline"/>
        </w:rPr>
        <w:t xml:space="preserve"> </w:t>
      </w:r>
      <w:r w:rsidRPr="00152A1C">
        <w:rPr>
          <w:rStyle w:val="Emphasis"/>
          <w:highlight w:val="yellow"/>
        </w:rPr>
        <w:t>the military services must draw a line</w:t>
      </w:r>
      <w:r w:rsidRPr="00C11B23">
        <w:rPr>
          <w:sz w:val="16"/>
        </w:rPr>
        <w:t>.</w:t>
      </w:r>
    </w:p>
    <w:p w14:paraId="2CC1C71F" w14:textId="77777777" w:rsidR="001C7C2C" w:rsidRDefault="001C7C2C" w:rsidP="001C7C2C">
      <w:pPr>
        <w:pStyle w:val="Heading4"/>
      </w:pPr>
      <w:r>
        <w:t xml:space="preserve">The military </w:t>
      </w:r>
      <w:r w:rsidRPr="00600B7E">
        <w:rPr>
          <w:u w:val="single"/>
        </w:rPr>
        <w:t>skews</w:t>
      </w:r>
      <w:r>
        <w:t xml:space="preserve"> data – err neg</w:t>
      </w:r>
    </w:p>
    <w:p w14:paraId="2100C2D6" w14:textId="77777777" w:rsidR="001C7C2C" w:rsidRPr="005A2C64" w:rsidRDefault="001C7C2C" w:rsidP="001C7C2C">
      <w:r w:rsidRPr="005A2C64">
        <w:rPr>
          <w:rStyle w:val="Style13ptBold"/>
        </w:rPr>
        <w:t xml:space="preserve">O’Hanlon </w:t>
      </w:r>
      <w:r>
        <w:rPr>
          <w:rStyle w:val="Style13ptBold"/>
        </w:rPr>
        <w:t>17</w:t>
      </w:r>
      <w:r>
        <w:t xml:space="preserve"> [Michael O’Hanlon, Sydney Stein, Jr. chair and director of research for the 21st Century Defense Initiative at the Brookings Institution, “Is the Pentagon Headed for a Military Readiness Crisis?”, Oct. 17, 2017. </w:t>
      </w:r>
      <w:hyperlink r:id="rId16" w:history="1">
        <w:r w:rsidRPr="00AE392D">
          <w:rPr>
            <w:rStyle w:val="Hyperlink"/>
          </w:rPr>
          <w:t>http://nationalinterest.org/feature/the-pentagon-headed-military-readiness-crisis-22645</w:t>
        </w:r>
      </w:hyperlink>
      <w:r>
        <w:t>) MFE</w:t>
      </w:r>
    </w:p>
    <w:p w14:paraId="353F45AA" w14:textId="77777777" w:rsidR="001C7C2C" w:rsidRPr="006A5495" w:rsidRDefault="001C7C2C" w:rsidP="001C7C2C">
      <w:pPr>
        <w:rPr>
          <w:rStyle w:val="StyleUnderline"/>
        </w:rPr>
      </w:pPr>
      <w:r w:rsidRPr="005A2C64">
        <w:rPr>
          <w:sz w:val="14"/>
        </w:rPr>
        <w:t xml:space="preserve">But </w:t>
      </w:r>
      <w:r w:rsidRPr="00152A1C">
        <w:rPr>
          <w:rStyle w:val="StyleUnderline"/>
          <w:highlight w:val="yellow"/>
        </w:rPr>
        <w:t>some</w:t>
      </w:r>
      <w:r w:rsidRPr="005A2C64">
        <w:rPr>
          <w:rStyle w:val="StyleUnderline"/>
        </w:rPr>
        <w:t xml:space="preserve"> of the current </w:t>
      </w:r>
      <w:r w:rsidRPr="00152A1C">
        <w:rPr>
          <w:rStyle w:val="StyleUnderline"/>
          <w:highlight w:val="yellow"/>
        </w:rPr>
        <w:t>talk goes</w:t>
      </w:r>
      <w:r w:rsidRPr="005A2C64">
        <w:rPr>
          <w:rStyle w:val="StyleUnderline"/>
        </w:rPr>
        <w:t xml:space="preserve"> dangerously </w:t>
      </w:r>
      <w:r w:rsidRPr="00152A1C">
        <w:rPr>
          <w:rStyle w:val="StyleUnderline"/>
          <w:highlight w:val="yellow"/>
        </w:rPr>
        <w:t>too far</w:t>
      </w:r>
      <w:r w:rsidRPr="006A5495">
        <w:rPr>
          <w:rStyle w:val="StyleUnderline"/>
        </w:rPr>
        <w:t>. If believed</w:t>
      </w:r>
      <w:r w:rsidRPr="005A2C64">
        <w:rPr>
          <w:sz w:val="14"/>
        </w:rPr>
        <w:t xml:space="preserve"> literally, then </w:t>
      </w:r>
      <w:r w:rsidRPr="006A5495">
        <w:rPr>
          <w:rStyle w:val="StyleUnderline"/>
        </w:rPr>
        <w:t>it could</w:t>
      </w:r>
      <w:r w:rsidRPr="005A2C64">
        <w:rPr>
          <w:sz w:val="14"/>
        </w:rPr>
        <w:t xml:space="preserve"> embolden U.S. enemies, </w:t>
      </w:r>
      <w:r w:rsidRPr="006A5495">
        <w:rPr>
          <w:rStyle w:val="StyleUnderline"/>
        </w:rPr>
        <w:t>suck resources that are also needed for military innovation and modernization to fix short-term readiness problems</w:t>
      </w:r>
      <w:r w:rsidRPr="005A2C64">
        <w:rPr>
          <w:sz w:val="14"/>
        </w:rPr>
        <w:t>, and make taxpayers wonder why the Pentagon can’t manage its forces better on $600 billion a year (well above the Cold War average). Just as bad—or worse—</w:t>
      </w:r>
      <w:r w:rsidRPr="00152A1C">
        <w:rPr>
          <w:rStyle w:val="StyleUnderline"/>
          <w:highlight w:val="yellow"/>
        </w:rPr>
        <w:t>it could convince lawmakers to fund a big defense buildup</w:t>
      </w:r>
      <w:r w:rsidRPr="005A2C64">
        <w:rPr>
          <w:sz w:val="14"/>
        </w:rPr>
        <w:t xml:space="preserve"> by cutting the State Department, Agency for International Development, and other equally crucial parts of the country’s foreign-policy toolkit, as President Trump has proposed. </w:t>
      </w:r>
      <w:r w:rsidRPr="00152A1C">
        <w:rPr>
          <w:rStyle w:val="StyleUnderline"/>
          <w:highlight w:val="yellow"/>
        </w:rPr>
        <w:t>That would hurt diplomacy</w:t>
      </w:r>
      <w:r w:rsidRPr="006A5495">
        <w:rPr>
          <w:rStyle w:val="StyleUnderline"/>
        </w:rPr>
        <w:t xml:space="preserve"> and development </w:t>
      </w:r>
      <w:r w:rsidRPr="00152A1C">
        <w:rPr>
          <w:rStyle w:val="StyleUnderline"/>
          <w:highlight w:val="yellow"/>
        </w:rPr>
        <w:t>far more than it would help the armed forces</w:t>
      </w:r>
      <w:r w:rsidRPr="006A5495">
        <w:rPr>
          <w:rStyle w:val="StyleUnderline"/>
        </w:rPr>
        <w:t xml:space="preserve">, given the proportionate amounts of money involved for each in any such reallocation. </w:t>
      </w:r>
    </w:p>
    <w:p w14:paraId="57604DE4" w14:textId="77777777" w:rsidR="001C7C2C" w:rsidRDefault="001C7C2C" w:rsidP="001C7C2C">
      <w:pPr>
        <w:rPr>
          <w:sz w:val="14"/>
        </w:rPr>
      </w:pPr>
      <w:r w:rsidRPr="005A2C64">
        <w:rPr>
          <w:sz w:val="14"/>
        </w:rPr>
        <w:t xml:space="preserve">In his masterful 2012 Brookings book on Military Readiness, Columbia University Professor Richard Betts entitled one chapter, “Lies, Damned Lies, and Readiness Statistics.” </w:t>
      </w:r>
      <w:r w:rsidRPr="00152A1C">
        <w:rPr>
          <w:rStyle w:val="StyleUnderline"/>
          <w:highlight w:val="yellow"/>
        </w:rPr>
        <w:t>We need to be careful about cherry-picking data</w:t>
      </w:r>
      <w:r w:rsidRPr="005A2C64">
        <w:rPr>
          <w:rStyle w:val="StyleUnderline"/>
        </w:rPr>
        <w:t xml:space="preserve"> to serve a predetermined narrative. </w:t>
      </w:r>
      <w:r w:rsidRPr="00152A1C">
        <w:rPr>
          <w:rStyle w:val="Emphasis"/>
          <w:highlight w:val="yellow"/>
        </w:rPr>
        <w:t>This often happens in readiness debates</w:t>
      </w:r>
      <w:r w:rsidRPr="005A2C64">
        <w:rPr>
          <w:sz w:val="14"/>
        </w:rPr>
        <w:t xml:space="preserve">. For example, </w:t>
      </w:r>
      <w:r w:rsidRPr="005A2C64">
        <w:rPr>
          <w:rStyle w:val="StyleUnderline"/>
        </w:rPr>
        <w:t>in the late</w:t>
      </w:r>
      <w:r w:rsidRPr="005A2C64">
        <w:rPr>
          <w:sz w:val="14"/>
        </w:rPr>
        <w:t xml:space="preserve"> 19</w:t>
      </w:r>
      <w:r w:rsidRPr="005A2C64">
        <w:rPr>
          <w:rStyle w:val="StyleUnderline"/>
        </w:rPr>
        <w:t>90s, the Army declared two of its ten divisions “unready” because each had one of its three brigades deployed on operations in the Balkans that the president and Congress had approved</w:t>
      </w:r>
      <w:r w:rsidRPr="005A2C64">
        <w:rPr>
          <w:sz w:val="14"/>
        </w:rPr>
        <w:t xml:space="preserve">. To my mind, the divisions were proving their readiness for a real national-security mission, not somehow squandering or sacrificing it. But the Army classified the data, and it was only leaked when it served someone’s </w:t>
      </w:r>
      <w:proofErr w:type="gramStart"/>
      <w:r w:rsidRPr="005A2C64">
        <w:rPr>
          <w:sz w:val="14"/>
        </w:rPr>
        <w:t>particular agenda</w:t>
      </w:r>
      <w:proofErr w:type="gramEnd"/>
      <w:r w:rsidRPr="005A2C64">
        <w:rPr>
          <w:sz w:val="14"/>
        </w:rPr>
        <w:t xml:space="preserve">. In the early 1980s, </w:t>
      </w:r>
      <w:r w:rsidRPr="00152A1C">
        <w:rPr>
          <w:rStyle w:val="StyleUnderline"/>
          <w:highlight w:val="yellow"/>
        </w:rPr>
        <w:t>an Air Force bomber</w:t>
      </w:r>
      <w:r w:rsidRPr="005A2C64">
        <w:rPr>
          <w:rStyle w:val="StyleUnderline"/>
        </w:rPr>
        <w:t xml:space="preserve"> squadron </w:t>
      </w:r>
      <w:r w:rsidRPr="00152A1C">
        <w:rPr>
          <w:rStyle w:val="StyleUnderline"/>
          <w:highlight w:val="yellow"/>
        </w:rPr>
        <w:t>took delivery of several brand-new B-1 bombers</w:t>
      </w:r>
      <w:r w:rsidRPr="005A2C64">
        <w:rPr>
          <w:rStyle w:val="StyleUnderline"/>
        </w:rPr>
        <w:t xml:space="preserve"> one calendar year</w:t>
      </w:r>
      <w:r w:rsidRPr="005A2C64">
        <w:rPr>
          <w:sz w:val="14"/>
        </w:rPr>
        <w:t xml:space="preserve">. But </w:t>
      </w:r>
      <w:r w:rsidRPr="005A2C64">
        <w:rPr>
          <w:rStyle w:val="StyleUnderline"/>
        </w:rPr>
        <w:t xml:space="preserve">instead of scoring that as an improvement, official Air Force statistics said that the unit in effect </w:t>
      </w:r>
      <w:r w:rsidRPr="00152A1C">
        <w:rPr>
          <w:rStyle w:val="StyleUnderline"/>
          <w:highlight w:val="yellow"/>
        </w:rPr>
        <w:t xml:space="preserve">went </w:t>
      </w:r>
      <w:r w:rsidRPr="00152A1C">
        <w:rPr>
          <w:rStyle w:val="Emphasis"/>
          <w:highlight w:val="yellow"/>
        </w:rPr>
        <w:t>from a “B” to an “F” in readiness</w:t>
      </w:r>
      <w:r w:rsidRPr="005A2C64">
        <w:rPr>
          <w:rStyle w:val="StyleUnderline"/>
        </w:rPr>
        <w:t xml:space="preserve"> over the course of that year</w:t>
      </w:r>
      <w:r w:rsidRPr="005A2C64">
        <w:rPr>
          <w:sz w:val="14"/>
        </w:rPr>
        <w:t>. The reason was that it was supposed to have received a dozen B-1s that year, to replace the B-52s that had been in its inventory, but instead only got half the expected number</w:t>
      </w:r>
      <w:r w:rsidRPr="005A2C64">
        <w:rPr>
          <w:rStyle w:val="Emphasis"/>
        </w:rPr>
        <w:t xml:space="preserve">. </w:t>
      </w:r>
      <w:r w:rsidRPr="00152A1C">
        <w:rPr>
          <w:rStyle w:val="Emphasis"/>
          <w:highlight w:val="yellow"/>
        </w:rPr>
        <w:t>Its actual capabilities improved dramatically</w:t>
      </w:r>
      <w:r w:rsidRPr="00152A1C">
        <w:rPr>
          <w:rStyle w:val="StyleUnderline"/>
          <w:highlight w:val="yellow"/>
        </w:rPr>
        <w:t>, but</w:t>
      </w:r>
      <w:r w:rsidRPr="006A5495">
        <w:rPr>
          <w:rStyle w:val="StyleUnderline"/>
        </w:rPr>
        <w:t xml:space="preserve"> it fell short of what plans had augured, so it was severely </w:t>
      </w:r>
      <w:r w:rsidRPr="00152A1C">
        <w:rPr>
          <w:rStyle w:val="Emphasis"/>
          <w:highlight w:val="yellow"/>
        </w:rPr>
        <w:t>downgraded in</w:t>
      </w:r>
      <w:r w:rsidRPr="005A2C64">
        <w:rPr>
          <w:rStyle w:val="Emphasis"/>
        </w:rPr>
        <w:t xml:space="preserve"> the official </w:t>
      </w:r>
      <w:r w:rsidRPr="00152A1C">
        <w:rPr>
          <w:rStyle w:val="Emphasis"/>
          <w:highlight w:val="yellow"/>
        </w:rPr>
        <w:t>readiness stat</w:t>
      </w:r>
      <w:r w:rsidRPr="005A2C64">
        <w:rPr>
          <w:rStyle w:val="Emphasis"/>
        </w:rPr>
        <w:t>istic</w:t>
      </w:r>
      <w:r w:rsidRPr="00152A1C">
        <w:rPr>
          <w:rStyle w:val="Emphasis"/>
          <w:highlight w:val="yellow"/>
        </w:rPr>
        <w:t>s</w:t>
      </w:r>
      <w:r w:rsidRPr="005A2C64">
        <w:rPr>
          <w:sz w:val="14"/>
        </w:rPr>
        <w:t>.</w:t>
      </w:r>
    </w:p>
    <w:p w14:paraId="24991A71" w14:textId="77777777" w:rsidR="001C7C2C" w:rsidRDefault="001C7C2C" w:rsidP="001C7C2C">
      <w:pPr>
        <w:pStyle w:val="Heading4"/>
      </w:pPr>
      <w:proofErr w:type="gramStart"/>
      <w:r>
        <w:t>Doesn’t</w:t>
      </w:r>
      <w:proofErr w:type="gramEnd"/>
      <w:r>
        <w:t xml:space="preserve"> solve </w:t>
      </w:r>
      <w:proofErr w:type="spellStart"/>
      <w:r>
        <w:t>miscalc</w:t>
      </w:r>
      <w:proofErr w:type="spellEnd"/>
    </w:p>
    <w:p w14:paraId="20982922" w14:textId="77777777" w:rsidR="001C7C2C" w:rsidRPr="00C11B23" w:rsidRDefault="001C7C2C" w:rsidP="001C7C2C">
      <w:proofErr w:type="spellStart"/>
      <w:r w:rsidRPr="00600B7E">
        <w:rPr>
          <w:rStyle w:val="Style13ptBold"/>
        </w:rPr>
        <w:t>Cancian</w:t>
      </w:r>
      <w:proofErr w:type="spellEnd"/>
      <w:r w:rsidRPr="00600B7E">
        <w:rPr>
          <w:rStyle w:val="Style13ptBold"/>
        </w:rPr>
        <w:t xml:space="preserve"> 18</w:t>
      </w:r>
      <w:r>
        <w:t xml:space="preserve"> [Mark </w:t>
      </w:r>
      <w:proofErr w:type="spellStart"/>
      <w:r>
        <w:t>Cancian</w:t>
      </w:r>
      <w:proofErr w:type="spellEnd"/>
      <w:r>
        <w:t>, senior adviser with the CSIS International Security Program. &amp; Seamus P. Daniels, program manager and research associate for Defense Budget Analysis in the CSIS International Security Program. The State of Military Readiness: Is There a Crisis? Apr. 27, 2018. https://defense360.csis.org/the-state-of-military-readiness-is-there-a-crisis/]</w:t>
      </w:r>
    </w:p>
    <w:p w14:paraId="086ECD27" w14:textId="77777777" w:rsidR="001C7C2C" w:rsidRPr="00C11B23" w:rsidRDefault="001C7C2C" w:rsidP="001C7C2C">
      <w:pPr>
        <w:rPr>
          <w:sz w:val="16"/>
        </w:rPr>
      </w:pPr>
      <w:r w:rsidRPr="00C11B23">
        <w:rPr>
          <w:sz w:val="16"/>
        </w:rPr>
        <w:t xml:space="preserve">Q4: </w:t>
      </w:r>
      <w:r w:rsidRPr="00166D49">
        <w:rPr>
          <w:rStyle w:val="StyleUnderline"/>
        </w:rPr>
        <w:t>Has readiness declined</w:t>
      </w:r>
      <w:r w:rsidRPr="00C11B23">
        <w:rPr>
          <w:sz w:val="16"/>
        </w:rPr>
        <w:t>?</w:t>
      </w:r>
    </w:p>
    <w:p w14:paraId="1DC115CE" w14:textId="77777777" w:rsidR="001C7C2C" w:rsidRPr="00C11B23" w:rsidRDefault="001C7C2C" w:rsidP="001C7C2C">
      <w:pPr>
        <w:rPr>
          <w:sz w:val="16"/>
        </w:rPr>
      </w:pPr>
      <w:r w:rsidRPr="00C11B23">
        <w:rPr>
          <w:sz w:val="16"/>
        </w:rPr>
        <w:t xml:space="preserve">A4: In 2013, readiness took a hit </w:t>
      </w:r>
      <w:proofErr w:type="gramStart"/>
      <w:r w:rsidRPr="00C11B23">
        <w:rPr>
          <w:sz w:val="16"/>
        </w:rPr>
        <w:t>as a result of</w:t>
      </w:r>
      <w:proofErr w:type="gramEnd"/>
      <w:r w:rsidRPr="00C11B23">
        <w:rPr>
          <w:sz w:val="16"/>
        </w:rPr>
        <w:t xml:space="preserve"> sequestration. Because cuts had to be made late in the fiscal year, the services were forced to cut facility maintenance, international exercises, and most significantly, training activities. The services have been digging out of that hole ever since.</w:t>
      </w:r>
    </w:p>
    <w:p w14:paraId="136E4200" w14:textId="77777777" w:rsidR="001C7C2C" w:rsidRPr="00C11B23" w:rsidRDefault="001C7C2C" w:rsidP="001C7C2C">
      <w:pPr>
        <w:rPr>
          <w:sz w:val="16"/>
        </w:rPr>
      </w:pPr>
      <w:r w:rsidRPr="00166D49">
        <w:rPr>
          <w:rStyle w:val="StyleUnderline"/>
        </w:rPr>
        <w:t xml:space="preserve">Some </w:t>
      </w:r>
      <w:r w:rsidRPr="00152A1C">
        <w:rPr>
          <w:rStyle w:val="StyleUnderline"/>
          <w:highlight w:val="yellow"/>
        </w:rPr>
        <w:t>commentators</w:t>
      </w:r>
      <w:r w:rsidRPr="00166D49">
        <w:rPr>
          <w:rStyle w:val="StyleUnderline"/>
        </w:rPr>
        <w:t xml:space="preserve"> have </w:t>
      </w:r>
      <w:r w:rsidRPr="00152A1C">
        <w:rPr>
          <w:rStyle w:val="StyleUnderline"/>
          <w:highlight w:val="yellow"/>
        </w:rPr>
        <w:t>raised concerns about a “readiness crisis</w:t>
      </w:r>
      <w:r w:rsidRPr="00166D49">
        <w:rPr>
          <w:rStyle w:val="StyleUnderline"/>
        </w:rPr>
        <w:t>” while others, like</w:t>
      </w:r>
      <w:r w:rsidRPr="00C11B23">
        <w:rPr>
          <w:sz w:val="16"/>
        </w:rPr>
        <w:t xml:space="preserve"> retired Gen. David </w:t>
      </w:r>
      <w:r w:rsidRPr="00166D49">
        <w:rPr>
          <w:rStyle w:val="StyleUnderline"/>
        </w:rPr>
        <w:t>Petraeus and</w:t>
      </w:r>
      <w:r w:rsidRPr="00C11B23">
        <w:rPr>
          <w:sz w:val="16"/>
        </w:rPr>
        <w:t xml:space="preserve"> Michael </w:t>
      </w:r>
      <w:r w:rsidRPr="00166D49">
        <w:rPr>
          <w:rStyle w:val="StyleUnderline"/>
        </w:rPr>
        <w:t>O’Hanlon, have argued that readiness is essentially sound</w:t>
      </w:r>
      <w:r w:rsidRPr="00C11B23">
        <w:rPr>
          <w:sz w:val="16"/>
        </w:rPr>
        <w:t xml:space="preserve">. </w:t>
      </w:r>
      <w:r w:rsidRPr="00C11B23">
        <w:rPr>
          <w:rStyle w:val="StyleUnderline"/>
        </w:rPr>
        <w:t>Part of the difficulty in assessing the state of the military’s readiness is the lack of publicly available data as measured by the DRRS. That problem is exacerbated by directives from the secretary of defense to limit public discussion of readiness shortfalls</w:t>
      </w:r>
      <w:r w:rsidRPr="00C11B23">
        <w:rPr>
          <w:sz w:val="16"/>
        </w:rPr>
        <w:t xml:space="preserve">. </w:t>
      </w:r>
      <w:r w:rsidRPr="00C11B23">
        <w:rPr>
          <w:rStyle w:val="StyleUnderline"/>
        </w:rPr>
        <w:t>Readiness discussions are</w:t>
      </w:r>
      <w:r w:rsidRPr="00C11B23">
        <w:rPr>
          <w:sz w:val="16"/>
        </w:rPr>
        <w:t xml:space="preserve"> further </w:t>
      </w:r>
      <w:r w:rsidRPr="00152A1C">
        <w:rPr>
          <w:rStyle w:val="StyleUnderline"/>
          <w:highlight w:val="yellow"/>
        </w:rPr>
        <w:t>distorted by</w:t>
      </w:r>
      <w:r w:rsidRPr="00C11B23">
        <w:rPr>
          <w:sz w:val="16"/>
        </w:rPr>
        <w:t xml:space="preserve"> the opposing </w:t>
      </w:r>
      <w:r w:rsidRPr="00152A1C">
        <w:rPr>
          <w:rStyle w:val="Emphasis"/>
          <w:highlight w:val="yellow"/>
        </w:rPr>
        <w:t>incentives to exaggerate shortfalls</w:t>
      </w:r>
      <w:r w:rsidRPr="00C11B23">
        <w:rPr>
          <w:sz w:val="16"/>
        </w:rPr>
        <w:t xml:space="preserve"> </w:t>
      </w:r>
      <w:r w:rsidRPr="00C11B23">
        <w:rPr>
          <w:rStyle w:val="StyleUnderline"/>
        </w:rPr>
        <w:t xml:space="preserve">to defend budgets </w:t>
      </w:r>
      <w:r w:rsidRPr="00C11B23">
        <w:rPr>
          <w:sz w:val="16"/>
        </w:rPr>
        <w:t>and to exaggerate capabilities to deter adversaries.</w:t>
      </w:r>
    </w:p>
    <w:p w14:paraId="07E6BC64" w14:textId="77777777" w:rsidR="001C7C2C" w:rsidRPr="00C11B23" w:rsidRDefault="001C7C2C" w:rsidP="001C7C2C">
      <w:pPr>
        <w:rPr>
          <w:sz w:val="16"/>
        </w:rPr>
      </w:pPr>
      <w:r w:rsidRPr="00C11B23">
        <w:rPr>
          <w:sz w:val="16"/>
        </w:rPr>
        <w:t xml:space="preserve">The Trump administration emphasized readiness in its FY 2017 and FY 2018 budgets. Nevertheless, </w:t>
      </w:r>
      <w:r w:rsidRPr="00C11B23">
        <w:rPr>
          <w:rStyle w:val="StyleUnderline"/>
        </w:rPr>
        <w:t xml:space="preserve">readiness </w:t>
      </w:r>
      <w:r w:rsidRPr="00152A1C">
        <w:rPr>
          <w:rStyle w:val="StyleUnderline"/>
          <w:highlight w:val="yellow"/>
        </w:rPr>
        <w:t>data are conflicting</w:t>
      </w:r>
      <w:r w:rsidRPr="00C11B23">
        <w:rPr>
          <w:sz w:val="16"/>
        </w:rPr>
        <w:t>.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w:t>
      </w:r>
    </w:p>
    <w:p w14:paraId="39D5F942" w14:textId="77777777" w:rsidR="001C7C2C" w:rsidRPr="00C11B23" w:rsidRDefault="001C7C2C" w:rsidP="001C7C2C">
      <w:pPr>
        <w:rPr>
          <w:sz w:val="16"/>
        </w:rPr>
      </w:pPr>
      <w:r w:rsidRPr="00C11B23">
        <w:rPr>
          <w:sz w:val="16"/>
        </w:rPr>
        <w:t>The services have worked hard to deploy forces at a high level of readiness because these forces are either going into conflicts (such as Afghanistan, Iraq, or Syria) or will be the first sent to a crisis or a new conflict (carrier battle groups and Marines afloat).</w:t>
      </w:r>
    </w:p>
    <w:p w14:paraId="60C823E7" w14:textId="77777777" w:rsidR="001C7C2C" w:rsidRPr="00C11B23" w:rsidRDefault="001C7C2C" w:rsidP="001C7C2C">
      <w:pPr>
        <w:rPr>
          <w:sz w:val="16"/>
        </w:rPr>
      </w:pPr>
      <w:r w:rsidRPr="00C11B23">
        <w:rPr>
          <w:sz w:val="16"/>
        </w:rPr>
        <w:t xml:space="preserve">Low readiness levels, therefore, typically affect nondeployed forces at their home bases. These forces </w:t>
      </w:r>
      <w:proofErr w:type="gramStart"/>
      <w:r w:rsidRPr="00C11B23">
        <w:rPr>
          <w:sz w:val="16"/>
        </w:rPr>
        <w:t>would</w:t>
      </w:r>
      <w:proofErr w:type="gramEnd"/>
      <w:r w:rsidRPr="00C11B23">
        <w:rPr>
          <w:sz w:val="16"/>
        </w:rPr>
        <w:t xml:space="preserve"> deploy if an emergency erupts that the forward-deployed forces cannot handle. The risk is that they would need to deploy before they can be brought up to a high level of readiness.</w:t>
      </w:r>
    </w:p>
    <w:p w14:paraId="79164755" w14:textId="77777777" w:rsidR="001C7C2C" w:rsidRDefault="001C7C2C" w:rsidP="001C7C2C">
      <w:pPr>
        <w:rPr>
          <w:rStyle w:val="StyleUnderline"/>
        </w:rPr>
      </w:pPr>
      <w:r w:rsidRPr="00C11B23">
        <w:rPr>
          <w:sz w:val="16"/>
        </w:rPr>
        <w:t xml:space="preserve">Q5: </w:t>
      </w:r>
      <w:r w:rsidRPr="00152A1C">
        <w:rPr>
          <w:rStyle w:val="StyleUnderline"/>
          <w:highlight w:val="yellow"/>
        </w:rPr>
        <w:t>Have low readiness levels caused an increase in accidents?</w:t>
      </w:r>
    </w:p>
    <w:p w14:paraId="66BB6FBA" w14:textId="77777777" w:rsidR="001C7C2C" w:rsidRDefault="001C7C2C" w:rsidP="001C7C2C">
      <w:pPr>
        <w:rPr>
          <w:rStyle w:val="StyleUnderline"/>
        </w:rPr>
      </w:pPr>
      <w:r w:rsidRPr="00C11B23">
        <w:rPr>
          <w:sz w:val="16"/>
        </w:rPr>
        <w:t xml:space="preserve">A5: </w:t>
      </w:r>
      <w:r w:rsidRPr="00C11B23">
        <w:rPr>
          <w:rStyle w:val="StyleUnderline"/>
        </w:rPr>
        <w:t>There would seem to be a connection here</w:t>
      </w:r>
      <w:r w:rsidRPr="00C11B23">
        <w:rPr>
          <w:sz w:val="16"/>
        </w:rPr>
        <w:t xml:space="preserve">: lower readiness, less training, fewer skills, more accidents. </w:t>
      </w:r>
      <w:r w:rsidRPr="00C11B23">
        <w:rPr>
          <w:rStyle w:val="Emphasis"/>
        </w:rPr>
        <w:t>However</w:t>
      </w:r>
      <w:r w:rsidRPr="00C11B23">
        <w:rPr>
          <w:rStyle w:val="StyleUnderline"/>
        </w:rPr>
        <w:t xml:space="preserve">, </w:t>
      </w:r>
      <w:r w:rsidRPr="00152A1C">
        <w:rPr>
          <w:rStyle w:val="StyleUnderline"/>
          <w:highlight w:val="yellow"/>
        </w:rPr>
        <w:t>it is difficult to determine</w:t>
      </w:r>
      <w:r w:rsidRPr="00C11B23">
        <w:rPr>
          <w:rStyle w:val="StyleUnderline"/>
        </w:rPr>
        <w:t xml:space="preserve"> the </w:t>
      </w:r>
      <w:r w:rsidRPr="00152A1C">
        <w:rPr>
          <w:rStyle w:val="StyleUnderline"/>
          <w:highlight w:val="yellow"/>
        </w:rPr>
        <w:t>direct connection between readiness and</w:t>
      </w:r>
      <w:r w:rsidRPr="00C11B23">
        <w:rPr>
          <w:rStyle w:val="StyleUnderline"/>
        </w:rPr>
        <w:t xml:space="preserve"> recent </w:t>
      </w:r>
      <w:r w:rsidRPr="00152A1C">
        <w:rPr>
          <w:rStyle w:val="StyleUnderline"/>
          <w:highlight w:val="yellow"/>
        </w:rPr>
        <w:t>incidents</w:t>
      </w:r>
      <w:r w:rsidRPr="00C11B23">
        <w:rPr>
          <w:rStyle w:val="StyleUnderline"/>
        </w:rPr>
        <w:t xml:space="preserve">. </w:t>
      </w:r>
      <w:r w:rsidRPr="00152A1C">
        <w:rPr>
          <w:rStyle w:val="StyleUnderline"/>
          <w:highlight w:val="yellow"/>
        </w:rPr>
        <w:t>Accidents</w:t>
      </w:r>
      <w:r w:rsidRPr="00C11B23">
        <w:rPr>
          <w:rStyle w:val="StyleUnderline"/>
        </w:rPr>
        <w:t xml:space="preserve"> have </w:t>
      </w:r>
      <w:r w:rsidRPr="00152A1C">
        <w:rPr>
          <w:rStyle w:val="Emphasis"/>
          <w:highlight w:val="yellow"/>
        </w:rPr>
        <w:t>continued to occur</w:t>
      </w:r>
      <w:r w:rsidRPr="00152A1C">
        <w:rPr>
          <w:rStyle w:val="StyleUnderline"/>
          <w:highlight w:val="yellow"/>
        </w:rPr>
        <w:t xml:space="preserve"> even as</w:t>
      </w:r>
      <w:r w:rsidRPr="00C11B23">
        <w:rPr>
          <w:rStyle w:val="StyleUnderline"/>
        </w:rPr>
        <w:t xml:space="preserve"> readiness </w:t>
      </w:r>
      <w:r w:rsidRPr="00152A1C">
        <w:rPr>
          <w:rStyle w:val="StyleUnderline"/>
          <w:highlight w:val="yellow"/>
        </w:rPr>
        <w:t>funding</w:t>
      </w:r>
      <w:r w:rsidRPr="00C11B23">
        <w:rPr>
          <w:rStyle w:val="StyleUnderline"/>
        </w:rPr>
        <w:t xml:space="preserve"> has </w:t>
      </w:r>
      <w:r w:rsidRPr="00152A1C">
        <w:rPr>
          <w:rStyle w:val="StyleUnderline"/>
          <w:highlight w:val="yellow"/>
        </w:rPr>
        <w:t>recovered</w:t>
      </w:r>
      <w:r w:rsidRPr="00C11B23">
        <w:rPr>
          <w:sz w:val="16"/>
        </w:rPr>
        <w:t xml:space="preserve">. What is clear is that </w:t>
      </w:r>
      <w:r w:rsidRPr="00C11B23">
        <w:rPr>
          <w:rStyle w:val="StyleUnderline"/>
        </w:rPr>
        <w:t>the high tempo of current operations</w:t>
      </w:r>
      <w:r w:rsidRPr="00C11B23">
        <w:rPr>
          <w:sz w:val="16"/>
        </w:rPr>
        <w:t xml:space="preserve"> (</w:t>
      </w:r>
      <w:proofErr w:type="spellStart"/>
      <w:r w:rsidRPr="00C11B23">
        <w:rPr>
          <w:sz w:val="16"/>
        </w:rPr>
        <w:t>optempo</w:t>
      </w:r>
      <w:proofErr w:type="spellEnd"/>
      <w:r w:rsidRPr="00C11B23">
        <w:rPr>
          <w:sz w:val="16"/>
        </w:rPr>
        <w:t xml:space="preserve">) </w:t>
      </w:r>
      <w:r w:rsidRPr="00C11B23">
        <w:rPr>
          <w:rStyle w:val="StyleUnderline"/>
        </w:rPr>
        <w:t>has taken a toll on the readiness of forces.</w:t>
      </w:r>
    </w:p>
    <w:p w14:paraId="2C2086A9" w14:textId="77777777" w:rsidR="001C7C2C" w:rsidRDefault="001C7C2C" w:rsidP="001C7C2C">
      <w:pPr>
        <w:pStyle w:val="Heading2"/>
      </w:pPr>
      <w:bookmarkStart w:id="12" w:name="_Hlk30232801"/>
      <w:r>
        <w:t>AT: Russia War</w:t>
      </w:r>
    </w:p>
    <w:p w14:paraId="76DADCA7" w14:textId="77777777" w:rsidR="001C7C2C" w:rsidRPr="004B4DA1" w:rsidRDefault="001C7C2C" w:rsidP="001C7C2C">
      <w:pPr>
        <w:pStyle w:val="Heading3"/>
      </w:pPr>
      <w:bookmarkStart w:id="13" w:name="_Hlk30240707"/>
      <w:bookmarkEnd w:id="12"/>
      <w:r w:rsidRPr="004B4DA1">
        <w:t xml:space="preserve">1NC – </w:t>
      </w:r>
      <w:r>
        <w:t xml:space="preserve">AT: </w:t>
      </w:r>
      <w:r w:rsidRPr="004B4DA1">
        <w:t>Russia War</w:t>
      </w:r>
    </w:p>
    <w:p w14:paraId="454FFC03" w14:textId="77777777" w:rsidR="001C7C2C" w:rsidRDefault="001C7C2C" w:rsidP="001C7C2C">
      <w:pPr>
        <w:pStyle w:val="Heading4"/>
        <w:rPr>
          <w:b w:val="0"/>
          <w:u w:val="single"/>
        </w:rPr>
      </w:pPr>
      <w:r w:rsidRPr="004B4DA1">
        <w:t xml:space="preserve">No Russia </w:t>
      </w:r>
      <w:proofErr w:type="gramStart"/>
      <w:r w:rsidRPr="004B4DA1">
        <w:t>war</w:t>
      </w:r>
      <w:proofErr w:type="gramEnd"/>
    </w:p>
    <w:p w14:paraId="2883D6FC" w14:textId="77777777" w:rsidR="001C7C2C" w:rsidRPr="004B4DA1" w:rsidRDefault="001C7C2C" w:rsidP="001C7C2C">
      <w:proofErr w:type="spellStart"/>
      <w:r w:rsidRPr="004B4DA1">
        <w:rPr>
          <w:rStyle w:val="Style13ptBold"/>
        </w:rPr>
        <w:t>Trenin</w:t>
      </w:r>
      <w:proofErr w:type="spellEnd"/>
      <w:r w:rsidRPr="004B4DA1">
        <w:rPr>
          <w:rStyle w:val="Style13ptBold"/>
        </w:rPr>
        <w:t xml:space="preserve"> 18</w:t>
      </w:r>
      <w:r w:rsidRPr="004B4DA1">
        <w:t xml:space="preserve"> [Dmitri </w:t>
      </w:r>
      <w:proofErr w:type="spellStart"/>
      <w:r w:rsidRPr="004B4DA1">
        <w:t>Trenin</w:t>
      </w:r>
      <w:proofErr w:type="spellEnd"/>
      <w:r w:rsidRPr="004B4DA1">
        <w:t xml:space="preserve"> is director of the Carnegie Moscow Center. </w:t>
      </w:r>
      <w:r w:rsidRPr="00152A1C">
        <w:rPr>
          <w:rStyle w:val="Emphasis"/>
          <w:highlight w:val="yellow"/>
        </w:rPr>
        <w:t>Fears</w:t>
      </w:r>
      <w:r w:rsidRPr="00152A1C">
        <w:rPr>
          <w:highlight w:val="yellow"/>
          <w:u w:val="single"/>
        </w:rPr>
        <w:t xml:space="preserve"> of </w:t>
      </w:r>
      <w:r w:rsidRPr="00152A1C">
        <w:rPr>
          <w:rStyle w:val="Emphasis"/>
          <w:highlight w:val="yellow"/>
        </w:rPr>
        <w:t>World War III</w:t>
      </w:r>
      <w:r w:rsidRPr="00152A1C">
        <w:rPr>
          <w:highlight w:val="yellow"/>
          <w:u w:val="single"/>
        </w:rPr>
        <w:t xml:space="preserve"> are </w:t>
      </w:r>
      <w:r w:rsidRPr="00152A1C">
        <w:rPr>
          <w:rStyle w:val="Emphasis"/>
          <w:highlight w:val="yellow"/>
        </w:rPr>
        <w:t>overblown</w:t>
      </w:r>
      <w:r w:rsidRPr="004B4DA1">
        <w:t>. July 20, 2018. https://www.politico.eu/article/donald-trump-vladimir-putin-nato-crimea-fears-of-world-war-iii-are-overblown/]</w:t>
      </w:r>
    </w:p>
    <w:p w14:paraId="64DB377E" w14:textId="77777777" w:rsidR="001C7C2C" w:rsidRPr="004B4DA1" w:rsidRDefault="001C7C2C" w:rsidP="001C7C2C">
      <w:pPr>
        <w:rPr>
          <w:sz w:val="16"/>
        </w:rPr>
      </w:pPr>
      <w:r w:rsidRPr="004B4DA1">
        <w:rPr>
          <w:u w:val="single"/>
        </w:rPr>
        <w:t xml:space="preserve">Europeans fretted about the </w:t>
      </w:r>
      <w:r w:rsidRPr="004B4DA1">
        <w:rPr>
          <w:rStyle w:val="Emphasis"/>
        </w:rPr>
        <w:t xml:space="preserve">end of </w:t>
      </w:r>
      <w:r w:rsidRPr="00152A1C">
        <w:rPr>
          <w:rStyle w:val="Emphasis"/>
          <w:highlight w:val="yellow"/>
        </w:rPr>
        <w:t>NATO</w:t>
      </w:r>
      <w:r w:rsidRPr="004B4DA1">
        <w:rPr>
          <w:sz w:val="16"/>
        </w:rPr>
        <w:t xml:space="preserve">. But </w:t>
      </w:r>
      <w:r w:rsidRPr="00152A1C">
        <w:rPr>
          <w:rStyle w:val="Emphasis"/>
          <w:highlight w:val="yellow"/>
        </w:rPr>
        <w:t>seen from Moscow</w:t>
      </w:r>
      <w:r w:rsidRPr="004B4DA1">
        <w:rPr>
          <w:sz w:val="16"/>
        </w:rPr>
        <w:t xml:space="preserve">, </w:t>
      </w:r>
      <w:r w:rsidRPr="004B4DA1">
        <w:rPr>
          <w:u w:val="single"/>
        </w:rPr>
        <w:t>the</w:t>
      </w:r>
      <w:r w:rsidRPr="004B4DA1">
        <w:rPr>
          <w:sz w:val="16"/>
        </w:rPr>
        <w:t xml:space="preserve"> military </w:t>
      </w:r>
      <w:r w:rsidRPr="004B4DA1">
        <w:rPr>
          <w:u w:val="single"/>
        </w:rPr>
        <w:t xml:space="preserve">alliance still </w:t>
      </w:r>
      <w:r w:rsidRPr="00152A1C">
        <w:rPr>
          <w:highlight w:val="yellow"/>
          <w:u w:val="single"/>
        </w:rPr>
        <w:t>appears</w:t>
      </w:r>
      <w:r w:rsidRPr="004B4DA1">
        <w:rPr>
          <w:u w:val="single"/>
        </w:rPr>
        <w:t xml:space="preserve"> to be </w:t>
      </w:r>
      <w:r w:rsidRPr="00152A1C">
        <w:rPr>
          <w:rStyle w:val="Emphasis"/>
          <w:highlight w:val="yellow"/>
        </w:rPr>
        <w:t>very</w:t>
      </w:r>
      <w:r w:rsidRPr="004B4DA1">
        <w:rPr>
          <w:u w:val="single"/>
        </w:rPr>
        <w:t xml:space="preserve"> much </w:t>
      </w:r>
      <w:r w:rsidRPr="00152A1C">
        <w:rPr>
          <w:rStyle w:val="Emphasis"/>
          <w:highlight w:val="yellow"/>
        </w:rPr>
        <w:t>alive</w:t>
      </w:r>
      <w:r w:rsidRPr="004B4DA1">
        <w:rPr>
          <w:sz w:val="16"/>
        </w:rPr>
        <w:t xml:space="preserve">. </w:t>
      </w:r>
      <w:r w:rsidRPr="00152A1C">
        <w:rPr>
          <w:highlight w:val="yellow"/>
          <w:u w:val="single"/>
        </w:rPr>
        <w:t>Trump's</w:t>
      </w:r>
      <w:r w:rsidRPr="003D1DBE">
        <w:rPr>
          <w:u w:val="single"/>
        </w:rPr>
        <w:t xml:space="preserve"> harsh </w:t>
      </w:r>
      <w:r w:rsidRPr="00152A1C">
        <w:rPr>
          <w:highlight w:val="yellow"/>
          <w:u w:val="single"/>
        </w:rPr>
        <w:t>words</w:t>
      </w:r>
      <w:r w:rsidRPr="004B4DA1">
        <w:rPr>
          <w:u w:val="single"/>
        </w:rPr>
        <w:t xml:space="preserve"> to</w:t>
      </w:r>
      <w:r w:rsidRPr="004B4DA1">
        <w:rPr>
          <w:sz w:val="16"/>
        </w:rPr>
        <w:t xml:space="preserve"> his </w:t>
      </w:r>
      <w:r w:rsidRPr="004B4DA1">
        <w:rPr>
          <w:u w:val="single"/>
        </w:rPr>
        <w:t>allies</w:t>
      </w:r>
      <w:r w:rsidRPr="004B4DA1">
        <w:rPr>
          <w:sz w:val="16"/>
        </w:rPr>
        <w:t xml:space="preserve"> on spending </w:t>
      </w:r>
      <w:proofErr w:type="gramStart"/>
      <w:r w:rsidRPr="00152A1C">
        <w:rPr>
          <w:highlight w:val="yellow"/>
          <w:u w:val="single"/>
        </w:rPr>
        <w:t>haven't</w:t>
      </w:r>
      <w:proofErr w:type="gramEnd"/>
      <w:r w:rsidRPr="00152A1C">
        <w:rPr>
          <w:highlight w:val="yellow"/>
          <w:u w:val="single"/>
        </w:rPr>
        <w:t xml:space="preserve"> changed that</w:t>
      </w:r>
      <w:r w:rsidRPr="004B4DA1">
        <w:rPr>
          <w:sz w:val="16"/>
        </w:rPr>
        <w:t xml:space="preserve">. </w:t>
      </w:r>
      <w:r w:rsidRPr="004B4DA1">
        <w:rPr>
          <w:rStyle w:val="Emphasis"/>
        </w:rPr>
        <w:t>Russia</w:t>
      </w:r>
      <w:r w:rsidRPr="004B4DA1">
        <w:rPr>
          <w:u w:val="single"/>
        </w:rPr>
        <w:t xml:space="preserve"> is </w:t>
      </w:r>
      <w:r w:rsidRPr="004B4DA1">
        <w:rPr>
          <w:rStyle w:val="Emphasis"/>
        </w:rPr>
        <w:t>all too aware</w:t>
      </w:r>
      <w:r w:rsidRPr="004B4DA1">
        <w:rPr>
          <w:u w:val="single"/>
        </w:rPr>
        <w:t xml:space="preserve"> that the </w:t>
      </w:r>
      <w:r w:rsidRPr="004B4DA1">
        <w:rPr>
          <w:rStyle w:val="Emphasis"/>
        </w:rPr>
        <w:t>alliance</w:t>
      </w:r>
      <w:r w:rsidRPr="004B4DA1">
        <w:rPr>
          <w:u w:val="single"/>
        </w:rPr>
        <w:t xml:space="preserve"> is </w:t>
      </w:r>
      <w:r w:rsidRPr="004B4DA1">
        <w:rPr>
          <w:rStyle w:val="Emphasis"/>
        </w:rPr>
        <w:t>focused on its eastern flank</w:t>
      </w:r>
      <w:r w:rsidRPr="004B4DA1">
        <w:rPr>
          <w:sz w:val="16"/>
        </w:rPr>
        <w:t xml:space="preserve">, and not only rhetorically. Since </w:t>
      </w:r>
      <w:proofErr w:type="gramStart"/>
      <w:r w:rsidRPr="004B4DA1">
        <w:rPr>
          <w:sz w:val="16"/>
        </w:rPr>
        <w:t>it</w:t>
      </w:r>
      <w:proofErr w:type="gramEnd"/>
      <w:r w:rsidRPr="004B4DA1">
        <w:rPr>
          <w:sz w:val="16"/>
        </w:rPr>
        <w:t xml:space="preserve"> rediscovered Russia as a threat in 2014, </w:t>
      </w:r>
      <w:r w:rsidRPr="00152A1C">
        <w:rPr>
          <w:highlight w:val="yellow"/>
          <w:u w:val="single"/>
        </w:rPr>
        <w:t>there have been</w:t>
      </w:r>
      <w:r w:rsidRPr="004B4DA1">
        <w:rPr>
          <w:u w:val="single"/>
        </w:rPr>
        <w:t xml:space="preserve"> new </w:t>
      </w:r>
      <w:r w:rsidRPr="00152A1C">
        <w:rPr>
          <w:highlight w:val="yellow"/>
          <w:u w:val="single"/>
        </w:rPr>
        <w:t>deployments</w:t>
      </w:r>
      <w:r w:rsidRPr="004B4DA1">
        <w:rPr>
          <w:u w:val="single"/>
        </w:rPr>
        <w:t xml:space="preserve">, a </w:t>
      </w:r>
      <w:r w:rsidRPr="00152A1C">
        <w:rPr>
          <w:highlight w:val="yellow"/>
          <w:u w:val="single"/>
        </w:rPr>
        <w:t>higher</w:t>
      </w:r>
      <w:r w:rsidRPr="004B4DA1">
        <w:rPr>
          <w:u w:val="single"/>
        </w:rPr>
        <w:t xml:space="preserve"> degree of </w:t>
      </w:r>
      <w:r w:rsidRPr="00152A1C">
        <w:rPr>
          <w:highlight w:val="yellow"/>
          <w:u w:val="single"/>
        </w:rPr>
        <w:t>mobility</w:t>
      </w:r>
      <w:r w:rsidRPr="004B4DA1">
        <w:rPr>
          <w:u w:val="single"/>
        </w:rPr>
        <w:t xml:space="preserve">, </w:t>
      </w:r>
      <w:r w:rsidRPr="00152A1C">
        <w:rPr>
          <w:highlight w:val="yellow"/>
          <w:u w:val="single"/>
        </w:rPr>
        <w:t>and</w:t>
      </w:r>
      <w:r w:rsidRPr="003D1DBE">
        <w:rPr>
          <w:u w:val="single"/>
        </w:rPr>
        <w:t xml:space="preserve"> </w:t>
      </w:r>
      <w:r w:rsidRPr="004B4DA1">
        <w:rPr>
          <w:u w:val="single"/>
        </w:rPr>
        <w:t>more military exercises along the Russian border</w:t>
      </w:r>
      <w:r w:rsidRPr="004B4DA1">
        <w:rPr>
          <w:sz w:val="16"/>
        </w:rPr>
        <w:t xml:space="preserve">, from the Barents to the Black Seas. </w:t>
      </w:r>
      <w:r w:rsidRPr="004B4DA1">
        <w:rPr>
          <w:rStyle w:val="Emphasis"/>
        </w:rPr>
        <w:t>Hardly a boon</w:t>
      </w:r>
      <w:r w:rsidRPr="004B4DA1">
        <w:rPr>
          <w:u w:val="single"/>
        </w:rPr>
        <w:t xml:space="preserve"> for Russia</w:t>
      </w:r>
      <w:r w:rsidRPr="004B4DA1">
        <w:rPr>
          <w:sz w:val="16"/>
        </w:rPr>
        <w:t>.</w:t>
      </w:r>
    </w:p>
    <w:p w14:paraId="48ECD495" w14:textId="77777777" w:rsidR="001C7C2C" w:rsidRPr="004B4DA1" w:rsidRDefault="001C7C2C" w:rsidP="001C7C2C">
      <w:pPr>
        <w:rPr>
          <w:sz w:val="16"/>
        </w:rPr>
      </w:pPr>
      <w:r w:rsidRPr="004B4DA1">
        <w:rPr>
          <w:sz w:val="16"/>
        </w:rPr>
        <w:t xml:space="preserve">It was clear at last week's NATO summit that </w:t>
      </w:r>
      <w:r w:rsidRPr="00152A1C">
        <w:rPr>
          <w:highlight w:val="yellow"/>
          <w:u w:val="single"/>
        </w:rPr>
        <w:t>allies</w:t>
      </w:r>
      <w:r w:rsidRPr="004B4DA1">
        <w:rPr>
          <w:sz w:val="16"/>
        </w:rPr>
        <w:t xml:space="preserve"> agree on the need to upgrade the bloc’s military efforts. Germany, Italy, France, the U.S. — they </w:t>
      </w:r>
      <w:r w:rsidRPr="00152A1C">
        <w:rPr>
          <w:rStyle w:val="Emphasis"/>
          <w:highlight w:val="yellow"/>
        </w:rPr>
        <w:t>all agree</w:t>
      </w:r>
      <w:r w:rsidRPr="004B4DA1">
        <w:rPr>
          <w:u w:val="single"/>
        </w:rPr>
        <w:t xml:space="preserve"> members’ defense </w:t>
      </w:r>
      <w:r w:rsidRPr="00152A1C">
        <w:rPr>
          <w:highlight w:val="yellow"/>
          <w:u w:val="single"/>
        </w:rPr>
        <w:t>spending should go up</w:t>
      </w:r>
      <w:r w:rsidRPr="004B4DA1">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40A442FA" w14:textId="77777777" w:rsidR="001C7C2C" w:rsidRPr="004B4DA1" w:rsidRDefault="001C7C2C" w:rsidP="001C7C2C">
      <w:pPr>
        <w:rPr>
          <w:sz w:val="16"/>
        </w:rPr>
      </w:pPr>
      <w:r w:rsidRPr="004B4DA1">
        <w:rPr>
          <w:sz w:val="16"/>
        </w:rPr>
        <w:t xml:space="preserve">NATO allies also worry about Trump’s comment this week that it is problematic for the U.S. to come to the defense of smaller NATO allies such as Montenegro. But </w:t>
      </w:r>
      <w:proofErr w:type="gramStart"/>
      <w:r w:rsidRPr="004B4DA1">
        <w:rPr>
          <w:sz w:val="16"/>
        </w:rPr>
        <w:t>let’s</w:t>
      </w:r>
      <w:proofErr w:type="gramEnd"/>
      <w:r w:rsidRPr="004B4DA1">
        <w:rPr>
          <w:sz w:val="16"/>
        </w:rPr>
        <w:t xml:space="preserve">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78AA4B68" w14:textId="77777777" w:rsidR="001C7C2C" w:rsidRPr="004B4DA1" w:rsidRDefault="001C7C2C" w:rsidP="001C7C2C">
      <w:pPr>
        <w:rPr>
          <w:sz w:val="16"/>
        </w:rPr>
      </w:pPr>
      <w:r w:rsidRPr="004B4DA1">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381BC5C6" w14:textId="77777777" w:rsidR="001C7C2C" w:rsidRPr="004B4DA1" w:rsidRDefault="001C7C2C" w:rsidP="001C7C2C">
      <w:pPr>
        <w:rPr>
          <w:sz w:val="16"/>
        </w:rPr>
      </w:pPr>
      <w:r w:rsidRPr="004B4DA1">
        <w:rPr>
          <w:u w:val="single"/>
        </w:rPr>
        <w:t xml:space="preserve">NATO is still very much </w:t>
      </w:r>
      <w:r w:rsidRPr="004B4DA1">
        <w:rPr>
          <w:rStyle w:val="Emphasis"/>
        </w:rPr>
        <w:t>exerting pressure</w:t>
      </w:r>
      <w:r w:rsidRPr="004B4DA1">
        <w:rPr>
          <w:u w:val="single"/>
        </w:rPr>
        <w:t xml:space="preserve"> on </w:t>
      </w:r>
      <w:r w:rsidRPr="004B4DA1">
        <w:rPr>
          <w:rStyle w:val="Emphasis"/>
        </w:rPr>
        <w:t>Russia</w:t>
      </w:r>
      <w:r w:rsidRPr="004B4DA1">
        <w:rPr>
          <w:sz w:val="16"/>
          <w:szCs w:val="16"/>
        </w:rPr>
        <w:t xml:space="preserve">. </w:t>
      </w:r>
      <w:proofErr w:type="gramStart"/>
      <w:r w:rsidRPr="004B4DA1">
        <w:rPr>
          <w:sz w:val="16"/>
          <w:szCs w:val="16"/>
        </w:rPr>
        <w:t>It's</w:t>
      </w:r>
      <w:proofErr w:type="gramEnd"/>
      <w:r w:rsidRPr="004B4DA1">
        <w:rPr>
          <w:sz w:val="16"/>
          <w:szCs w:val="16"/>
        </w:rPr>
        <w:t xml:space="preserve"> considered more of an annoyance than an immediate threat in Moscow, but also keeps the country in permanent "war mode" vis-à-vis the U</w:t>
      </w:r>
      <w:r w:rsidRPr="004B4DA1">
        <w:rPr>
          <w:sz w:val="16"/>
        </w:rPr>
        <w:t>.S. Because Moscow is focused on Washington, this means Europeans usually get a pass.</w:t>
      </w:r>
    </w:p>
    <w:p w14:paraId="1C7F1379" w14:textId="77777777" w:rsidR="001C7C2C" w:rsidRPr="004B4DA1" w:rsidRDefault="001C7C2C" w:rsidP="001C7C2C">
      <w:pPr>
        <w:rPr>
          <w:sz w:val="16"/>
        </w:rPr>
      </w:pPr>
      <w:r w:rsidRPr="004B4DA1">
        <w:rPr>
          <w:u w:val="single"/>
        </w:rPr>
        <w:t xml:space="preserve">As for </w:t>
      </w:r>
      <w:r w:rsidRPr="004B4DA1">
        <w:rPr>
          <w:rStyle w:val="Emphasis"/>
        </w:rPr>
        <w:t>Russia’s</w:t>
      </w:r>
      <w:r w:rsidRPr="004B4DA1">
        <w:rPr>
          <w:u w:val="single"/>
        </w:rPr>
        <w:t xml:space="preserve"> own </w:t>
      </w:r>
      <w:r w:rsidRPr="004B4DA1">
        <w:rPr>
          <w:rStyle w:val="Emphasis"/>
        </w:rPr>
        <w:t>intentions</w:t>
      </w:r>
      <w:r w:rsidRPr="004B4DA1">
        <w:rPr>
          <w:u w:val="single"/>
        </w:rPr>
        <w:t>, two things are clear</w:t>
      </w:r>
      <w:r w:rsidRPr="004B4DA1">
        <w:rPr>
          <w:sz w:val="16"/>
        </w:rPr>
        <w:t xml:space="preserve">. </w:t>
      </w:r>
      <w:r w:rsidRPr="00152A1C">
        <w:rPr>
          <w:highlight w:val="yellow"/>
          <w:u w:val="single"/>
        </w:rPr>
        <w:t>There is no interest</w:t>
      </w:r>
      <w:r w:rsidRPr="004B4DA1">
        <w:rPr>
          <w:sz w:val="16"/>
        </w:rPr>
        <w:t xml:space="preserve"> in Moscow </w:t>
      </w:r>
      <w:r w:rsidRPr="00152A1C">
        <w:rPr>
          <w:highlight w:val="yellow"/>
          <w:u w:val="single"/>
        </w:rPr>
        <w:t>in attacking</w:t>
      </w:r>
      <w:r w:rsidRPr="004B4DA1">
        <w:rPr>
          <w:u w:val="single"/>
        </w:rPr>
        <w:t xml:space="preserve"> the </w:t>
      </w:r>
      <w:r w:rsidRPr="00152A1C">
        <w:rPr>
          <w:rStyle w:val="Emphasis"/>
          <w:highlight w:val="yellow"/>
        </w:rPr>
        <w:t>Baltic states</w:t>
      </w:r>
      <w:r w:rsidRPr="00152A1C">
        <w:rPr>
          <w:highlight w:val="yellow"/>
          <w:u w:val="single"/>
        </w:rPr>
        <w:t xml:space="preserve"> or </w:t>
      </w:r>
      <w:r w:rsidRPr="00152A1C">
        <w:rPr>
          <w:rStyle w:val="Emphasis"/>
          <w:highlight w:val="yellow"/>
        </w:rPr>
        <w:t>Poland</w:t>
      </w:r>
      <w:r w:rsidRPr="004B4DA1">
        <w:rPr>
          <w:sz w:val="16"/>
        </w:rPr>
        <w:t xml:space="preserve">. </w:t>
      </w:r>
      <w:r w:rsidRPr="004B4DA1">
        <w:rPr>
          <w:u w:val="single"/>
        </w:rPr>
        <w:t>These</w:t>
      </w:r>
      <w:r w:rsidRPr="004B4DA1">
        <w:rPr>
          <w:sz w:val="16"/>
        </w:rPr>
        <w:t xml:space="preserve"> countries </w:t>
      </w:r>
      <w:r w:rsidRPr="004B4DA1">
        <w:rPr>
          <w:u w:val="single"/>
        </w:rPr>
        <w:t>are as safe</w:t>
      </w:r>
      <w:r w:rsidRPr="004B4DA1">
        <w:rPr>
          <w:sz w:val="16"/>
        </w:rPr>
        <w:t xml:space="preserve"> now </w:t>
      </w:r>
      <w:r w:rsidRPr="004B4DA1">
        <w:rPr>
          <w:u w:val="single"/>
        </w:rPr>
        <w:t>as they were before 2014</w:t>
      </w:r>
      <w:r w:rsidRPr="004B4DA1">
        <w:rPr>
          <w:sz w:val="16"/>
        </w:rPr>
        <w:t>. Suggestions otherwise simply point to the deep wounds in both nations' psyche, which will not be healed for many decades.</w:t>
      </w:r>
    </w:p>
    <w:p w14:paraId="521ADAEE" w14:textId="77777777" w:rsidR="001C7C2C" w:rsidRPr="004B4DA1" w:rsidRDefault="001C7C2C" w:rsidP="001C7C2C">
      <w:pPr>
        <w:rPr>
          <w:sz w:val="16"/>
        </w:rPr>
      </w:pPr>
      <w:r w:rsidRPr="004B4DA1">
        <w:rPr>
          <w:sz w:val="16"/>
        </w:rPr>
        <w:t xml:space="preserve">Should Ukraine's leaders decide to repeat </w:t>
      </w:r>
      <w:proofErr w:type="spellStart"/>
      <w:r w:rsidRPr="004B4DA1">
        <w:rPr>
          <w:sz w:val="16"/>
        </w:rPr>
        <w:t>Mikheil</w:t>
      </w:r>
      <w:proofErr w:type="spellEnd"/>
      <w:r w:rsidRPr="004B4DA1">
        <w:rPr>
          <w:sz w:val="16"/>
        </w:rPr>
        <w:t xml:space="preserve">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6B4DAB5C" w14:textId="77777777" w:rsidR="001C7C2C" w:rsidRPr="004B4DA1" w:rsidRDefault="001C7C2C" w:rsidP="001C7C2C">
      <w:pPr>
        <w:rPr>
          <w:sz w:val="16"/>
        </w:rPr>
      </w:pPr>
      <w:r w:rsidRPr="00152A1C">
        <w:rPr>
          <w:rStyle w:val="Emphasis"/>
          <w:highlight w:val="yellow"/>
        </w:rPr>
        <w:t>Putin's main concerns</w:t>
      </w:r>
      <w:r w:rsidRPr="00152A1C">
        <w:rPr>
          <w:highlight w:val="yellow"/>
          <w:u w:val="single"/>
        </w:rPr>
        <w:t xml:space="preserve"> are</w:t>
      </w:r>
      <w:r w:rsidRPr="004B4DA1">
        <w:rPr>
          <w:u w:val="single"/>
        </w:rPr>
        <w:t xml:space="preserve"> largely </w:t>
      </w:r>
      <w:r w:rsidRPr="00152A1C">
        <w:rPr>
          <w:rStyle w:val="Emphasis"/>
          <w:highlight w:val="yellow"/>
        </w:rPr>
        <w:t>domestic</w:t>
      </w:r>
      <w:r w:rsidRPr="004B4DA1">
        <w:rPr>
          <w:sz w:val="16"/>
        </w:rPr>
        <w:t xml:space="preserve">. </w:t>
      </w:r>
      <w:r w:rsidRPr="00152A1C">
        <w:rPr>
          <w:highlight w:val="yellow"/>
          <w:u w:val="single"/>
        </w:rPr>
        <w:t>He</w:t>
      </w:r>
      <w:r w:rsidRPr="004B4DA1">
        <w:rPr>
          <w:u w:val="single"/>
        </w:rPr>
        <w:t xml:space="preserve"> has an ambitious program that logically </w:t>
      </w:r>
      <w:r w:rsidRPr="00152A1C">
        <w:rPr>
          <w:highlight w:val="yellow"/>
          <w:u w:val="single"/>
        </w:rPr>
        <w:t xml:space="preserve">calls for </w:t>
      </w:r>
      <w:r w:rsidRPr="004B4DA1">
        <w:rPr>
          <w:rStyle w:val="Emphasis"/>
        </w:rPr>
        <w:t xml:space="preserve">more </w:t>
      </w:r>
      <w:r w:rsidRPr="00152A1C">
        <w:rPr>
          <w:rStyle w:val="Emphasis"/>
          <w:highlight w:val="yellow"/>
        </w:rPr>
        <w:t>econ</w:t>
      </w:r>
      <w:r w:rsidRPr="00BB71D7">
        <w:rPr>
          <w:rStyle w:val="Emphasis"/>
        </w:rPr>
        <w:t xml:space="preserve">omic </w:t>
      </w:r>
      <w:r w:rsidRPr="00152A1C">
        <w:rPr>
          <w:rStyle w:val="Emphasis"/>
          <w:highlight w:val="yellow"/>
        </w:rPr>
        <w:t>ties</w:t>
      </w:r>
      <w:r w:rsidRPr="00152A1C">
        <w:rPr>
          <w:highlight w:val="yellow"/>
          <w:u w:val="single"/>
        </w:rPr>
        <w:t xml:space="preserve"> with the </w:t>
      </w:r>
      <w:r w:rsidRPr="00152A1C">
        <w:rPr>
          <w:rStyle w:val="Emphasis"/>
          <w:highlight w:val="yellow"/>
        </w:rPr>
        <w:t>West</w:t>
      </w:r>
      <w:r w:rsidRPr="004B4DA1">
        <w:rPr>
          <w:sz w:val="16"/>
        </w:rPr>
        <w:t xml:space="preserve">. To move forward, </w:t>
      </w:r>
      <w:r w:rsidRPr="004B4DA1">
        <w:rPr>
          <w:u w:val="single"/>
        </w:rPr>
        <w:t xml:space="preserve">he is </w:t>
      </w:r>
      <w:r w:rsidRPr="00152A1C">
        <w:rPr>
          <w:highlight w:val="yellow"/>
          <w:u w:val="single"/>
        </w:rPr>
        <w:t xml:space="preserve">looking to </w:t>
      </w:r>
      <w:r w:rsidRPr="00152A1C">
        <w:rPr>
          <w:rStyle w:val="Emphasis"/>
          <w:highlight w:val="yellow"/>
        </w:rPr>
        <w:t>ease tensions</w:t>
      </w:r>
      <w:r w:rsidRPr="004B4DA1">
        <w:rPr>
          <w:u w:val="single"/>
        </w:rPr>
        <w:t xml:space="preserve"> with the </w:t>
      </w:r>
      <w:r w:rsidRPr="004B4DA1">
        <w:rPr>
          <w:rStyle w:val="Emphasis"/>
        </w:rPr>
        <w:t>EU</w:t>
      </w:r>
      <w:r w:rsidRPr="004B4DA1">
        <w:rPr>
          <w:u w:val="single"/>
        </w:rPr>
        <w:t xml:space="preserve"> </w:t>
      </w:r>
      <w:r w:rsidRPr="00152A1C">
        <w:rPr>
          <w:highlight w:val="yellow"/>
          <w:u w:val="single"/>
        </w:rPr>
        <w:t>and</w:t>
      </w:r>
      <w:r w:rsidRPr="004B4DA1">
        <w:rPr>
          <w:u w:val="single"/>
        </w:rPr>
        <w:t xml:space="preserve"> the </w:t>
      </w:r>
      <w:r w:rsidRPr="004B4DA1">
        <w:rPr>
          <w:rStyle w:val="Emphasis"/>
        </w:rPr>
        <w:t>U.S</w:t>
      </w:r>
      <w:r w:rsidRPr="004B4DA1">
        <w:rPr>
          <w:sz w:val="16"/>
        </w:rPr>
        <w:t xml:space="preserve">. </w:t>
      </w:r>
      <w:r w:rsidRPr="004B4DA1">
        <w:rPr>
          <w:u w:val="single"/>
        </w:rPr>
        <w:t xml:space="preserve">What Putin wanted to get out of Helsinki was mainly to </w:t>
      </w:r>
      <w:r w:rsidRPr="00152A1C">
        <w:rPr>
          <w:rStyle w:val="Emphasis"/>
          <w:highlight w:val="yellow"/>
        </w:rPr>
        <w:t>start</w:t>
      </w:r>
      <w:r w:rsidRPr="004B4DA1">
        <w:rPr>
          <w:rStyle w:val="Emphasis"/>
        </w:rPr>
        <w:t xml:space="preserve"> a </w:t>
      </w:r>
      <w:r w:rsidRPr="00152A1C">
        <w:rPr>
          <w:rStyle w:val="Emphasis"/>
          <w:highlight w:val="yellow"/>
        </w:rPr>
        <w:t>dialogue</w:t>
      </w:r>
      <w:r w:rsidRPr="004B4DA1">
        <w:rPr>
          <w:u w:val="single"/>
        </w:rPr>
        <w:t xml:space="preserve"> with Washington</w:t>
      </w:r>
      <w:r w:rsidRPr="004B4DA1">
        <w:rPr>
          <w:sz w:val="16"/>
        </w:rPr>
        <w:t>.</w:t>
      </w:r>
    </w:p>
    <w:p w14:paraId="1DB3CC87" w14:textId="77777777" w:rsidR="001C7C2C" w:rsidRPr="004B4DA1" w:rsidRDefault="001C7C2C" w:rsidP="001C7C2C">
      <w:pPr>
        <w:rPr>
          <w:sz w:val="16"/>
        </w:rPr>
      </w:pPr>
      <w:r w:rsidRPr="004B4DA1">
        <w:rPr>
          <w:sz w:val="16"/>
        </w:rPr>
        <w:t>Those hopes are now visibly going up in smoke. It is safe to bet that Russia will continue to face the same opposition from a coalition of U.S. and EU interests.</w:t>
      </w:r>
    </w:p>
    <w:p w14:paraId="15BA244C" w14:textId="77777777" w:rsidR="001C7C2C" w:rsidRPr="004B4DA1" w:rsidRDefault="001C7C2C" w:rsidP="001C7C2C">
      <w:pPr>
        <w:rPr>
          <w:sz w:val="16"/>
        </w:rPr>
      </w:pPr>
      <w:r w:rsidRPr="004B4DA1">
        <w:rPr>
          <w:u w:val="single"/>
        </w:rPr>
        <w:t xml:space="preserve">The first </w:t>
      </w:r>
      <w:r w:rsidRPr="004B4DA1">
        <w:rPr>
          <w:rStyle w:val="Emphasis"/>
        </w:rPr>
        <w:t>détente</w:t>
      </w:r>
      <w:r w:rsidRPr="004B4DA1">
        <w:rPr>
          <w:u w:val="single"/>
        </w:rPr>
        <w:t xml:space="preserve"> in the hybrid war between Russia and the West was indeed </w:t>
      </w:r>
      <w:r w:rsidRPr="004B4DA1">
        <w:rPr>
          <w:rStyle w:val="Emphasis"/>
        </w:rPr>
        <w:t>nipped in the bud</w:t>
      </w:r>
      <w:r w:rsidRPr="004B4DA1">
        <w:rPr>
          <w:u w:val="single"/>
        </w:rPr>
        <w:t xml:space="preserve"> by </w:t>
      </w:r>
      <w:r w:rsidRPr="004B4DA1">
        <w:rPr>
          <w:rStyle w:val="Emphasis"/>
        </w:rPr>
        <w:t xml:space="preserve">Trump's behavior </w:t>
      </w:r>
      <w:r w:rsidRPr="004B4DA1">
        <w:rPr>
          <w:sz w:val="16"/>
        </w:rPr>
        <w:t>and the vehemence of his domestic critics. So be it.</w:t>
      </w:r>
    </w:p>
    <w:p w14:paraId="210F3581" w14:textId="77777777" w:rsidR="001C7C2C" w:rsidRPr="004B4DA1" w:rsidRDefault="001C7C2C" w:rsidP="001C7C2C">
      <w:pPr>
        <w:rPr>
          <w:sz w:val="16"/>
        </w:rPr>
      </w:pPr>
      <w:r w:rsidRPr="00152A1C">
        <w:rPr>
          <w:highlight w:val="yellow"/>
          <w:u w:val="single"/>
        </w:rPr>
        <w:t xml:space="preserve">Moscow will not </w:t>
      </w:r>
      <w:proofErr w:type="gramStart"/>
      <w:r w:rsidRPr="00152A1C">
        <w:rPr>
          <w:highlight w:val="yellow"/>
          <w:u w:val="single"/>
        </w:rPr>
        <w:t>capitulate</w:t>
      </w:r>
      <w:r w:rsidRPr="004B4DA1">
        <w:rPr>
          <w:sz w:val="16"/>
        </w:rPr>
        <w:t>, and</w:t>
      </w:r>
      <w:proofErr w:type="gramEnd"/>
      <w:r w:rsidRPr="004B4DA1">
        <w:rPr>
          <w:sz w:val="16"/>
        </w:rPr>
        <w:t xml:space="preserve"> will indeed push back. </w:t>
      </w:r>
      <w:r w:rsidRPr="00152A1C">
        <w:rPr>
          <w:rStyle w:val="Emphasis"/>
          <w:highlight w:val="yellow"/>
        </w:rPr>
        <w:t>But</w:t>
      </w:r>
      <w:r w:rsidRPr="00152A1C">
        <w:rPr>
          <w:sz w:val="16"/>
          <w:highlight w:val="yellow"/>
        </w:rPr>
        <w:t xml:space="preserve"> </w:t>
      </w:r>
      <w:proofErr w:type="gramStart"/>
      <w:r w:rsidRPr="00152A1C">
        <w:rPr>
          <w:highlight w:val="yellow"/>
          <w:u w:val="single"/>
        </w:rPr>
        <w:t>it's</w:t>
      </w:r>
      <w:proofErr w:type="gramEnd"/>
      <w:r w:rsidRPr="00152A1C">
        <w:rPr>
          <w:highlight w:val="yellow"/>
          <w:u w:val="single"/>
        </w:rPr>
        <w:t xml:space="preserve"> </w:t>
      </w:r>
      <w:r w:rsidRPr="00152A1C">
        <w:rPr>
          <w:rStyle w:val="Emphasis"/>
          <w:highlight w:val="yellow"/>
        </w:rPr>
        <w:t>not likely</w:t>
      </w:r>
      <w:r w:rsidRPr="00152A1C">
        <w:rPr>
          <w:highlight w:val="yellow"/>
          <w:u w:val="single"/>
        </w:rPr>
        <w:t xml:space="preserve"> to take the form of</w:t>
      </w:r>
      <w:r w:rsidRPr="004B4DA1">
        <w:rPr>
          <w:u w:val="single"/>
        </w:rPr>
        <w:t xml:space="preserve"> an </w:t>
      </w:r>
      <w:r w:rsidRPr="004B4DA1">
        <w:rPr>
          <w:rStyle w:val="Emphasis"/>
        </w:rPr>
        <w:t>aggressive</w:t>
      </w:r>
      <w:r w:rsidRPr="004B4DA1">
        <w:rPr>
          <w:u w:val="single"/>
        </w:rPr>
        <w:t xml:space="preserve">, overt </w:t>
      </w:r>
      <w:r w:rsidRPr="00152A1C">
        <w:rPr>
          <w:rStyle w:val="Emphasis"/>
          <w:highlight w:val="yellow"/>
        </w:rPr>
        <w:t>military</w:t>
      </w:r>
      <w:r w:rsidRPr="004B4DA1">
        <w:rPr>
          <w:rStyle w:val="Emphasis"/>
        </w:rPr>
        <w:t xml:space="preserve"> </w:t>
      </w:r>
      <w:r w:rsidRPr="00152A1C">
        <w:rPr>
          <w:rStyle w:val="Emphasis"/>
          <w:highlight w:val="yellow"/>
        </w:rPr>
        <w:t>attack</w:t>
      </w:r>
      <w:r w:rsidRPr="004B4DA1">
        <w:rPr>
          <w:u w:val="single"/>
        </w:rPr>
        <w:t xml:space="preserve">. </w:t>
      </w:r>
      <w:r w:rsidRPr="00152A1C">
        <w:rPr>
          <w:rStyle w:val="Emphasis"/>
          <w:highlight w:val="yellow"/>
        </w:rPr>
        <w:t>Fears of</w:t>
      </w:r>
      <w:r w:rsidRPr="004B4DA1">
        <w:rPr>
          <w:u w:val="single"/>
        </w:rPr>
        <w:t xml:space="preserve"> new </w:t>
      </w:r>
      <w:r w:rsidRPr="00152A1C">
        <w:rPr>
          <w:rStyle w:val="Emphasis"/>
          <w:highlight w:val="yellow"/>
        </w:rPr>
        <w:t>wars</w:t>
      </w:r>
      <w:r w:rsidRPr="00152A1C">
        <w:rPr>
          <w:highlight w:val="yellow"/>
          <w:u w:val="single"/>
        </w:rPr>
        <w:t xml:space="preserve"> are </w:t>
      </w:r>
      <w:r w:rsidRPr="00152A1C">
        <w:rPr>
          <w:rStyle w:val="Emphasis"/>
          <w:highlight w:val="yellow"/>
        </w:rPr>
        <w:t>far from accurate</w:t>
      </w:r>
      <w:r w:rsidRPr="004B4DA1">
        <w:rPr>
          <w:sz w:val="16"/>
        </w:rPr>
        <w:t>.</w:t>
      </w:r>
    </w:p>
    <w:bookmarkEnd w:id="13"/>
    <w:p w14:paraId="5F844AB0" w14:textId="77777777" w:rsidR="001C7C2C" w:rsidRDefault="001C7C2C" w:rsidP="001C7C2C">
      <w:pPr>
        <w:pStyle w:val="Heading3"/>
      </w:pPr>
      <w:r w:rsidRPr="004B4DA1">
        <w:t xml:space="preserve">2NC – </w:t>
      </w:r>
      <w:r>
        <w:t xml:space="preserve">AT: </w:t>
      </w:r>
      <w:r w:rsidRPr="004B4DA1">
        <w:t>Russia War</w:t>
      </w:r>
    </w:p>
    <w:p w14:paraId="71321DF2" w14:textId="77777777" w:rsidR="001C7C2C" w:rsidRPr="004B4DA1" w:rsidRDefault="001C7C2C" w:rsidP="001C7C2C">
      <w:pPr>
        <w:pStyle w:val="Heading4"/>
        <w:rPr>
          <w:u w:val="single"/>
        </w:rPr>
      </w:pPr>
      <w:r w:rsidRPr="004B4DA1">
        <w:t xml:space="preserve">No Russia </w:t>
      </w:r>
      <w:proofErr w:type="gramStart"/>
      <w:r w:rsidRPr="004B4DA1">
        <w:t>war</w:t>
      </w:r>
      <w:proofErr w:type="gramEnd"/>
      <w:r w:rsidRPr="004B4DA1">
        <w:t xml:space="preserve"> </w:t>
      </w:r>
    </w:p>
    <w:p w14:paraId="2AB3CF37" w14:textId="77777777" w:rsidR="001C7C2C" w:rsidRPr="004B4DA1" w:rsidRDefault="001C7C2C" w:rsidP="001C7C2C">
      <w:proofErr w:type="spellStart"/>
      <w:r w:rsidRPr="004B4DA1">
        <w:rPr>
          <w:rStyle w:val="Style13ptBold"/>
        </w:rPr>
        <w:t>Desch</w:t>
      </w:r>
      <w:proofErr w:type="spellEnd"/>
      <w:r w:rsidRPr="004B4DA1">
        <w:rPr>
          <w:rStyle w:val="Style13ptBold"/>
        </w:rPr>
        <w:t xml:space="preserve"> 18</w:t>
      </w:r>
      <w:r w:rsidRPr="004B4DA1">
        <w:t xml:space="preserve"> [Michael C. </w:t>
      </w:r>
      <w:proofErr w:type="spellStart"/>
      <w:r w:rsidRPr="004B4DA1">
        <w:t>Desch</w:t>
      </w:r>
      <w:proofErr w:type="spellEnd"/>
      <w:r w:rsidRPr="004B4DA1">
        <w:t xml:space="preserve"> is professor of Political Science and founding director of the Notre Dame International Security Center. The </w:t>
      </w:r>
      <w:proofErr w:type="gramStart"/>
      <w:r w:rsidRPr="004B4DA1">
        <w:t>Much Diminished</w:t>
      </w:r>
      <w:proofErr w:type="gramEnd"/>
      <w:r w:rsidRPr="004B4DA1">
        <w:t xml:space="preserve"> Russian Bear. July 27, 2018. https://www.theamericanconservative.com/articles/the-much-diminished-russian-bear/]</w:t>
      </w:r>
    </w:p>
    <w:p w14:paraId="4F214606" w14:textId="77777777" w:rsidR="001C7C2C" w:rsidRPr="004B4DA1" w:rsidRDefault="001C7C2C" w:rsidP="001C7C2C">
      <w:pPr>
        <w:rPr>
          <w:sz w:val="16"/>
        </w:rPr>
      </w:pPr>
      <w:r w:rsidRPr="004B4DA1">
        <w:rPr>
          <w:sz w:val="16"/>
        </w:rPr>
        <w:t xml:space="preserve">But even with these stipulations, </w:t>
      </w:r>
      <w:r w:rsidRPr="00152A1C">
        <w:rPr>
          <w:highlight w:val="yellow"/>
          <w:u w:val="single"/>
        </w:rPr>
        <w:t xml:space="preserve">there remains a </w:t>
      </w:r>
      <w:r w:rsidRPr="00152A1C">
        <w:rPr>
          <w:rStyle w:val="Emphasis"/>
          <w:highlight w:val="yellow"/>
        </w:rPr>
        <w:t>yawning gap</w:t>
      </w:r>
      <w:r w:rsidRPr="00152A1C">
        <w:rPr>
          <w:highlight w:val="yellow"/>
          <w:u w:val="single"/>
        </w:rPr>
        <w:t xml:space="preserve"> between</w:t>
      </w:r>
      <w:r w:rsidRPr="004B4DA1">
        <w:rPr>
          <w:u w:val="single"/>
        </w:rPr>
        <w:t xml:space="preserve"> the </w:t>
      </w:r>
      <w:r w:rsidRPr="00152A1C">
        <w:rPr>
          <w:rStyle w:val="Emphasis"/>
          <w:highlight w:val="yellow"/>
        </w:rPr>
        <w:t>apocalyptic rhetoric</w:t>
      </w:r>
      <w:r w:rsidRPr="00152A1C">
        <w:rPr>
          <w:highlight w:val="yellow"/>
          <w:u w:val="single"/>
        </w:rPr>
        <w:t xml:space="preserve"> about</w:t>
      </w:r>
      <w:r w:rsidRPr="004B4DA1">
        <w:rPr>
          <w:u w:val="single"/>
        </w:rPr>
        <w:t xml:space="preserve"> the </w:t>
      </w:r>
      <w:r w:rsidRPr="00152A1C">
        <w:rPr>
          <w:rStyle w:val="Emphasis"/>
          <w:highlight w:val="yellow"/>
        </w:rPr>
        <w:t>Russia</w:t>
      </w:r>
      <w:r w:rsidRPr="004B4DA1">
        <w:rPr>
          <w:rStyle w:val="Emphasis"/>
        </w:rPr>
        <w:t>n threat</w:t>
      </w:r>
      <w:r w:rsidRPr="004B4DA1">
        <w:rPr>
          <w:u w:val="single"/>
        </w:rPr>
        <w:t xml:space="preserve"> </w:t>
      </w:r>
      <w:r w:rsidRPr="00152A1C">
        <w:rPr>
          <w:highlight w:val="yellow"/>
          <w:u w:val="single"/>
        </w:rPr>
        <w:t>and</w:t>
      </w:r>
      <w:r w:rsidRPr="004B4DA1">
        <w:rPr>
          <w:u w:val="single"/>
        </w:rPr>
        <w:t xml:space="preserve"> the </w:t>
      </w:r>
      <w:r w:rsidRPr="00152A1C">
        <w:rPr>
          <w:rStyle w:val="Emphasis"/>
          <w:highlight w:val="yellow"/>
        </w:rPr>
        <w:t>reality</w:t>
      </w:r>
      <w:r w:rsidRPr="004B4DA1">
        <w:rPr>
          <w:u w:val="single"/>
        </w:rPr>
        <w:t xml:space="preserve"> of the domestic regime and foreign policy behavior of contemporary Russia</w:t>
      </w:r>
      <w:r w:rsidRPr="004B4DA1">
        <w:rPr>
          <w:sz w:val="16"/>
        </w:rPr>
        <w:t>. Moreover, many of the recommendations that those hyping this threat bruit about are in fact precisely the sorts of steps that strangled the baby of Russian democracy in its cradle and today threaten to turn an increasingly frosty peace into a hot war.</w:t>
      </w:r>
    </w:p>
    <w:p w14:paraId="4A88343D" w14:textId="77777777" w:rsidR="001C7C2C" w:rsidRPr="004B4DA1" w:rsidRDefault="001C7C2C" w:rsidP="001C7C2C">
      <w:pPr>
        <w:rPr>
          <w:sz w:val="16"/>
        </w:rPr>
      </w:pPr>
      <w:r w:rsidRPr="004B4DA1">
        <w:rPr>
          <w:sz w:val="16"/>
        </w:rPr>
        <w:t xml:space="preserve">Consider the domestic political situation in Moscow. It is true that Russia has become an oligarchy dominated by President Vladimir Putin and bolstered by his former security service colleagues and nouveau riche crony capitalists. Political participation is </w:t>
      </w:r>
      <w:proofErr w:type="gramStart"/>
      <w:r w:rsidRPr="004B4DA1">
        <w:rPr>
          <w:sz w:val="16"/>
        </w:rPr>
        <w:t>constricted</w:t>
      </w:r>
      <w:proofErr w:type="gramEnd"/>
      <w:r w:rsidRPr="004B4DA1">
        <w:rPr>
          <w:sz w:val="16"/>
        </w:rPr>
        <w:t xml:space="preserve"> and opponents of the regime are regularly harassed, sometimes jailed, and on occasion killed. On the other hand, Russia is no longer the totalitarian state that the Soviet Union was under Josef Stalin. Communism killed millions during the Soviet period; lethal political violence in Putin’s Russia is deplorable but relatively rare, the murders of a few journalists, political opponents, and defectors notwithstanding.</w:t>
      </w:r>
    </w:p>
    <w:p w14:paraId="6648DCC1" w14:textId="77777777" w:rsidR="001C7C2C" w:rsidRPr="004B4DA1" w:rsidRDefault="001C7C2C" w:rsidP="001C7C2C">
      <w:pPr>
        <w:rPr>
          <w:sz w:val="16"/>
        </w:rPr>
      </w:pPr>
      <w:r w:rsidRPr="004B4DA1">
        <w:rPr>
          <w:sz w:val="16"/>
        </w:rPr>
        <w:t>And while political association in Russia is increasingly constrained, other forms of association remain vibrant. Two examples, one profane, one sacred. As the recent World Cup demonstrated, social freedom, for Russians and foreigners, remains vibrant. And while one would hardly call Russia religiously ecumenical, the role of the Orthodox Church in Russian society has grown dramatically.</w:t>
      </w:r>
    </w:p>
    <w:p w14:paraId="1449B4BA" w14:textId="77777777" w:rsidR="001C7C2C" w:rsidRPr="004B4DA1" w:rsidRDefault="001C7C2C" w:rsidP="001C7C2C">
      <w:pPr>
        <w:rPr>
          <w:sz w:val="16"/>
        </w:rPr>
      </w:pPr>
      <w:r w:rsidRPr="00152A1C">
        <w:rPr>
          <w:highlight w:val="yellow"/>
          <w:u w:val="single"/>
        </w:rPr>
        <w:t>Russia</w:t>
      </w:r>
      <w:r w:rsidRPr="004B4DA1">
        <w:rPr>
          <w:u w:val="single"/>
        </w:rPr>
        <w:t xml:space="preserve"> has </w:t>
      </w:r>
      <w:r w:rsidRPr="00152A1C">
        <w:rPr>
          <w:rStyle w:val="Emphasis"/>
          <w:highlight w:val="yellow"/>
        </w:rPr>
        <w:t>employed</w:t>
      </w:r>
      <w:r w:rsidRPr="004B4DA1">
        <w:rPr>
          <w:u w:val="single"/>
        </w:rPr>
        <w:t xml:space="preserve"> military </w:t>
      </w:r>
      <w:r w:rsidRPr="00152A1C">
        <w:rPr>
          <w:rStyle w:val="Emphasis"/>
          <w:highlight w:val="yellow"/>
        </w:rPr>
        <w:t>force</w:t>
      </w:r>
      <w:r w:rsidRPr="004B4DA1">
        <w:rPr>
          <w:u w:val="single"/>
        </w:rPr>
        <w:t xml:space="preserve"> against its neighbors </w:t>
      </w:r>
      <w:r w:rsidRPr="00152A1C">
        <w:rPr>
          <w:rStyle w:val="Emphasis"/>
          <w:highlight w:val="yellow"/>
        </w:rPr>
        <w:t>twice</w:t>
      </w:r>
      <w:r w:rsidRPr="00152A1C">
        <w:rPr>
          <w:highlight w:val="yellow"/>
          <w:u w:val="single"/>
        </w:rPr>
        <w:t xml:space="preserve"> in recent years</w:t>
      </w:r>
      <w:r w:rsidRPr="004B4DA1">
        <w:rPr>
          <w:sz w:val="16"/>
        </w:rPr>
        <w:t xml:space="preserve">. In 2008, it fought a short but sharp war against the former soviet republic of </w:t>
      </w:r>
      <w:r w:rsidRPr="00152A1C">
        <w:rPr>
          <w:rStyle w:val="Emphasis"/>
          <w:highlight w:val="yellow"/>
        </w:rPr>
        <w:t>Georgia</w:t>
      </w:r>
      <w:r w:rsidRPr="00152A1C">
        <w:rPr>
          <w:sz w:val="16"/>
          <w:highlight w:val="yellow"/>
        </w:rPr>
        <w:t xml:space="preserve">, </w:t>
      </w:r>
      <w:r w:rsidRPr="00152A1C">
        <w:rPr>
          <w:highlight w:val="yellow"/>
          <w:u w:val="single"/>
        </w:rPr>
        <w:t>and</w:t>
      </w:r>
      <w:r w:rsidRPr="004B4DA1">
        <w:rPr>
          <w:sz w:val="16"/>
        </w:rPr>
        <w:t xml:space="preserve"> in 2014 it seized the </w:t>
      </w:r>
      <w:r w:rsidRPr="00152A1C">
        <w:rPr>
          <w:rStyle w:val="Emphasis"/>
          <w:highlight w:val="yellow"/>
        </w:rPr>
        <w:t>Crimea</w:t>
      </w:r>
      <w:r w:rsidRPr="004B4DA1">
        <w:rPr>
          <w:sz w:val="16"/>
        </w:rPr>
        <w:t xml:space="preserve">n Peninsula </w:t>
      </w:r>
      <w:r w:rsidRPr="00152A1C">
        <w:rPr>
          <w:highlight w:val="yellow"/>
          <w:u w:val="single"/>
        </w:rPr>
        <w:t>in</w:t>
      </w:r>
      <w:r w:rsidRPr="004B4DA1">
        <w:rPr>
          <w:u w:val="single"/>
        </w:rPr>
        <w:t xml:space="preserve"> a largely </w:t>
      </w:r>
      <w:r w:rsidRPr="00152A1C">
        <w:rPr>
          <w:highlight w:val="yellow"/>
          <w:u w:val="single"/>
        </w:rPr>
        <w:t>bloodless occupation</w:t>
      </w:r>
      <w:r w:rsidRPr="004B4DA1">
        <w:rPr>
          <w:sz w:val="16"/>
        </w:rPr>
        <w:t xml:space="preserve"> and then ratcheted up a proxy rebellion of pro-Russia separatists in the Donetsk region of Eastern Ukraine.</w:t>
      </w:r>
    </w:p>
    <w:p w14:paraId="6AA70A86" w14:textId="77777777" w:rsidR="001C7C2C" w:rsidRPr="004B4DA1" w:rsidRDefault="001C7C2C" w:rsidP="001C7C2C">
      <w:pPr>
        <w:rPr>
          <w:sz w:val="16"/>
        </w:rPr>
      </w:pPr>
      <w:r w:rsidRPr="004B4DA1">
        <w:rPr>
          <w:sz w:val="16"/>
        </w:rPr>
        <w:t xml:space="preserve">Two points to keep in mind here: first, in both cases, Russian moves were not unprovoked bolts from the blue. Rather, they were responses—albeit excessive and illegal—to efforts by NATO and the European Union to draw former Soviet republics further into the West’s orbit. Second, </w:t>
      </w:r>
      <w:r w:rsidRPr="00152A1C">
        <w:rPr>
          <w:rStyle w:val="Emphasis"/>
          <w:highlight w:val="yellow"/>
        </w:rPr>
        <w:t>Russian aims</w:t>
      </w:r>
      <w:r w:rsidRPr="00152A1C">
        <w:rPr>
          <w:highlight w:val="yellow"/>
          <w:u w:val="single"/>
        </w:rPr>
        <w:t xml:space="preserve"> were </w:t>
      </w:r>
      <w:r w:rsidRPr="00152A1C">
        <w:rPr>
          <w:rStyle w:val="Emphasis"/>
          <w:highlight w:val="yellow"/>
        </w:rPr>
        <w:t>limited</w:t>
      </w:r>
      <w:r w:rsidRPr="00152A1C">
        <w:rPr>
          <w:highlight w:val="yellow"/>
          <w:u w:val="single"/>
        </w:rPr>
        <w:t xml:space="preserve"> and showed </w:t>
      </w:r>
      <w:r w:rsidRPr="00152A1C">
        <w:rPr>
          <w:rStyle w:val="Emphasis"/>
          <w:highlight w:val="yellow"/>
        </w:rPr>
        <w:t>little indication</w:t>
      </w:r>
      <w:r w:rsidRPr="00152A1C">
        <w:rPr>
          <w:highlight w:val="yellow"/>
          <w:u w:val="single"/>
        </w:rPr>
        <w:t xml:space="preserve"> of</w:t>
      </w:r>
      <w:r w:rsidRPr="004B4DA1">
        <w:rPr>
          <w:u w:val="single"/>
        </w:rPr>
        <w:t xml:space="preserve"> being </w:t>
      </w:r>
      <w:r w:rsidRPr="00152A1C">
        <w:rPr>
          <w:highlight w:val="yellow"/>
          <w:u w:val="single"/>
        </w:rPr>
        <w:t xml:space="preserve">the </w:t>
      </w:r>
      <w:r w:rsidRPr="00152A1C">
        <w:rPr>
          <w:rStyle w:val="Emphasis"/>
          <w:highlight w:val="yellow"/>
        </w:rPr>
        <w:t>first shots</w:t>
      </w:r>
      <w:r w:rsidRPr="00152A1C">
        <w:rPr>
          <w:highlight w:val="yellow"/>
          <w:u w:val="single"/>
        </w:rPr>
        <w:t xml:space="preserve"> in a </w:t>
      </w:r>
      <w:r w:rsidRPr="00152A1C">
        <w:rPr>
          <w:rStyle w:val="Emphasis"/>
          <w:highlight w:val="yellow"/>
        </w:rPr>
        <w:t>longer campaign</w:t>
      </w:r>
      <w:r w:rsidRPr="004B4DA1">
        <w:rPr>
          <w:u w:val="single"/>
        </w:rPr>
        <w:t xml:space="preserve"> to recreate the Soviet Union or the Warsaw Pact</w:t>
      </w:r>
      <w:r w:rsidRPr="004B4DA1">
        <w:rPr>
          <w:sz w:val="16"/>
        </w:rPr>
        <w:t>, whether by blood, iron, or electrons.</w:t>
      </w:r>
    </w:p>
    <w:p w14:paraId="254BB769" w14:textId="77777777" w:rsidR="001C7C2C" w:rsidRPr="004B4DA1" w:rsidRDefault="001C7C2C" w:rsidP="001C7C2C">
      <w:pPr>
        <w:rPr>
          <w:sz w:val="16"/>
        </w:rPr>
      </w:pPr>
      <w:r w:rsidRPr="004B4DA1">
        <w:rPr>
          <w:sz w:val="16"/>
        </w:rPr>
        <w:t>For many Americans, U.S.-Russian history begins in 2014 with the Ukraine crisis and reaches its nadir in 2016 with Russian meddling in our presidential election. But Russians have an alternative chronology of the conflict. It begins in 1990 with discussions between the George H.W. Bush administration and the last Soviet leader Mikhail Gorbachev over the unification of Germany after the fall of the Berlin Wall. Gorbachev believed, and recent historiography confirms, that he received verbal promises that if there was a unified Germany, NATO would not expand. Yet despite a decade of warnings from Russian democrats against doing so, starting in 1999, the first of five waves of NATO expansion rolled through. Vladimir Putin rode a counter-wave of anti-Western nationalism to power in Moscow. The Russian narrative continues by highlighting Western support for the various pro-Western Color Revolutions in the former Soviet republics.</w:t>
      </w:r>
    </w:p>
    <w:p w14:paraId="64C7ECDE" w14:textId="77777777" w:rsidR="001C7C2C" w:rsidRPr="004B4DA1" w:rsidRDefault="001C7C2C" w:rsidP="001C7C2C">
      <w:pPr>
        <w:rPr>
          <w:sz w:val="16"/>
        </w:rPr>
      </w:pPr>
      <w:r w:rsidRPr="004B4DA1">
        <w:rPr>
          <w:sz w:val="16"/>
        </w:rPr>
        <w:t>From Moscow’s perspective, the events in Kiev in late 2013 and 2014, in which the pro-Russian but democratically elected President Viktor Yanukovych was ousted before the next round of elections, looked suspiciously like a Western-backed coup. The fact that a U.S. State Department official, Victoria Nuland, was cheering the Maidan rebellion on from the streets (while serving tea and cookies) certainly smacks of American election meddling.</w:t>
      </w:r>
    </w:p>
    <w:p w14:paraId="64D6E38D" w14:textId="77777777" w:rsidR="001C7C2C" w:rsidRPr="004B4DA1" w:rsidRDefault="001C7C2C" w:rsidP="001C7C2C">
      <w:pPr>
        <w:rPr>
          <w:sz w:val="16"/>
        </w:rPr>
      </w:pPr>
      <w:r w:rsidRPr="004B4DA1">
        <w:rPr>
          <w:sz w:val="16"/>
        </w:rPr>
        <w:t>Putin’s fraught relationship with Barack Obama’s ambassador to Russia, Michael McFaul, was not helped by the American envoy’s relationship with members of the political opposition in Moscow. Putin critics in America would distinguish between wishing democratic reformers well (what we do) and trying to influence a democratic election process (what the Russians do), but those outside the United States who recall numerous instances of American meddling in elections and overthrowing democratically elected governments no doubt wish a pox on both our houses.</w:t>
      </w:r>
    </w:p>
    <w:p w14:paraId="22E48F70" w14:textId="77777777" w:rsidR="001C7C2C" w:rsidRPr="004B4DA1" w:rsidRDefault="001C7C2C" w:rsidP="001C7C2C">
      <w:pPr>
        <w:rPr>
          <w:sz w:val="16"/>
        </w:rPr>
      </w:pPr>
      <w:r w:rsidRPr="004B4DA1">
        <w:rPr>
          <w:sz w:val="16"/>
        </w:rPr>
        <w:t xml:space="preserve">Neoconservative pundit Max Boot’s recent Washington Post column notwithstanding, there is no solid evidence that Russian cyber vandalism </w:t>
      </w:r>
      <w:proofErr w:type="gramStart"/>
      <w:r w:rsidRPr="004B4DA1">
        <w:rPr>
          <w:sz w:val="16"/>
        </w:rPr>
        <w:t>actually mattered</w:t>
      </w:r>
      <w:proofErr w:type="gramEnd"/>
      <w:r w:rsidRPr="004B4DA1">
        <w:rPr>
          <w:sz w:val="16"/>
        </w:rPr>
        <w:t xml:space="preserve"> in terms of the outcome of the election. If it did matter, it did so simply by revealing the ugly truth that the Wikileaks emails were not fake news but rather a raw and unfiltered peek into the Democratic National Committee’s Tammany Hall efforts to put a thumb on the primary scale in favor of Hillary Clinton, as Putin </w:t>
      </w:r>
      <w:proofErr w:type="spellStart"/>
      <w:r w:rsidRPr="004B4DA1">
        <w:rPr>
          <w:sz w:val="16"/>
        </w:rPr>
        <w:t>snarkily</w:t>
      </w:r>
      <w:proofErr w:type="spellEnd"/>
      <w:r w:rsidRPr="004B4DA1">
        <w:rPr>
          <w:sz w:val="16"/>
        </w:rPr>
        <w:t xml:space="preserve"> pointed out in Helsinki.</w:t>
      </w:r>
    </w:p>
    <w:p w14:paraId="355F6ECA" w14:textId="77777777" w:rsidR="001C7C2C" w:rsidRPr="004B4DA1" w:rsidRDefault="001C7C2C" w:rsidP="001C7C2C">
      <w:pPr>
        <w:rPr>
          <w:sz w:val="16"/>
        </w:rPr>
      </w:pPr>
      <w:r w:rsidRPr="004B4DA1">
        <w:rPr>
          <w:sz w:val="16"/>
        </w:rPr>
        <w:t xml:space="preserve">But </w:t>
      </w:r>
      <w:proofErr w:type="gramStart"/>
      <w:r w:rsidRPr="004B4DA1">
        <w:rPr>
          <w:sz w:val="16"/>
        </w:rPr>
        <w:t>let’s</w:t>
      </w:r>
      <w:proofErr w:type="gramEnd"/>
      <w:r w:rsidRPr="004B4DA1">
        <w:rPr>
          <w:sz w:val="16"/>
        </w:rPr>
        <w:t xml:space="preserve"> assume for the sake of argument that Putin’s motives are as malign as Russia hawks on both sides of the American political aisle fear. How much of a threat is the angry Bear today?</w:t>
      </w:r>
    </w:p>
    <w:p w14:paraId="292A1094" w14:textId="77777777" w:rsidR="001C7C2C" w:rsidRPr="004B4DA1" w:rsidRDefault="001C7C2C" w:rsidP="001C7C2C">
      <w:pPr>
        <w:rPr>
          <w:sz w:val="16"/>
        </w:rPr>
      </w:pPr>
      <w:r w:rsidRPr="004B4DA1">
        <w:rPr>
          <w:sz w:val="16"/>
        </w:rPr>
        <w:t xml:space="preserve">The Russian Army’s performance in Crimea in 2014 was an improvement over the ugly win over Georgia in 2008. That assessment, though, is </w:t>
      </w:r>
      <w:proofErr w:type="gramStart"/>
      <w:r w:rsidRPr="004B4DA1">
        <w:rPr>
          <w:sz w:val="16"/>
        </w:rPr>
        <w:t>damning</w:t>
      </w:r>
      <w:proofErr w:type="gramEnd"/>
      <w:r w:rsidRPr="004B4DA1">
        <w:rPr>
          <w:sz w:val="16"/>
        </w:rPr>
        <w:t xml:space="preserve"> with faint praise. True, </w:t>
      </w:r>
      <w:r w:rsidRPr="00152A1C">
        <w:rPr>
          <w:highlight w:val="yellow"/>
          <w:u w:val="single"/>
        </w:rPr>
        <w:t>Russian troops</w:t>
      </w:r>
      <w:r w:rsidRPr="004B4DA1">
        <w:rPr>
          <w:sz w:val="16"/>
        </w:rPr>
        <w:t xml:space="preserve"> were well-equipped, disciplined, and not obviously drunk, but they also </w:t>
      </w:r>
      <w:r w:rsidRPr="00152A1C">
        <w:rPr>
          <w:highlight w:val="yellow"/>
          <w:u w:val="single"/>
        </w:rPr>
        <w:t xml:space="preserve">faced </w:t>
      </w:r>
      <w:r w:rsidRPr="00152A1C">
        <w:rPr>
          <w:rStyle w:val="Emphasis"/>
          <w:highlight w:val="yellow"/>
        </w:rPr>
        <w:t>no</w:t>
      </w:r>
      <w:r w:rsidRPr="004B4DA1">
        <w:rPr>
          <w:rStyle w:val="Emphasis"/>
        </w:rPr>
        <w:t xml:space="preserve"> organized</w:t>
      </w:r>
      <w:r w:rsidRPr="004B4DA1">
        <w:rPr>
          <w:u w:val="single"/>
        </w:rPr>
        <w:t xml:space="preserve"> armed </w:t>
      </w:r>
      <w:r w:rsidRPr="00152A1C">
        <w:rPr>
          <w:rStyle w:val="Emphasis"/>
          <w:highlight w:val="yellow"/>
        </w:rPr>
        <w:t>resistance</w:t>
      </w:r>
      <w:r w:rsidRPr="004B4DA1">
        <w:rPr>
          <w:u w:val="single"/>
        </w:rPr>
        <w:t xml:space="preserve"> and were operating in an area where </w:t>
      </w:r>
      <w:proofErr w:type="gramStart"/>
      <w:r w:rsidRPr="004B4DA1">
        <w:rPr>
          <w:u w:val="single"/>
        </w:rPr>
        <w:t>the majority of</w:t>
      </w:r>
      <w:proofErr w:type="gramEnd"/>
      <w:r w:rsidRPr="004B4DA1">
        <w:rPr>
          <w:u w:val="single"/>
        </w:rPr>
        <w:t xml:space="preserve"> the population supported them</w:t>
      </w:r>
      <w:r w:rsidRPr="004B4DA1">
        <w:rPr>
          <w:sz w:val="16"/>
        </w:rPr>
        <w:t>.</w:t>
      </w:r>
    </w:p>
    <w:p w14:paraId="4DCAC566" w14:textId="77777777" w:rsidR="001C7C2C" w:rsidRPr="004B4DA1" w:rsidRDefault="001C7C2C" w:rsidP="001C7C2C">
      <w:pPr>
        <w:rPr>
          <w:sz w:val="16"/>
        </w:rPr>
      </w:pPr>
      <w:r w:rsidRPr="004B4DA1">
        <w:rPr>
          <w:sz w:val="16"/>
        </w:rPr>
        <w:t xml:space="preserve">More importantly, </w:t>
      </w:r>
      <w:r w:rsidRPr="00152A1C">
        <w:rPr>
          <w:rStyle w:val="Emphasis"/>
          <w:highlight w:val="yellow"/>
        </w:rPr>
        <w:t>Crimea hardly constitutes evidence</w:t>
      </w:r>
      <w:r w:rsidRPr="004B4DA1">
        <w:rPr>
          <w:u w:val="single"/>
        </w:rPr>
        <w:t xml:space="preserve"> that </w:t>
      </w:r>
      <w:r w:rsidRPr="00152A1C">
        <w:rPr>
          <w:highlight w:val="yellow"/>
          <w:u w:val="single"/>
        </w:rPr>
        <w:t>Russia</w:t>
      </w:r>
      <w:r w:rsidRPr="004B4DA1">
        <w:rPr>
          <w:u w:val="single"/>
        </w:rPr>
        <w:t xml:space="preserve">n forces </w:t>
      </w:r>
      <w:r w:rsidRPr="00152A1C">
        <w:rPr>
          <w:highlight w:val="yellow"/>
          <w:u w:val="single"/>
        </w:rPr>
        <w:t>would</w:t>
      </w:r>
      <w:r w:rsidRPr="004B4DA1">
        <w:rPr>
          <w:u w:val="single"/>
        </w:rPr>
        <w:t xml:space="preserve"> be </w:t>
      </w:r>
      <w:r w:rsidRPr="004B4DA1">
        <w:rPr>
          <w:rStyle w:val="Emphasis"/>
        </w:rPr>
        <w:t xml:space="preserve">eager to </w:t>
      </w:r>
      <w:r w:rsidRPr="00152A1C">
        <w:rPr>
          <w:rStyle w:val="Emphasis"/>
          <w:highlight w:val="yellow"/>
        </w:rPr>
        <w:t>take on states</w:t>
      </w:r>
      <w:r w:rsidRPr="00152A1C">
        <w:rPr>
          <w:highlight w:val="yellow"/>
          <w:u w:val="single"/>
        </w:rPr>
        <w:t xml:space="preserve"> with</w:t>
      </w:r>
      <w:r w:rsidRPr="004B4DA1">
        <w:rPr>
          <w:u w:val="single"/>
        </w:rPr>
        <w:t xml:space="preserve"> more </w:t>
      </w:r>
      <w:r w:rsidRPr="00152A1C">
        <w:rPr>
          <w:rStyle w:val="Emphasis"/>
          <w:highlight w:val="yellow"/>
        </w:rPr>
        <w:t>hostile populations</w:t>
      </w:r>
      <w:r w:rsidRPr="004B4DA1">
        <w:rPr>
          <w:sz w:val="16"/>
        </w:rPr>
        <w:t xml:space="preserve"> (</w:t>
      </w:r>
      <w:r w:rsidRPr="004B4DA1">
        <w:rPr>
          <w:u w:val="single"/>
        </w:rPr>
        <w:t xml:space="preserve">the </w:t>
      </w:r>
      <w:r w:rsidRPr="00152A1C">
        <w:rPr>
          <w:rStyle w:val="Emphasis"/>
          <w:highlight w:val="yellow"/>
        </w:rPr>
        <w:t>Baltic States</w:t>
      </w:r>
      <w:r w:rsidRPr="00152A1C">
        <w:rPr>
          <w:highlight w:val="yellow"/>
          <w:u w:val="single"/>
        </w:rPr>
        <w:t xml:space="preserve"> and </w:t>
      </w:r>
      <w:r w:rsidRPr="00152A1C">
        <w:rPr>
          <w:rStyle w:val="Emphasis"/>
          <w:highlight w:val="yellow"/>
        </w:rPr>
        <w:t>Poland</w:t>
      </w:r>
      <w:r w:rsidRPr="004B4DA1">
        <w:rPr>
          <w:sz w:val="16"/>
        </w:rPr>
        <w:t xml:space="preserve">, </w:t>
      </w:r>
      <w:r w:rsidRPr="004B4DA1">
        <w:rPr>
          <w:u w:val="single"/>
        </w:rPr>
        <w:t>for example</w:t>
      </w:r>
      <w:r w:rsidRPr="004B4DA1">
        <w:rPr>
          <w:sz w:val="16"/>
        </w:rPr>
        <w:t xml:space="preserve">). </w:t>
      </w:r>
      <w:r w:rsidRPr="004B4DA1">
        <w:rPr>
          <w:u w:val="single"/>
        </w:rPr>
        <w:t>It is one thing to prod neighbors by using denial of service attacks or aiding local separatists; it is quite another to risk yet another defeat</w:t>
      </w:r>
      <w:r w:rsidRPr="004B4DA1">
        <w:rPr>
          <w:sz w:val="16"/>
        </w:rPr>
        <w:t xml:space="preserve"> by a small but determined neighbor such as what the much more powerful Soviet Union suffered in the Russo-Polish and Russo-Finnish wars.</w:t>
      </w:r>
    </w:p>
    <w:p w14:paraId="7703A667" w14:textId="77777777" w:rsidR="001C7C2C" w:rsidRPr="004B4DA1" w:rsidRDefault="001C7C2C" w:rsidP="001C7C2C">
      <w:pPr>
        <w:rPr>
          <w:sz w:val="16"/>
        </w:rPr>
      </w:pPr>
      <w:r w:rsidRPr="004B4DA1">
        <w:rPr>
          <w:sz w:val="16"/>
        </w:rPr>
        <w:t xml:space="preserve">The recent kerfuffle at the NATO summit about allied burden sharing and President Trump’s recurrent ruminations on our alliances’ relevance have </w:t>
      </w:r>
      <w:proofErr w:type="spellStart"/>
      <w:r w:rsidRPr="004B4DA1">
        <w:rPr>
          <w:sz w:val="16"/>
        </w:rPr>
        <w:t>Atlanticists</w:t>
      </w:r>
      <w:proofErr w:type="spellEnd"/>
      <w:r w:rsidRPr="004B4DA1">
        <w:rPr>
          <w:sz w:val="16"/>
        </w:rPr>
        <w:t xml:space="preserve"> hyperventilating about the threat from a resurgent and revanchist Russia, especially if the United States no longer has Europe’s back. That, of course, assumes that in an earlier era, Washington really was willing to trade Chicago for Bonn. More importantly, today, when you look at the most important indices of latent and actual military power, NATO even without Uncle Sam’s muscle is hardly outgunned. Indeed, it has advantages in population (more than four to one), GDP (14 to one), defense spending (more than five to one), tanks (more than two to one), warships (four to one), and combat aircraft (two to one).</w:t>
      </w:r>
    </w:p>
    <w:p w14:paraId="6213C124" w14:textId="77777777" w:rsidR="001C7C2C" w:rsidRPr="004B4DA1" w:rsidRDefault="001C7C2C" w:rsidP="001C7C2C">
      <w:pPr>
        <w:rPr>
          <w:sz w:val="16"/>
        </w:rPr>
      </w:pPr>
      <w:r w:rsidRPr="004B4DA1">
        <w:rPr>
          <w:sz w:val="16"/>
        </w:rPr>
        <w:t xml:space="preserve">The only category in which the Europeans are at a disadvantage vis-à-vis the Russians is nuclear weapons (.11 to one). But </w:t>
      </w:r>
      <w:r w:rsidRPr="004B4DA1">
        <w:rPr>
          <w:u w:val="single"/>
        </w:rPr>
        <w:t xml:space="preserve">recent </w:t>
      </w:r>
      <w:r w:rsidRPr="00152A1C">
        <w:rPr>
          <w:highlight w:val="yellow"/>
          <w:u w:val="single"/>
        </w:rPr>
        <w:t>scholarship</w:t>
      </w:r>
      <w:r w:rsidRPr="004B4DA1">
        <w:rPr>
          <w:sz w:val="16"/>
        </w:rPr>
        <w:t xml:space="preserve"> has </w:t>
      </w:r>
      <w:r w:rsidRPr="00152A1C">
        <w:rPr>
          <w:highlight w:val="yellow"/>
          <w:u w:val="single"/>
        </w:rPr>
        <w:t>show</w:t>
      </w:r>
      <w:r w:rsidRPr="004B4DA1">
        <w:rPr>
          <w:u w:val="single"/>
        </w:rPr>
        <w:t>n</w:t>
      </w:r>
      <w:r w:rsidRPr="004B4DA1">
        <w:rPr>
          <w:sz w:val="16"/>
        </w:rPr>
        <w:t xml:space="preserve"> that </w:t>
      </w:r>
      <w:r w:rsidRPr="00152A1C">
        <w:rPr>
          <w:highlight w:val="yellow"/>
          <w:u w:val="single"/>
        </w:rPr>
        <w:t xml:space="preserve">even a </w:t>
      </w:r>
      <w:r w:rsidRPr="00152A1C">
        <w:rPr>
          <w:rStyle w:val="Emphasis"/>
          <w:highlight w:val="yellow"/>
        </w:rPr>
        <w:t>large advantage</w:t>
      </w:r>
      <w:r w:rsidRPr="00152A1C">
        <w:rPr>
          <w:highlight w:val="yellow"/>
          <w:u w:val="single"/>
        </w:rPr>
        <w:t xml:space="preserve"> in </w:t>
      </w:r>
      <w:r w:rsidRPr="00152A1C">
        <w:rPr>
          <w:rStyle w:val="Emphasis"/>
          <w:highlight w:val="yellow"/>
        </w:rPr>
        <w:t>nukes</w:t>
      </w:r>
      <w:r w:rsidRPr="00152A1C">
        <w:rPr>
          <w:highlight w:val="yellow"/>
          <w:u w:val="single"/>
        </w:rPr>
        <w:t xml:space="preserve"> does </w:t>
      </w:r>
      <w:r w:rsidRPr="00152A1C">
        <w:rPr>
          <w:rStyle w:val="Emphasis"/>
          <w:highlight w:val="yellow"/>
        </w:rPr>
        <w:t>not translate</w:t>
      </w:r>
      <w:r w:rsidRPr="00152A1C">
        <w:rPr>
          <w:highlight w:val="yellow"/>
          <w:u w:val="single"/>
        </w:rPr>
        <w:t xml:space="preserve"> into</w:t>
      </w:r>
      <w:r w:rsidRPr="004B4DA1">
        <w:rPr>
          <w:u w:val="single"/>
        </w:rPr>
        <w:t xml:space="preserve"> </w:t>
      </w:r>
      <w:r w:rsidRPr="004B4DA1">
        <w:rPr>
          <w:rStyle w:val="Emphasis"/>
        </w:rPr>
        <w:t xml:space="preserve">coercive </w:t>
      </w:r>
      <w:r w:rsidRPr="00152A1C">
        <w:rPr>
          <w:rStyle w:val="Emphasis"/>
          <w:highlight w:val="yellow"/>
        </w:rPr>
        <w:t>leverage</w:t>
      </w:r>
      <w:r w:rsidRPr="004B4DA1">
        <w:rPr>
          <w:sz w:val="16"/>
        </w:rPr>
        <w:t xml:space="preserve">. For example, just a handful of Soviet nuclear weapons during the Cuban Missile Crisis offset massive U.S. nuclear superiority and led President Kennedy to try to end the crisis through diplomacy rather than combat.  </w:t>
      </w:r>
    </w:p>
    <w:p w14:paraId="2AE56882" w14:textId="77777777" w:rsidR="001C7C2C" w:rsidRPr="004B4DA1" w:rsidRDefault="001C7C2C" w:rsidP="001C7C2C">
      <w:pPr>
        <w:rPr>
          <w:sz w:val="16"/>
        </w:rPr>
      </w:pPr>
      <w:r w:rsidRPr="004B4DA1">
        <w:rPr>
          <w:sz w:val="16"/>
        </w:rPr>
        <w:t xml:space="preserve">President Putin’s recent press conference in which he revealed—mostly through animations and simulations—a new generation of Russian nuclear weapons garnered much breathless press attention. What was lost in the media chatter is the fact that the United States’ Cold War legacy nuclear arsenal is capable in the eyes of many analysts of executing a splendid first strike against Russia’s decrepit strategic force. I would not go as far as these analysts who suggest we “wouldn’t get our hair mussed” in “nuclear combat toe-to-toe with the </w:t>
      </w:r>
      <w:proofErr w:type="spellStart"/>
      <w:r w:rsidRPr="004B4DA1">
        <w:rPr>
          <w:sz w:val="16"/>
        </w:rPr>
        <w:t>Russkies</w:t>
      </w:r>
      <w:proofErr w:type="spellEnd"/>
      <w:r w:rsidRPr="004B4DA1">
        <w:rPr>
          <w:sz w:val="16"/>
        </w:rPr>
        <w:t>,” but their assessment does highlight how much the nuclear imbalance favors the West. Keep in mind, too, that President Obama announced a $1 trillion nuclear modernization program to maintain our advantage before Putin did.</w:t>
      </w:r>
    </w:p>
    <w:p w14:paraId="3DE70251" w14:textId="77777777" w:rsidR="001C7C2C" w:rsidRDefault="001C7C2C" w:rsidP="001C7C2C">
      <w:pPr>
        <w:rPr>
          <w:sz w:val="16"/>
        </w:rPr>
      </w:pPr>
      <w:r w:rsidRPr="004B4DA1">
        <w:rPr>
          <w:sz w:val="16"/>
        </w:rPr>
        <w:t xml:space="preserve">Despite President Trump’s chummy summit with Putin in Helsinki, something is rotten in the Kremlin. The West is right to regard Putin’s Russia as a strategic problem to be managed. But </w:t>
      </w:r>
      <w:r w:rsidRPr="004B4DA1">
        <w:rPr>
          <w:u w:val="single"/>
        </w:rPr>
        <w:t>we should not lose sight of the fact that even the authoritarian regime occupying the Kremlin today is a far cry from the totalitarian and mass-murderous governments of the Soviet period</w:t>
      </w:r>
      <w:r w:rsidRPr="004B4DA1">
        <w:rPr>
          <w:sz w:val="16"/>
        </w:rPr>
        <w:t xml:space="preserve">. Moreover, while Russian behavior in recent years hardly merits the Nobel Peace Prize, it is also not surprising given Western actions and the dynamics of great power politics. Finally, </w:t>
      </w:r>
      <w:r w:rsidRPr="00152A1C">
        <w:rPr>
          <w:rStyle w:val="Emphasis"/>
          <w:highlight w:val="yellow"/>
        </w:rPr>
        <w:t>NATO</w:t>
      </w:r>
      <w:r w:rsidRPr="004B4DA1">
        <w:rPr>
          <w:sz w:val="16"/>
        </w:rPr>
        <w:t xml:space="preserve"> Europe, </w:t>
      </w:r>
      <w:r w:rsidRPr="00152A1C">
        <w:rPr>
          <w:rStyle w:val="Emphasis"/>
          <w:highlight w:val="yellow"/>
        </w:rPr>
        <w:t>even without</w:t>
      </w:r>
      <w:r w:rsidRPr="004B4DA1">
        <w:rPr>
          <w:u w:val="single"/>
        </w:rPr>
        <w:t xml:space="preserve"> direct </w:t>
      </w:r>
      <w:r w:rsidRPr="00152A1C">
        <w:rPr>
          <w:rStyle w:val="Emphasis"/>
          <w:highlight w:val="yellow"/>
        </w:rPr>
        <w:t>American participation</w:t>
      </w:r>
      <w:r w:rsidRPr="00152A1C">
        <w:rPr>
          <w:sz w:val="16"/>
          <w:highlight w:val="yellow"/>
        </w:rPr>
        <w:t xml:space="preserve">, </w:t>
      </w:r>
      <w:r w:rsidRPr="00152A1C">
        <w:rPr>
          <w:highlight w:val="yellow"/>
          <w:u w:val="single"/>
        </w:rPr>
        <w:t xml:space="preserve">is </w:t>
      </w:r>
      <w:r w:rsidRPr="00152A1C">
        <w:rPr>
          <w:rStyle w:val="Emphasis"/>
          <w:highlight w:val="yellow"/>
        </w:rPr>
        <w:t>fully capable</w:t>
      </w:r>
      <w:r w:rsidRPr="00152A1C">
        <w:rPr>
          <w:highlight w:val="yellow"/>
          <w:u w:val="single"/>
        </w:rPr>
        <w:t xml:space="preserve"> of </w:t>
      </w:r>
      <w:r w:rsidRPr="00152A1C">
        <w:rPr>
          <w:rStyle w:val="Emphasis"/>
          <w:highlight w:val="yellow"/>
        </w:rPr>
        <w:t>defending</w:t>
      </w:r>
      <w:r w:rsidRPr="004B4DA1">
        <w:rPr>
          <w:rStyle w:val="Emphasis"/>
        </w:rPr>
        <w:t xml:space="preserve"> itself</w:t>
      </w:r>
      <w:r w:rsidRPr="004B4DA1">
        <w:rPr>
          <w:u w:val="single"/>
        </w:rPr>
        <w:t xml:space="preserve"> </w:t>
      </w:r>
      <w:r w:rsidRPr="00152A1C">
        <w:rPr>
          <w:highlight w:val="yellow"/>
          <w:u w:val="single"/>
        </w:rPr>
        <w:t xml:space="preserve">against a </w:t>
      </w:r>
      <w:r w:rsidRPr="00152A1C">
        <w:rPr>
          <w:rStyle w:val="Emphasis"/>
          <w:highlight w:val="yellow"/>
        </w:rPr>
        <w:t>bumptious but</w:t>
      </w:r>
      <w:r w:rsidRPr="004B4DA1">
        <w:rPr>
          <w:u w:val="single"/>
        </w:rPr>
        <w:t xml:space="preserve"> much </w:t>
      </w:r>
      <w:r w:rsidRPr="00152A1C">
        <w:rPr>
          <w:rStyle w:val="Emphasis"/>
          <w:highlight w:val="yellow"/>
        </w:rPr>
        <w:t>diminished Russia</w:t>
      </w:r>
      <w:r w:rsidRPr="004B4DA1">
        <w:rPr>
          <w:rStyle w:val="Emphasis"/>
        </w:rPr>
        <w:t>n Bear</w:t>
      </w:r>
      <w:r w:rsidRPr="004B4DA1">
        <w:rPr>
          <w:sz w:val="16"/>
        </w:rPr>
        <w:t>.</w:t>
      </w:r>
    </w:p>
    <w:p w14:paraId="6250B504" w14:textId="77777777" w:rsidR="001C7C2C" w:rsidRPr="000431C9" w:rsidRDefault="001C7C2C" w:rsidP="001C7C2C"/>
    <w:p w14:paraId="4D3D4141" w14:textId="77777777" w:rsidR="001C7C2C" w:rsidRPr="001C7C2C" w:rsidRDefault="001C7C2C" w:rsidP="001C7C2C"/>
    <w:p w14:paraId="41FD3C8B" w14:textId="77777777" w:rsidR="001C7C2C" w:rsidRPr="001C7C2C" w:rsidRDefault="001C7C2C" w:rsidP="001C7C2C"/>
    <w:p w14:paraId="2769A1CA" w14:textId="42303D2C" w:rsidR="002769F3" w:rsidRDefault="002769F3" w:rsidP="002769F3">
      <w:pPr>
        <w:pStyle w:val="Heading2"/>
      </w:pPr>
      <w:r>
        <w:t xml:space="preserve">AT: Space Conflict </w:t>
      </w:r>
    </w:p>
    <w:p w14:paraId="4FA7901C" w14:textId="2722E844" w:rsidR="002769F3" w:rsidRPr="002769F3" w:rsidRDefault="001C7C2C" w:rsidP="002769F3">
      <w:pPr>
        <w:pStyle w:val="Heading3"/>
      </w:pPr>
      <w:r>
        <w:t xml:space="preserve">1NC - </w:t>
      </w:r>
      <w:r w:rsidR="002769F3">
        <w:t>No Space War</w:t>
      </w:r>
    </w:p>
    <w:p w14:paraId="35F87369" w14:textId="77777777" w:rsidR="002769F3" w:rsidRDefault="002769F3" w:rsidP="002769F3">
      <w:pPr>
        <w:pStyle w:val="Heading4"/>
      </w:pPr>
      <w:r>
        <w:t xml:space="preserve">No space war, and no impact if it does happen </w:t>
      </w:r>
    </w:p>
    <w:p w14:paraId="17705485" w14:textId="77777777" w:rsidR="002769F3" w:rsidRPr="000F08F2" w:rsidRDefault="002769F3" w:rsidP="002769F3">
      <w:r>
        <w:t xml:space="preserve">Roger </w:t>
      </w:r>
      <w:proofErr w:type="spellStart"/>
      <w:r w:rsidRPr="009E70A9">
        <w:rPr>
          <w:rStyle w:val="Style13ptBold"/>
        </w:rPr>
        <w:t>Handberg</w:t>
      </w:r>
      <w:proofErr w:type="spellEnd"/>
      <w:r w:rsidRPr="009E70A9">
        <w:rPr>
          <w:rStyle w:val="Style13ptBold"/>
        </w:rPr>
        <w:t xml:space="preserve"> 17</w:t>
      </w:r>
      <w:r>
        <w:t>, Professor in the School of Politics, Security, and International Affairs at the University of Central Florida, 2017, “Is space war imminent? Exploring the possibility,” Comparative Strategy, Vol. 36, No. 5, p. 413-425</w:t>
      </w:r>
    </w:p>
    <w:p w14:paraId="4B672FD5" w14:textId="77777777" w:rsidR="002769F3" w:rsidRPr="00C219CF" w:rsidRDefault="002769F3" w:rsidP="002769F3">
      <w:pPr>
        <w:rPr>
          <w:sz w:val="16"/>
        </w:rPr>
      </w:pPr>
      <w:r w:rsidRPr="00427AC7">
        <w:rPr>
          <w:rStyle w:val="StyleUnderline"/>
          <w:highlight w:val="yellow"/>
        </w:rPr>
        <w:t>The assumption</w:t>
      </w:r>
      <w:r w:rsidRPr="00C219CF">
        <w:rPr>
          <w:sz w:val="16"/>
        </w:rPr>
        <w:t xml:space="preserve"> made </w:t>
      </w:r>
      <w:r w:rsidRPr="00A85431">
        <w:rPr>
          <w:rStyle w:val="StyleUnderline"/>
        </w:rPr>
        <w:t>is</w:t>
      </w:r>
      <w:r w:rsidRPr="00C219CF">
        <w:rPr>
          <w:sz w:val="16"/>
        </w:rPr>
        <w:t xml:space="preserve"> that </w:t>
      </w:r>
      <w:r w:rsidRPr="00427AC7">
        <w:rPr>
          <w:rStyle w:val="StyleUnderline"/>
          <w:highlight w:val="yellow"/>
        </w:rPr>
        <w:t>space war will be</w:t>
      </w:r>
      <w:r w:rsidRPr="00C219CF">
        <w:rPr>
          <w:sz w:val="16"/>
        </w:rPr>
        <w:t xml:space="preserve"> successfully </w:t>
      </w:r>
      <w:r w:rsidRPr="00427AC7">
        <w:rPr>
          <w:rStyle w:val="StyleUnderline"/>
          <w:highlight w:val="yellow"/>
        </w:rPr>
        <w:t>waged in</w:t>
      </w:r>
      <w:r w:rsidRPr="00C219CF">
        <w:rPr>
          <w:sz w:val="16"/>
        </w:rPr>
        <w:t xml:space="preserve"> both </w:t>
      </w:r>
      <w:r w:rsidRPr="00427AC7">
        <w:rPr>
          <w:rStyle w:val="StyleUnderline"/>
          <w:highlight w:val="yellow"/>
        </w:rPr>
        <w:t>the heavens and</w:t>
      </w:r>
      <w:r w:rsidRPr="00C219CF">
        <w:rPr>
          <w:sz w:val="16"/>
        </w:rPr>
        <w:t xml:space="preserve"> on the </w:t>
      </w:r>
      <w:r w:rsidRPr="00427AC7">
        <w:rPr>
          <w:rStyle w:val="StyleUnderline"/>
          <w:highlight w:val="yellow"/>
        </w:rPr>
        <w:t>Earth</w:t>
      </w:r>
      <w:r w:rsidRPr="00C219CF">
        <w:rPr>
          <w:sz w:val="16"/>
        </w:rPr>
        <w:t xml:space="preserve"> itself. </w:t>
      </w:r>
      <w:r w:rsidRPr="00421080">
        <w:rPr>
          <w:rStyle w:val="StyleUnderline"/>
        </w:rPr>
        <w:t>This</w:t>
      </w:r>
      <w:r w:rsidRPr="00C219CF">
        <w:rPr>
          <w:sz w:val="16"/>
        </w:rPr>
        <w:t xml:space="preserve"> assumption, however, </w:t>
      </w:r>
      <w:r w:rsidRPr="00427AC7">
        <w:rPr>
          <w:rStyle w:val="StyleUnderline"/>
          <w:highlight w:val="yellow"/>
        </w:rPr>
        <w:t>is grounded on</w:t>
      </w:r>
      <w:r w:rsidRPr="00421080">
        <w:rPr>
          <w:rStyle w:val="StyleUnderline"/>
        </w:rPr>
        <w:t xml:space="preserve"> </w:t>
      </w:r>
      <w:r w:rsidRPr="00421080">
        <w:rPr>
          <w:rStyle w:val="Emphasis"/>
        </w:rPr>
        <w:t xml:space="preserve">several </w:t>
      </w:r>
      <w:r w:rsidRPr="00427AC7">
        <w:rPr>
          <w:rStyle w:val="Emphasis"/>
          <w:highlight w:val="yellow"/>
        </w:rPr>
        <w:t>hypotheticals</w:t>
      </w:r>
      <w:r w:rsidRPr="00C219CF">
        <w:rPr>
          <w:sz w:val="16"/>
        </w:rPr>
        <w:t xml:space="preserve"> occurring. </w:t>
      </w:r>
      <w:r w:rsidRPr="00421080">
        <w:rPr>
          <w:rStyle w:val="StyleUnderline"/>
        </w:rPr>
        <w:t>First</w:t>
      </w:r>
      <w:r w:rsidRPr="00C219CF">
        <w:rPr>
          <w:sz w:val="16"/>
        </w:rPr>
        <w:t xml:space="preserve">, that </w:t>
      </w:r>
      <w:r w:rsidRPr="00421080">
        <w:rPr>
          <w:rStyle w:val="StyleUnderline"/>
        </w:rPr>
        <w:t>total</w:t>
      </w:r>
      <w:r w:rsidRPr="00C219CF">
        <w:rPr>
          <w:sz w:val="16"/>
        </w:rPr>
        <w:t xml:space="preserve"> devastating </w:t>
      </w:r>
      <w:r w:rsidRPr="00421080">
        <w:rPr>
          <w:rStyle w:val="StyleUnderline"/>
        </w:rPr>
        <w:t>strategic surprise can be achieved</w:t>
      </w:r>
      <w:r w:rsidRPr="00C219CF">
        <w:rPr>
          <w:sz w:val="16"/>
        </w:rPr>
        <w:t xml:space="preserve">—the side attacked becomes so damaged and devastated that further resistance is impossible to sustain regardless of national will, since nuclear weapons overhang the entire enterprise. </w:t>
      </w:r>
      <w:r w:rsidRPr="00427AC7">
        <w:rPr>
          <w:rStyle w:val="StyleUnderline"/>
          <w:highlight w:val="yellow"/>
        </w:rPr>
        <w:t>The analogy</w:t>
      </w:r>
      <w:r w:rsidRPr="00C219CF">
        <w:rPr>
          <w:sz w:val="16"/>
        </w:rPr>
        <w:t xml:space="preserve"> usually invoked for American audiences </w:t>
      </w:r>
      <w:r w:rsidRPr="00427AC7">
        <w:rPr>
          <w:rStyle w:val="StyleUnderline"/>
          <w:highlight w:val="yellow"/>
        </w:rPr>
        <w:t>is</w:t>
      </w:r>
      <w:r w:rsidRPr="00421080">
        <w:rPr>
          <w:rStyle w:val="StyleUnderline"/>
        </w:rPr>
        <w:t xml:space="preserve"> a “</w:t>
      </w:r>
      <w:r w:rsidRPr="00427AC7">
        <w:rPr>
          <w:rStyle w:val="StyleUnderline"/>
          <w:highlight w:val="yellow"/>
        </w:rPr>
        <w:t>Pearl Harbor</w:t>
      </w:r>
      <w:r w:rsidRPr="00C219CF">
        <w:rPr>
          <w:sz w:val="16"/>
        </w:rPr>
        <w:t xml:space="preserve">” type </w:t>
      </w:r>
      <w:r w:rsidRPr="00421080">
        <w:rPr>
          <w:rStyle w:val="StyleUnderline"/>
        </w:rPr>
        <w:t>attack</w:t>
      </w:r>
      <w:r w:rsidRPr="00C219CF">
        <w:rPr>
          <w:sz w:val="16"/>
        </w:rPr>
        <w:t xml:space="preserve">. This scenario is </w:t>
      </w:r>
      <w:r w:rsidRPr="00421080">
        <w:rPr>
          <w:rStyle w:val="StyleUnderline"/>
        </w:rPr>
        <w:t>premised on</w:t>
      </w:r>
      <w:r w:rsidRPr="00C219CF">
        <w:rPr>
          <w:sz w:val="16"/>
        </w:rPr>
        <w:t xml:space="preserve"> equivalent </w:t>
      </w:r>
      <w:r w:rsidRPr="00421080">
        <w:rPr>
          <w:rStyle w:val="StyleUnderline"/>
        </w:rPr>
        <w:t>American incompetence and lack of readiness</w:t>
      </w:r>
      <w:r w:rsidRPr="00C219CF">
        <w:rPr>
          <w:sz w:val="16"/>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2001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w:t>
      </w:r>
      <w:proofErr w:type="gramStart"/>
      <w:r w:rsidRPr="00C219CF">
        <w:rPr>
          <w:sz w:val="16"/>
        </w:rPr>
        <w:t>discussed, since</w:t>
      </w:r>
      <w:proofErr w:type="gramEnd"/>
      <w:r w:rsidRPr="00C219CF">
        <w:rPr>
          <w:sz w:val="16"/>
        </w:rPr>
        <w:t xml:space="preserve"> survivability of one's strategic assets becomes problematic.</w:t>
      </w:r>
    </w:p>
    <w:p w14:paraId="50A2DD16" w14:textId="77777777" w:rsidR="002769F3" w:rsidRPr="00C219CF" w:rsidRDefault="002769F3" w:rsidP="002769F3">
      <w:pPr>
        <w:rPr>
          <w:sz w:val="16"/>
        </w:rPr>
      </w:pPr>
      <w:r w:rsidRPr="00C219CF">
        <w:rPr>
          <w:sz w:val="16"/>
        </w:rPr>
        <w:t xml:space="preserve">Second, </w:t>
      </w:r>
      <w:r w:rsidRPr="00427AC7">
        <w:rPr>
          <w:rStyle w:val="StyleUnderline"/>
          <w:highlight w:val="yellow"/>
        </w:rPr>
        <w:t>surprise requires</w:t>
      </w:r>
      <w:r w:rsidRPr="00C219CF">
        <w:rPr>
          <w:sz w:val="16"/>
        </w:rPr>
        <w:t xml:space="preserve"> that </w:t>
      </w:r>
      <w:r w:rsidRPr="00427AC7">
        <w:rPr>
          <w:rStyle w:val="Emphasis"/>
          <w:highlight w:val="yellow"/>
        </w:rPr>
        <w:t>sufficient offensive</w:t>
      </w:r>
      <w:r w:rsidRPr="001478EB">
        <w:rPr>
          <w:rStyle w:val="Emphasis"/>
        </w:rPr>
        <w:t xml:space="preserve"> space </w:t>
      </w:r>
      <w:r w:rsidRPr="00427AC7">
        <w:rPr>
          <w:rStyle w:val="Emphasis"/>
          <w:highlight w:val="yellow"/>
        </w:rPr>
        <w:t>assets</w:t>
      </w:r>
      <w:r w:rsidRPr="001478EB">
        <w:rPr>
          <w:rStyle w:val="StyleUnderline"/>
        </w:rPr>
        <w:t xml:space="preserve"> be placed </w:t>
      </w:r>
      <w:r w:rsidRPr="00427AC7">
        <w:rPr>
          <w:rStyle w:val="StyleUnderline"/>
          <w:highlight w:val="yellow"/>
        </w:rPr>
        <w:t>in orbit without</w:t>
      </w:r>
      <w:r w:rsidRPr="00C219CF">
        <w:rPr>
          <w:sz w:val="16"/>
        </w:rPr>
        <w:t xml:space="preserve"> triggering </w:t>
      </w:r>
      <w:r w:rsidRPr="00427AC7">
        <w:rPr>
          <w:rStyle w:val="StyleUnderline"/>
          <w:highlight w:val="yellow"/>
        </w:rPr>
        <w:t>a response</w:t>
      </w:r>
      <w:r w:rsidRPr="001478EB">
        <w:rPr>
          <w:rStyle w:val="StyleUnderline"/>
        </w:rPr>
        <w:t xml:space="preserve"> by other states</w:t>
      </w:r>
      <w:r w:rsidRPr="00C219CF">
        <w:rPr>
          <w:sz w:val="16"/>
        </w:rPr>
        <w:t>—</w:t>
      </w:r>
      <w:r w:rsidRPr="00427AC7">
        <w:rPr>
          <w:rStyle w:val="StyleUnderline"/>
          <w:highlight w:val="yellow"/>
        </w:rPr>
        <w:t>the scale</w:t>
      </w:r>
      <w:r w:rsidRPr="001478EB">
        <w:rPr>
          <w:rStyle w:val="StyleUnderline"/>
        </w:rPr>
        <w:t xml:space="preserve"> of such</w:t>
      </w:r>
      <w:r w:rsidRPr="00C219CF">
        <w:rPr>
          <w:sz w:val="16"/>
        </w:rPr>
        <w:t xml:space="preserve"> technology </w:t>
      </w:r>
      <w:r w:rsidRPr="001478EB">
        <w:rPr>
          <w:rStyle w:val="StyleUnderline"/>
        </w:rPr>
        <w:t xml:space="preserve">deployment </w:t>
      </w:r>
      <w:r w:rsidRPr="00427AC7">
        <w:rPr>
          <w:rStyle w:val="StyleUnderline"/>
          <w:highlight w:val="yellow"/>
        </w:rPr>
        <w:t>is</w:t>
      </w:r>
      <w:r w:rsidRPr="001478EB">
        <w:rPr>
          <w:rStyle w:val="StyleUnderline"/>
        </w:rPr>
        <w:t xml:space="preserve"> </w:t>
      </w:r>
      <w:proofErr w:type="gramStart"/>
      <w:r w:rsidRPr="001478EB">
        <w:rPr>
          <w:rStyle w:val="Emphasis"/>
        </w:rPr>
        <w:t>in itself</w:t>
      </w:r>
      <w:r w:rsidRPr="00C219CF">
        <w:rPr>
          <w:sz w:val="16"/>
        </w:rPr>
        <w:t xml:space="preserve"> possibly</w:t>
      </w:r>
      <w:proofErr w:type="gramEnd"/>
      <w:r w:rsidRPr="00C219CF">
        <w:rPr>
          <w:sz w:val="16"/>
        </w:rPr>
        <w:t xml:space="preserve"> </w:t>
      </w:r>
      <w:r w:rsidRPr="00427AC7">
        <w:rPr>
          <w:rStyle w:val="Emphasis"/>
          <w:highlight w:val="yellow"/>
        </w:rPr>
        <w:t>self-defeating</w:t>
      </w:r>
      <w:r w:rsidRPr="00427AC7">
        <w:rPr>
          <w:rStyle w:val="StyleUnderline"/>
          <w:highlight w:val="yellow"/>
        </w:rPr>
        <w:t xml:space="preserve"> given high costs</w:t>
      </w:r>
      <w:r w:rsidRPr="001478EB">
        <w:rPr>
          <w:rStyle w:val="StyleUnderline"/>
        </w:rPr>
        <w:t xml:space="preserve"> and</w:t>
      </w:r>
      <w:r w:rsidRPr="00C219CF">
        <w:rPr>
          <w:sz w:val="16"/>
        </w:rPr>
        <w:t xml:space="preserve"> a likely </w:t>
      </w:r>
      <w:r w:rsidRPr="001478EB">
        <w:rPr>
          <w:rStyle w:val="StyleUnderline"/>
        </w:rPr>
        <w:t>lack of launch capacity</w:t>
      </w:r>
      <w:r w:rsidRPr="00C219CF">
        <w:rPr>
          <w:sz w:val="16"/>
        </w:rPr>
        <w:t xml:space="preserve">. In addition, </w:t>
      </w:r>
      <w:r w:rsidRPr="001478EB">
        <w:rPr>
          <w:rStyle w:val="StyleUnderline"/>
        </w:rPr>
        <w:t xml:space="preserve">much </w:t>
      </w:r>
      <w:r w:rsidRPr="00427AC7">
        <w:rPr>
          <w:rStyle w:val="StyleUnderline"/>
          <w:highlight w:val="yellow"/>
        </w:rPr>
        <w:t>launch capacity is</w:t>
      </w:r>
      <w:r w:rsidRPr="001478EB">
        <w:rPr>
          <w:rStyle w:val="StyleUnderline"/>
        </w:rPr>
        <w:t xml:space="preserve"> now </w:t>
      </w:r>
      <w:r w:rsidRPr="00427AC7">
        <w:rPr>
          <w:rStyle w:val="Emphasis"/>
          <w:highlight w:val="yellow"/>
        </w:rPr>
        <w:t>international</w:t>
      </w:r>
      <w:r w:rsidRPr="00C219CF">
        <w:rPr>
          <w:sz w:val="16"/>
        </w:rPr>
        <w:t xml:space="preserve"> rather than national, </w:t>
      </w:r>
      <w:r w:rsidRPr="001478EB">
        <w:rPr>
          <w:rStyle w:val="StyleUnderline"/>
        </w:rPr>
        <w:t>so maintaining secrecy becomes even more difficult</w:t>
      </w:r>
      <w:r w:rsidRPr="00C219CF">
        <w:rPr>
          <w:sz w:val="16"/>
        </w:rPr>
        <w:t xml:space="preserve">. </w:t>
      </w:r>
      <w:r w:rsidRPr="001478EB">
        <w:rPr>
          <w:rStyle w:val="StyleUnderline"/>
        </w:rPr>
        <w:t>Space</w:t>
      </w:r>
      <w:r w:rsidRPr="00C219CF">
        <w:rPr>
          <w:sz w:val="16"/>
        </w:rPr>
        <w:t xml:space="preserve"> as an operational environment </w:t>
      </w:r>
      <w:r w:rsidRPr="001478EB">
        <w:rPr>
          <w:rStyle w:val="StyleUnderline"/>
        </w:rPr>
        <w:t>suffers from excessive transparency</w:t>
      </w:r>
      <w:r w:rsidRPr="00C219CF">
        <w:rPr>
          <w:sz w:val="16"/>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can be monitored, making surprise more difficult but not impossible, as demonstrated in earlier monitoring of North Korea and, in 1998, the nuclear tests by both Pakistan and India. That means </w:t>
      </w:r>
      <w:r w:rsidRPr="00427AC7">
        <w:rPr>
          <w:rStyle w:val="StyleUnderline"/>
          <w:highlight w:val="yellow"/>
        </w:rPr>
        <w:t>if</w:t>
      </w:r>
      <w:r w:rsidRPr="00E03F63">
        <w:rPr>
          <w:rStyle w:val="StyleUnderline"/>
        </w:rPr>
        <w:t xml:space="preserve"> the </w:t>
      </w:r>
      <w:r w:rsidRPr="00427AC7">
        <w:rPr>
          <w:rStyle w:val="StyleUnderline"/>
          <w:highlight w:val="yellow"/>
        </w:rPr>
        <w:t>ASAT</w:t>
      </w:r>
      <w:r w:rsidRPr="00E03F63">
        <w:rPr>
          <w:rStyle w:val="StyleUnderline"/>
        </w:rPr>
        <w:t xml:space="preserve"> weapon</w:t>
      </w:r>
      <w:r w:rsidRPr="00427AC7">
        <w:rPr>
          <w:rStyle w:val="Emphasis"/>
          <w:highlight w:val="yellow"/>
        </w:rPr>
        <w:t>s</w:t>
      </w:r>
      <w:r w:rsidRPr="00427AC7">
        <w:rPr>
          <w:rStyle w:val="StyleUnderline"/>
          <w:highlight w:val="yellow"/>
        </w:rPr>
        <w:t xml:space="preserve"> come from ground locations</w:t>
      </w:r>
      <w:r w:rsidRPr="00E03F63">
        <w:rPr>
          <w:rStyle w:val="StyleUnderline"/>
        </w:rPr>
        <w:t xml:space="preserve">, there is a high probability that </w:t>
      </w:r>
      <w:r w:rsidRPr="00427AC7">
        <w:rPr>
          <w:rStyle w:val="StyleUnderline"/>
          <w:highlight w:val="yellow"/>
        </w:rPr>
        <w:t>they can be detected</w:t>
      </w:r>
      <w:r w:rsidRPr="00C219CF">
        <w:rPr>
          <w:sz w:val="16"/>
        </w:rPr>
        <w:t xml:space="preserve"> but no guarantee exists that detection will in fact occur. The uncertainty will impact calculations of attack success.</w:t>
      </w:r>
    </w:p>
    <w:p w14:paraId="1308859D" w14:textId="77777777" w:rsidR="002769F3" w:rsidRPr="00C219CF" w:rsidRDefault="002769F3" w:rsidP="002769F3">
      <w:pPr>
        <w:rPr>
          <w:sz w:val="16"/>
        </w:rPr>
      </w:pPr>
      <w:r w:rsidRPr="00C219CF">
        <w:rPr>
          <w:sz w:val="16"/>
        </w:rPr>
        <w:t xml:space="preserve">Third, </w:t>
      </w:r>
      <w:r w:rsidRPr="00427AC7">
        <w:rPr>
          <w:rStyle w:val="StyleUnderline"/>
          <w:highlight w:val="yellow"/>
        </w:rPr>
        <w:t>the</w:t>
      </w:r>
      <w:r w:rsidRPr="00E03F63">
        <w:rPr>
          <w:rStyle w:val="StyleUnderline"/>
        </w:rPr>
        <w:t xml:space="preserve"> most obvious </w:t>
      </w:r>
      <w:r w:rsidRPr="00427AC7">
        <w:rPr>
          <w:rStyle w:val="StyleUnderline"/>
          <w:highlight w:val="yellow"/>
        </w:rPr>
        <w:t>initial attack</w:t>
      </w:r>
      <w:r w:rsidRPr="00C219CF">
        <w:rPr>
          <w:sz w:val="16"/>
        </w:rPr>
        <w:t xml:space="preserve"> of space-based assets </w:t>
      </w:r>
      <w:r w:rsidRPr="00427AC7">
        <w:rPr>
          <w:rStyle w:val="StyleUnderline"/>
          <w:highlight w:val="yellow"/>
        </w:rPr>
        <w:t>will</w:t>
      </w:r>
      <w:r w:rsidRPr="00E03F63">
        <w:rPr>
          <w:rStyle w:val="StyleUnderline"/>
        </w:rPr>
        <w:t xml:space="preserve"> most likely </w:t>
      </w:r>
      <w:r w:rsidRPr="00427AC7">
        <w:rPr>
          <w:rStyle w:val="StyleUnderline"/>
          <w:highlight w:val="yellow"/>
        </w:rPr>
        <w:t xml:space="preserve">come from </w:t>
      </w:r>
      <w:proofErr w:type="spellStart"/>
      <w:r w:rsidRPr="00427AC7">
        <w:rPr>
          <w:rStyle w:val="StyleUnderline"/>
          <w:highlight w:val="yellow"/>
        </w:rPr>
        <w:t>cyber</w:t>
      </w:r>
      <w:r w:rsidRPr="00E03F63">
        <w:rPr>
          <w:rStyle w:val="StyleUnderline"/>
        </w:rPr>
        <w:t xml:space="preserve"> attacks</w:t>
      </w:r>
      <w:proofErr w:type="spellEnd"/>
      <w:r w:rsidRPr="00C219CF">
        <w:rPr>
          <w:sz w:val="16"/>
        </w:rPr>
        <w:t>,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w:t>
      </w:r>
    </w:p>
    <w:p w14:paraId="48FA8BBC" w14:textId="77777777" w:rsidR="002769F3" w:rsidRPr="00C219CF" w:rsidRDefault="002769F3" w:rsidP="002769F3">
      <w:pPr>
        <w:rPr>
          <w:sz w:val="16"/>
        </w:rPr>
      </w:pPr>
      <w:r w:rsidRPr="00C219CF">
        <w:rPr>
          <w:sz w:val="16"/>
        </w:rPr>
        <w:t xml:space="preserve">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w:t>
      </w:r>
      <w:proofErr w:type="gramStart"/>
      <w:r w:rsidRPr="00C219CF">
        <w:rPr>
          <w:sz w:val="16"/>
        </w:rPr>
        <w:t>launch</w:t>
      </w:r>
      <w:proofErr w:type="gramEnd"/>
      <w:r w:rsidRPr="00C219CF">
        <w:rPr>
          <w:sz w:val="16"/>
        </w:rPr>
        <w:t xml:space="preserve"> options for military purposes. Normally this is not an issue, but the available launch options may be third party rather than national-flag carriers, which raises severe security concerns.</w:t>
      </w:r>
    </w:p>
    <w:p w14:paraId="4ECF91E0" w14:textId="77777777" w:rsidR="002769F3" w:rsidRPr="00C219CF" w:rsidRDefault="002769F3" w:rsidP="002769F3">
      <w:pPr>
        <w:rPr>
          <w:sz w:val="16"/>
        </w:rPr>
      </w:pPr>
      <w:r w:rsidRPr="00C219CF">
        <w:rPr>
          <w:sz w:val="16"/>
        </w:rPr>
        <w:t xml:space="preserve">Fourth, </w:t>
      </w:r>
      <w:r w:rsidRPr="00C775F1">
        <w:rPr>
          <w:rStyle w:val="Emphasis"/>
          <w:highlight w:val="yellow"/>
        </w:rPr>
        <w:t>several other assumptions</w:t>
      </w:r>
      <w:r w:rsidRPr="00C775F1">
        <w:rPr>
          <w:rStyle w:val="StyleUnderline"/>
          <w:highlight w:val="yellow"/>
        </w:rPr>
        <w:t xml:space="preserve"> become essential</w:t>
      </w:r>
      <w:r w:rsidRPr="00714C78">
        <w:rPr>
          <w:rStyle w:val="StyleUnderline"/>
        </w:rPr>
        <w:t xml:space="preserve"> to make the strategy work, including </w:t>
      </w:r>
      <w:r w:rsidRPr="00C775F1">
        <w:rPr>
          <w:rStyle w:val="StyleUnderline"/>
          <w:highlight w:val="yellow"/>
        </w:rPr>
        <w:t>that</w:t>
      </w:r>
      <w:r w:rsidRPr="00C219CF">
        <w:rPr>
          <w:sz w:val="16"/>
        </w:rPr>
        <w:t xml:space="preserve"> such </w:t>
      </w:r>
      <w:r w:rsidRPr="00714C78">
        <w:rPr>
          <w:rStyle w:val="StyleUnderline"/>
        </w:rPr>
        <w:t xml:space="preserve">an </w:t>
      </w:r>
      <w:r w:rsidRPr="00C775F1">
        <w:rPr>
          <w:rStyle w:val="StyleUnderline"/>
          <w:highlight w:val="yellow"/>
        </w:rPr>
        <w:t>attack does not render</w:t>
      </w:r>
      <w:r w:rsidRPr="00714C78">
        <w:rPr>
          <w:rStyle w:val="StyleUnderline"/>
        </w:rPr>
        <w:t xml:space="preserve"> Earth </w:t>
      </w:r>
      <w:r w:rsidRPr="00C775F1">
        <w:rPr>
          <w:rStyle w:val="StyleUnderline"/>
          <w:highlight w:val="yellow"/>
        </w:rPr>
        <w:t>orbit so debris-saturated</w:t>
      </w:r>
      <w:r w:rsidRPr="00C219CF">
        <w:rPr>
          <w:sz w:val="16"/>
        </w:rPr>
        <w:t xml:space="preserve"> that </w:t>
      </w:r>
      <w:r w:rsidRPr="00C775F1">
        <w:rPr>
          <w:rStyle w:val="StyleUnderline"/>
          <w:highlight w:val="yellow"/>
        </w:rPr>
        <w:t>further</w:t>
      </w:r>
      <w:r w:rsidRPr="00714C78">
        <w:rPr>
          <w:rStyle w:val="StyleUnderline"/>
        </w:rPr>
        <w:t xml:space="preserve"> military space </w:t>
      </w:r>
      <w:r w:rsidRPr="00C775F1">
        <w:rPr>
          <w:rStyle w:val="Emphasis"/>
          <w:highlight w:val="yellow"/>
        </w:rPr>
        <w:t>op</w:t>
      </w:r>
      <w:r w:rsidRPr="00714C78">
        <w:rPr>
          <w:rStyle w:val="StyleUnderline"/>
        </w:rPr>
        <w:t>eration</w:t>
      </w:r>
      <w:r w:rsidRPr="00C775F1">
        <w:rPr>
          <w:rStyle w:val="Emphasis"/>
          <w:highlight w:val="yellow"/>
        </w:rPr>
        <w:t>s</w:t>
      </w:r>
      <w:r w:rsidRPr="00C775F1">
        <w:rPr>
          <w:rStyle w:val="StyleUnderline"/>
          <w:highlight w:val="yellow"/>
        </w:rPr>
        <w:t xml:space="preserve"> become impossible</w:t>
      </w:r>
      <w:r w:rsidRPr="00C219CF">
        <w:rPr>
          <w:sz w:val="16"/>
        </w:rPr>
        <w:t xml:space="preserve"> to sustain. Also, damage to civilian space assets remains, such that their continuation is possible if undamaged replacements can be quickly reintroduced to restart economically critical operations. </w:t>
      </w:r>
      <w:r w:rsidRPr="00734DE2">
        <w:rPr>
          <w:rStyle w:val="StyleUnderline"/>
        </w:rPr>
        <w:t>Globalization has been fostered through satellite technologies. Their disruption can be devastating for all parties</w:t>
      </w:r>
      <w:r w:rsidRPr="00C219CF">
        <w:rPr>
          <w:sz w:val="16"/>
        </w:rPr>
        <w:t xml:space="preserve">, regardless of who is the winner or the loser. What may occur is the graveyard of the modern economic system. No potential space participants would be immune to the damage, regardless of </w:t>
      </w:r>
      <w:proofErr w:type="gramStart"/>
      <w:r w:rsidRPr="00C219CF">
        <w:rPr>
          <w:sz w:val="16"/>
        </w:rPr>
        <w:t>whether or not</w:t>
      </w:r>
      <w:proofErr w:type="gramEnd"/>
      <w:r w:rsidRPr="00C219CF">
        <w:rPr>
          <w:sz w:val="16"/>
        </w:rPr>
        <w:t xml:space="preserve"> they were participants in the actual conflict.</w:t>
      </w:r>
    </w:p>
    <w:p w14:paraId="0C1C0B68" w14:textId="77777777" w:rsidR="002769F3" w:rsidRPr="00C219CF" w:rsidRDefault="002769F3" w:rsidP="002769F3">
      <w:pPr>
        <w:rPr>
          <w:sz w:val="16"/>
        </w:rPr>
      </w:pPr>
      <w:r w:rsidRPr="00C219CF">
        <w:rPr>
          <w:sz w:val="16"/>
        </w:rPr>
        <w:t xml:space="preserve">Fifth, </w:t>
      </w:r>
      <w:r w:rsidRPr="00C775F1">
        <w:rPr>
          <w:rStyle w:val="StyleUnderline"/>
          <w:highlight w:val="yellow"/>
        </w:rPr>
        <w:t>there must be no difficulty</w:t>
      </w:r>
      <w:r w:rsidRPr="00734DE2">
        <w:rPr>
          <w:rStyle w:val="StyleUnderline"/>
        </w:rPr>
        <w:t xml:space="preserve"> in </w:t>
      </w:r>
      <w:r w:rsidRPr="00C775F1">
        <w:rPr>
          <w:rStyle w:val="StyleUnderline"/>
          <w:highlight w:val="yellow"/>
        </w:rPr>
        <w:t>separating</w:t>
      </w:r>
      <w:r w:rsidRPr="00734DE2">
        <w:rPr>
          <w:rStyle w:val="StyleUnderline"/>
        </w:rPr>
        <w:t xml:space="preserve"> potential </w:t>
      </w:r>
      <w:r w:rsidRPr="00C775F1">
        <w:rPr>
          <w:rStyle w:val="StyleUnderline"/>
          <w:highlight w:val="yellow"/>
        </w:rPr>
        <w:t>targets</w:t>
      </w:r>
      <w:r w:rsidRPr="00734DE2">
        <w:rPr>
          <w:rStyle w:val="StyleUnderline"/>
        </w:rPr>
        <w:t xml:space="preserve"> from the enemy, </w:t>
      </w:r>
      <w:r w:rsidRPr="00C775F1">
        <w:rPr>
          <w:rStyle w:val="StyleUnderline"/>
          <w:highlight w:val="yellow"/>
        </w:rPr>
        <w:t>allied states, and nonbelligerent</w:t>
      </w:r>
      <w:r w:rsidRPr="00734DE2">
        <w:rPr>
          <w:rStyle w:val="StyleUnderline"/>
        </w:rPr>
        <w:t xml:space="preserve"> states</w:t>
      </w:r>
      <w:r w:rsidRPr="00C219CF">
        <w:rPr>
          <w:sz w:val="16"/>
        </w:rPr>
        <w:t xml:space="preserve">. This creates a situation in which the </w:t>
      </w:r>
      <w:r w:rsidRPr="00C775F1">
        <w:rPr>
          <w:rStyle w:val="StyleUnderline"/>
          <w:highlight w:val="yellow"/>
        </w:rPr>
        <w:t xml:space="preserve">spread of space </w:t>
      </w:r>
      <w:r w:rsidRPr="00C775F1">
        <w:rPr>
          <w:rStyle w:val="Emphasis"/>
          <w:highlight w:val="yellow"/>
        </w:rPr>
        <w:t>tech</w:t>
      </w:r>
      <w:r w:rsidRPr="00734DE2">
        <w:rPr>
          <w:rStyle w:val="StyleUnderline"/>
        </w:rPr>
        <w:t xml:space="preserve">nologies </w:t>
      </w:r>
      <w:r w:rsidRPr="00C775F1">
        <w:rPr>
          <w:rStyle w:val="StyleUnderline"/>
          <w:highlight w:val="yellow"/>
        </w:rPr>
        <w:t xml:space="preserve">globally </w:t>
      </w:r>
      <w:r w:rsidRPr="00C775F1">
        <w:rPr>
          <w:rStyle w:val="Emphasis"/>
          <w:highlight w:val="yellow"/>
        </w:rPr>
        <w:t>complicates actions</w:t>
      </w:r>
      <w:r w:rsidRPr="00C219CF">
        <w:rPr>
          <w:sz w:val="16"/>
        </w:rPr>
        <w:t xml:space="preserve">, expanding the range of participants beyond the combatants, much like earlier wars at sea, where there were the combatants' ships, along with those of </w:t>
      </w:r>
      <w:proofErr w:type="spellStart"/>
      <w:r w:rsidRPr="00C219CF">
        <w:rPr>
          <w:sz w:val="16"/>
        </w:rPr>
        <w:t>nonbelligerents</w:t>
      </w:r>
      <w:proofErr w:type="spellEnd"/>
      <w:r w:rsidRPr="00C219CF">
        <w:rPr>
          <w:sz w:val="16"/>
        </w:rPr>
        <w:t>,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w:t>
      </w:r>
    </w:p>
    <w:p w14:paraId="2AEE3DC5" w14:textId="77777777" w:rsidR="002769F3" w:rsidRPr="00C219CF" w:rsidRDefault="002769F3" w:rsidP="002769F3">
      <w:pPr>
        <w:rPr>
          <w:sz w:val="16"/>
        </w:rPr>
      </w:pPr>
      <w:r w:rsidRPr="00C219CF">
        <w:rPr>
          <w:sz w:val="16"/>
        </w:rPr>
        <w:t>Other forms space war will take</w:t>
      </w:r>
    </w:p>
    <w:p w14:paraId="10C46FC2" w14:textId="77777777" w:rsidR="002769F3" w:rsidRPr="00C219CF" w:rsidRDefault="002769F3" w:rsidP="002769F3">
      <w:pPr>
        <w:rPr>
          <w:sz w:val="16"/>
        </w:rPr>
      </w:pPr>
      <w:r w:rsidRPr="00C219CF">
        <w:rPr>
          <w:sz w:val="16"/>
        </w:rPr>
        <w:t xml:space="preserve">Reality is more complicated—kinetic action produces debris, the ultimate deterrent to actual space war. Therefore, space war could likely track several distinct phases. The first is </w:t>
      </w:r>
      <w:proofErr w:type="spellStart"/>
      <w:r w:rsidRPr="00C219CF">
        <w:rPr>
          <w:sz w:val="16"/>
        </w:rPr>
        <w:t>cyber attacks</w:t>
      </w:r>
      <w:proofErr w:type="spellEnd"/>
      <w:r w:rsidRPr="00C219CF">
        <w:rPr>
          <w:sz w:val="16"/>
        </w:rPr>
        <w:t xml:space="preserve">, which disable or destroy the working systems of the spacecraft or the ground-support network—in effect, a series of stealth attacks. Civilian satellites are extremely soft targets—defense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w:t>
      </w:r>
      <w:proofErr w:type="gramStart"/>
      <w:r w:rsidRPr="00C219CF">
        <w:rPr>
          <w:sz w:val="16"/>
        </w:rPr>
        <w:t>Similar to</w:t>
      </w:r>
      <w:proofErr w:type="gramEnd"/>
      <w:r w:rsidRPr="00C219CF">
        <w:rPr>
          <w:sz w:val="16"/>
        </w:rPr>
        <w:t xml:space="preserve"> unrestricted submarine warfare, all targets in the relevant area will become casualties or otherwise impacted in their operations.</w:t>
      </w:r>
    </w:p>
    <w:p w14:paraId="5B001A00" w14:textId="77777777" w:rsidR="002769F3" w:rsidRPr="00C219CF" w:rsidRDefault="002769F3" w:rsidP="002769F3">
      <w:pPr>
        <w:rPr>
          <w:sz w:val="16"/>
        </w:rPr>
      </w:pPr>
      <w:r w:rsidRPr="00C219CF">
        <w:rPr>
          <w:sz w:val="16"/>
        </w:rPr>
        <w:t xml:space="preserve">Second, attacks that are conducted against the ground down links and/or communications systems, leaving the spacecraft without guidance or instructions, </w:t>
      </w:r>
      <w:proofErr w:type="gramStart"/>
      <w:r w:rsidRPr="00C219CF">
        <w:rPr>
          <w:sz w:val="16"/>
        </w:rPr>
        <w:t>and also</w:t>
      </w:r>
      <w:proofErr w:type="gramEnd"/>
      <w:r w:rsidRPr="00C219CF">
        <w:rPr>
          <w:sz w:val="16"/>
        </w:rPr>
        <w:t xml:space="preserve">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w:t>
      </w:r>
    </w:p>
    <w:p w14:paraId="2DF25881" w14:textId="6E418C03" w:rsidR="002769F3" w:rsidRDefault="002769F3" w:rsidP="002769F3">
      <w:pPr>
        <w:rPr>
          <w:sz w:val="16"/>
        </w:rPr>
      </w:pPr>
      <w:r w:rsidRPr="00C219CF">
        <w:rPr>
          <w:sz w:val="16"/>
        </w:rPr>
        <w:t xml:space="preserve">Third, rapid replacement of inoperative satellites, regardless of the reasons, does not occur, which translates into a race for the third, possibly end, phase of the war, replenishment. </w:t>
      </w:r>
      <w:r w:rsidRPr="00C775F1">
        <w:rPr>
          <w:rStyle w:val="StyleUnderline"/>
          <w:highlight w:val="yellow"/>
        </w:rPr>
        <w:t>Inability to replace losses</w:t>
      </w:r>
      <w:r w:rsidRPr="00F56553">
        <w:rPr>
          <w:rStyle w:val="StyleUnderline"/>
        </w:rPr>
        <w:t xml:space="preserve"> may </w:t>
      </w:r>
      <w:r w:rsidRPr="00C775F1">
        <w:rPr>
          <w:rStyle w:val="StyleUnderline"/>
          <w:highlight w:val="yellow"/>
        </w:rPr>
        <w:t>mean</w:t>
      </w:r>
      <w:r w:rsidRPr="00C219CF">
        <w:rPr>
          <w:sz w:val="16"/>
        </w:rPr>
        <w:t xml:space="preserve"> that </w:t>
      </w:r>
      <w:r w:rsidRPr="00C775F1">
        <w:rPr>
          <w:rStyle w:val="Emphasis"/>
          <w:highlight w:val="yellow"/>
        </w:rPr>
        <w:t>none of the combatants are able to dominate</w:t>
      </w:r>
      <w:r w:rsidRPr="00C219CF">
        <w:rPr>
          <w:sz w:val="16"/>
        </w:rPr>
        <w:t xml:space="preserve"> in the end, </w:t>
      </w:r>
      <w:r w:rsidRPr="00F56553">
        <w:rPr>
          <w:rStyle w:val="StyleUnderline"/>
        </w:rPr>
        <w:t xml:space="preserve">meaning conventional conflict may be the outcome, although </w:t>
      </w:r>
      <w:r w:rsidRPr="00C775F1">
        <w:rPr>
          <w:rStyle w:val="StyleUnderline"/>
          <w:highlight w:val="yellow"/>
        </w:rPr>
        <w:t xml:space="preserve">issues of global reach may </w:t>
      </w:r>
      <w:r w:rsidRPr="00C775F1">
        <w:rPr>
          <w:rStyle w:val="Emphasis"/>
          <w:highlight w:val="yellow"/>
        </w:rPr>
        <w:t>confine conflicts to</w:t>
      </w:r>
      <w:r w:rsidRPr="00F56553">
        <w:rPr>
          <w:rStyle w:val="Emphasis"/>
        </w:rPr>
        <w:t xml:space="preserve"> relatively </w:t>
      </w:r>
      <w:r w:rsidRPr="00C775F1">
        <w:rPr>
          <w:rStyle w:val="Emphasis"/>
          <w:highlight w:val="yellow"/>
        </w:rPr>
        <w:t>small areas</w:t>
      </w:r>
      <w:r w:rsidRPr="00C219CF">
        <w:rPr>
          <w:sz w:val="16"/>
        </w:rPr>
        <w:t>. In previous conventional conflicts, large-scale forces were moved, albeit slowly, across the globe to the conflict, i.e., Desert Shield morphing into Desert Storm after a nearly six-month buildup.</w:t>
      </w:r>
    </w:p>
    <w:p w14:paraId="63A53D3C" w14:textId="094DFEEE" w:rsidR="002769F3" w:rsidRDefault="001C7C2C" w:rsidP="002769F3">
      <w:pPr>
        <w:pStyle w:val="Heading3"/>
      </w:pPr>
      <w:r>
        <w:t>2NC – China is too Far Behind</w:t>
      </w:r>
    </w:p>
    <w:p w14:paraId="217EE2A2" w14:textId="2E2C22D8" w:rsidR="002769F3" w:rsidRDefault="002769F3" w:rsidP="002769F3">
      <w:pPr>
        <w:pStyle w:val="Heading4"/>
      </w:pPr>
      <w:r>
        <w:t>China is too far behind the US</w:t>
      </w:r>
    </w:p>
    <w:p w14:paraId="1BC913CE" w14:textId="77777777" w:rsidR="002769F3" w:rsidRPr="00A407DE" w:rsidRDefault="002769F3" w:rsidP="002769F3">
      <w:pPr>
        <w:rPr>
          <w:rFonts w:asciiTheme="majorHAnsi" w:hAnsiTheme="majorHAnsi"/>
        </w:rPr>
      </w:pPr>
      <w:proofErr w:type="spellStart"/>
      <w:r w:rsidRPr="00A407DE">
        <w:rPr>
          <w:rStyle w:val="Style13ptBold"/>
          <w:rFonts w:asciiTheme="majorHAnsi" w:hAnsiTheme="majorHAnsi"/>
        </w:rPr>
        <w:t>Pollpeter</w:t>
      </w:r>
      <w:proofErr w:type="spellEnd"/>
      <w:r w:rsidRPr="00A407DE">
        <w:rPr>
          <w:rStyle w:val="Style13ptBold"/>
          <w:rFonts w:asciiTheme="majorHAnsi" w:hAnsiTheme="majorHAnsi"/>
        </w:rPr>
        <w:t xml:space="preserve"> et al 15 (</w:t>
      </w:r>
      <w:r w:rsidRPr="00A407DE">
        <w:rPr>
          <w:rFonts w:asciiTheme="majorHAnsi" w:hAnsiTheme="majorHAnsi"/>
        </w:rPr>
        <w:t xml:space="preserve">Kevin, research scientist in the CNA China Studies Division. He is an internationally recognized expert on China's space program and is widely published on Chinese national security issues, focusing on Chinese military modernization, China's defense industry, and Chinese views on information warfare Eric Anderson Jordan Wilson Fan </w:t>
      </w:r>
      <w:proofErr w:type="spellStart"/>
      <w:r w:rsidRPr="00A407DE">
        <w:rPr>
          <w:rFonts w:asciiTheme="majorHAnsi" w:hAnsiTheme="majorHAnsi"/>
        </w:rPr>
        <w:t>Yang</w:t>
      </w:r>
      <w:r w:rsidRPr="00A407DE">
        <w:rPr>
          <w:rFonts w:asciiTheme="majorHAnsi" w:eastAsia="MS Gothic" w:hAnsiTheme="majorHAnsi" w:cs="MS Gothic"/>
        </w:rPr>
        <w:t>国梦，航天梦</w:t>
      </w:r>
      <w:proofErr w:type="spellEnd"/>
      <w:r w:rsidRPr="00A407DE">
        <w:rPr>
          <w:rFonts w:asciiTheme="majorHAnsi" w:hAnsiTheme="majorHAnsi"/>
        </w:rPr>
        <w:t xml:space="preserve"> China Dream, Space Dream China’s Progress in Space Technologies and Implications for the United States, A report prepared for the U.S.-China Economic and Security Review Commission, </w:t>
      </w:r>
      <w:hyperlink r:id="rId17" w:history="1">
        <w:r w:rsidRPr="00A407DE">
          <w:rPr>
            <w:rStyle w:val="Hyperlink"/>
            <w:rFonts w:asciiTheme="majorHAnsi" w:hAnsiTheme="majorHAnsi"/>
          </w:rPr>
          <w:t>https://www.uscc.gov/sites/default/files/Research/China%20Dream%20Space%20Dream_Report.pdf</w:t>
        </w:r>
      </w:hyperlink>
      <w:r w:rsidRPr="00A407DE">
        <w:rPr>
          <w:rFonts w:asciiTheme="majorHAnsi" w:hAnsiTheme="majorHAnsi"/>
        </w:rPr>
        <w:t>) MJG</w:t>
      </w:r>
    </w:p>
    <w:p w14:paraId="0C098D19" w14:textId="331B3653" w:rsidR="002769F3" w:rsidRPr="00AF3D09" w:rsidRDefault="002769F3" w:rsidP="00AF3D09">
      <w:r w:rsidRPr="002C0004">
        <w:rPr>
          <w:rStyle w:val="StyleUnderline"/>
          <w:rFonts w:asciiTheme="majorHAnsi" w:hAnsiTheme="majorHAnsi"/>
          <w:highlight w:val="cyan"/>
        </w:rPr>
        <w:t>China realizes it is not alone in its drive to develop space technologie</w:t>
      </w:r>
      <w:r w:rsidRPr="00A407DE">
        <w:rPr>
          <w:rStyle w:val="StyleUnderline"/>
          <w:rFonts w:asciiTheme="majorHAnsi" w:hAnsiTheme="majorHAnsi"/>
        </w:rPr>
        <w:t>s</w:t>
      </w:r>
      <w:r w:rsidRPr="00A407DE">
        <w:rPr>
          <w:sz w:val="16"/>
        </w:rPr>
        <w:t xml:space="preserve"> and that it </w:t>
      </w:r>
      <w:r w:rsidRPr="002C0004">
        <w:rPr>
          <w:rStyle w:val="Emphasis"/>
          <w:rFonts w:asciiTheme="majorHAnsi" w:hAnsiTheme="majorHAnsi"/>
          <w:highlight w:val="cyan"/>
        </w:rPr>
        <w:t>still has a significant gap with the United States</w:t>
      </w:r>
      <w:r w:rsidRPr="00A407DE">
        <w:rPr>
          <w:sz w:val="16"/>
        </w:rPr>
        <w:t xml:space="preserve"> and other countries in advanced aerospace technology. Chinese analysts point to their country’s relatively late commitment to becoming a space power as well as a </w:t>
      </w:r>
      <w:r w:rsidRPr="002C0004">
        <w:rPr>
          <w:rStyle w:val="Emphasis"/>
          <w:rFonts w:asciiTheme="majorHAnsi" w:hAnsiTheme="majorHAnsi"/>
          <w:highlight w:val="cyan"/>
        </w:rPr>
        <w:t>lack of an ability to independently i</w:t>
      </w:r>
      <w:r w:rsidRPr="00A407DE">
        <w:rPr>
          <w:rStyle w:val="Emphasis"/>
          <w:rFonts w:asciiTheme="majorHAnsi" w:hAnsiTheme="majorHAnsi"/>
        </w:rPr>
        <w:t>nnovate.</w:t>
      </w:r>
      <w:r w:rsidRPr="00A407DE">
        <w:rPr>
          <w:sz w:val="16"/>
        </w:rPr>
        <w:t xml:space="preserve"> As a result, Chinese space officials admit that </w:t>
      </w:r>
      <w:r w:rsidRPr="002C0004">
        <w:rPr>
          <w:rStyle w:val="StyleUnderline"/>
          <w:rFonts w:asciiTheme="majorHAnsi" w:hAnsiTheme="majorHAnsi"/>
          <w:highlight w:val="cyan"/>
        </w:rPr>
        <w:t xml:space="preserve">they still have much more work to </w:t>
      </w:r>
      <w:r w:rsidRPr="002769F3">
        <w:rPr>
          <w:rStyle w:val="StyleUnderline"/>
          <w:rFonts w:asciiTheme="majorHAnsi" w:hAnsiTheme="majorHAnsi"/>
          <w:highlight w:val="cyan"/>
        </w:rPr>
        <w:t>do to become a strong space power</w:t>
      </w:r>
      <w:r w:rsidRPr="001941A2">
        <w:rPr>
          <w:sz w:val="16"/>
        </w:rPr>
        <w:t>. According to one source</w:t>
      </w:r>
      <w:r w:rsidRPr="001941A2">
        <w:rPr>
          <w:rStyle w:val="StyleUnderline"/>
          <w:rFonts w:asciiTheme="majorHAnsi" w:hAnsiTheme="majorHAnsi"/>
        </w:rPr>
        <w:t xml:space="preserve">, </w:t>
      </w:r>
      <w:r w:rsidRPr="002769F3">
        <w:rPr>
          <w:rStyle w:val="StyleUnderline"/>
          <w:rFonts w:asciiTheme="majorHAnsi" w:hAnsiTheme="majorHAnsi"/>
          <w:highlight w:val="cyan"/>
        </w:rPr>
        <w:t>being a</w:t>
      </w:r>
      <w:r w:rsidRPr="001941A2">
        <w:rPr>
          <w:rStyle w:val="StyleUnderline"/>
          <w:rFonts w:asciiTheme="majorHAnsi" w:hAnsiTheme="majorHAnsi"/>
        </w:rPr>
        <w:t xml:space="preserve"> strong </w:t>
      </w:r>
      <w:r w:rsidRPr="002769F3">
        <w:rPr>
          <w:rStyle w:val="StyleUnderline"/>
          <w:rFonts w:asciiTheme="majorHAnsi" w:hAnsiTheme="majorHAnsi"/>
          <w:highlight w:val="cyan"/>
        </w:rPr>
        <w:t>space power means having an absolute</w:t>
      </w:r>
      <w:r w:rsidRPr="001941A2">
        <w:rPr>
          <w:rStyle w:val="StyleUnderline"/>
          <w:rFonts w:asciiTheme="majorHAnsi" w:hAnsiTheme="majorHAnsi"/>
        </w:rPr>
        <w:t xml:space="preserve"> </w:t>
      </w:r>
      <w:r w:rsidRPr="002769F3">
        <w:rPr>
          <w:rStyle w:val="StyleUnderline"/>
          <w:rFonts w:asciiTheme="majorHAnsi" w:hAnsiTheme="majorHAnsi"/>
          <w:highlight w:val="cyan"/>
        </w:rPr>
        <w:t>superiority in space technology</w:t>
      </w:r>
      <w:r w:rsidRPr="001941A2">
        <w:rPr>
          <w:rStyle w:val="StyleUnderline"/>
          <w:rFonts w:asciiTheme="majorHAnsi" w:hAnsiTheme="majorHAnsi"/>
        </w:rPr>
        <w:t xml:space="preserve"> that can then be expanded</w:t>
      </w:r>
      <w:r w:rsidRPr="00A407DE">
        <w:rPr>
          <w:rStyle w:val="StyleUnderline"/>
          <w:rFonts w:asciiTheme="majorHAnsi" w:hAnsiTheme="majorHAnsi"/>
        </w:rPr>
        <w:t xml:space="preserve"> into other areas</w:t>
      </w:r>
      <w:r w:rsidRPr="00A407DE">
        <w:rPr>
          <w:sz w:val="16"/>
        </w:rPr>
        <w:t xml:space="preserve">.216 In order to accomplish this, one author writes that China must make progress in six broad categories of a </w:t>
      </w:r>
      <w:r w:rsidRPr="00A407DE">
        <w:rPr>
          <w:rStyle w:val="StyleUnderline"/>
          <w:rFonts w:asciiTheme="majorHAnsi" w:hAnsiTheme="majorHAnsi"/>
        </w:rPr>
        <w:t>space program’s impact on technology, military and national defense, economics, management, culture, and overall effects</w:t>
      </w:r>
      <w:r w:rsidRPr="00A407DE">
        <w:rPr>
          <w:sz w:val="16"/>
        </w:rPr>
        <w:t xml:space="preserve">. 217 Another source states that to be considered a strong space power China must not only be able to launch a variety of payloads into orbit, it must also be able to do so rapidly. Moreover, China must also not only have satellites of varying capabilities with long service lives, but also be able to use them </w:t>
      </w:r>
      <w:r w:rsidRPr="00A407DE">
        <w:rPr>
          <w:rStyle w:val="StyleUnderline"/>
          <w:rFonts w:asciiTheme="majorHAnsi" w:hAnsiTheme="majorHAnsi"/>
        </w:rPr>
        <w:t>effectively. Finally, China must be able to control space, described as being able to prevent its satellites from being interfered with or destroyed.218</w:t>
      </w:r>
    </w:p>
    <w:p w14:paraId="35FFD21D" w14:textId="7AA6605F" w:rsidR="00AF3D09" w:rsidRDefault="00AF3D09" w:rsidP="00AF3D09">
      <w:pPr>
        <w:pStyle w:val="Heading2"/>
      </w:pPr>
      <w:r w:rsidRPr="00AF3D09">
        <w:t xml:space="preserve">AT: </w:t>
      </w:r>
      <w:r>
        <w:t>Tech Leadership</w:t>
      </w:r>
    </w:p>
    <w:p w14:paraId="3CA23667" w14:textId="7915581A" w:rsidR="00AF3D09" w:rsidRDefault="00AF3D09" w:rsidP="00AF3D09">
      <w:pPr>
        <w:pStyle w:val="Heading3"/>
        <w:rPr>
          <w:rFonts w:eastAsia="Cambria"/>
        </w:rPr>
      </w:pPr>
      <w:r>
        <w:rPr>
          <w:rFonts w:eastAsia="Cambria"/>
        </w:rPr>
        <w:t>1NC – Tech Leadership</w:t>
      </w:r>
    </w:p>
    <w:p w14:paraId="360DE695" w14:textId="77777777" w:rsidR="00AF3D09" w:rsidRPr="00D23927" w:rsidRDefault="00AF3D09" w:rsidP="00AF3D09">
      <w:pPr>
        <w:pStyle w:val="Heading4"/>
      </w:pPr>
      <w:r w:rsidRPr="00D23927">
        <w:t xml:space="preserve">Tech leadership inevitable and </w:t>
      </w:r>
      <w:proofErr w:type="gramStart"/>
      <w:r w:rsidRPr="00D23927">
        <w:t>there’s</w:t>
      </w:r>
      <w:proofErr w:type="gramEnd"/>
      <w:r w:rsidRPr="00D23927">
        <w:t xml:space="preserve"> no impact</w:t>
      </w:r>
      <w:r>
        <w:t>.</w:t>
      </w:r>
    </w:p>
    <w:p w14:paraId="4E53C1D0" w14:textId="77777777" w:rsidR="00AF3D09" w:rsidRPr="00B069D6" w:rsidRDefault="00AF3D09" w:rsidP="00AF3D09">
      <w:r w:rsidRPr="00B069D6">
        <w:rPr>
          <w:rStyle w:val="Style13ptBold"/>
        </w:rPr>
        <w:t>Brooks 8</w:t>
      </w:r>
      <w:r w:rsidRPr="00B069D6">
        <w:t xml:space="preserve"> (Stephen G. Brooks &amp; William C. </w:t>
      </w:r>
      <w:proofErr w:type="spellStart"/>
      <w:r w:rsidRPr="00B069D6">
        <w:t>Wohlforth</w:t>
      </w:r>
      <w:proofErr w:type="spellEnd"/>
      <w:r w:rsidRPr="00B069D6">
        <w:t xml:space="preserve"> 2008 Associate Professors in the Department of Government @ Dartmouth College (World Out of Balance, p. 32-4)</w:t>
      </w:r>
    </w:p>
    <w:p w14:paraId="7E3F20AD" w14:textId="77777777" w:rsidR="00AF3D09" w:rsidRDefault="00AF3D09" w:rsidP="00AF3D09">
      <w:pPr>
        <w:rPr>
          <w:sz w:val="16"/>
        </w:rPr>
      </w:pPr>
      <w:r w:rsidRPr="000432A2">
        <w:rPr>
          <w:szCs w:val="20"/>
          <w:highlight w:val="green"/>
          <w:u w:val="single"/>
        </w:rPr>
        <w:t>American primacy is</w:t>
      </w:r>
      <w:r w:rsidRPr="00D23927">
        <w:rPr>
          <w:szCs w:val="20"/>
          <w:u w:val="single"/>
        </w:rPr>
        <w:t xml:space="preserve"> </w:t>
      </w:r>
      <w:r w:rsidRPr="00B069D6">
        <w:rPr>
          <w:sz w:val="16"/>
        </w:rPr>
        <w:t>also</w:t>
      </w:r>
      <w:r w:rsidRPr="00D23927">
        <w:rPr>
          <w:szCs w:val="20"/>
          <w:u w:val="single"/>
        </w:rPr>
        <w:t xml:space="preserve"> </w:t>
      </w:r>
      <w:r w:rsidRPr="000432A2">
        <w:rPr>
          <w:szCs w:val="20"/>
          <w:highlight w:val="green"/>
          <w:u w:val="single"/>
        </w:rPr>
        <w:t>rooted in the</w:t>
      </w:r>
      <w:r w:rsidRPr="00D23927">
        <w:rPr>
          <w:szCs w:val="20"/>
          <w:u w:val="single"/>
        </w:rPr>
        <w:t xml:space="preserve"> </w:t>
      </w:r>
      <w:r w:rsidRPr="00B069D6">
        <w:rPr>
          <w:sz w:val="16"/>
        </w:rPr>
        <w:t>country’s</w:t>
      </w:r>
      <w:r w:rsidRPr="00D23927">
        <w:rPr>
          <w:szCs w:val="20"/>
          <w:u w:val="single"/>
        </w:rPr>
        <w:t xml:space="preserve"> </w:t>
      </w:r>
      <w:r w:rsidRPr="000432A2">
        <w:rPr>
          <w:szCs w:val="20"/>
          <w:highlight w:val="green"/>
          <w:u w:val="single"/>
        </w:rPr>
        <w:t>position as the</w:t>
      </w:r>
      <w:r w:rsidRPr="00D23927">
        <w:rPr>
          <w:szCs w:val="20"/>
          <w:u w:val="single"/>
        </w:rPr>
        <w:t xml:space="preserve"> </w:t>
      </w:r>
      <w:r w:rsidRPr="00B069D6">
        <w:rPr>
          <w:sz w:val="16"/>
        </w:rPr>
        <w:t>world’s</w:t>
      </w:r>
      <w:r w:rsidRPr="00D23927">
        <w:rPr>
          <w:szCs w:val="20"/>
          <w:u w:val="single"/>
        </w:rPr>
        <w:t xml:space="preserve"> </w:t>
      </w:r>
      <w:r w:rsidRPr="000432A2">
        <w:rPr>
          <w:szCs w:val="20"/>
          <w:highlight w:val="green"/>
          <w:u w:val="single"/>
        </w:rPr>
        <w:t>leading technological power</w:t>
      </w:r>
      <w:r w:rsidRPr="00B069D6">
        <w:rPr>
          <w:sz w:val="16"/>
          <w:szCs w:val="20"/>
        </w:rPr>
        <w:t xml:space="preserve">. </w:t>
      </w:r>
      <w:r w:rsidRPr="00B069D6">
        <w:rPr>
          <w:sz w:val="16"/>
        </w:rPr>
        <w:t>The United States</w:t>
      </w:r>
      <w:r w:rsidRPr="00D23927">
        <w:rPr>
          <w:szCs w:val="20"/>
          <w:u w:val="single"/>
        </w:rPr>
        <w:t xml:space="preserve"> </w:t>
      </w:r>
      <w:r w:rsidRPr="00B069D6">
        <w:rPr>
          <w:sz w:val="16"/>
        </w:rPr>
        <w:t>remains</w:t>
      </w:r>
      <w:r w:rsidRPr="000432A2">
        <w:rPr>
          <w:szCs w:val="20"/>
          <w:highlight w:val="green"/>
          <w:u w:val="single"/>
        </w:rPr>
        <w:t xml:space="preserve"> dominant</w:t>
      </w:r>
      <w:r w:rsidRPr="00D23927">
        <w:rPr>
          <w:szCs w:val="20"/>
          <w:u w:val="single"/>
        </w:rPr>
        <w:t xml:space="preserve"> </w:t>
      </w:r>
      <w:r w:rsidRPr="00B069D6">
        <w:rPr>
          <w:sz w:val="16"/>
        </w:rPr>
        <w:t>globally</w:t>
      </w:r>
      <w:r w:rsidRPr="00D23927">
        <w:rPr>
          <w:szCs w:val="20"/>
          <w:u w:val="single"/>
        </w:rPr>
        <w:t xml:space="preserve"> </w:t>
      </w:r>
      <w:r w:rsidRPr="000432A2">
        <w:rPr>
          <w:szCs w:val="20"/>
          <w:highlight w:val="green"/>
          <w:u w:val="single"/>
        </w:rPr>
        <w:t>in</w:t>
      </w:r>
      <w:r w:rsidRPr="00D23927">
        <w:rPr>
          <w:szCs w:val="20"/>
          <w:u w:val="single"/>
        </w:rPr>
        <w:t xml:space="preserve"> </w:t>
      </w:r>
      <w:r w:rsidRPr="00B069D6">
        <w:rPr>
          <w:sz w:val="16"/>
        </w:rPr>
        <w:t>overall</w:t>
      </w:r>
      <w:r w:rsidRPr="00D23927">
        <w:rPr>
          <w:szCs w:val="20"/>
          <w:u w:val="single"/>
        </w:rPr>
        <w:t xml:space="preserve"> </w:t>
      </w:r>
      <w:r w:rsidRPr="000432A2">
        <w:rPr>
          <w:szCs w:val="20"/>
          <w:highlight w:val="green"/>
          <w:u w:val="single"/>
        </w:rPr>
        <w:t>R&amp;D investments</w:t>
      </w:r>
      <w:r w:rsidRPr="00D23927">
        <w:rPr>
          <w:szCs w:val="20"/>
          <w:u w:val="single"/>
        </w:rPr>
        <w:t xml:space="preserve">, </w:t>
      </w:r>
      <w:r w:rsidRPr="00B069D6">
        <w:rPr>
          <w:sz w:val="16"/>
        </w:rPr>
        <w:t>high</w:t>
      </w:r>
      <w:r w:rsidRPr="00D23927">
        <w:rPr>
          <w:szCs w:val="20"/>
          <w:u w:val="single"/>
        </w:rPr>
        <w:t>-</w:t>
      </w:r>
      <w:r w:rsidRPr="000432A2">
        <w:rPr>
          <w:szCs w:val="20"/>
          <w:highlight w:val="green"/>
          <w:u w:val="single"/>
        </w:rPr>
        <w:t>technology production, commercial innovation, and</w:t>
      </w:r>
      <w:r w:rsidRPr="00D23927">
        <w:rPr>
          <w:szCs w:val="20"/>
          <w:u w:val="single"/>
        </w:rPr>
        <w:t xml:space="preserve"> higher </w:t>
      </w:r>
      <w:r w:rsidRPr="000432A2">
        <w:rPr>
          <w:szCs w:val="20"/>
          <w:highlight w:val="green"/>
          <w:u w:val="single"/>
        </w:rPr>
        <w:t>education</w:t>
      </w:r>
      <w:r w:rsidRPr="00B069D6">
        <w:rPr>
          <w:sz w:val="16"/>
          <w:szCs w:val="20"/>
        </w:rPr>
        <w:t xml:space="preserve"> (table 2.3). </w:t>
      </w:r>
      <w:r w:rsidRPr="00D23927">
        <w:rPr>
          <w:szCs w:val="20"/>
          <w:u w:val="single"/>
        </w:rPr>
        <w:t xml:space="preserve">Despite the weight of this evidence, elite </w:t>
      </w:r>
      <w:r w:rsidRPr="000432A2">
        <w:rPr>
          <w:szCs w:val="20"/>
          <w:highlight w:val="green"/>
          <w:u w:val="single"/>
        </w:rPr>
        <w:t>perceptions of</w:t>
      </w:r>
      <w:r w:rsidRPr="00D23927">
        <w:rPr>
          <w:szCs w:val="20"/>
          <w:u w:val="single"/>
        </w:rPr>
        <w:t xml:space="preserve"> U.S </w:t>
      </w:r>
      <w:r w:rsidRPr="000432A2">
        <w:rPr>
          <w:szCs w:val="20"/>
          <w:highlight w:val="green"/>
          <w:u w:val="single"/>
        </w:rPr>
        <w:t>power had shifted toward pessimism</w:t>
      </w:r>
      <w:r w:rsidRPr="00D23927">
        <w:rPr>
          <w:szCs w:val="20"/>
          <w:u w:val="single"/>
        </w:rPr>
        <w:t xml:space="preserve"> by the middle of the first decade of this century</w:t>
      </w:r>
      <w:r w:rsidRPr="00B069D6">
        <w:rPr>
          <w:sz w:val="16"/>
          <w:szCs w:val="20"/>
        </w:rPr>
        <w:t xml:space="preserve">. </w:t>
      </w:r>
      <w:r w:rsidRPr="00B069D6">
        <w:rPr>
          <w:bCs/>
          <w:sz w:val="16"/>
          <w:szCs w:val="14"/>
        </w:rPr>
        <w:t>As we noted in chapter 1,</w:t>
      </w:r>
      <w:r w:rsidRPr="00B069D6">
        <w:rPr>
          <w:sz w:val="16"/>
          <w:szCs w:val="20"/>
        </w:rPr>
        <w:t xml:space="preserve"> </w:t>
      </w:r>
      <w:r w:rsidRPr="00D23927">
        <w:rPr>
          <w:szCs w:val="20"/>
          <w:u w:val="single"/>
        </w:rPr>
        <w:t>this was partly the result of an Iraq-induced doubt</w:t>
      </w:r>
      <w:r w:rsidRPr="00B069D6">
        <w:rPr>
          <w:sz w:val="16"/>
          <w:szCs w:val="20"/>
        </w:rPr>
        <w:t xml:space="preserve"> </w:t>
      </w:r>
      <w:r w:rsidRPr="00B069D6">
        <w:rPr>
          <w:bCs/>
          <w:sz w:val="16"/>
          <w:szCs w:val="14"/>
        </w:rPr>
        <w:t xml:space="preserve">about the utility of material predominance, a doubt redolent of the post-Vietnam mood. In retrospect, many assessments of U.S economic and technological prowess from the 1990s were overly optimistic; by the next decade important potential vulnerabilities were </w:t>
      </w:r>
      <w:r w:rsidRPr="00B069D6">
        <w:rPr>
          <w:sz w:val="16"/>
        </w:rPr>
        <w:t xml:space="preserve">evident. </w:t>
      </w:r>
      <w:proofErr w:type="gramStart"/>
      <w:r w:rsidRPr="00B069D6">
        <w:rPr>
          <w:sz w:val="16"/>
        </w:rPr>
        <w:t>In particular, chronically</w:t>
      </w:r>
      <w:proofErr w:type="gramEnd"/>
      <w:r w:rsidRPr="00B069D6">
        <w:rPr>
          <w:sz w:val="16"/>
        </w:rPr>
        <w:t xml:space="preserve"> imbalanced domestic finances and accelerating public debt convinced some analysts that the United States once again confronted a competitiveness crisis. If concerns continue to mount, this will count as the fourth such crisis since 1945; the first three</w:t>
      </w:r>
      <w:r w:rsidRPr="00B069D6">
        <w:rPr>
          <w:bCs/>
          <w:sz w:val="16"/>
          <w:szCs w:val="14"/>
        </w:rPr>
        <w:t xml:space="preserve"> occurred during the 1950s (Sputnik), the 1970s (Vietnam and stagflation), and the 1980s (the Soviet threat and Japan’s challenge).</w:t>
      </w:r>
      <w:r w:rsidRPr="00B069D6">
        <w:rPr>
          <w:sz w:val="16"/>
          <w:szCs w:val="20"/>
        </w:rPr>
        <w:t xml:space="preserve"> </w:t>
      </w:r>
      <w:r w:rsidRPr="000432A2">
        <w:rPr>
          <w:szCs w:val="20"/>
          <w:highlight w:val="green"/>
          <w:u w:val="single"/>
        </w:rPr>
        <w:t>None of these crises</w:t>
      </w:r>
      <w:r w:rsidRPr="00D23927">
        <w:rPr>
          <w:szCs w:val="20"/>
          <w:u w:val="single"/>
        </w:rPr>
        <w:t xml:space="preserve">, however, </w:t>
      </w:r>
      <w:r w:rsidRPr="000432A2">
        <w:rPr>
          <w:szCs w:val="20"/>
          <w:highlight w:val="green"/>
          <w:u w:val="single"/>
        </w:rPr>
        <w:t>shifted the international system’s structure</w:t>
      </w:r>
      <w:r w:rsidRPr="00D23927">
        <w:rPr>
          <w:szCs w:val="20"/>
          <w:u w:val="single"/>
        </w:rPr>
        <w:t xml:space="preserve">: multipolarity did not return in the 1960s, 1970s or early 1990s, and </w:t>
      </w:r>
      <w:r w:rsidRPr="000432A2">
        <w:rPr>
          <w:szCs w:val="20"/>
          <w:highlight w:val="green"/>
          <w:u w:val="single"/>
        </w:rPr>
        <w:t xml:space="preserve">each scare over competitiveness ended with the American </w:t>
      </w:r>
      <w:r w:rsidRPr="00D23927">
        <w:rPr>
          <w:szCs w:val="20"/>
          <w:u w:val="single"/>
        </w:rPr>
        <w:t xml:space="preserve">position of </w:t>
      </w:r>
      <w:r w:rsidRPr="000432A2">
        <w:rPr>
          <w:szCs w:val="20"/>
          <w:highlight w:val="green"/>
          <w:u w:val="single"/>
        </w:rPr>
        <w:t>primacy</w:t>
      </w:r>
      <w:r w:rsidRPr="00D23927">
        <w:rPr>
          <w:szCs w:val="20"/>
          <w:u w:val="single"/>
        </w:rPr>
        <w:t xml:space="preserve"> retained or </w:t>
      </w:r>
      <w:r w:rsidRPr="000432A2">
        <w:rPr>
          <w:szCs w:val="20"/>
          <w:highlight w:val="green"/>
          <w:u w:val="single"/>
        </w:rPr>
        <w:t>strengthened</w:t>
      </w:r>
      <w:r w:rsidRPr="00B069D6">
        <w:rPr>
          <w:sz w:val="16"/>
          <w:szCs w:val="20"/>
        </w:rPr>
        <w:t xml:space="preserve">. </w:t>
      </w:r>
      <w:r w:rsidRPr="00B069D6">
        <w:rPr>
          <w:bCs/>
          <w:sz w:val="16"/>
          <w:szCs w:val="14"/>
        </w:rPr>
        <w:t xml:space="preserve">Our review of the evidence of U.S. predominance is not meant to suggest that the United States lacks vulnerabilities or causes for concern. In fact, it confronts </w:t>
      </w:r>
      <w:proofErr w:type="gramStart"/>
      <w:r w:rsidRPr="00B069D6">
        <w:rPr>
          <w:bCs/>
          <w:sz w:val="16"/>
          <w:szCs w:val="14"/>
        </w:rPr>
        <w:t>a number of</w:t>
      </w:r>
      <w:proofErr w:type="gramEnd"/>
      <w:r w:rsidRPr="00B069D6">
        <w:rPr>
          <w:bCs/>
          <w:sz w:val="16"/>
          <w:szCs w:val="14"/>
        </w:rPr>
        <w:t xml:space="preserve"> significant vulnerabilities; of course, this is also true of the other major powers. The point is that</w:t>
      </w:r>
      <w:r w:rsidRPr="00B069D6">
        <w:rPr>
          <w:sz w:val="16"/>
          <w:szCs w:val="20"/>
        </w:rPr>
        <w:t xml:space="preserve"> </w:t>
      </w:r>
      <w:r w:rsidRPr="000432A2">
        <w:rPr>
          <w:szCs w:val="20"/>
          <w:highlight w:val="green"/>
          <w:u w:val="single"/>
        </w:rPr>
        <w:t>adverse trends</w:t>
      </w:r>
      <w:r w:rsidRPr="00D23927">
        <w:rPr>
          <w:szCs w:val="20"/>
          <w:u w:val="single"/>
        </w:rPr>
        <w:t xml:space="preserve"> for the United States </w:t>
      </w:r>
      <w:r w:rsidRPr="000432A2">
        <w:rPr>
          <w:szCs w:val="20"/>
          <w:highlight w:val="green"/>
          <w:u w:val="single"/>
        </w:rPr>
        <w:t>will not cause a polarity shift</w:t>
      </w:r>
      <w:r w:rsidRPr="00D23927">
        <w:rPr>
          <w:szCs w:val="20"/>
          <w:u w:val="single"/>
        </w:rPr>
        <w:t xml:space="preserve"> </w:t>
      </w:r>
      <w:proofErr w:type="gramStart"/>
      <w:r w:rsidRPr="00D23927">
        <w:rPr>
          <w:szCs w:val="20"/>
          <w:u w:val="single"/>
        </w:rPr>
        <w:t>in the near future</w:t>
      </w:r>
      <w:proofErr w:type="gramEnd"/>
      <w:r w:rsidRPr="00B069D6">
        <w:rPr>
          <w:sz w:val="16"/>
          <w:szCs w:val="20"/>
        </w:rPr>
        <w:t>.</w:t>
      </w:r>
      <w:r w:rsidRPr="00D23927">
        <w:rPr>
          <w:szCs w:val="20"/>
          <w:u w:val="single"/>
        </w:rPr>
        <w:t xml:space="preserve"> </w:t>
      </w:r>
      <w:r w:rsidRPr="000432A2">
        <w:rPr>
          <w:szCs w:val="20"/>
          <w:highlight w:val="green"/>
          <w:u w:val="single"/>
        </w:rPr>
        <w:t xml:space="preserve">If we take a long view of U.S. competitiveness </w:t>
      </w:r>
      <w:r w:rsidRPr="00D23927">
        <w:rPr>
          <w:szCs w:val="20"/>
          <w:u w:val="single"/>
        </w:rPr>
        <w:t>and the prospects for relative declines in economic and technological dominance, one takeaway stands out: relative power shifts slowly</w:t>
      </w:r>
      <w:r w:rsidRPr="00B069D6">
        <w:rPr>
          <w:sz w:val="16"/>
          <w:szCs w:val="20"/>
        </w:rPr>
        <w:t xml:space="preserve">. </w:t>
      </w:r>
      <w:r w:rsidRPr="00B069D6">
        <w:rPr>
          <w:bCs/>
          <w:sz w:val="16"/>
          <w:szCs w:val="14"/>
        </w:rPr>
        <w:t>The United States has accounted for a quarter to a third of global output for over a century</w:t>
      </w:r>
      <w:r w:rsidRPr="00B069D6">
        <w:rPr>
          <w:sz w:val="16"/>
          <w:szCs w:val="20"/>
        </w:rPr>
        <w:t xml:space="preserve">. </w:t>
      </w:r>
      <w:r w:rsidRPr="000432A2">
        <w:rPr>
          <w:szCs w:val="20"/>
          <w:highlight w:val="green"/>
          <w:u w:val="single"/>
        </w:rPr>
        <w:t xml:space="preserve">No other economy will match </w:t>
      </w:r>
      <w:r w:rsidRPr="00D23927">
        <w:rPr>
          <w:szCs w:val="20"/>
          <w:u w:val="single"/>
        </w:rPr>
        <w:t>its combination of wealth, size, technological capacity, and productivity in the foreseeable future</w:t>
      </w:r>
      <w:r w:rsidRPr="00B069D6">
        <w:rPr>
          <w:sz w:val="16"/>
          <w:szCs w:val="20"/>
        </w:rPr>
        <w:t xml:space="preserve"> (table 2.2 and 2.3)</w:t>
      </w:r>
      <w:r w:rsidRPr="00B069D6">
        <w:rPr>
          <w:sz w:val="16"/>
        </w:rPr>
        <w:t xml:space="preserve"> The depth, scale, and projected longevity of the U.S. lead in each critical dimension of power are noteworthy. But what truly distinguishes the current distribution of capabilities is American dominance in all of them simultaneously.</w:t>
      </w:r>
    </w:p>
    <w:p w14:paraId="56D57E10" w14:textId="72F04332" w:rsidR="00AF3D09" w:rsidRDefault="00AF3D09" w:rsidP="00AF3D09">
      <w:pPr>
        <w:pStyle w:val="Heading3"/>
      </w:pPr>
      <w:r>
        <w:t xml:space="preserve">2NC – Tech Leadership </w:t>
      </w:r>
    </w:p>
    <w:p w14:paraId="57521755" w14:textId="77777777" w:rsidR="00AF3D09" w:rsidRPr="00743DD5" w:rsidRDefault="00AF3D09" w:rsidP="00AF3D09">
      <w:pPr>
        <w:pStyle w:val="Heading4"/>
        <w:rPr>
          <w:rFonts w:asciiTheme="minorHAnsi" w:hAnsiTheme="minorHAnsi"/>
        </w:rPr>
      </w:pPr>
      <w:r>
        <w:rPr>
          <w:rFonts w:asciiTheme="minorHAnsi" w:hAnsiTheme="minorHAnsi"/>
        </w:rPr>
        <w:t xml:space="preserve">Intel and US military interventions </w:t>
      </w:r>
      <w:proofErr w:type="gramStart"/>
      <w:r>
        <w:rPr>
          <w:rFonts w:asciiTheme="minorHAnsi" w:hAnsiTheme="minorHAnsi"/>
        </w:rPr>
        <w:t>aren’t</w:t>
      </w:r>
      <w:proofErr w:type="gramEnd"/>
      <w:r>
        <w:rPr>
          <w:rFonts w:asciiTheme="minorHAnsi" w:hAnsiTheme="minorHAnsi"/>
        </w:rPr>
        <w:t xml:space="preserve"> needed for peace.</w:t>
      </w:r>
    </w:p>
    <w:p w14:paraId="03560AD3" w14:textId="77777777" w:rsidR="00AF3D09" w:rsidRPr="000432A2" w:rsidRDefault="00AF3D09" w:rsidP="00AF3D09">
      <w:proofErr w:type="spellStart"/>
      <w:r w:rsidRPr="000432A2">
        <w:rPr>
          <w:rStyle w:val="Style13ptBold"/>
        </w:rPr>
        <w:t>Fettweis</w:t>
      </w:r>
      <w:proofErr w:type="spellEnd"/>
      <w:r w:rsidRPr="000432A2">
        <w:rPr>
          <w:rStyle w:val="Style13ptBold"/>
        </w:rPr>
        <w:t xml:space="preserve"> 14</w:t>
      </w:r>
      <w:r w:rsidRPr="000432A2">
        <w:t xml:space="preserve"> (Christopher J., associate professor of political science at Tulane University, “Delusions of Danger: Geopolitical Fear and Indispensability in U.S. Foreign Policy,” in A Dangerous </w:t>
      </w:r>
      <w:proofErr w:type="gramStart"/>
      <w:r w:rsidRPr="000432A2">
        <w:t>World?:</w:t>
      </w:r>
      <w:proofErr w:type="gramEnd"/>
      <w:r w:rsidRPr="000432A2">
        <w:t xml:space="preserve"> Threat Perception and U.S. National Security, 2014)</w:t>
      </w:r>
    </w:p>
    <w:p w14:paraId="16E9E632" w14:textId="77777777" w:rsidR="00AF3D09" w:rsidRPr="000432A2" w:rsidRDefault="00AF3D09" w:rsidP="00AF3D09">
      <w:pPr>
        <w:rPr>
          <w:sz w:val="16"/>
        </w:rPr>
      </w:pPr>
      <w:r w:rsidRPr="000432A2">
        <w:rPr>
          <w:rStyle w:val="StyleUnderline"/>
          <w:highlight w:val="green"/>
        </w:rPr>
        <w:t>There is</w:t>
      </w:r>
      <w:r w:rsidRPr="000432A2">
        <w:rPr>
          <w:rStyle w:val="StyleUnderline"/>
        </w:rPr>
        <w:t xml:space="preserve"> precious </w:t>
      </w:r>
      <w:r w:rsidRPr="000432A2">
        <w:rPr>
          <w:rStyle w:val="Emphasis"/>
          <w:highlight w:val="green"/>
        </w:rPr>
        <w:t>little evidence</w:t>
      </w:r>
      <w:r w:rsidRPr="000432A2">
        <w:rPr>
          <w:rStyle w:val="StyleUnderline"/>
        </w:rPr>
        <w:t xml:space="preserve"> to suggest that the United States is responsible for the pacific trends that have swept across the system. In fact, </w:t>
      </w:r>
      <w:r w:rsidRPr="000432A2">
        <w:rPr>
          <w:rStyle w:val="StyleUnderline"/>
          <w:highlight w:val="green"/>
        </w:rPr>
        <w:t xml:space="preserve">the world remained </w:t>
      </w:r>
      <w:r w:rsidRPr="000432A2">
        <w:rPr>
          <w:rStyle w:val="Emphasis"/>
          <w:highlight w:val="green"/>
        </w:rPr>
        <w:t>equally peaceful</w:t>
      </w:r>
      <w:r w:rsidRPr="000432A2">
        <w:rPr>
          <w:rStyle w:val="StyleUnderline"/>
        </w:rPr>
        <w:t xml:space="preserve">, relatively speaking, </w:t>
      </w:r>
      <w:r w:rsidRPr="000432A2">
        <w:rPr>
          <w:rStyle w:val="StyleUnderline"/>
          <w:highlight w:val="green"/>
        </w:rPr>
        <w:t xml:space="preserve">while the United States </w:t>
      </w:r>
      <w:r w:rsidRPr="000432A2">
        <w:rPr>
          <w:rStyle w:val="Emphasis"/>
          <w:highlight w:val="green"/>
        </w:rPr>
        <w:t>cut its forces</w:t>
      </w:r>
      <w:r w:rsidRPr="000432A2">
        <w:rPr>
          <w:rStyle w:val="StyleUnderline"/>
        </w:rPr>
        <w:t xml:space="preserve"> throughout the 1990s, as well as while it doubled its military spending in the first decade of the new century.42 Complex statistical methods should not be needed to demonstrate that levels of U.S. military spending have been essentially unrelated to global stability. 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0432A2">
        <w:rPr>
          <w:rStyle w:val="StyleUnderline"/>
          <w:highlight w:val="green"/>
        </w:rPr>
        <w:t xml:space="preserve">Most states are </w:t>
      </w:r>
      <w:r w:rsidRPr="000432A2">
        <w:rPr>
          <w:rStyle w:val="StyleUnderline"/>
        </w:rPr>
        <w:t xml:space="preserve">quite </w:t>
      </w:r>
      <w:r w:rsidRPr="000432A2">
        <w:rPr>
          <w:rStyle w:val="Emphasis"/>
          <w:highlight w:val="green"/>
        </w:rPr>
        <w:t>free to go to war</w:t>
      </w:r>
      <w:r w:rsidRPr="000432A2">
        <w:rPr>
          <w:rStyle w:val="StyleUnderline"/>
          <w:highlight w:val="green"/>
        </w:rPr>
        <w:t xml:space="preserve"> </w:t>
      </w:r>
      <w:r w:rsidRPr="000432A2">
        <w:rPr>
          <w:rStyle w:val="StyleUnderline"/>
        </w:rPr>
        <w:t>without U.S. involvement</w:t>
      </w:r>
      <w:r w:rsidRPr="000432A2">
        <w:rPr>
          <w:rStyle w:val="StyleUnderline"/>
          <w:highlight w:val="green"/>
        </w:rPr>
        <w:t xml:space="preserve"> but </w:t>
      </w:r>
      <w:r w:rsidRPr="000432A2">
        <w:rPr>
          <w:rStyle w:val="Emphasis"/>
          <w:highlight w:val="green"/>
        </w:rPr>
        <w:t>choose not to</w:t>
      </w:r>
      <w:r w:rsidRPr="000432A2">
        <w:rPr>
          <w:sz w:val="16"/>
        </w:rPr>
        <w:t xml:space="preserve">. The United States can be counted on, especially after Iraq, to steer well clear of most civil wars and ethnic conflicts.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 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Washington is probably not as central to the myriad decisions in foreign capitals that help maintain international stability as it thinks it is. 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 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fear—Manichaeism, religiosity, various vested interests, and neoconservatism—also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0432A2">
        <w:rPr>
          <w:sz w:val="16"/>
        </w:rPr>
        <w:t>Leebaert</w:t>
      </w:r>
      <w:proofErr w:type="spellEnd"/>
      <w:r w:rsidRPr="000432A2">
        <w:rPr>
          <w:sz w:val="16"/>
        </w:rPr>
        <w:t xml:space="preserve">. “It brings with it the freedom to make wide-ranging choices well beyond common sense.”49 </w:t>
      </w:r>
      <w:r w:rsidRPr="000432A2">
        <w:rPr>
          <w:rStyle w:val="StyleUnderline"/>
        </w:rPr>
        <w:t xml:space="preserve">It is quite likely that </w:t>
      </w:r>
      <w:r w:rsidRPr="000432A2">
        <w:rPr>
          <w:rStyle w:val="StyleUnderline"/>
          <w:highlight w:val="green"/>
        </w:rPr>
        <w:t xml:space="preserve">the world </w:t>
      </w:r>
      <w:r w:rsidRPr="000432A2">
        <w:rPr>
          <w:rStyle w:val="Emphasis"/>
          <w:highlight w:val="green"/>
        </w:rPr>
        <w:t>does not need the U</w:t>
      </w:r>
      <w:r w:rsidRPr="000432A2">
        <w:rPr>
          <w:rStyle w:val="StyleUnderline"/>
        </w:rPr>
        <w:t xml:space="preserve">nited </w:t>
      </w:r>
      <w:r w:rsidRPr="000432A2">
        <w:rPr>
          <w:rStyle w:val="Emphasis"/>
          <w:highlight w:val="green"/>
        </w:rPr>
        <w:t>S</w:t>
      </w:r>
      <w:r w:rsidRPr="000432A2">
        <w:rPr>
          <w:rStyle w:val="StyleUnderline"/>
        </w:rPr>
        <w:t xml:space="preserve">tates </w:t>
      </w:r>
      <w:r w:rsidRPr="000432A2">
        <w:rPr>
          <w:rStyle w:val="StyleUnderline"/>
          <w:highlight w:val="green"/>
        </w:rPr>
        <w:t>to enforce peace.</w:t>
      </w:r>
      <w:r w:rsidRPr="000432A2">
        <w:rPr>
          <w:rStyle w:val="StyleUnderline"/>
        </w:rPr>
        <w:t xml:space="preserve"> In fact, if virtually any of the overlapping and mutually reinforcing explanations for the current stability are correct, the trends in international security may well prove difficult to reverse. </w:t>
      </w:r>
      <w:r w:rsidRPr="000432A2">
        <w:rPr>
          <w:rStyle w:val="StyleUnderline"/>
          <w:highlight w:val="green"/>
        </w:rPr>
        <w:t xml:space="preserve">None of the </w:t>
      </w:r>
      <w:r w:rsidRPr="000432A2">
        <w:rPr>
          <w:rStyle w:val="Emphasis"/>
          <w:highlight w:val="green"/>
        </w:rPr>
        <w:t>contributing factors</w:t>
      </w:r>
      <w:r w:rsidRPr="000432A2">
        <w:rPr>
          <w:rStyle w:val="StyleUnderline"/>
        </w:rPr>
        <w:t xml:space="preserve"> that are commonly suggested (</w:t>
      </w:r>
      <w:r w:rsidRPr="000432A2">
        <w:rPr>
          <w:rStyle w:val="StyleUnderline"/>
          <w:highlight w:val="green"/>
        </w:rPr>
        <w:t>economic development,</w:t>
      </w:r>
      <w:r w:rsidRPr="000432A2">
        <w:rPr>
          <w:rStyle w:val="StyleUnderline"/>
        </w:rPr>
        <w:t xml:space="preserve"> complex </w:t>
      </w:r>
      <w:r w:rsidRPr="000432A2">
        <w:rPr>
          <w:rStyle w:val="StyleUnderline"/>
          <w:highlight w:val="green"/>
        </w:rPr>
        <w:t>interdependence</w:t>
      </w:r>
      <w:r w:rsidRPr="000432A2">
        <w:rPr>
          <w:rStyle w:val="StyleUnderline"/>
        </w:rPr>
        <w:t xml:space="preserve">, </w:t>
      </w:r>
      <w:r w:rsidRPr="000432A2">
        <w:rPr>
          <w:rStyle w:val="StyleUnderline"/>
          <w:highlight w:val="green"/>
        </w:rPr>
        <w:t>nuclear weapons,</w:t>
      </w:r>
      <w:r w:rsidRPr="000432A2">
        <w:rPr>
          <w:rStyle w:val="StyleUnderline"/>
        </w:rPr>
        <w:t xml:space="preserve"> international </w:t>
      </w:r>
      <w:r w:rsidRPr="000432A2">
        <w:rPr>
          <w:rStyle w:val="StyleUnderline"/>
          <w:highlight w:val="green"/>
        </w:rPr>
        <w:t>institutions</w:t>
      </w:r>
      <w:r w:rsidRPr="000432A2">
        <w:rPr>
          <w:rStyle w:val="StyleUnderline"/>
        </w:rPr>
        <w:t xml:space="preserve">, </w:t>
      </w:r>
      <w:r w:rsidRPr="000432A2">
        <w:rPr>
          <w:rStyle w:val="StyleUnderline"/>
          <w:highlight w:val="green"/>
        </w:rPr>
        <w:t>democracy</w:t>
      </w:r>
      <w:r w:rsidRPr="000432A2">
        <w:rPr>
          <w:rStyle w:val="StyleUnderline"/>
        </w:rPr>
        <w:t xml:space="preserve">, shifting </w:t>
      </w:r>
      <w:r w:rsidRPr="000432A2">
        <w:rPr>
          <w:rStyle w:val="StyleUnderline"/>
          <w:highlight w:val="green"/>
        </w:rPr>
        <w:t>global norms</w:t>
      </w:r>
      <w:r w:rsidRPr="000432A2">
        <w:rPr>
          <w:rStyle w:val="StyleUnderline"/>
        </w:rPr>
        <w:t xml:space="preserve"> on war) </w:t>
      </w:r>
      <w:r w:rsidRPr="000432A2">
        <w:rPr>
          <w:rStyle w:val="StyleUnderline"/>
          <w:highlight w:val="green"/>
        </w:rPr>
        <w:t xml:space="preserve">seem </w:t>
      </w:r>
      <w:r w:rsidRPr="000432A2">
        <w:rPr>
          <w:rStyle w:val="Emphasis"/>
          <w:highlight w:val="green"/>
        </w:rPr>
        <w:t>poised to disappear</w:t>
      </w:r>
      <w:r w:rsidRPr="000432A2">
        <w:rPr>
          <w:rStyle w:val="StyleUnderline"/>
        </w:rPr>
        <w:t xml:space="preserve"> any time soon.50 The world will probably continue its peaceful ways for the near future, at the very least, no matter what the United States chooses to do or not do. As Robert Jervis concluded while pondering the likely effects of U.S. restraint on decisions made in foreign capitals, “</w:t>
      </w:r>
      <w:r w:rsidRPr="000432A2">
        <w:rPr>
          <w:rStyle w:val="StyleUnderline"/>
          <w:highlight w:val="green"/>
        </w:rPr>
        <w:t xml:space="preserve">It is </w:t>
      </w:r>
      <w:r w:rsidRPr="000432A2">
        <w:rPr>
          <w:rStyle w:val="StyleUnderline"/>
        </w:rPr>
        <w:t xml:space="preserve">very </w:t>
      </w:r>
      <w:r w:rsidRPr="000432A2">
        <w:rPr>
          <w:rStyle w:val="Emphasis"/>
          <w:highlight w:val="green"/>
        </w:rPr>
        <w:t>unlikely</w:t>
      </w:r>
      <w:r w:rsidRPr="000432A2">
        <w:rPr>
          <w:rStyle w:val="StyleUnderline"/>
          <w:highlight w:val="green"/>
        </w:rPr>
        <w:t xml:space="preserve"> that pulling off </w:t>
      </w:r>
      <w:r w:rsidRPr="000432A2">
        <w:rPr>
          <w:rStyle w:val="StyleUnderline"/>
        </w:rPr>
        <w:t xml:space="preserve">the </w:t>
      </w:r>
      <w:r w:rsidRPr="000432A2">
        <w:rPr>
          <w:rStyle w:val="StyleUnderline"/>
          <w:highlight w:val="green"/>
        </w:rPr>
        <w:t xml:space="preserve">American security </w:t>
      </w:r>
      <w:r w:rsidRPr="000432A2">
        <w:rPr>
          <w:rStyle w:val="StyleUnderline"/>
        </w:rPr>
        <w:t xml:space="preserve">blanket </w:t>
      </w:r>
      <w:r w:rsidRPr="000432A2">
        <w:rPr>
          <w:rStyle w:val="StyleUnderline"/>
          <w:highlight w:val="green"/>
        </w:rPr>
        <w:t xml:space="preserve">would </w:t>
      </w:r>
      <w:r w:rsidRPr="000432A2">
        <w:rPr>
          <w:rStyle w:val="Emphasis"/>
          <w:highlight w:val="green"/>
        </w:rPr>
        <w:t>lead to</w:t>
      </w:r>
      <w:r w:rsidRPr="000432A2">
        <w:rPr>
          <w:rStyle w:val="StyleUnderline"/>
          <w:highlight w:val="green"/>
        </w:rPr>
        <w:t xml:space="preserve"> </w:t>
      </w:r>
      <w:r w:rsidRPr="000432A2">
        <w:rPr>
          <w:rStyle w:val="StyleUnderline"/>
        </w:rPr>
        <w:t xml:space="preserve">thoughts of </w:t>
      </w:r>
      <w:r w:rsidRPr="000432A2">
        <w:rPr>
          <w:rStyle w:val="Emphasis"/>
          <w:highlight w:val="green"/>
        </w:rPr>
        <w:t>war</w:t>
      </w:r>
      <w:r w:rsidRPr="000432A2">
        <w:rPr>
          <w:sz w:val="16"/>
        </w:rPr>
        <w:t>.”51 The United States will remain fundamentally safe no matter what it does—in other words, despite widespread beliefs in its inherent indispensability to the contrary.</w:t>
      </w:r>
    </w:p>
    <w:p w14:paraId="2630BFB7" w14:textId="77777777" w:rsidR="00AF3D09" w:rsidRPr="000432A2" w:rsidRDefault="00AF3D09" w:rsidP="00AF3D09">
      <w:pPr>
        <w:pStyle w:val="Heading4"/>
      </w:pPr>
      <w:r>
        <w:t>Empirics prove.</w:t>
      </w:r>
    </w:p>
    <w:p w14:paraId="3737A81F" w14:textId="77777777" w:rsidR="00AF3D09" w:rsidRPr="000432A2" w:rsidRDefault="00AF3D09" w:rsidP="00AF3D09">
      <w:r w:rsidRPr="000432A2">
        <w:rPr>
          <w:rStyle w:val="Style13ptBold"/>
        </w:rPr>
        <w:t>White 16</w:t>
      </w:r>
      <w:r w:rsidRPr="000432A2">
        <w:t xml:space="preserve"> — Hugh White, Professor of Strategic Studies at the Australian National University, former Intelligence Analyst with Australia’s Office of National Assessments and Senior Official with Australia’s Department of </w:t>
      </w:r>
      <w:proofErr w:type="spellStart"/>
      <w:r w:rsidRPr="000432A2">
        <w:t>Defence</w:t>
      </w:r>
      <w:proofErr w:type="spellEnd"/>
      <w:r w:rsidRPr="000432A2">
        <w:t xml:space="preserve">, 2016 (“What’s So Great About American World Leadership?,” The Atlantic, November 23rd, Available Online at </w:t>
      </w:r>
      <w:hyperlink r:id="rId18" w:history="1">
        <w:r w:rsidRPr="000432A2">
          <w:rPr>
            <w:rStyle w:val="Hyperlink"/>
          </w:rPr>
          <w:t>https://www.theatlantic.com/international/archive/2016/11/trump-world-order-foreign-policy/508547/</w:t>
        </w:r>
      </w:hyperlink>
      <w:r w:rsidRPr="000432A2">
        <w:t>, Accessed 02-19-2017)</w:t>
      </w:r>
    </w:p>
    <w:p w14:paraId="6D398287" w14:textId="77777777" w:rsidR="00AF3D09" w:rsidRDefault="00AF3D09" w:rsidP="00AF3D09">
      <w:pPr>
        <w:rPr>
          <w:rFonts w:asciiTheme="minorHAnsi" w:hAnsiTheme="minorHAnsi"/>
          <w:sz w:val="16"/>
        </w:rPr>
      </w:pPr>
      <w:proofErr w:type="gramStart"/>
      <w:r w:rsidRPr="00743DD5">
        <w:rPr>
          <w:rFonts w:asciiTheme="minorHAnsi" w:hAnsiTheme="minorHAnsi"/>
          <w:sz w:val="16"/>
        </w:rPr>
        <w:t>So</w:t>
      </w:r>
      <w:proofErr w:type="gramEnd"/>
      <w:r w:rsidRPr="00743DD5">
        <w:rPr>
          <w:rFonts w:asciiTheme="minorHAnsi" w:hAnsiTheme="minorHAnsi"/>
          <w:sz w:val="16"/>
        </w:rPr>
        <w:t xml:space="preserve">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743DD5">
        <w:rPr>
          <w:rStyle w:val="StyleUnderline"/>
          <w:rFonts w:asciiTheme="minorHAnsi" w:hAnsiTheme="minorHAnsi"/>
        </w:rPr>
        <w:t xml:space="preserve">So far </w:t>
      </w:r>
      <w:r w:rsidRPr="000432A2">
        <w:rPr>
          <w:rStyle w:val="StyleUnderline"/>
          <w:rFonts w:asciiTheme="minorHAnsi" w:hAnsiTheme="minorHAnsi"/>
          <w:highlight w:val="green"/>
        </w:rPr>
        <w:t>this century</w:t>
      </w:r>
      <w:r w:rsidRPr="00743DD5">
        <w:rPr>
          <w:rStyle w:val="StyleUnderline"/>
          <w:rFonts w:asciiTheme="minorHAnsi" w:hAnsiTheme="minorHAnsi"/>
        </w:rPr>
        <w:t xml:space="preserve">, </w:t>
      </w:r>
      <w:r w:rsidRPr="000432A2">
        <w:rPr>
          <w:rStyle w:val="StyleUnderline"/>
          <w:rFonts w:asciiTheme="minorHAnsi" w:hAnsiTheme="minorHAnsi"/>
          <w:highlight w:val="green"/>
        </w:rPr>
        <w:t>America has failed to achieve most</w:t>
      </w:r>
      <w:r w:rsidRPr="00743DD5">
        <w:rPr>
          <w:rStyle w:val="StyleUnderline"/>
          <w:rFonts w:asciiTheme="minorHAnsi" w:hAnsiTheme="minorHAnsi"/>
        </w:rPr>
        <w:t xml:space="preserve"> of the key </w:t>
      </w:r>
      <w:r w:rsidRPr="000432A2">
        <w:rPr>
          <w:rStyle w:val="StyleUnderline"/>
          <w:rFonts w:asciiTheme="minorHAnsi" w:hAnsiTheme="minorHAnsi"/>
          <w:highlight w:val="green"/>
        </w:rPr>
        <w:t>national-security objectives</w:t>
      </w:r>
      <w:r w:rsidRPr="00743DD5">
        <w:rPr>
          <w:rStyle w:val="StyleUnderline"/>
          <w:rFonts w:asciiTheme="minorHAnsi" w:hAnsiTheme="minorHAnsi"/>
        </w:rPr>
        <w:t xml:space="preserve"> it has set for itself</w:t>
      </w:r>
      <w:r w:rsidRPr="00743DD5">
        <w:rPr>
          <w:rFonts w:asciiTheme="minorHAnsi" w:hAnsiTheme="minorHAnsi"/>
          <w:sz w:val="16"/>
        </w:rPr>
        <w:t xml:space="preserve">. Does that sound harsh? </w:t>
      </w:r>
      <w:r w:rsidRPr="00743DD5">
        <w:rPr>
          <w:rStyle w:val="StyleUnderline"/>
          <w:rFonts w:asciiTheme="minorHAnsi" w:hAnsiTheme="minorHAnsi"/>
        </w:rPr>
        <w:t>Here is a list</w:t>
      </w:r>
      <w:r w:rsidRPr="00743DD5">
        <w:rPr>
          <w:rFonts w:asciiTheme="minorHAnsi" w:hAnsiTheme="minorHAnsi"/>
          <w:sz w:val="16"/>
        </w:rPr>
        <w:t xml:space="preserve">, in no particular order, </w:t>
      </w:r>
      <w:r w:rsidRPr="00743DD5">
        <w:rPr>
          <w:rStyle w:val="StyleUnderline"/>
          <w:rFonts w:asciiTheme="minorHAnsi" w:hAnsiTheme="minorHAnsi"/>
        </w:rPr>
        <w:t xml:space="preserve">of some key goals both the Bush and Obama administrations set for themselves in foreign policy: </w:t>
      </w:r>
      <w:r w:rsidRPr="000432A2">
        <w:rPr>
          <w:rStyle w:val="StyleUnderline"/>
          <w:rFonts w:asciiTheme="minorHAnsi" w:hAnsiTheme="minorHAnsi"/>
          <w:highlight w:val="green"/>
        </w:rPr>
        <w:t>Prevent North Korea getting nuclear</w:t>
      </w:r>
      <w:r w:rsidRPr="00743DD5">
        <w:rPr>
          <w:rStyle w:val="StyleUnderline"/>
          <w:rFonts w:asciiTheme="minorHAnsi" w:hAnsiTheme="minorHAnsi"/>
        </w:rPr>
        <w:t xml:space="preserve"> weapons; </w:t>
      </w:r>
      <w:r w:rsidRPr="000432A2">
        <w:rPr>
          <w:rStyle w:val="StyleUnderline"/>
          <w:rFonts w:asciiTheme="minorHAnsi" w:hAnsiTheme="minorHAnsi"/>
          <w:highlight w:val="green"/>
        </w:rPr>
        <w:t>prevent Iran getting nuclear</w:t>
      </w:r>
      <w:r w:rsidRPr="00743DD5">
        <w:rPr>
          <w:rStyle w:val="StyleUnderline"/>
          <w:rFonts w:asciiTheme="minorHAnsi" w:hAnsiTheme="minorHAnsi"/>
        </w:rPr>
        <w:t xml:space="preserve"> weapons </w:t>
      </w:r>
      <w:r w:rsidRPr="000432A2">
        <w:rPr>
          <w:rStyle w:val="StyleUnderline"/>
          <w:rFonts w:asciiTheme="minorHAnsi" w:hAnsiTheme="minorHAnsi"/>
          <w:highlight w:val="green"/>
        </w:rPr>
        <w:t>and contain its</w:t>
      </w:r>
      <w:r w:rsidRPr="00743DD5">
        <w:rPr>
          <w:rStyle w:val="StyleUnderline"/>
          <w:rFonts w:asciiTheme="minorHAnsi" w:hAnsiTheme="minorHAnsi"/>
        </w:rPr>
        <w:t xml:space="preserve"> growing </w:t>
      </w:r>
      <w:r w:rsidRPr="000432A2">
        <w:rPr>
          <w:rStyle w:val="StyleUnderline"/>
          <w:rFonts w:asciiTheme="minorHAnsi" w:hAnsiTheme="minorHAnsi"/>
          <w:highlight w:val="green"/>
        </w:rPr>
        <w:t>influence</w:t>
      </w:r>
      <w:r w:rsidRPr="00743DD5">
        <w:rPr>
          <w:rStyle w:val="StyleUnderline"/>
          <w:rFonts w:asciiTheme="minorHAnsi" w:hAnsiTheme="minorHAnsi"/>
        </w:rPr>
        <w:t xml:space="preserve"> in the Middle East; </w:t>
      </w:r>
      <w:r w:rsidRPr="000432A2">
        <w:rPr>
          <w:rStyle w:val="StyleUnderline"/>
          <w:rFonts w:asciiTheme="minorHAnsi" w:hAnsiTheme="minorHAnsi"/>
          <w:highlight w:val="green"/>
        </w:rPr>
        <w:t>transform Iraq and Afghanistan into stable</w:t>
      </w:r>
      <w:r w:rsidRPr="00743DD5">
        <w:rPr>
          <w:rFonts w:asciiTheme="minorHAnsi" w:hAnsiTheme="minorHAnsi"/>
          <w:sz w:val="16"/>
        </w:rPr>
        <w:t xml:space="preserve">, progressive, </w:t>
      </w:r>
      <w:r w:rsidRPr="000432A2">
        <w:rPr>
          <w:rStyle w:val="StyleUnderline"/>
          <w:rFonts w:asciiTheme="minorHAnsi" w:hAnsiTheme="minorHAnsi"/>
          <w:highlight w:val="green"/>
        </w:rPr>
        <w:t>pro-Western states</w:t>
      </w:r>
      <w:r w:rsidRPr="00743DD5">
        <w:rPr>
          <w:rFonts w:asciiTheme="minorHAnsi" w:hAnsiTheme="minorHAnsi"/>
          <w:sz w:val="16"/>
        </w:rPr>
        <w:t xml:space="preserve">, or at least leave them as minimally functioning countries; </w:t>
      </w:r>
      <w:r w:rsidRPr="00743DD5">
        <w:rPr>
          <w:rStyle w:val="StyleUnderline"/>
          <w:rFonts w:asciiTheme="minorHAnsi" w:hAnsiTheme="minorHAnsi"/>
        </w:rPr>
        <w:t>contain and</w:t>
      </w:r>
      <w:r w:rsidRPr="00743DD5">
        <w:rPr>
          <w:rFonts w:asciiTheme="minorHAnsi" w:hAnsiTheme="minorHAnsi"/>
          <w:sz w:val="16"/>
        </w:rPr>
        <w:t xml:space="preserve"> eventually </w:t>
      </w:r>
      <w:r w:rsidRPr="00743DD5">
        <w:rPr>
          <w:rStyle w:val="StyleUnderline"/>
          <w:rFonts w:asciiTheme="minorHAnsi" w:hAnsiTheme="minorHAnsi"/>
        </w:rPr>
        <w:t xml:space="preserve">crush jihadist extremism; harness the Arab Spring to </w:t>
      </w:r>
      <w:r w:rsidRPr="000432A2">
        <w:rPr>
          <w:rStyle w:val="StyleUnderline"/>
          <w:rFonts w:asciiTheme="minorHAnsi" w:hAnsiTheme="minorHAnsi"/>
          <w:highlight w:val="green"/>
        </w:rPr>
        <w:t>enhance U.S. influence in the Arab world; reconcile Russia to the U.S.-led order</w:t>
      </w:r>
      <w:r w:rsidRPr="00743DD5">
        <w:rPr>
          <w:rStyle w:val="StyleUnderline"/>
          <w:rFonts w:asciiTheme="minorHAnsi" w:hAnsiTheme="minorHAnsi"/>
        </w:rPr>
        <w:t xml:space="preserve"> and resist its efforts to rebuild a sphere of influence in Eastern Europe; </w:t>
      </w:r>
      <w:r w:rsidRPr="000432A2">
        <w:rPr>
          <w:rStyle w:val="StyleUnderline"/>
          <w:rFonts w:asciiTheme="minorHAnsi" w:hAnsiTheme="minorHAnsi"/>
          <w:highlight w:val="green"/>
        </w:rPr>
        <w:t>resist China’s challenge</w:t>
      </w:r>
      <w:r w:rsidRPr="00743DD5">
        <w:rPr>
          <w:rStyle w:val="StyleUnderline"/>
          <w:rFonts w:asciiTheme="minorHAnsi" w:hAnsiTheme="minorHAnsi"/>
        </w:rPr>
        <w:t xml:space="preserve"> to the U.S.-led order in Asia; broker a durable settlement between Israel and the Palestinians; and prevent another 9/11 on U.S. soil</w:t>
      </w:r>
      <w:r w:rsidRPr="00743DD5">
        <w:rPr>
          <w:rFonts w:asciiTheme="minorHAnsi" w:hAnsiTheme="minorHAnsi"/>
          <w:sz w:val="16"/>
        </w:rPr>
        <w:t xml:space="preserve">. Of all these, </w:t>
      </w:r>
      <w:r w:rsidRPr="00743DD5">
        <w:rPr>
          <w:rStyle w:val="StyleUnderline"/>
          <w:rFonts w:asciiTheme="minorHAnsi" w:hAnsiTheme="minorHAnsi"/>
        </w:rPr>
        <w:t>the only clear success is the avoidance of another direct major attack on America</w:t>
      </w:r>
      <w:r w:rsidRPr="00743DD5">
        <w:rPr>
          <w:rFonts w:asciiTheme="minorHAnsi" w:hAnsiTheme="minorHAnsi"/>
          <w:sz w:val="16"/>
        </w:rPr>
        <w:t xml:space="preserve"> itself. The nuclear deal with Iran may prove a partial success, but even there the best we can hope is that an Iranian nuclear capability has been deferred. </w:t>
      </w:r>
      <w:r w:rsidRPr="000432A2">
        <w:rPr>
          <w:rStyle w:val="StyleUnderline"/>
          <w:rFonts w:asciiTheme="minorHAnsi" w:hAnsiTheme="minorHAnsi"/>
          <w:highlight w:val="green"/>
        </w:rPr>
        <w:t xml:space="preserve">All </w:t>
      </w:r>
      <w:r w:rsidRPr="00743DD5">
        <w:rPr>
          <w:rStyle w:val="StyleUnderline"/>
          <w:rFonts w:asciiTheme="minorHAnsi" w:hAnsiTheme="minorHAnsi"/>
        </w:rPr>
        <w:t xml:space="preserve">the rest </w:t>
      </w:r>
      <w:r w:rsidRPr="000432A2">
        <w:rPr>
          <w:rStyle w:val="StyleUnderline"/>
          <w:rFonts w:asciiTheme="minorHAnsi" w:hAnsiTheme="minorHAnsi"/>
          <w:highlight w:val="green"/>
        </w:rPr>
        <w:t xml:space="preserve">have been </w:t>
      </w:r>
      <w:r w:rsidRPr="000432A2">
        <w:rPr>
          <w:rStyle w:val="Emphasis"/>
          <w:rFonts w:asciiTheme="minorHAnsi" w:hAnsiTheme="minorHAnsi"/>
          <w:highlight w:val="green"/>
        </w:rPr>
        <w:t>total failures</w:t>
      </w:r>
      <w:r w:rsidRPr="00743DD5">
        <w:rPr>
          <w:rFonts w:asciiTheme="minorHAnsi" w:hAnsiTheme="minorHAnsi"/>
          <w:sz w:val="16"/>
        </w:rPr>
        <w:t xml:space="preserve">. And yet </w:t>
      </w:r>
      <w:r w:rsidRPr="000432A2">
        <w:rPr>
          <w:rStyle w:val="StyleUnderline"/>
          <w:rFonts w:asciiTheme="minorHAnsi" w:hAnsiTheme="minorHAnsi"/>
          <w:highlight w:val="green"/>
        </w:rPr>
        <w:t>these</w:t>
      </w:r>
      <w:r w:rsidRPr="00743DD5">
        <w:rPr>
          <w:rStyle w:val="StyleUnderline"/>
          <w:rFonts w:asciiTheme="minorHAnsi" w:hAnsiTheme="minorHAnsi"/>
        </w:rPr>
        <w:t xml:space="preserve"> are exactly the kind of </w:t>
      </w:r>
      <w:r w:rsidRPr="000432A2">
        <w:rPr>
          <w:rStyle w:val="StyleUnderline"/>
          <w:rFonts w:asciiTheme="minorHAnsi" w:hAnsiTheme="minorHAnsi"/>
          <w:highlight w:val="green"/>
        </w:rPr>
        <w:t>goals</w:t>
      </w:r>
      <w:r w:rsidRPr="00743DD5">
        <w:rPr>
          <w:rStyle w:val="StyleUnderline"/>
          <w:rFonts w:asciiTheme="minorHAnsi" w:hAnsiTheme="minorHAnsi"/>
        </w:rPr>
        <w:t xml:space="preserve"> that </w:t>
      </w:r>
      <w:r w:rsidRPr="000432A2">
        <w:rPr>
          <w:rStyle w:val="StyleUnderline"/>
          <w:rFonts w:asciiTheme="minorHAnsi" w:hAnsiTheme="minorHAnsi"/>
          <w:highlight w:val="green"/>
        </w:rPr>
        <w:t>America should have been able to achieve</w:t>
      </w:r>
      <w:r w:rsidRPr="00743DD5">
        <w:rPr>
          <w:rStyle w:val="StyleUnderline"/>
          <w:rFonts w:asciiTheme="minorHAnsi" w:hAnsiTheme="minorHAnsi"/>
        </w:rPr>
        <w:t xml:space="preserve"> if it </w:t>
      </w:r>
      <w:proofErr w:type="gramStart"/>
      <w:r w:rsidRPr="00743DD5">
        <w:rPr>
          <w:rStyle w:val="StyleUnderline"/>
          <w:rFonts w:asciiTheme="minorHAnsi" w:hAnsiTheme="minorHAnsi"/>
        </w:rPr>
        <w:t>was</w:t>
      </w:r>
      <w:proofErr w:type="gramEnd"/>
      <w:r w:rsidRPr="00743DD5">
        <w:rPr>
          <w:rStyle w:val="StyleUnderline"/>
          <w:rFonts w:asciiTheme="minorHAnsi" w:hAnsiTheme="minorHAnsi"/>
        </w:rPr>
        <w:t xml:space="preserve"> </w:t>
      </w:r>
      <w:r w:rsidRPr="000432A2">
        <w:rPr>
          <w:rStyle w:val="StyleUnderline"/>
          <w:rFonts w:asciiTheme="minorHAnsi" w:hAnsiTheme="minorHAnsi"/>
          <w:highlight w:val="green"/>
        </w:rPr>
        <w:t>to fulfill</w:t>
      </w:r>
      <w:r w:rsidRPr="00743DD5">
        <w:rPr>
          <w:rStyle w:val="StyleUnderline"/>
          <w:rFonts w:asciiTheme="minorHAnsi" w:hAnsiTheme="minorHAnsi"/>
        </w:rPr>
        <w:t xml:space="preserve"> the orthodox vision of its </w:t>
      </w:r>
      <w:r w:rsidRPr="000432A2">
        <w:rPr>
          <w:rStyle w:val="StyleUnderline"/>
          <w:rFonts w:asciiTheme="minorHAnsi" w:hAnsiTheme="minorHAnsi"/>
          <w:highlight w:val="green"/>
        </w:rPr>
        <w:t>global leadership</w:t>
      </w:r>
      <w:r w:rsidRPr="00743DD5">
        <w:rPr>
          <w:rStyle w:val="StyleUnderline"/>
          <w:rFonts w:asciiTheme="minorHAnsi" w:hAnsiTheme="minorHAnsi"/>
        </w:rPr>
        <w:t>. That vision is</w:t>
      </w:r>
      <w:r w:rsidRPr="00743DD5">
        <w:rPr>
          <w:rFonts w:asciiTheme="minorHAnsi" w:hAnsiTheme="minorHAnsi"/>
          <w:sz w:val="16"/>
        </w:rPr>
        <w:t xml:space="preserve">, or has been, </w:t>
      </w:r>
      <w:r w:rsidRPr="00743DD5">
        <w:rPr>
          <w:rStyle w:val="StyleUnderline"/>
          <w:rFonts w:asciiTheme="minorHAnsi" w:hAnsiTheme="minorHAnsi"/>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0432A2">
        <w:rPr>
          <w:rStyle w:val="StyleUnderline"/>
          <w:rFonts w:asciiTheme="minorHAnsi" w:hAnsiTheme="minorHAnsi"/>
          <w:highlight w:val="green"/>
        </w:rPr>
        <w:t>It is a noble vision</w:t>
      </w:r>
      <w:r w:rsidRPr="00743DD5">
        <w:rPr>
          <w:rStyle w:val="StyleUnderline"/>
          <w:rFonts w:asciiTheme="minorHAnsi" w:hAnsiTheme="minorHAnsi"/>
        </w:rPr>
        <w:t xml:space="preserve">, and the world would be a better place if it </w:t>
      </w:r>
      <w:proofErr w:type="gramStart"/>
      <w:r w:rsidRPr="00743DD5">
        <w:rPr>
          <w:rStyle w:val="StyleUnderline"/>
          <w:rFonts w:asciiTheme="minorHAnsi" w:hAnsiTheme="minorHAnsi"/>
        </w:rPr>
        <w:t>was</w:t>
      </w:r>
      <w:proofErr w:type="gramEnd"/>
      <w:r w:rsidRPr="00743DD5">
        <w:rPr>
          <w:rStyle w:val="StyleUnderline"/>
          <w:rFonts w:asciiTheme="minorHAnsi" w:hAnsiTheme="minorHAnsi"/>
        </w:rPr>
        <w:t xml:space="preserve"> realized. </w:t>
      </w:r>
      <w:r w:rsidRPr="000432A2">
        <w:rPr>
          <w:rStyle w:val="StyleUnderline"/>
          <w:rFonts w:asciiTheme="minorHAnsi" w:hAnsiTheme="minorHAnsi"/>
          <w:highlight w:val="green"/>
        </w:rPr>
        <w:t xml:space="preserve">But the record suggests </w:t>
      </w:r>
      <w:r w:rsidRPr="000432A2">
        <w:rPr>
          <w:rStyle w:val="Emphasis"/>
          <w:rFonts w:asciiTheme="minorHAnsi" w:hAnsiTheme="minorHAnsi"/>
          <w:highlight w:val="green"/>
        </w:rPr>
        <w:t xml:space="preserve">it does not </w:t>
      </w:r>
      <w:proofErr w:type="gramStart"/>
      <w:r w:rsidRPr="000432A2">
        <w:rPr>
          <w:rStyle w:val="Emphasis"/>
          <w:rFonts w:asciiTheme="minorHAnsi" w:hAnsiTheme="minorHAnsi"/>
          <w:highlight w:val="green"/>
        </w:rPr>
        <w:t>correspond</w:t>
      </w:r>
      <w:r w:rsidRPr="00743DD5">
        <w:rPr>
          <w:rFonts w:asciiTheme="minorHAnsi" w:hAnsiTheme="minorHAnsi"/>
          <w:sz w:val="16"/>
        </w:rPr>
        <w:t>ed</w:t>
      </w:r>
      <w:proofErr w:type="gramEnd"/>
      <w:r w:rsidRPr="00743DD5">
        <w:rPr>
          <w:rFonts w:asciiTheme="minorHAnsi" w:hAnsiTheme="minorHAnsi"/>
          <w:sz w:val="16"/>
        </w:rPr>
        <w:t xml:space="preserve"> </w:t>
      </w:r>
      <w:r w:rsidRPr="000432A2">
        <w:rPr>
          <w:rStyle w:val="Emphasis"/>
          <w:rFonts w:asciiTheme="minorHAnsi" w:hAnsiTheme="minorHAnsi"/>
          <w:highlight w:val="green"/>
        </w:rPr>
        <w:t>to reality</w:t>
      </w:r>
      <w:r w:rsidRPr="00743DD5">
        <w:rPr>
          <w:rFonts w:asciiTheme="minorHAnsi" w:hAnsiTheme="minorHAnsi"/>
          <w:sz w:val="16"/>
        </w:rPr>
        <w:t>. We’d better ask why.</w:t>
      </w:r>
    </w:p>
    <w:p w14:paraId="5BCC032A" w14:textId="77777777" w:rsidR="00AF3D09" w:rsidRPr="00AF3D09" w:rsidRDefault="00AF3D09" w:rsidP="00AF3D09"/>
    <w:p w14:paraId="771B043F" w14:textId="6281F4F2" w:rsidR="001C7C2C" w:rsidRDefault="001C7C2C" w:rsidP="001C7C2C">
      <w:pPr>
        <w:pStyle w:val="Heading2"/>
        <w:rPr>
          <w:rFonts w:eastAsia="Times New Roman"/>
        </w:rPr>
      </w:pPr>
      <w:r>
        <w:rPr>
          <w:rFonts w:eastAsia="Times New Roman"/>
        </w:rPr>
        <w:t>AT: Terror</w:t>
      </w:r>
    </w:p>
    <w:p w14:paraId="627EE96F" w14:textId="77777777" w:rsidR="001C7C2C" w:rsidRPr="00C63817" w:rsidRDefault="001C7C2C" w:rsidP="001C7C2C">
      <w:pPr>
        <w:pStyle w:val="Heading3"/>
        <w:rPr>
          <w:rFonts w:eastAsia="Times New Roman"/>
        </w:rPr>
      </w:pPr>
      <w:r>
        <w:rPr>
          <w:rFonts w:eastAsia="Times New Roman"/>
        </w:rPr>
        <w:t>1NC — N</w:t>
      </w:r>
      <w:r w:rsidRPr="00C63817">
        <w:rPr>
          <w:rFonts w:eastAsia="Times New Roman"/>
        </w:rPr>
        <w:t xml:space="preserve">o </w:t>
      </w:r>
      <w:r>
        <w:rPr>
          <w:rFonts w:eastAsia="Times New Roman"/>
        </w:rPr>
        <w:t>N</w:t>
      </w:r>
      <w:r w:rsidRPr="00C63817">
        <w:rPr>
          <w:rFonts w:eastAsia="Times New Roman"/>
        </w:rPr>
        <w:t xml:space="preserve">uke </w:t>
      </w:r>
      <w:r>
        <w:rPr>
          <w:rFonts w:eastAsia="Times New Roman"/>
        </w:rPr>
        <w:t>T</w:t>
      </w:r>
      <w:r w:rsidRPr="00C63817">
        <w:rPr>
          <w:rFonts w:eastAsia="Times New Roman"/>
        </w:rPr>
        <w:t>error</w:t>
      </w:r>
    </w:p>
    <w:p w14:paraId="39CE2D9A" w14:textId="77777777" w:rsidR="001C7C2C" w:rsidRPr="00C63817" w:rsidRDefault="001C7C2C" w:rsidP="001C7C2C">
      <w:pPr>
        <w:pStyle w:val="Heading4"/>
      </w:pPr>
      <w:r w:rsidRPr="00C63817">
        <w:t>No risk of nuclear terror</w:t>
      </w:r>
    </w:p>
    <w:p w14:paraId="35B84476" w14:textId="77777777" w:rsidR="001C7C2C" w:rsidRPr="00B22235" w:rsidRDefault="001C7C2C" w:rsidP="001C7C2C">
      <w:r w:rsidRPr="00C63817">
        <w:rPr>
          <w:rStyle w:val="Style13ptBold"/>
        </w:rPr>
        <w:t>Mueller</w:t>
      </w:r>
      <w:r>
        <w:rPr>
          <w:rStyle w:val="Style13ptBold"/>
        </w:rPr>
        <w:t xml:space="preserve">, </w:t>
      </w:r>
      <w:proofErr w:type="spellStart"/>
      <w:r>
        <w:rPr>
          <w:rStyle w:val="Style13ptBold"/>
        </w:rPr>
        <w:t>Poli</w:t>
      </w:r>
      <w:proofErr w:type="spellEnd"/>
      <w:r>
        <w:rPr>
          <w:rStyle w:val="Style13ptBold"/>
        </w:rPr>
        <w:t xml:space="preserve"> Sci PhD,</w:t>
      </w:r>
      <w:r w:rsidRPr="00C63817">
        <w:rPr>
          <w:rStyle w:val="Style13ptBold"/>
        </w:rPr>
        <w:t xml:space="preserve"> 10</w:t>
      </w:r>
      <w:r w:rsidRPr="00B22235">
        <w:t xml:space="preserve"> (John, professor of political science at Ohio State, Calming Our Nuclear Jitters, Issues in Science and Technology, Winter, http://www.issues.org/26.2/mueller.html)</w:t>
      </w:r>
    </w:p>
    <w:p w14:paraId="792742B3" w14:textId="77777777" w:rsidR="001C7C2C" w:rsidRPr="00843EEB" w:rsidRDefault="001C7C2C" w:rsidP="001C7C2C">
      <w:pPr>
        <w:rPr>
          <w:sz w:val="16"/>
        </w:rPr>
      </w:pPr>
      <w:r w:rsidRPr="00C63817">
        <w:rPr>
          <w:rStyle w:val="StyleUnderline"/>
        </w:rPr>
        <w:t>In contrast to</w:t>
      </w:r>
      <w:r w:rsidRPr="00843EEB">
        <w:rPr>
          <w:sz w:val="16"/>
        </w:rPr>
        <w:t xml:space="preserve"> these </w:t>
      </w:r>
      <w:r w:rsidRPr="00C63817">
        <w:rPr>
          <w:rStyle w:val="StyleUnderline"/>
        </w:rPr>
        <w:t xml:space="preserve">predictions, </w:t>
      </w:r>
      <w:r w:rsidRPr="008B5135">
        <w:rPr>
          <w:rStyle w:val="StyleUnderline"/>
          <w:highlight w:val="yellow"/>
        </w:rPr>
        <w:t>terrorist groups</w:t>
      </w:r>
      <w:r w:rsidRPr="00843EEB">
        <w:rPr>
          <w:sz w:val="16"/>
        </w:rPr>
        <w:t xml:space="preserve"> seem to </w:t>
      </w:r>
      <w:r w:rsidRPr="008B5135">
        <w:rPr>
          <w:rStyle w:val="StyleUnderline"/>
          <w:highlight w:val="yellow"/>
        </w:rPr>
        <w:t>have exhibited</w:t>
      </w:r>
      <w:r w:rsidRPr="00C63817">
        <w:rPr>
          <w:rStyle w:val="StyleUnderline"/>
        </w:rPr>
        <w:t xml:space="preserve"> only </w:t>
      </w:r>
      <w:r w:rsidRPr="008B5135">
        <w:rPr>
          <w:rStyle w:val="Emphasis"/>
          <w:highlight w:val="yellow"/>
        </w:rPr>
        <w:t>limited desire and</w:t>
      </w:r>
      <w:r w:rsidRPr="00C63817">
        <w:rPr>
          <w:rStyle w:val="Emphasis"/>
        </w:rPr>
        <w:t xml:space="preserve"> even </w:t>
      </w:r>
      <w:r w:rsidRPr="008B5135">
        <w:rPr>
          <w:rStyle w:val="Emphasis"/>
          <w:highlight w:val="yellow"/>
        </w:rPr>
        <w:t>less progress</w:t>
      </w:r>
      <w:r w:rsidRPr="00C63817">
        <w:rPr>
          <w:rStyle w:val="StyleUnderline"/>
        </w:rPr>
        <w:t xml:space="preserve"> in going atomic</w:t>
      </w:r>
      <w:r w:rsidRPr="00843EEB">
        <w:rPr>
          <w:sz w:val="16"/>
        </w:rPr>
        <w:t xml:space="preserve">. This may be because, after brief exploration of the possible routes, they, unlike generations of alarmists, have discovered that </w:t>
      </w:r>
      <w:r w:rsidRPr="00C63817">
        <w:rPr>
          <w:rStyle w:val="StyleUnderline"/>
        </w:rPr>
        <w:t>the tremendous effort required is scarcely likely to be successful</w:t>
      </w:r>
      <w:r w:rsidRPr="00843EEB">
        <w:rPr>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8B5135">
        <w:rPr>
          <w:rStyle w:val="StyleUnderline"/>
          <w:highlight w:val="yellow"/>
        </w:rPr>
        <w:t>armed theft</w:t>
      </w:r>
      <w:r w:rsidRPr="00C63817">
        <w:rPr>
          <w:rStyle w:val="StyleUnderline"/>
        </w:rPr>
        <w:t xml:space="preserve"> of fissile material </w:t>
      </w:r>
      <w:r w:rsidRPr="008B5135">
        <w:rPr>
          <w:rStyle w:val="StyleUnderline"/>
          <w:highlight w:val="yellow"/>
        </w:rPr>
        <w:t>is exceedingly unlikely</w:t>
      </w:r>
      <w:r w:rsidRPr="00C63817">
        <w:rPr>
          <w:rStyle w:val="StyleUnderline"/>
        </w:rPr>
        <w:t xml:space="preserve"> not only because of the resistance of guards, but because </w:t>
      </w:r>
      <w:r w:rsidRPr="008B5135">
        <w:rPr>
          <w:rStyle w:val="StyleUnderline"/>
          <w:highlight w:val="yellow"/>
        </w:rPr>
        <w:t>chase would be immediate</w:t>
      </w:r>
      <w:r w:rsidRPr="00843EEB">
        <w:rPr>
          <w:sz w:val="16"/>
        </w:rPr>
        <w:t xml:space="preserve">. A more promising approach would be to corrupt insiders to smuggle out the required substances. However, </w:t>
      </w:r>
      <w:r w:rsidRPr="00C63817">
        <w:rPr>
          <w:rStyle w:val="StyleUnderline"/>
        </w:rPr>
        <w:t>this requires the terrorists to pay off a host of greedy confederates</w:t>
      </w:r>
      <w:r w:rsidRPr="00843EEB">
        <w:rPr>
          <w:sz w:val="16"/>
        </w:rPr>
        <w:t xml:space="preserve">, including brokers and money-transmitters, </w:t>
      </w:r>
      <w:r w:rsidRPr="00C63817">
        <w:rPr>
          <w:rStyle w:val="StyleUnderline"/>
        </w:rPr>
        <w:t>any one of whom could turn on them or</w:t>
      </w:r>
      <w:r w:rsidRPr="00843EEB">
        <w:rPr>
          <w:sz w:val="16"/>
        </w:rPr>
        <w:t xml:space="preserve">, either out of guile or incompetence, </w:t>
      </w:r>
      <w:r w:rsidRPr="00C63817">
        <w:rPr>
          <w:rStyle w:val="StyleUnderline"/>
        </w:rPr>
        <w:t>furnish them with stuff that is useless</w:t>
      </w:r>
      <w:r w:rsidRPr="00843EEB">
        <w:rPr>
          <w:sz w:val="16"/>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C63817">
        <w:rPr>
          <w:rStyle w:val="StyleUnderline"/>
        </w:rPr>
        <w:t>If terrorists were somehow successful at obtaining</w:t>
      </w:r>
      <w:r w:rsidRPr="00843EEB">
        <w:rPr>
          <w:sz w:val="16"/>
        </w:rPr>
        <w:t xml:space="preserve"> a sufficient mass of </w:t>
      </w:r>
      <w:r w:rsidRPr="00C63817">
        <w:rPr>
          <w:rStyle w:val="StyleUnderline"/>
        </w:rPr>
        <w:t xml:space="preserve">relevant material, </w:t>
      </w:r>
      <w:r w:rsidRPr="008B5135">
        <w:rPr>
          <w:rStyle w:val="StyleUnderline"/>
          <w:highlight w:val="yellow"/>
        </w:rPr>
        <w:t>they would</w:t>
      </w:r>
      <w:r w:rsidRPr="00843EEB">
        <w:rPr>
          <w:sz w:val="16"/>
        </w:rPr>
        <w:t xml:space="preserve"> then probably </w:t>
      </w:r>
      <w:r w:rsidRPr="008B5135">
        <w:rPr>
          <w:rStyle w:val="StyleUnderline"/>
          <w:highlight w:val="yellow"/>
        </w:rPr>
        <w:t>have to transport it a long distance over unfamiliar terrain</w:t>
      </w:r>
      <w:r w:rsidRPr="00843EEB">
        <w:rPr>
          <w:sz w:val="16"/>
        </w:rPr>
        <w:t xml:space="preserve"> and probably </w:t>
      </w:r>
      <w:r w:rsidRPr="00C63817">
        <w:rPr>
          <w:rStyle w:val="StyleUnderline"/>
        </w:rPr>
        <w:t>while being pursued by security forces</w:t>
      </w:r>
      <w:r w:rsidRPr="00843EEB">
        <w:rPr>
          <w:sz w:val="16"/>
        </w:rPr>
        <w:t xml:space="preserve">. Crossing international borders would be facilitated by following established </w:t>
      </w:r>
      <w:r w:rsidRPr="00C63817">
        <w:rPr>
          <w:rStyle w:val="StyleUnderline"/>
        </w:rPr>
        <w:t>smuggling routes</w:t>
      </w:r>
      <w:r w:rsidRPr="00843EEB">
        <w:rPr>
          <w:sz w:val="16"/>
        </w:rPr>
        <w:t xml:space="preserve">, but these </w:t>
      </w:r>
      <w:r w:rsidRPr="00C63817">
        <w:rPr>
          <w:rStyle w:val="StyleUnderline"/>
        </w:rPr>
        <w:t>are not as chaotic as they appear and are</w:t>
      </w:r>
      <w:r w:rsidRPr="00843EEB">
        <w:rPr>
          <w:sz w:val="16"/>
        </w:rPr>
        <w:t xml:space="preserve"> often </w:t>
      </w:r>
      <w:r w:rsidRPr="00C63817">
        <w:rPr>
          <w:rStyle w:val="StyleUnderline"/>
        </w:rPr>
        <w:t>under the watch of suspicious and careful criminal regulators</w:t>
      </w:r>
      <w:r w:rsidRPr="00843EEB">
        <w:rPr>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C63817">
        <w:rPr>
          <w:rStyle w:val="StyleUnderline"/>
        </w:rPr>
        <w:t>Once outside the country</w:t>
      </w:r>
      <w:r w:rsidRPr="00843EEB">
        <w:rPr>
          <w:sz w:val="16"/>
        </w:rPr>
        <w:t xml:space="preserve"> with their precious booty, </w:t>
      </w:r>
      <w:r w:rsidRPr="008B5135">
        <w:rPr>
          <w:rStyle w:val="StyleUnderline"/>
          <w:highlight w:val="yellow"/>
        </w:rPr>
        <w:t>terrorists would need</w:t>
      </w:r>
      <w:r w:rsidRPr="00C63817">
        <w:rPr>
          <w:rStyle w:val="StyleUnderline"/>
        </w:rPr>
        <w:t xml:space="preserve"> to set up a </w:t>
      </w:r>
      <w:r w:rsidRPr="008B5135">
        <w:rPr>
          <w:rStyle w:val="StyleUnderline"/>
          <w:highlight w:val="yellow"/>
        </w:rPr>
        <w:t>large</w:t>
      </w:r>
      <w:r w:rsidRPr="00C63817">
        <w:rPr>
          <w:rStyle w:val="StyleUnderline"/>
        </w:rPr>
        <w:t xml:space="preserve"> and </w:t>
      </w:r>
      <w:r w:rsidRPr="008B5135">
        <w:rPr>
          <w:rStyle w:val="StyleUnderline"/>
          <w:highlight w:val="yellow"/>
        </w:rPr>
        <w:t>well-equipped</w:t>
      </w:r>
      <w:r w:rsidRPr="00C63817">
        <w:rPr>
          <w:rStyle w:val="StyleUnderline"/>
        </w:rPr>
        <w:t xml:space="preserve"> machine </w:t>
      </w:r>
      <w:r w:rsidRPr="008B5135">
        <w:rPr>
          <w:rStyle w:val="StyleUnderline"/>
          <w:highlight w:val="yellow"/>
        </w:rPr>
        <w:t>shop</w:t>
      </w:r>
      <w:r w:rsidRPr="00C63817">
        <w:rPr>
          <w:rStyle w:val="StyleUnderline"/>
        </w:rPr>
        <w:t xml:space="preserve"> to manufacture a bomb </w:t>
      </w:r>
      <w:r w:rsidRPr="008B5135">
        <w:rPr>
          <w:rStyle w:val="StyleUnderline"/>
          <w:highlight w:val="yellow"/>
        </w:rPr>
        <w:t>and</w:t>
      </w:r>
      <w:r w:rsidRPr="00C63817">
        <w:rPr>
          <w:rStyle w:val="StyleUnderline"/>
        </w:rPr>
        <w:t xml:space="preserve"> then to populate it with a very select team of </w:t>
      </w:r>
      <w:r w:rsidRPr="008B5135">
        <w:rPr>
          <w:rStyle w:val="Emphasis"/>
          <w:highlight w:val="yellow"/>
        </w:rPr>
        <w:t>highly skilled scientists</w:t>
      </w:r>
      <w:r w:rsidRPr="00843EEB">
        <w:rPr>
          <w:sz w:val="16"/>
        </w:rPr>
        <w:t xml:space="preserve">, technicians, machinists, and administrators. </w:t>
      </w:r>
      <w:r w:rsidRPr="00C63817">
        <w:rPr>
          <w:rStyle w:val="StyleUnderline"/>
        </w:rPr>
        <w:t>The group would have to be assembled and retained for the monumental task while no consequential suspicions were generated</w:t>
      </w:r>
      <w:r w:rsidRPr="00843EEB">
        <w:rPr>
          <w:sz w:val="16"/>
        </w:rPr>
        <w:t xml:space="preserve"> among friends, family, and police about their curious and sudden absence from normal pursuits back home. </w:t>
      </w:r>
      <w:r w:rsidRPr="00C63817">
        <w:rPr>
          <w:rStyle w:val="StyleUnderline"/>
        </w:rPr>
        <w:t>Members of the bomb-building team</w:t>
      </w:r>
      <w:r w:rsidRPr="00843EEB">
        <w:rPr>
          <w:sz w:val="16"/>
        </w:rPr>
        <w:t xml:space="preserve"> would also have to be utterly devoted to the cause, of course, and they </w:t>
      </w:r>
      <w:r w:rsidRPr="00C63817">
        <w:rPr>
          <w:rStyle w:val="StyleUnderline"/>
        </w:rPr>
        <w:t>would have to be willing to put their lives</w:t>
      </w:r>
      <w:r w:rsidRPr="00843EEB">
        <w:rPr>
          <w:sz w:val="16"/>
        </w:rPr>
        <w:t xml:space="preserve"> and certainly their careers </w:t>
      </w:r>
      <w:r w:rsidRPr="00C63817">
        <w:rPr>
          <w:rStyle w:val="StyleUnderline"/>
        </w:rPr>
        <w:t>at high risk</w:t>
      </w:r>
      <w:r w:rsidRPr="00843EEB">
        <w:rPr>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t>
      </w:r>
      <w:proofErr w:type="spellStart"/>
      <w:r w:rsidRPr="00843EEB">
        <w:rPr>
          <w:sz w:val="16"/>
        </w:rPr>
        <w:t>Wirz</w:t>
      </w:r>
      <w:proofErr w:type="spellEnd"/>
      <w:r w:rsidRPr="00843EEB">
        <w:rPr>
          <w:sz w:val="16"/>
        </w:rPr>
        <w:t xml:space="preserve"> and Emmanuel Egger, two senior physicists in charge of nuclear issues at </w:t>
      </w:r>
      <w:proofErr w:type="gramStart"/>
      <w:r w:rsidRPr="00843EEB">
        <w:rPr>
          <w:sz w:val="16"/>
        </w:rPr>
        <w:t>Switzerland‘</w:t>
      </w:r>
      <w:proofErr w:type="gramEnd"/>
      <w:r w:rsidRPr="00843EEB">
        <w:rPr>
          <w:sz w:val="16"/>
        </w:rPr>
        <w:t xml:space="preserve">s </w:t>
      </w:r>
      <w:proofErr w:type="spellStart"/>
      <w:r w:rsidRPr="00843EEB">
        <w:rPr>
          <w:sz w:val="16"/>
        </w:rPr>
        <w:t>Spiez</w:t>
      </w:r>
      <w:proofErr w:type="spellEnd"/>
      <w:r w:rsidRPr="00843EEB">
        <w:rPr>
          <w:sz w:val="16"/>
        </w:rPr>
        <w:t xml:space="preserve"> Laboratory, bluntly conclude that </w:t>
      </w:r>
      <w:r w:rsidRPr="00C63817">
        <w:rPr>
          <w:rStyle w:val="StyleUnderline"/>
        </w:rPr>
        <w:t>the task “could hardly be accomplished by a subnational group</w:t>
      </w:r>
      <w:r w:rsidRPr="00843EEB">
        <w:rPr>
          <w:sz w:val="16"/>
        </w:rPr>
        <w:t xml:space="preserve">.” They point out that </w:t>
      </w:r>
      <w:r w:rsidRPr="008B5135">
        <w:rPr>
          <w:rStyle w:val="Emphasis"/>
          <w:highlight w:val="yellow"/>
        </w:rPr>
        <w:t>precise blueprints</w:t>
      </w:r>
      <w:r w:rsidRPr="00C63817">
        <w:rPr>
          <w:rStyle w:val="StyleUnderline"/>
        </w:rPr>
        <w:t xml:space="preserve"> </w:t>
      </w:r>
      <w:r w:rsidRPr="008B5135">
        <w:rPr>
          <w:rStyle w:val="StyleUnderline"/>
          <w:highlight w:val="yellow"/>
        </w:rPr>
        <w:t>are required</w:t>
      </w:r>
      <w:r w:rsidRPr="00843EEB">
        <w:rPr>
          <w:sz w:val="16"/>
        </w:rPr>
        <w:t xml:space="preserve">, not just sketches and general ideas, and that </w:t>
      </w:r>
      <w:r w:rsidRPr="00C63817">
        <w:rPr>
          <w:rStyle w:val="StyleUnderline"/>
        </w:rPr>
        <w:t>even with a good blueprint the terrorist group would</w:t>
      </w:r>
      <w:r w:rsidRPr="00843EEB">
        <w:rPr>
          <w:sz w:val="16"/>
        </w:rPr>
        <w:t xml:space="preserve"> most certainly </w:t>
      </w:r>
      <w:r w:rsidRPr="00C63817">
        <w:rPr>
          <w:rStyle w:val="StyleUnderline"/>
        </w:rPr>
        <w:t>be forced to redesign</w:t>
      </w:r>
      <w:r w:rsidRPr="00843EEB">
        <w:rPr>
          <w:sz w:val="16"/>
        </w:rPr>
        <w:t xml:space="preserve">. They also stress that </w:t>
      </w:r>
      <w:r w:rsidRPr="00C63817">
        <w:rPr>
          <w:rStyle w:val="StyleUnderline"/>
        </w:rPr>
        <w:t>the work is difficult, dangerous, and extremely exacting</w:t>
      </w:r>
      <w:r w:rsidRPr="00843EEB">
        <w:rPr>
          <w:sz w:val="16"/>
        </w:rPr>
        <w:t xml:space="preserve">, and that the </w:t>
      </w:r>
      <w:r w:rsidRPr="008B5135">
        <w:rPr>
          <w:rStyle w:val="Emphasis"/>
          <w:highlight w:val="yellow"/>
        </w:rPr>
        <w:t>technical requirements</w:t>
      </w:r>
      <w:r w:rsidRPr="00843EEB">
        <w:rPr>
          <w:sz w:val="16"/>
        </w:rPr>
        <w:t xml:space="preserve"> in several fields </w:t>
      </w:r>
      <w:r w:rsidRPr="008B5135">
        <w:rPr>
          <w:rStyle w:val="StyleUnderline"/>
          <w:highlight w:val="yellow"/>
        </w:rPr>
        <w:t>verge on</w:t>
      </w:r>
      <w:r w:rsidRPr="00C63817">
        <w:rPr>
          <w:rStyle w:val="StyleUnderline"/>
        </w:rPr>
        <w:t xml:space="preserve"> the </w:t>
      </w:r>
      <w:r w:rsidRPr="008B5135">
        <w:rPr>
          <w:rStyle w:val="Emphasis"/>
          <w:highlight w:val="yellow"/>
        </w:rPr>
        <w:t>unfeasible</w:t>
      </w:r>
      <w:r w:rsidRPr="00843EEB">
        <w:rPr>
          <w:sz w:val="16"/>
        </w:rPr>
        <w:t xml:space="preserve">. Stephen Younger, former director of nuclear weapons research at Los Alamos Laboratories, has made a similar argument, pointing out that </w:t>
      </w:r>
      <w:r w:rsidRPr="00C63817">
        <w:rPr>
          <w:rStyle w:val="StyleUnderline"/>
        </w:rPr>
        <w:t>uranium is “exceptionally difficult to machine</w:t>
      </w:r>
      <w:r w:rsidRPr="00843EEB">
        <w:rPr>
          <w:sz w:val="16"/>
        </w:rPr>
        <w:t>” whereas “</w:t>
      </w:r>
      <w:r w:rsidRPr="00C63817">
        <w:rPr>
          <w:rStyle w:val="StyleUnderline"/>
        </w:rPr>
        <w:t>plutonium is one of the most complex metals ever discovered</w:t>
      </w:r>
      <w:r w:rsidRPr="00843EEB">
        <w:rPr>
          <w:sz w:val="16"/>
        </w:rPr>
        <w:t>, a material whose basic properties are sensitive to exactly how it is processed.“ Stressing the “daunting problems associated with material purity, machining, and a host of other issues,” Younger concludes, “</w:t>
      </w:r>
      <w:r w:rsidRPr="00C63817">
        <w:rPr>
          <w:rStyle w:val="StyleUnderline"/>
        </w:rPr>
        <w:t>to think that a terrorist group, working in isolation with an unreliable supply of electricity and little access to tools and supplies” could fabricate a bomb “is farfetched at best</w:t>
      </w:r>
      <w:r w:rsidRPr="00843EEB">
        <w:rPr>
          <w:sz w:val="16"/>
        </w:rPr>
        <w:t xml:space="preserve">.” </w:t>
      </w:r>
      <w:r w:rsidRPr="00C63817">
        <w:rPr>
          <w:rStyle w:val="StyleUnderline"/>
        </w:rPr>
        <w:t>Under the best circumstances,</w:t>
      </w:r>
      <w:r w:rsidRPr="00843EEB">
        <w:rPr>
          <w:sz w:val="16"/>
        </w:rPr>
        <w:t xml:space="preserve"> </w:t>
      </w:r>
      <w:r w:rsidRPr="00C63817">
        <w:rPr>
          <w:rStyle w:val="StyleUnderline"/>
        </w:rPr>
        <w:t xml:space="preserve">the </w:t>
      </w:r>
      <w:r w:rsidRPr="008B5135">
        <w:rPr>
          <w:rStyle w:val="StyleUnderline"/>
          <w:highlight w:val="yellow"/>
        </w:rPr>
        <w:t>process</w:t>
      </w:r>
      <w:r w:rsidRPr="00C63817">
        <w:rPr>
          <w:rStyle w:val="StyleUnderline"/>
        </w:rPr>
        <w:t xml:space="preserve"> of making a bomb </w:t>
      </w:r>
      <w:r w:rsidRPr="008B5135">
        <w:rPr>
          <w:rStyle w:val="StyleUnderline"/>
          <w:highlight w:val="yellow"/>
        </w:rPr>
        <w:t>could take</w:t>
      </w:r>
      <w:r w:rsidRPr="00843EEB">
        <w:rPr>
          <w:sz w:val="16"/>
        </w:rPr>
        <w:t xml:space="preserve"> months or even </w:t>
      </w:r>
      <w:r w:rsidRPr="008B5135">
        <w:rPr>
          <w:rStyle w:val="Emphasis"/>
          <w:highlight w:val="yellow"/>
        </w:rPr>
        <w:t>a year</w:t>
      </w:r>
      <w:r w:rsidRPr="00C63817">
        <w:rPr>
          <w:rStyle w:val="StyleUnderline"/>
        </w:rPr>
        <w:t xml:space="preserve"> or more</w:t>
      </w:r>
      <w:r w:rsidRPr="00843EEB">
        <w:rPr>
          <w:sz w:val="16"/>
        </w:rPr>
        <w:t xml:space="preserve">, </w:t>
      </w:r>
      <w:r w:rsidRPr="00C63817">
        <w:rPr>
          <w:rStyle w:val="StyleUnderline"/>
        </w:rPr>
        <w:t>which would</w:t>
      </w:r>
      <w:r w:rsidRPr="00843EEB">
        <w:rPr>
          <w:sz w:val="16"/>
        </w:rPr>
        <w:t xml:space="preserve">, of course, </w:t>
      </w:r>
      <w:proofErr w:type="gramStart"/>
      <w:r w:rsidRPr="00C63817">
        <w:rPr>
          <w:rStyle w:val="StyleUnderline"/>
        </w:rPr>
        <w:t>have to</w:t>
      </w:r>
      <w:proofErr w:type="gramEnd"/>
      <w:r w:rsidRPr="00C63817">
        <w:rPr>
          <w:rStyle w:val="StyleUnderline"/>
        </w:rPr>
        <w:t xml:space="preserve"> be carried out in utter secrecy</w:t>
      </w:r>
      <w:r w:rsidRPr="00843EEB">
        <w:rPr>
          <w:sz w:val="16"/>
        </w:rPr>
        <w:t xml:space="preserve">. In addition, people in the area, including criminals, may observe with increasing curiosity and puzzlement the constant coming and going of technicians unlikely to be locals. </w:t>
      </w:r>
      <w:r w:rsidRPr="00C63817">
        <w:rPr>
          <w:rStyle w:val="StyleUnderline"/>
        </w:rPr>
        <w:t>If the effort to build a bomb was successful, the finished product, weighing a ton</w:t>
      </w:r>
      <w:r w:rsidRPr="00843EEB">
        <w:rPr>
          <w:sz w:val="16"/>
        </w:rPr>
        <w:t xml:space="preserve"> or more, </w:t>
      </w:r>
      <w:r w:rsidRPr="00C63817">
        <w:rPr>
          <w:rStyle w:val="StyleUnderline"/>
        </w:rPr>
        <w:t>would then have to be transported to and smuggled into the relevant target country where it would have to be received by collaborators who are</w:t>
      </w:r>
      <w:r w:rsidRPr="00843EEB">
        <w:rPr>
          <w:sz w:val="16"/>
        </w:rPr>
        <w:t xml:space="preserve"> at once </w:t>
      </w:r>
      <w:r w:rsidRPr="00C63817">
        <w:rPr>
          <w:rStyle w:val="StyleUnderline"/>
        </w:rPr>
        <w:t>totally dedicated and technically proficient</w:t>
      </w:r>
      <w:r w:rsidRPr="00843EEB">
        <w:rPr>
          <w:sz w:val="16"/>
        </w:rPr>
        <w:t xml:space="preserve"> at handling, maintaining, detonating, and perhaps assembling the weapon after it arrives. </w:t>
      </w:r>
      <w:r w:rsidRPr="00C63817">
        <w:rPr>
          <w:rStyle w:val="StyleUnderline"/>
        </w:rPr>
        <w:t xml:space="preserve">The </w:t>
      </w:r>
      <w:r w:rsidRPr="008B5135">
        <w:rPr>
          <w:rStyle w:val="StyleUnderline"/>
          <w:highlight w:val="yellow"/>
        </w:rPr>
        <w:t>financial costs</w:t>
      </w:r>
      <w:r w:rsidRPr="00843EEB">
        <w:rPr>
          <w:sz w:val="16"/>
        </w:rPr>
        <w:t xml:space="preserve"> of this extensive and extended operation </w:t>
      </w:r>
      <w:r w:rsidRPr="00C63817">
        <w:rPr>
          <w:rStyle w:val="StyleUnderline"/>
        </w:rPr>
        <w:t>could</w:t>
      </w:r>
      <w:r w:rsidRPr="00843EEB">
        <w:rPr>
          <w:sz w:val="16"/>
        </w:rPr>
        <w:t xml:space="preserve"> easily </w:t>
      </w:r>
      <w:r w:rsidRPr="008B5135">
        <w:rPr>
          <w:rStyle w:val="StyleUnderline"/>
          <w:highlight w:val="yellow"/>
        </w:rPr>
        <w:t>become monumental</w:t>
      </w:r>
      <w:r w:rsidRPr="00C63817">
        <w:rPr>
          <w:rStyle w:val="StyleUnderline"/>
        </w:rPr>
        <w:t xml:space="preserve">. There would be expensive equipment </w:t>
      </w:r>
      <w:r w:rsidRPr="008B5135">
        <w:rPr>
          <w:rStyle w:val="StyleUnderline"/>
          <w:highlight w:val="yellow"/>
        </w:rPr>
        <w:t>to buy, smuggle, and</w:t>
      </w:r>
      <w:r w:rsidRPr="00C63817">
        <w:rPr>
          <w:rStyle w:val="StyleUnderline"/>
        </w:rPr>
        <w:t xml:space="preserve"> set up and people to pay or </w:t>
      </w:r>
      <w:r w:rsidRPr="008B5135">
        <w:rPr>
          <w:rStyle w:val="StyleUnderline"/>
          <w:highlight w:val="yellow"/>
        </w:rPr>
        <w:t>pay off</w:t>
      </w:r>
      <w:r w:rsidRPr="00843EEB">
        <w:rPr>
          <w:sz w:val="16"/>
        </w:rPr>
        <w:t xml:space="preserve">. Some operatives might work for free out of utter dedication to the cause, but the </w:t>
      </w:r>
      <w:r w:rsidRPr="00C63817">
        <w:rPr>
          <w:rStyle w:val="StyleUnderline"/>
        </w:rPr>
        <w:t>vast conspiracy</w:t>
      </w:r>
      <w:r w:rsidRPr="00843EEB">
        <w:rPr>
          <w:sz w:val="16"/>
        </w:rPr>
        <w:t xml:space="preserve"> also </w:t>
      </w:r>
      <w:r w:rsidRPr="00C63817">
        <w:rPr>
          <w:rStyle w:val="StyleUnderline"/>
        </w:rPr>
        <w:t>requires</w:t>
      </w:r>
      <w:r w:rsidRPr="00843EEB">
        <w:rPr>
          <w:sz w:val="16"/>
        </w:rPr>
        <w:t xml:space="preserve"> the subversion of </w:t>
      </w:r>
      <w:r w:rsidRPr="00C63817">
        <w:rPr>
          <w:rStyle w:val="StyleUnderline"/>
        </w:rPr>
        <w:t>a considerable array of criminals</w:t>
      </w:r>
      <w:r w:rsidRPr="00843EEB">
        <w:rPr>
          <w:sz w:val="16"/>
        </w:rPr>
        <w:t xml:space="preserve"> and opportunists, </w:t>
      </w:r>
      <w:r w:rsidRPr="00C63817">
        <w:rPr>
          <w:rStyle w:val="StyleUnderline"/>
        </w:rPr>
        <w:t>each of whom has every incentive to push the price for cooperation as high as possible</w:t>
      </w:r>
      <w:r w:rsidRPr="00843EEB">
        <w:rPr>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C63817">
        <w:rPr>
          <w:rStyle w:val="StyleUnderline"/>
        </w:rPr>
        <w:t>although it may not be impossible to surmount each individual step, the likelihood that a group could surmount a series of them quickly becomes vanishingly small</w:t>
      </w:r>
      <w:r w:rsidRPr="00843EEB">
        <w:rPr>
          <w:sz w:val="16"/>
        </w:rPr>
        <w:t xml:space="preserve">. Table 1 attempts to catalogue the barriers that must be overcome under the scenario considered most likely to be successful. In contemplating the task before them, would-be </w:t>
      </w:r>
      <w:r w:rsidRPr="00C63817">
        <w:rPr>
          <w:rStyle w:val="StyleUnderline"/>
        </w:rPr>
        <w:t>atomic terrorists</w:t>
      </w:r>
      <w:r w:rsidRPr="00843EEB">
        <w:rPr>
          <w:sz w:val="16"/>
        </w:rPr>
        <w:t xml:space="preserve"> would effectively be required to go </w:t>
      </w:r>
      <w:proofErr w:type="spellStart"/>
      <w:r w:rsidRPr="00843EEB">
        <w:rPr>
          <w:sz w:val="16"/>
        </w:rPr>
        <w:t>though</w:t>
      </w:r>
      <w:proofErr w:type="spellEnd"/>
      <w:r w:rsidRPr="00843EEB">
        <w:rPr>
          <w:sz w:val="16"/>
        </w:rPr>
        <w:t xml:space="preserve"> an exercise that looks much like this. </w:t>
      </w:r>
      <w:proofErr w:type="gramStart"/>
      <w:r w:rsidRPr="00843EEB">
        <w:rPr>
          <w:sz w:val="16"/>
        </w:rPr>
        <w:t>If and when</w:t>
      </w:r>
      <w:proofErr w:type="gramEnd"/>
      <w:r w:rsidRPr="00843EEB">
        <w:rPr>
          <w:sz w:val="16"/>
        </w:rPr>
        <w:t xml:space="preserve"> they do, they </w:t>
      </w:r>
      <w:r w:rsidRPr="00C63817">
        <w:rPr>
          <w:rStyle w:val="StyleUnderline"/>
        </w:rPr>
        <w:t>will undoubtedly conclude that their prospects are</w:t>
      </w:r>
      <w:r w:rsidRPr="00843EEB">
        <w:rPr>
          <w:sz w:val="16"/>
        </w:rPr>
        <w:t xml:space="preserve"> daunting and accordingly uninspiring or even </w:t>
      </w:r>
      <w:r w:rsidRPr="00C63817">
        <w:rPr>
          <w:rStyle w:val="StyleUnderline"/>
        </w:rPr>
        <w:t>terminally dispiriting</w:t>
      </w:r>
      <w:r w:rsidRPr="00843EEB">
        <w:rPr>
          <w:sz w:val="16"/>
        </w:rPr>
        <w:t xml:space="preserve">. It is possible to calculate the chances for success. </w:t>
      </w:r>
      <w:r w:rsidRPr="00C63817">
        <w:rPr>
          <w:rStyle w:val="StyleUnderline"/>
        </w:rPr>
        <w:t>Adopting probability estimates that</w:t>
      </w:r>
      <w:r w:rsidRPr="00843EEB">
        <w:rPr>
          <w:sz w:val="16"/>
        </w:rPr>
        <w:t xml:space="preserve"> purposely and </w:t>
      </w:r>
      <w:r w:rsidRPr="00C63817">
        <w:rPr>
          <w:rStyle w:val="StyleUnderline"/>
        </w:rPr>
        <w:t>heavily bias</w:t>
      </w:r>
      <w:r w:rsidRPr="00843EEB">
        <w:rPr>
          <w:sz w:val="16"/>
        </w:rPr>
        <w:t xml:space="preserve"> the case </w:t>
      </w:r>
      <w:r w:rsidRPr="00C63817">
        <w:rPr>
          <w:rStyle w:val="StyleUnderline"/>
        </w:rPr>
        <w:t>in the terrorists’ favor</w:t>
      </w:r>
      <w:r w:rsidRPr="00843EEB">
        <w:rPr>
          <w:sz w:val="16"/>
        </w:rPr>
        <w:t xml:space="preserve"> – for example, assuming the terrorists have a 50% chance of overcoming each of the 20 obstacles – the chances that a concerted effort would be successful comes out to be less than one in a million. If one assumes, somewhat more realistically, that their chances at each barrier are one in three, </w:t>
      </w:r>
      <w:r w:rsidRPr="00C63817">
        <w:rPr>
          <w:rStyle w:val="Emphasis"/>
        </w:rPr>
        <w:t>the cumulative odds that they will be able to pull off the deed drop to one in well over three billion</w:t>
      </w:r>
      <w:r w:rsidRPr="00843EEB">
        <w:rPr>
          <w:sz w:val="16"/>
        </w:rPr>
        <w:t xml:space="preserve">. </w:t>
      </w:r>
      <w:r w:rsidRPr="00C63817">
        <w:rPr>
          <w:rStyle w:val="StyleUnderline"/>
        </w:rPr>
        <w:t>Other routes</w:t>
      </w:r>
      <w:r w:rsidRPr="00843EEB">
        <w:rPr>
          <w:sz w:val="16"/>
        </w:rPr>
        <w:t xml:space="preserve"> would-be </w:t>
      </w:r>
      <w:r w:rsidRPr="00C63817">
        <w:rPr>
          <w:rStyle w:val="StyleUnderline"/>
        </w:rPr>
        <w:t xml:space="preserve">terrorists might take to acquire a bomb are even more problematic. </w:t>
      </w:r>
      <w:r w:rsidRPr="008B5135">
        <w:rPr>
          <w:rStyle w:val="StyleUnderline"/>
          <w:highlight w:val="yellow"/>
        </w:rPr>
        <w:t>They are unlikely to be</w:t>
      </w:r>
      <w:r w:rsidRPr="00C63817">
        <w:rPr>
          <w:rStyle w:val="StyleUnderline"/>
        </w:rPr>
        <w:t xml:space="preserve"> given or </w:t>
      </w:r>
      <w:r w:rsidRPr="008B5135">
        <w:rPr>
          <w:rStyle w:val="StyleUnderline"/>
          <w:highlight w:val="yellow"/>
        </w:rPr>
        <w:t>sold a bomb</w:t>
      </w:r>
      <w:r w:rsidRPr="00843EEB">
        <w:rPr>
          <w:sz w:val="16"/>
        </w:rPr>
        <w:t xml:space="preserve"> by a generous like-minded nuclear state for delivery abroad </w:t>
      </w:r>
      <w:r w:rsidRPr="00C63817">
        <w:rPr>
          <w:rStyle w:val="StyleUnderline"/>
        </w:rPr>
        <w:t>because the risk would be high</w:t>
      </w:r>
      <w:r w:rsidRPr="00843EEB">
        <w:rPr>
          <w:sz w:val="16"/>
        </w:rPr>
        <w:t xml:space="preserve">, even for a country led by extremists, </w:t>
      </w:r>
      <w:r w:rsidRPr="00C63817">
        <w:rPr>
          <w:rStyle w:val="StyleUnderline"/>
        </w:rPr>
        <w:t>that the bomb (and its source) would be discovered</w:t>
      </w:r>
      <w:r w:rsidRPr="00843EEB">
        <w:rPr>
          <w:sz w:val="16"/>
        </w:rPr>
        <w:t xml:space="preserve"> even before delivery or that it would be exploded in a manner and on a target the donor would not approve, including on the donor itself. Another concern would be that </w:t>
      </w:r>
      <w:r w:rsidRPr="00C63817">
        <w:rPr>
          <w:rStyle w:val="StyleUnderline"/>
        </w:rPr>
        <w:t>the terrorist group might be infiltrated by foreign intelligence</w:t>
      </w:r>
      <w:r w:rsidRPr="00843EEB">
        <w:rPr>
          <w:sz w:val="16"/>
        </w:rPr>
        <w:t xml:space="preserve">. </w:t>
      </w:r>
      <w:r w:rsidRPr="00C63817">
        <w:rPr>
          <w:rStyle w:val="StyleUnderline"/>
        </w:rPr>
        <w:t xml:space="preserve">The </w:t>
      </w:r>
      <w:r w:rsidRPr="008B5135">
        <w:rPr>
          <w:rStyle w:val="StyleUnderline"/>
          <w:highlight w:val="yellow"/>
        </w:rPr>
        <w:t>terrorist</w:t>
      </w:r>
      <w:r w:rsidRPr="00C63817">
        <w:rPr>
          <w:rStyle w:val="StyleUnderline"/>
        </w:rPr>
        <w:t xml:space="preserve"> group </w:t>
      </w:r>
      <w:r w:rsidRPr="008B5135">
        <w:rPr>
          <w:rStyle w:val="StyleUnderline"/>
          <w:highlight w:val="yellow"/>
        </w:rPr>
        <w:t>might</w:t>
      </w:r>
      <w:r w:rsidRPr="00843EEB">
        <w:rPr>
          <w:sz w:val="16"/>
        </w:rPr>
        <w:t xml:space="preserve"> also seek to </w:t>
      </w:r>
      <w:r w:rsidRPr="008B5135">
        <w:rPr>
          <w:rStyle w:val="StyleUnderline"/>
          <w:highlight w:val="yellow"/>
        </w:rPr>
        <w:t>steal</w:t>
      </w:r>
      <w:r w:rsidRPr="00C63817">
        <w:rPr>
          <w:rStyle w:val="StyleUnderline"/>
        </w:rPr>
        <w:t xml:space="preserve"> or illicitly purchase </w:t>
      </w:r>
      <w:r w:rsidRPr="008B5135">
        <w:rPr>
          <w:rStyle w:val="StyleUnderline"/>
          <w:highlight w:val="yellow"/>
        </w:rPr>
        <w:t>a “loose nuke”</w:t>
      </w:r>
      <w:r w:rsidRPr="00843EEB">
        <w:rPr>
          <w:sz w:val="16"/>
        </w:rPr>
        <w:t xml:space="preserve"> somewhere. However, it seems probable that </w:t>
      </w:r>
      <w:r w:rsidRPr="008B5135">
        <w:rPr>
          <w:rStyle w:val="Emphasis"/>
          <w:highlight w:val="yellow"/>
        </w:rPr>
        <w:t>none exist</w:t>
      </w:r>
      <w:r w:rsidRPr="00C63817">
        <w:rPr>
          <w:rStyle w:val="StyleUnderline"/>
        </w:rPr>
        <w:t>. All governments have an intense interest in controlling any weapons on their territory</w:t>
      </w:r>
      <w:r w:rsidRPr="00843EEB">
        <w:rPr>
          <w:sz w:val="16"/>
        </w:rPr>
        <w:t xml:space="preserve"> because of fears that they might become the primary target. Moreover, as technology has developed, </w:t>
      </w:r>
      <w:r w:rsidRPr="00C63817">
        <w:rPr>
          <w:rStyle w:val="StyleUnderline"/>
        </w:rPr>
        <w:t xml:space="preserve">finished </w:t>
      </w:r>
      <w:r w:rsidRPr="008B5135">
        <w:rPr>
          <w:rStyle w:val="StyleUnderline"/>
          <w:highlight w:val="yellow"/>
        </w:rPr>
        <w:t>bombs have</w:t>
      </w:r>
      <w:r w:rsidRPr="00C63817">
        <w:rPr>
          <w:rStyle w:val="StyleUnderline"/>
        </w:rPr>
        <w:t xml:space="preserve"> been </w:t>
      </w:r>
      <w:proofErr w:type="gramStart"/>
      <w:r w:rsidRPr="00C63817">
        <w:rPr>
          <w:rStyle w:val="StyleUnderline"/>
        </w:rPr>
        <w:t>out-fitted</w:t>
      </w:r>
      <w:proofErr w:type="gramEnd"/>
      <w:r w:rsidRPr="00C63817">
        <w:rPr>
          <w:rStyle w:val="StyleUnderline"/>
        </w:rPr>
        <w:t xml:space="preserve"> with </w:t>
      </w:r>
      <w:r w:rsidRPr="008B5135">
        <w:rPr>
          <w:rStyle w:val="StyleUnderline"/>
          <w:highlight w:val="yellow"/>
        </w:rPr>
        <w:t>devices that</w:t>
      </w:r>
      <w:r w:rsidRPr="00843EEB">
        <w:rPr>
          <w:sz w:val="16"/>
        </w:rPr>
        <w:t xml:space="preserve"> trigger a non-nuclear explosion that </w:t>
      </w:r>
      <w:r w:rsidRPr="008B5135">
        <w:rPr>
          <w:rStyle w:val="StyleUnderline"/>
          <w:highlight w:val="yellow"/>
        </w:rPr>
        <w:t>destroy</w:t>
      </w:r>
      <w:r w:rsidRPr="00C63817">
        <w:rPr>
          <w:rStyle w:val="StyleUnderline"/>
        </w:rPr>
        <w:t xml:space="preserve">s </w:t>
      </w:r>
      <w:r w:rsidRPr="008B5135">
        <w:rPr>
          <w:rStyle w:val="StyleUnderline"/>
          <w:highlight w:val="yellow"/>
        </w:rPr>
        <w:t>the bomb if it is tampered with</w:t>
      </w:r>
      <w:r w:rsidRPr="00C63817">
        <w:rPr>
          <w:rStyle w:val="StyleUnderline"/>
        </w:rPr>
        <w:t>. And there are other security techniques</w:t>
      </w:r>
      <w:r w:rsidRPr="00843EEB">
        <w:rPr>
          <w:sz w:val="16"/>
        </w:rPr>
        <w:t xml:space="preserve">: Bombs can be kept disassembled with the component parts stored in separate high-security vaults, and a process can be set up in which two people and </w:t>
      </w:r>
      <w:r w:rsidRPr="008B5135">
        <w:rPr>
          <w:rStyle w:val="StyleUnderline"/>
          <w:highlight w:val="yellow"/>
        </w:rPr>
        <w:t>multiple codes are required</w:t>
      </w:r>
      <w:r w:rsidRPr="00C63817">
        <w:rPr>
          <w:rStyle w:val="StyleUnderline"/>
        </w:rPr>
        <w:t xml:space="preserve"> not only to use the bomb but to store, maintain, and deploy it</w:t>
      </w:r>
      <w:r w:rsidRPr="00843EEB">
        <w:rPr>
          <w:sz w:val="16"/>
        </w:rPr>
        <w:t xml:space="preserve">. As Younger points out, “only a few people in the world have the knowledge to cause an unauthorized detonation of a nuclear weapon.” There could be dangers in the chaos that would emerge </w:t>
      </w:r>
      <w:r w:rsidRPr="008B5135">
        <w:rPr>
          <w:rStyle w:val="StyleUnderline"/>
          <w:highlight w:val="yellow"/>
        </w:rPr>
        <w:t>if a nuclear state were to</w:t>
      </w:r>
      <w:r w:rsidRPr="00C63817">
        <w:rPr>
          <w:rStyle w:val="StyleUnderline"/>
        </w:rPr>
        <w:t xml:space="preserve"> utterly </w:t>
      </w:r>
      <w:r w:rsidRPr="008B5135">
        <w:rPr>
          <w:rStyle w:val="StyleUnderline"/>
          <w:highlight w:val="yellow"/>
        </w:rPr>
        <w:t>collapse</w:t>
      </w:r>
      <w:r w:rsidRPr="00843EEB">
        <w:rPr>
          <w:sz w:val="16"/>
        </w:rPr>
        <w:t xml:space="preserve">; Pakistan is frequently cited in this context and sometimes North Korea as well. However, even under such conditions, </w:t>
      </w:r>
      <w:r w:rsidRPr="00C63817">
        <w:rPr>
          <w:rStyle w:val="StyleUnderline"/>
        </w:rPr>
        <w:t xml:space="preserve">nuclear </w:t>
      </w:r>
      <w:r w:rsidRPr="008B5135">
        <w:rPr>
          <w:rStyle w:val="StyleUnderline"/>
          <w:highlight w:val="yellow"/>
        </w:rPr>
        <w:t>weapons would</w:t>
      </w:r>
      <w:r w:rsidRPr="00843EEB">
        <w:rPr>
          <w:sz w:val="16"/>
        </w:rPr>
        <w:t xml:space="preserve"> probably </w:t>
      </w:r>
      <w:r w:rsidRPr="008B5135">
        <w:rPr>
          <w:rStyle w:val="StyleUnderline"/>
          <w:highlight w:val="yellow"/>
        </w:rPr>
        <w:t>remain under heavy guard</w:t>
      </w:r>
      <w:r w:rsidRPr="00843EEB">
        <w:rPr>
          <w:sz w:val="16"/>
        </w:rPr>
        <w:t xml:space="preserve"> by people who know that a purloined bomb might be used in their own territory. </w:t>
      </w:r>
      <w:r w:rsidRPr="00C63817">
        <w:rPr>
          <w:rStyle w:val="StyleUnderline"/>
        </w:rPr>
        <w:t xml:space="preserve">They would still have </w:t>
      </w:r>
      <w:proofErr w:type="gramStart"/>
      <w:r w:rsidRPr="00C63817">
        <w:rPr>
          <w:rStyle w:val="StyleUnderline"/>
        </w:rPr>
        <w:t>locks</w:t>
      </w:r>
      <w:proofErr w:type="gramEnd"/>
      <w:r w:rsidRPr="00C63817">
        <w:rPr>
          <w:rStyle w:val="StyleUnderline"/>
        </w:rPr>
        <w:t xml:space="preserve"> and, in</w:t>
      </w:r>
      <w:r w:rsidRPr="00843EEB">
        <w:rPr>
          <w:sz w:val="16"/>
        </w:rPr>
        <w:t xml:space="preserve"> the case of </w:t>
      </w:r>
      <w:r w:rsidRPr="00C63817">
        <w:rPr>
          <w:rStyle w:val="StyleUnderline"/>
        </w:rPr>
        <w:t>Pakistan, the weapons would be disassembled</w:t>
      </w:r>
      <w:r w:rsidRPr="00843EEB">
        <w:rPr>
          <w:sz w:val="16"/>
        </w:rPr>
        <w:t>.</w:t>
      </w:r>
    </w:p>
    <w:p w14:paraId="7236B314" w14:textId="77777777" w:rsidR="001C7C2C" w:rsidRDefault="001C7C2C" w:rsidP="001C7C2C">
      <w:pPr>
        <w:pStyle w:val="Heading3"/>
        <w:rPr>
          <w:rFonts w:eastAsia="Times New Roman"/>
        </w:rPr>
      </w:pPr>
      <w:r>
        <w:rPr>
          <w:rFonts w:eastAsia="Times New Roman"/>
        </w:rPr>
        <w:t>2NC — No Nuke Terror</w:t>
      </w:r>
    </w:p>
    <w:p w14:paraId="3780EF64" w14:textId="77777777" w:rsidR="001C7C2C" w:rsidRDefault="001C7C2C" w:rsidP="001C7C2C">
      <w:pPr>
        <w:pStyle w:val="Heading4"/>
      </w:pPr>
      <w:r>
        <w:t xml:space="preserve">Zero risk of nuclear terrorism </w:t>
      </w:r>
    </w:p>
    <w:p w14:paraId="686CA32C" w14:textId="77777777" w:rsidR="001C7C2C" w:rsidRDefault="001C7C2C" w:rsidP="001C7C2C">
      <w:r w:rsidRPr="00F97E67">
        <w:rPr>
          <w:rStyle w:val="Style13ptBold"/>
        </w:rPr>
        <w:t>Weiss</w:t>
      </w:r>
      <w:r>
        <w:rPr>
          <w:rStyle w:val="Style13ptBold"/>
        </w:rPr>
        <w:t xml:space="preserve">, PhD, </w:t>
      </w:r>
      <w:r w:rsidRPr="00F97E67">
        <w:rPr>
          <w:rStyle w:val="Style13ptBold"/>
        </w:rPr>
        <w:t>15</w:t>
      </w:r>
      <w:r>
        <w:t>, Leonard,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2ABCB2A4" w14:textId="77777777" w:rsidR="001C7C2C" w:rsidRPr="005A53C9" w:rsidRDefault="001C7C2C" w:rsidP="001C7C2C">
      <w:pPr>
        <w:rPr>
          <w:sz w:val="16"/>
        </w:rPr>
      </w:pPr>
      <w:r w:rsidRPr="005A53C9">
        <w:rPr>
          <w:sz w:val="16"/>
        </w:rPr>
        <w:t xml:space="preserve">Manufacturing a nuclear weapon. To accomplish this, </w:t>
      </w:r>
      <w:r w:rsidRPr="00BB3248">
        <w:rPr>
          <w:rStyle w:val="StyleUnderline"/>
        </w:rPr>
        <w:t>a terrorist</w:t>
      </w:r>
      <w:r w:rsidRPr="005A53C9">
        <w:rPr>
          <w:rStyle w:val="StyleUnderline"/>
        </w:rPr>
        <w:t xml:space="preserve"> group </w:t>
      </w:r>
      <w:r w:rsidRPr="00BB3248">
        <w:rPr>
          <w:rStyle w:val="StyleUnderline"/>
        </w:rPr>
        <w:t>would have to obtain</w:t>
      </w:r>
      <w:r w:rsidRPr="005A53C9">
        <w:rPr>
          <w:sz w:val="16"/>
        </w:rPr>
        <w:t xml:space="preserve"> an appropriate amount of one of the two most popular materials for nuclear weapons, highly enriched uranium (</w:t>
      </w:r>
      <w:r w:rsidRPr="00BB3248">
        <w:rPr>
          <w:rStyle w:val="StyleUnderline"/>
        </w:rPr>
        <w:t>HEU) or plutonium</w:t>
      </w:r>
      <w:r w:rsidRPr="005A53C9">
        <w:rPr>
          <w:sz w:val="16"/>
        </w:rPr>
        <w:t xml:space="preserve"> separated from fuel used in a production reactor or a power reactor. </w:t>
      </w:r>
      <w:r w:rsidRPr="005A53C9">
        <w:rPr>
          <w:rStyle w:val="StyleUnderline"/>
          <w:highlight w:val="yellow"/>
        </w:rPr>
        <w:t>Weapon-grade plutonium</w:t>
      </w:r>
      <w:r w:rsidRPr="005A53C9">
        <w:rPr>
          <w:sz w:val="16"/>
        </w:rPr>
        <w:t xml:space="preserve"> is found in weapon manufacturing facilities in nuclear weapon states and </w:t>
      </w:r>
      <w:r w:rsidRPr="005A53C9">
        <w:rPr>
          <w:rStyle w:val="StyleUnderline"/>
        </w:rPr>
        <w:t xml:space="preserve">is </w:t>
      </w:r>
      <w:r w:rsidRPr="005A53C9">
        <w:rPr>
          <w:rStyle w:val="Emphasis"/>
          <w:highlight w:val="yellow"/>
        </w:rPr>
        <w:t>very highly protected</w:t>
      </w:r>
      <w:r w:rsidRPr="005A53C9">
        <w:rPr>
          <w:sz w:val="16"/>
        </w:rPr>
        <w:t xml:space="preserve"> until it is inserted in a weapon. </w:t>
      </w:r>
      <w:r w:rsidRPr="005A53C9">
        <w:rPr>
          <w:rStyle w:val="StyleUnderline"/>
          <w:highlight w:val="yellow"/>
        </w:rPr>
        <w:t>Reactor-grade plutonium</w:t>
      </w:r>
      <w:r w:rsidRPr="005A53C9">
        <w:rPr>
          <w:sz w:val="16"/>
        </w:rPr>
        <w:t xml:space="preserve">, although still capable of being weaponized, </w:t>
      </w:r>
      <w:r w:rsidRPr="005A53C9">
        <w:rPr>
          <w:rStyle w:val="StyleUnderline"/>
        </w:rPr>
        <w:t>is less protected</w:t>
      </w:r>
      <w:r w:rsidRPr="005A53C9">
        <w:rPr>
          <w:sz w:val="16"/>
        </w:rPr>
        <w:t>, and in that sense is a more attractive target for a terrorist, especially since it has been produced and stored in prodigious quantities in a number of nuclear weapon states and non-weapon states, particularly Japan.</w:t>
      </w:r>
    </w:p>
    <w:p w14:paraId="241E0762" w14:textId="77777777" w:rsidR="001C7C2C" w:rsidRDefault="001C7C2C" w:rsidP="001C7C2C">
      <w:r w:rsidRPr="005A53C9">
        <w:rPr>
          <w:rStyle w:val="StyleUnderline"/>
        </w:rPr>
        <w:t>But</w:t>
      </w:r>
      <w:r w:rsidRPr="005A53C9">
        <w:rPr>
          <w:sz w:val="16"/>
        </w:rPr>
        <w:t xml:space="preserve"> terrorist </w:t>
      </w:r>
      <w:r w:rsidRPr="005A53C9">
        <w:rPr>
          <w:rStyle w:val="StyleUnderline"/>
        </w:rPr>
        <w:t xml:space="preserve">use of plutonium for a nuclear explosive device </w:t>
      </w:r>
      <w:r w:rsidRPr="005A53C9">
        <w:rPr>
          <w:rStyle w:val="StyleUnderline"/>
          <w:highlight w:val="yellow"/>
        </w:rPr>
        <w:t>would require</w:t>
      </w:r>
      <w:r w:rsidRPr="005A53C9">
        <w:rPr>
          <w:sz w:val="16"/>
        </w:rPr>
        <w:t xml:space="preserve"> the construction of </w:t>
      </w:r>
      <w:r w:rsidRPr="005A53C9">
        <w:rPr>
          <w:rStyle w:val="Emphasis"/>
          <w:highlight w:val="yellow"/>
        </w:rPr>
        <w:t>an implosion weapon</w:t>
      </w:r>
      <w:r w:rsidRPr="00BB3248">
        <w:rPr>
          <w:rStyle w:val="StyleUnderline"/>
        </w:rPr>
        <w:t>, requiring</w:t>
      </w:r>
      <w:r w:rsidRPr="005A53C9">
        <w:rPr>
          <w:sz w:val="16"/>
        </w:rPr>
        <w:t xml:space="preserve"> the fashioning of </w:t>
      </w:r>
      <w:r w:rsidRPr="005A53C9">
        <w:rPr>
          <w:rStyle w:val="StyleUnderline"/>
        </w:rPr>
        <w:t xml:space="preserve">an appropriate explosive lens of </w:t>
      </w:r>
      <w:r w:rsidRPr="00BB3248">
        <w:rPr>
          <w:rStyle w:val="StyleUnderline"/>
        </w:rPr>
        <w:t>TNT</w:t>
      </w:r>
      <w:r w:rsidRPr="005A53C9">
        <w:rPr>
          <w:rStyle w:val="StyleUnderline"/>
        </w:rPr>
        <w:t xml:space="preserve">, a </w:t>
      </w:r>
      <w:r w:rsidRPr="005A53C9">
        <w:rPr>
          <w:rStyle w:val="StyleUnderline"/>
          <w:highlight w:val="yellow"/>
        </w:rPr>
        <w:t>notoriously difficult</w:t>
      </w:r>
      <w:r w:rsidRPr="005A53C9">
        <w:rPr>
          <w:rStyle w:val="StyleUnderline"/>
        </w:rPr>
        <w:t xml:space="preserve"> technical problem.</w:t>
      </w:r>
      <w:r w:rsidRPr="005A53C9">
        <w:rPr>
          <w:sz w:val="16"/>
        </w:rPr>
        <w:t xml:space="preserve"> And if a high nuclear yield (much greater than 1 kiloton) is desired, the use of reactor-grade plutonium would require a still more sophisticated design. Moreover, </w:t>
      </w:r>
      <w:r w:rsidRPr="005A53C9">
        <w:rPr>
          <w:rStyle w:val="StyleUnderline"/>
          <w:highlight w:val="yellow"/>
        </w:rPr>
        <w:t>if</w:t>
      </w:r>
      <w:r w:rsidRPr="005A53C9">
        <w:rPr>
          <w:rStyle w:val="StyleUnderline"/>
        </w:rPr>
        <w:t xml:space="preserve"> the </w:t>
      </w:r>
      <w:r w:rsidRPr="005A53C9">
        <w:rPr>
          <w:rStyle w:val="StyleUnderline"/>
          <w:highlight w:val="yellow"/>
        </w:rPr>
        <w:t>plutonium is</w:t>
      </w:r>
      <w:r w:rsidRPr="005A53C9">
        <w:rPr>
          <w:rStyle w:val="StyleUnderline"/>
        </w:rPr>
        <w:t xml:space="preserve"> only </w:t>
      </w:r>
      <w:r w:rsidRPr="005A53C9">
        <w:rPr>
          <w:rStyle w:val="StyleUnderline"/>
          <w:highlight w:val="yellow"/>
        </w:rPr>
        <w:t>available through</w:t>
      </w:r>
      <w:r w:rsidRPr="005A53C9">
        <w:rPr>
          <w:rStyle w:val="StyleUnderline"/>
        </w:rPr>
        <w:t xml:space="preserve"> chemical </w:t>
      </w:r>
      <w:r w:rsidRPr="005A53C9">
        <w:rPr>
          <w:rStyle w:val="StyleUnderline"/>
          <w:highlight w:val="yellow"/>
        </w:rPr>
        <w:t>separation</w:t>
      </w:r>
      <w:r w:rsidRPr="005A53C9">
        <w:rPr>
          <w:rStyle w:val="StyleUnderline"/>
        </w:rPr>
        <w:t xml:space="preserve"> from</w:t>
      </w:r>
      <w:r w:rsidRPr="005A53C9">
        <w:rPr>
          <w:sz w:val="16"/>
        </w:rPr>
        <w:t xml:space="preserve"> some (presumably stolen) </w:t>
      </w:r>
      <w:r w:rsidRPr="005A53C9">
        <w:rPr>
          <w:rStyle w:val="StyleUnderline"/>
        </w:rPr>
        <w:t xml:space="preserve">spent fuel rods, </w:t>
      </w:r>
      <w:r w:rsidRPr="005A53C9">
        <w:rPr>
          <w:rStyle w:val="StyleUnderline"/>
          <w:highlight w:val="yellow"/>
        </w:rPr>
        <w:t>additiona</w:t>
      </w:r>
      <w:r w:rsidRPr="00BB3248">
        <w:rPr>
          <w:rStyle w:val="StyleUnderline"/>
          <w:highlight w:val="yellow"/>
        </w:rPr>
        <w:t>l</w:t>
      </w:r>
      <w:r w:rsidRPr="00BB3248">
        <w:rPr>
          <w:rStyle w:val="StyleUnderline"/>
        </w:rPr>
        <w:t xml:space="preserve"> tech</w:t>
      </w:r>
      <w:r w:rsidRPr="005A53C9">
        <w:rPr>
          <w:rStyle w:val="StyleUnderline"/>
        </w:rPr>
        <w:t xml:space="preserve">nical </w:t>
      </w:r>
      <w:r w:rsidRPr="005A53C9">
        <w:rPr>
          <w:rStyle w:val="StyleUnderline"/>
          <w:highlight w:val="yellow"/>
        </w:rPr>
        <w:t>complications present themselves</w:t>
      </w:r>
      <w:r w:rsidRPr="005A53C9">
        <w:rPr>
          <w:sz w:val="16"/>
        </w:rPr>
        <w:t xml:space="preserve">. There is at least one study showing that a small team of people with the appropriate technical skills and equipment could, in principle, build a plutonium-based nuclear explosive device (Mark et al., 1986). But </w:t>
      </w:r>
      <w:r w:rsidRPr="00157985">
        <w:rPr>
          <w:rStyle w:val="StyleUnderline"/>
          <w:highlight w:val="yellow"/>
        </w:rPr>
        <w:t>even if one discounts</w:t>
      </w:r>
      <w:r w:rsidRPr="005A53C9">
        <w:rPr>
          <w:rStyle w:val="StyleUnderline"/>
        </w:rPr>
        <w:t xml:space="preserve"> the </w:t>
      </w:r>
      <w:r w:rsidRPr="00157985">
        <w:rPr>
          <w:rStyle w:val="StyleUnderline"/>
          <w:highlight w:val="yellow"/>
        </w:rPr>
        <w:t>high probability</w:t>
      </w:r>
      <w:r w:rsidRPr="005A53C9">
        <w:rPr>
          <w:rStyle w:val="StyleUnderline"/>
        </w:rPr>
        <w:t xml:space="preserve"> that </w:t>
      </w:r>
      <w:r w:rsidRPr="00157985">
        <w:rPr>
          <w:rStyle w:val="StyleUnderline"/>
          <w:highlight w:val="yellow"/>
        </w:rPr>
        <w:t>the plan would be discovered</w:t>
      </w:r>
      <w:r w:rsidRPr="005A53C9">
        <w:rPr>
          <w:sz w:val="16"/>
        </w:rPr>
        <w:t xml:space="preserve"> at some stage (missing plutonium or spent fuel rods would put the authorities and intelligence operations under high alert), </w:t>
      </w:r>
      <w:r w:rsidRPr="00157985">
        <w:rPr>
          <w:rStyle w:val="StyleUnderline"/>
          <w:highlight w:val="yellow"/>
        </w:rPr>
        <w:t xml:space="preserve">translating </w:t>
      </w:r>
      <w:r w:rsidRPr="00BB3248">
        <w:rPr>
          <w:rStyle w:val="StyleUnderline"/>
          <w:highlight w:val="yellow"/>
        </w:rPr>
        <w:t xml:space="preserve">this into a real-world situation suggests an </w:t>
      </w:r>
      <w:r w:rsidRPr="00157985">
        <w:rPr>
          <w:rStyle w:val="Emphasis"/>
          <w:highlight w:val="yellow"/>
        </w:rPr>
        <w:t>extremely low probability</w:t>
      </w:r>
      <w:r w:rsidRPr="005A53C9">
        <w:rPr>
          <w:rStyle w:val="StyleUnderline"/>
        </w:rPr>
        <w:t xml:space="preserve"> of technical success. </w:t>
      </w:r>
      <w:r w:rsidRPr="005A53C9">
        <w:rPr>
          <w:rStyle w:val="Emphasis"/>
        </w:rPr>
        <w:t>More likely</w:t>
      </w:r>
      <w:r w:rsidRPr="005A53C9">
        <w:rPr>
          <w:sz w:val="16"/>
        </w:rPr>
        <w:t xml:space="preserve">, according to one well-known weapon designer,4 </w:t>
      </w:r>
      <w:r w:rsidRPr="005A53C9">
        <w:rPr>
          <w:rStyle w:val="StyleUnderline"/>
        </w:rPr>
        <w:t>would be the death of the person</w:t>
      </w:r>
      <w:r w:rsidRPr="005A53C9">
        <w:rPr>
          <w:sz w:val="16"/>
        </w:rPr>
        <w:t xml:space="preserve"> or persons </w:t>
      </w:r>
      <w:r w:rsidRPr="005A53C9">
        <w:rPr>
          <w:rStyle w:val="StyleUnderline"/>
        </w:rPr>
        <w:t>in the attempt to build the device</w:t>
      </w:r>
      <w:r>
        <w:t>.</w:t>
      </w:r>
    </w:p>
    <w:p w14:paraId="2F0E1138" w14:textId="77777777" w:rsidR="001C7C2C" w:rsidRDefault="001C7C2C" w:rsidP="001C7C2C">
      <w:pPr>
        <w:rPr>
          <w:sz w:val="14"/>
        </w:rPr>
      </w:pPr>
      <w:r w:rsidRPr="00157985">
        <w:rPr>
          <w:rStyle w:val="StyleUnderline"/>
        </w:rPr>
        <w:t xml:space="preserve">There is the possibility of </w:t>
      </w:r>
      <w:r w:rsidRPr="00157985">
        <w:rPr>
          <w:rStyle w:val="StyleUnderline"/>
          <w:highlight w:val="yellow"/>
        </w:rPr>
        <w:t>an insider threat</w:t>
      </w:r>
      <w:r w:rsidRPr="00157985">
        <w:rPr>
          <w:sz w:val="16"/>
        </w:rPr>
        <w:t xml:space="preserve">; in one example, a team of people working at a reactor or reprocessing site could conspire to steal some material and try to hide the diversion as MUF (materials unaccounted for) within the nuclear safeguards system. </w:t>
      </w:r>
      <w:r w:rsidRPr="00157985">
        <w:rPr>
          <w:rStyle w:val="StyleUnderline"/>
        </w:rPr>
        <w:t>But this scenario would require intimate knowledge of the materials accounting system</w:t>
      </w:r>
      <w:r w:rsidRPr="00157985">
        <w:rPr>
          <w:sz w:val="16"/>
        </w:rPr>
        <w:t xml:space="preserve"> on which safeguards in that state are based </w:t>
      </w:r>
      <w:r w:rsidRPr="00157985">
        <w:rPr>
          <w:rStyle w:val="StyleUnderline"/>
        </w:rPr>
        <w:t xml:space="preserve">and </w:t>
      </w:r>
      <w:r w:rsidRPr="00157985">
        <w:rPr>
          <w:rStyle w:val="Emphasis"/>
          <w:highlight w:val="yellow"/>
        </w:rPr>
        <w:t>adds another layer of complexity</w:t>
      </w:r>
      <w:r w:rsidRPr="00BB3248">
        <w:rPr>
          <w:rStyle w:val="StyleUnderline"/>
        </w:rPr>
        <w:t xml:space="preserve"> to an op</w:t>
      </w:r>
      <w:r w:rsidRPr="00157985">
        <w:rPr>
          <w:rStyle w:val="StyleUnderline"/>
        </w:rPr>
        <w:t xml:space="preserve">eration </w:t>
      </w:r>
      <w:r w:rsidRPr="00BB3248">
        <w:rPr>
          <w:rStyle w:val="StyleUnderline"/>
        </w:rPr>
        <w:t xml:space="preserve">with </w:t>
      </w:r>
      <w:r w:rsidRPr="00BB3248">
        <w:rPr>
          <w:rStyle w:val="Emphasis"/>
        </w:rPr>
        <w:t>low probability of success</w:t>
      </w:r>
      <w:r w:rsidRPr="00AC3066">
        <w:rPr>
          <w:sz w:val="14"/>
        </w:rPr>
        <w:t>.</w:t>
      </w:r>
    </w:p>
    <w:p w14:paraId="49B76A49" w14:textId="77777777" w:rsidR="001C7C2C" w:rsidRDefault="001C7C2C" w:rsidP="001C7C2C">
      <w:pPr>
        <w:pStyle w:val="Heading4"/>
      </w:pPr>
      <w:r>
        <w:t xml:space="preserve">No one would use a nuke </w:t>
      </w:r>
      <w:r w:rsidRPr="00E03811">
        <w:rPr>
          <w:u w:val="single"/>
        </w:rPr>
        <w:t>even if they got one</w:t>
      </w:r>
    </w:p>
    <w:p w14:paraId="1C753D4D" w14:textId="77777777" w:rsidR="001C7C2C" w:rsidRDefault="001C7C2C" w:rsidP="001C7C2C">
      <w:r w:rsidRPr="00F97E67">
        <w:rPr>
          <w:rStyle w:val="Style13ptBold"/>
        </w:rPr>
        <w:t>Weiss</w:t>
      </w:r>
      <w:r>
        <w:rPr>
          <w:rStyle w:val="Style13ptBold"/>
        </w:rPr>
        <w:t xml:space="preserve">, PhD, </w:t>
      </w:r>
      <w:r w:rsidRPr="00F97E67">
        <w:rPr>
          <w:rStyle w:val="Style13ptBold"/>
        </w:rPr>
        <w:t>15</w:t>
      </w:r>
      <w:r>
        <w:t>, Leonard,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58BD7116" w14:textId="77777777" w:rsidR="001C7C2C" w:rsidRPr="004774B0" w:rsidRDefault="001C7C2C" w:rsidP="001C7C2C">
      <w:pPr>
        <w:rPr>
          <w:sz w:val="16"/>
          <w:szCs w:val="16"/>
        </w:rPr>
      </w:pPr>
      <w:r w:rsidRPr="004774B0">
        <w:rPr>
          <w:sz w:val="16"/>
          <w:szCs w:val="16"/>
        </w:rPr>
        <w:t>Are terrorists even interested in making their own nuclear weapons?</w:t>
      </w:r>
    </w:p>
    <w:p w14:paraId="76A84915" w14:textId="77777777" w:rsidR="001C7C2C" w:rsidRPr="00092747" w:rsidRDefault="001C7C2C" w:rsidP="001C7C2C">
      <w:pPr>
        <w:rPr>
          <w:sz w:val="16"/>
        </w:rPr>
      </w:pPr>
      <w:r w:rsidRPr="00092747">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5034EB">
        <w:rPr>
          <w:rStyle w:val="StyleUnderline"/>
          <w:highlight w:val="yellow"/>
        </w:rPr>
        <w:t>there is</w:t>
      </w:r>
      <w:r w:rsidRPr="004774B0">
        <w:rPr>
          <w:rStyle w:val="StyleUnderline"/>
        </w:rPr>
        <w:t xml:space="preserve"> little to </w:t>
      </w:r>
      <w:r w:rsidRPr="00AC3066">
        <w:rPr>
          <w:rStyle w:val="Emphasis"/>
          <w:highlight w:val="yellow"/>
        </w:rPr>
        <w:t>no ev</w:t>
      </w:r>
      <w:r w:rsidRPr="004774B0">
        <w:rPr>
          <w:rStyle w:val="StyleUnderline"/>
        </w:rPr>
        <w:t xml:space="preserve">idence </w:t>
      </w:r>
      <w:r w:rsidRPr="00AC3066">
        <w:rPr>
          <w:rStyle w:val="StyleUnderline"/>
        </w:rPr>
        <w:t xml:space="preserve">that </w:t>
      </w:r>
      <w:r w:rsidRPr="005034EB">
        <w:rPr>
          <w:rStyle w:val="StyleUnderline"/>
          <w:highlight w:val="yellow"/>
        </w:rPr>
        <w:t>terrorist groups</w:t>
      </w:r>
      <w:r w:rsidRPr="004774B0">
        <w:rPr>
          <w:rStyle w:val="StyleUnderline"/>
        </w:rPr>
        <w:t xml:space="preserve"> in or outside the region </w:t>
      </w:r>
      <w:r w:rsidRPr="005034EB">
        <w:rPr>
          <w:rStyle w:val="StyleUnderline"/>
          <w:highlight w:val="yellow"/>
        </w:rPr>
        <w:t>are</w:t>
      </w:r>
      <w:r w:rsidRPr="004774B0">
        <w:rPr>
          <w:rStyle w:val="StyleUnderline"/>
        </w:rPr>
        <w:t xml:space="preserve"> seriously </w:t>
      </w:r>
      <w:r w:rsidRPr="005034EB">
        <w:rPr>
          <w:rStyle w:val="StyleUnderline"/>
          <w:highlight w:val="yellow"/>
        </w:rPr>
        <w:t>trying to obtain</w:t>
      </w:r>
      <w:r w:rsidRPr="004774B0">
        <w:rPr>
          <w:rStyle w:val="StyleUnderline"/>
        </w:rPr>
        <w:t xml:space="preserve"> a </w:t>
      </w:r>
      <w:r w:rsidRPr="005034EB">
        <w:rPr>
          <w:rStyle w:val="StyleUnderline"/>
          <w:highlight w:val="yellow"/>
        </w:rPr>
        <w:t>nuclear capability</w:t>
      </w:r>
      <w:r w:rsidRPr="00092747">
        <w:rPr>
          <w:sz w:val="16"/>
        </w:rPr>
        <w:t xml:space="preserve">. And </w:t>
      </w:r>
      <w:r w:rsidRPr="004774B0">
        <w:rPr>
          <w:rStyle w:val="StyleUnderline"/>
        </w:rPr>
        <w:t>Pakistan has been operating a uranium enrichment plant for its weapons program for nearly 30 years with no credible reports of diversion of HEU from the plant</w:t>
      </w:r>
      <w:r w:rsidRPr="00092747">
        <w:rPr>
          <w:sz w:val="16"/>
        </w:rPr>
        <w:t>.</w:t>
      </w:r>
    </w:p>
    <w:p w14:paraId="3108A0A4" w14:textId="77777777" w:rsidR="001C7C2C" w:rsidRPr="00092747" w:rsidRDefault="001C7C2C" w:rsidP="001C7C2C">
      <w:pPr>
        <w:rPr>
          <w:sz w:val="16"/>
        </w:rPr>
      </w:pPr>
      <w:r w:rsidRPr="005034EB">
        <w:rPr>
          <w:rStyle w:val="StyleUnderline"/>
          <w:highlight w:val="yellow"/>
        </w:rPr>
        <w:t xml:space="preserve">There is </w:t>
      </w:r>
      <w:r w:rsidRPr="00AC3066">
        <w:rPr>
          <w:rStyle w:val="Emphasis"/>
          <w:highlight w:val="yellow"/>
        </w:rPr>
        <w:t>one</w:t>
      </w:r>
      <w:r w:rsidRPr="00092747">
        <w:rPr>
          <w:sz w:val="16"/>
        </w:rPr>
        <w:t xml:space="preserve"> stark </w:t>
      </w:r>
      <w:r w:rsidRPr="00AC3066">
        <w:rPr>
          <w:rStyle w:val="Emphasis"/>
          <w:highlight w:val="yellow"/>
        </w:rPr>
        <w:t>example</w:t>
      </w:r>
      <w:r w:rsidRPr="004774B0">
        <w:rPr>
          <w:rStyle w:val="StyleUnderline"/>
        </w:rPr>
        <w:t xml:space="preserve"> of a terrorist organization that </w:t>
      </w:r>
      <w:proofErr w:type="gramStart"/>
      <w:r w:rsidRPr="004774B0">
        <w:rPr>
          <w:rStyle w:val="StyleUnderline"/>
        </w:rPr>
        <w:t>actually started</w:t>
      </w:r>
      <w:proofErr w:type="gramEnd"/>
      <w:r w:rsidRPr="004774B0">
        <w:rPr>
          <w:rStyle w:val="StyleUnderline"/>
        </w:rPr>
        <w:t xml:space="preserve"> a nuclear effort</w:t>
      </w:r>
      <w:r w:rsidRPr="00092747">
        <w:rPr>
          <w:sz w:val="16"/>
        </w:rPr>
        <w:t xml:space="preserve">: the </w:t>
      </w:r>
      <w:proofErr w:type="spellStart"/>
      <w:r w:rsidRPr="004774B0">
        <w:rPr>
          <w:rStyle w:val="StyleUnderline"/>
        </w:rPr>
        <w:t>Aum</w:t>
      </w:r>
      <w:proofErr w:type="spellEnd"/>
      <w:r w:rsidRPr="004774B0">
        <w:rPr>
          <w:rStyle w:val="StyleUnderline"/>
        </w:rPr>
        <w:t xml:space="preserve"> Shinrikyo</w:t>
      </w:r>
      <w:r w:rsidRPr="00092747">
        <w:rPr>
          <w:sz w:val="16"/>
        </w:rPr>
        <w:t xml:space="preserve"> group. </w:t>
      </w:r>
      <w:r w:rsidRPr="005034EB">
        <w:rPr>
          <w:rStyle w:val="StyleUnderline"/>
          <w:highlight w:val="yellow"/>
        </w:rPr>
        <w:t xml:space="preserve">At its </w:t>
      </w:r>
      <w:r w:rsidRPr="00AC3066">
        <w:rPr>
          <w:rStyle w:val="Emphasis"/>
          <w:highlight w:val="yellow"/>
        </w:rPr>
        <w:t>peak</w:t>
      </w:r>
      <w:r w:rsidRPr="005034EB">
        <w:rPr>
          <w:rStyle w:val="StyleUnderline"/>
          <w:highlight w:val="yellow"/>
        </w:rPr>
        <w:t>, this</w:t>
      </w:r>
      <w:r w:rsidRPr="004774B0">
        <w:rPr>
          <w:rStyle w:val="StyleUnderline"/>
        </w:rPr>
        <w:t xml:space="preserve"> religious </w:t>
      </w:r>
      <w:r w:rsidRPr="005034EB">
        <w:rPr>
          <w:rStyle w:val="StyleUnderline"/>
          <w:highlight w:val="yellow"/>
        </w:rPr>
        <w:t>cult had a membership</w:t>
      </w:r>
      <w:r w:rsidRPr="007C645D">
        <w:rPr>
          <w:rStyle w:val="StyleUnderline"/>
        </w:rPr>
        <w:t xml:space="preserve"> estimated </w:t>
      </w:r>
      <w:r w:rsidRPr="005034EB">
        <w:rPr>
          <w:rStyle w:val="StyleUnderline"/>
          <w:highlight w:val="yellow"/>
        </w:rPr>
        <w:t xml:space="preserve">in the </w:t>
      </w:r>
      <w:r w:rsidRPr="00E03811">
        <w:rPr>
          <w:rStyle w:val="Emphasis"/>
          <w:highlight w:val="yellow"/>
        </w:rPr>
        <w:t>tens of thousa</w:t>
      </w:r>
      <w:r w:rsidRPr="005034EB">
        <w:rPr>
          <w:rStyle w:val="StyleUnderline"/>
          <w:highlight w:val="yellow"/>
        </w:rPr>
        <w:t>nds</w:t>
      </w:r>
      <w:r w:rsidRPr="007C645D">
        <w:rPr>
          <w:rStyle w:val="StyleUnderline"/>
        </w:rPr>
        <w:t xml:space="preserve"> spread over a variety of countries</w:t>
      </w:r>
      <w:r w:rsidRPr="007C645D">
        <w:rPr>
          <w:sz w:val="16"/>
        </w:rPr>
        <w:t xml:space="preserve">, including Japan; </w:t>
      </w:r>
      <w:r w:rsidRPr="005034EB">
        <w:rPr>
          <w:rStyle w:val="StyleUnderline"/>
          <w:highlight w:val="yellow"/>
        </w:rPr>
        <w:t xml:space="preserve">its members had </w:t>
      </w:r>
      <w:r w:rsidRPr="00E03811">
        <w:rPr>
          <w:rStyle w:val="Emphasis"/>
          <w:highlight w:val="yellow"/>
        </w:rPr>
        <w:t>scientific expertise</w:t>
      </w:r>
      <w:r w:rsidRPr="004774B0">
        <w:rPr>
          <w:rStyle w:val="StyleUnderline"/>
        </w:rPr>
        <w:t xml:space="preserve"> in many areas; and </w:t>
      </w:r>
      <w:r w:rsidRPr="005034EB">
        <w:rPr>
          <w:rStyle w:val="StyleUnderline"/>
          <w:highlight w:val="yellow"/>
        </w:rPr>
        <w:t xml:space="preserve">the group was </w:t>
      </w:r>
      <w:r w:rsidRPr="00E03811">
        <w:rPr>
          <w:rStyle w:val="Emphasis"/>
          <w:highlight w:val="yellow"/>
        </w:rPr>
        <w:t>well funded</w:t>
      </w:r>
      <w:r w:rsidRPr="005034EB">
        <w:rPr>
          <w:rStyle w:val="StyleUnderline"/>
          <w:highlight w:val="yellow"/>
        </w:rPr>
        <w:t xml:space="preserve">. </w:t>
      </w:r>
      <w:proofErr w:type="spellStart"/>
      <w:r w:rsidRPr="005034EB">
        <w:rPr>
          <w:rStyle w:val="StyleUnderline"/>
          <w:highlight w:val="yellow"/>
        </w:rPr>
        <w:t>Aum</w:t>
      </w:r>
      <w:proofErr w:type="spellEnd"/>
      <w:r w:rsidRPr="005034EB">
        <w:rPr>
          <w:rStyle w:val="StyleUnderline"/>
          <w:highlight w:val="yellow"/>
        </w:rPr>
        <w:t xml:space="preserve"> Shinrikyo obtained access to natural uranium</w:t>
      </w:r>
      <w:r w:rsidRPr="004774B0">
        <w:rPr>
          <w:rStyle w:val="StyleUnderline"/>
        </w:rPr>
        <w:t xml:space="preserve"> supplies, </w:t>
      </w:r>
      <w:r w:rsidRPr="005034EB">
        <w:rPr>
          <w:rStyle w:val="StyleUnderline"/>
          <w:highlight w:val="yellow"/>
        </w:rPr>
        <w:t>but the</w:t>
      </w:r>
      <w:r w:rsidRPr="004774B0">
        <w:rPr>
          <w:rStyle w:val="StyleUnderline"/>
        </w:rPr>
        <w:t xml:space="preserve"> nuclear </w:t>
      </w:r>
      <w:r w:rsidRPr="00E03811">
        <w:rPr>
          <w:rStyle w:val="Emphasis"/>
          <w:highlight w:val="yellow"/>
        </w:rPr>
        <w:t>weapon effort</w:t>
      </w:r>
      <w:r w:rsidRPr="00E03811">
        <w:rPr>
          <w:rStyle w:val="Emphasis"/>
        </w:rPr>
        <w:t xml:space="preserve"> stalled and </w:t>
      </w:r>
      <w:r w:rsidRPr="00E03811">
        <w:rPr>
          <w:rStyle w:val="Emphasis"/>
          <w:highlight w:val="yellow"/>
        </w:rPr>
        <w:t>was abandoned</w:t>
      </w:r>
      <w:r w:rsidRPr="00092747">
        <w:rPr>
          <w:sz w:val="16"/>
        </w:rPr>
        <w:t xml:space="preserve">. The group was also interested in chemical weapons and did produce sarin nerve gas with which they attacked the Tokyo subway system, killing 13 persons. </w:t>
      </w:r>
      <w:proofErr w:type="spellStart"/>
      <w:r w:rsidRPr="00092747">
        <w:rPr>
          <w:sz w:val="16"/>
        </w:rPr>
        <w:t>Aum</w:t>
      </w:r>
      <w:proofErr w:type="spellEnd"/>
      <w:r w:rsidRPr="00092747">
        <w:rPr>
          <w:sz w:val="16"/>
        </w:rPr>
        <w:t xml:space="preserve"> Shinrikyo is now a small organization under continuing close surveillance.</w:t>
      </w:r>
    </w:p>
    <w:p w14:paraId="330790B7" w14:textId="77777777" w:rsidR="001C7C2C" w:rsidRPr="00092747" w:rsidRDefault="001C7C2C" w:rsidP="001C7C2C">
      <w:pPr>
        <w:rPr>
          <w:sz w:val="16"/>
        </w:rPr>
      </w:pPr>
      <w:r w:rsidRPr="00E03811">
        <w:rPr>
          <w:rStyle w:val="StyleUnderline"/>
        </w:rPr>
        <w:t>What about highly organized groups</w:t>
      </w:r>
      <w:r w:rsidRPr="00E03811">
        <w:rPr>
          <w:sz w:val="16"/>
        </w:rPr>
        <w:t xml:space="preserve">, designated appropriately as terrorist, that have acquired enough territory to enable them to operate in a quasi-governmental fashion, </w:t>
      </w:r>
      <w:r w:rsidRPr="00E03811">
        <w:rPr>
          <w:rStyle w:val="StyleUnderline"/>
        </w:rPr>
        <w:t>like the</w:t>
      </w:r>
      <w:r w:rsidRPr="00E03811">
        <w:rPr>
          <w:sz w:val="16"/>
        </w:rPr>
        <w:t xml:space="preserve"> Islamic State </w:t>
      </w:r>
      <w:r w:rsidRPr="00E03811">
        <w:rPr>
          <w:rStyle w:val="StyleUnderline"/>
        </w:rPr>
        <w:t>(IS)? Such organizations are certainly dangerous, but</w:t>
      </w:r>
      <w:r w:rsidRPr="00B82213">
        <w:rPr>
          <w:rStyle w:val="StyleUnderline"/>
        </w:rPr>
        <w:t xml:space="preserve"> </w:t>
      </w:r>
      <w:r w:rsidRPr="005034EB">
        <w:rPr>
          <w:rStyle w:val="StyleUnderline"/>
          <w:highlight w:val="yellow"/>
        </w:rPr>
        <w:t>how would nuclear terrorism fit</w:t>
      </w:r>
      <w:r w:rsidRPr="00B82213">
        <w:rPr>
          <w:rStyle w:val="StyleUnderline"/>
        </w:rPr>
        <w:t xml:space="preserve"> in </w:t>
      </w:r>
      <w:r w:rsidRPr="005034EB">
        <w:rPr>
          <w:rStyle w:val="StyleUnderline"/>
          <w:highlight w:val="yellow"/>
        </w:rPr>
        <w:t>with a program for building</w:t>
      </w:r>
      <w:r w:rsidRPr="00B82213">
        <w:rPr>
          <w:rStyle w:val="StyleUnderline"/>
        </w:rPr>
        <w:t xml:space="preserve"> and sustaining </w:t>
      </w:r>
      <w:r w:rsidRPr="005034EB">
        <w:rPr>
          <w:rStyle w:val="StyleUnderline"/>
          <w:highlight w:val="yellow"/>
        </w:rPr>
        <w:t>a new caliphate</w:t>
      </w:r>
      <w:r w:rsidRPr="00E03811">
        <w:rPr>
          <w:rStyle w:val="StyleUnderline"/>
        </w:rPr>
        <w:t xml:space="preserve"> that would restore past glories of Islamic society, especially </w:t>
      </w:r>
      <w:r w:rsidRPr="005034EB">
        <w:rPr>
          <w:rStyle w:val="StyleUnderline"/>
          <w:highlight w:val="yellow"/>
        </w:rPr>
        <w:t>since</w:t>
      </w:r>
      <w:r w:rsidRPr="00092747">
        <w:rPr>
          <w:sz w:val="16"/>
        </w:rPr>
        <w:t xml:space="preserve">, like any organized government, </w:t>
      </w:r>
      <w:r w:rsidRPr="005034EB">
        <w:rPr>
          <w:rStyle w:val="StyleUnderline"/>
          <w:highlight w:val="yellow"/>
        </w:rPr>
        <w:t>the I</w:t>
      </w:r>
      <w:r w:rsidRPr="00B82213">
        <w:rPr>
          <w:rStyle w:val="StyleUnderline"/>
        </w:rPr>
        <w:t xml:space="preserve">slamic </w:t>
      </w:r>
      <w:r w:rsidRPr="005034EB">
        <w:rPr>
          <w:rStyle w:val="StyleUnderline"/>
          <w:highlight w:val="yellow"/>
        </w:rPr>
        <w:t>S</w:t>
      </w:r>
      <w:r w:rsidRPr="00B82213">
        <w:rPr>
          <w:rStyle w:val="StyleUnderline"/>
        </w:rPr>
        <w:t xml:space="preserve">tate </w:t>
      </w:r>
      <w:r w:rsidRPr="005034EB">
        <w:rPr>
          <w:rStyle w:val="StyleUnderline"/>
          <w:highlight w:val="yellow"/>
        </w:rPr>
        <w:t>would</w:t>
      </w:r>
      <w:r w:rsidRPr="00B82213">
        <w:rPr>
          <w:rStyle w:val="StyleUnderline"/>
        </w:rPr>
        <w:t xml:space="preserve"> itself </w:t>
      </w:r>
      <w:r w:rsidRPr="005034EB">
        <w:rPr>
          <w:rStyle w:val="StyleUnderline"/>
          <w:highlight w:val="yellow"/>
        </w:rPr>
        <w:t>be vulnerable to nuclear attack?</w:t>
      </w:r>
      <w:r w:rsidRPr="00B82213">
        <w:rPr>
          <w:rStyle w:val="StyleUnderline"/>
        </w:rPr>
        <w:t xml:space="preserve"> Building a new Islamic state out of radioactive ashes is an unlikely ambition for such groups</w:t>
      </w:r>
      <w:r w:rsidRPr="00092747">
        <w:rPr>
          <w:sz w:val="16"/>
        </w:rPr>
        <w:t>. However, now that it has become notorious, apocalyptic pronouncements in Western media may begin at any time, warning of the possible acquisition and use of nuclear weapons by IS.</w:t>
      </w:r>
    </w:p>
    <w:p w14:paraId="44478DDA" w14:textId="77777777" w:rsidR="001C7C2C" w:rsidRPr="008B5135" w:rsidRDefault="001C7C2C" w:rsidP="001C7C2C">
      <w:pPr>
        <w:rPr>
          <w:sz w:val="16"/>
        </w:rPr>
      </w:pPr>
      <w:r w:rsidRPr="005034EB">
        <w:rPr>
          <w:rStyle w:val="Emphasis"/>
          <w:highlight w:val="yellow"/>
        </w:rPr>
        <w:t>Even if</w:t>
      </w:r>
      <w:r w:rsidRPr="005034EB">
        <w:rPr>
          <w:rStyle w:val="StyleUnderline"/>
          <w:highlight w:val="yellow"/>
        </w:rPr>
        <w:t xml:space="preserve"> a</w:t>
      </w:r>
      <w:r w:rsidRPr="00092747">
        <w:rPr>
          <w:rStyle w:val="StyleUnderline"/>
        </w:rPr>
        <w:t xml:space="preserve"> terror </w:t>
      </w:r>
      <w:r w:rsidRPr="005034EB">
        <w:rPr>
          <w:rStyle w:val="StyleUnderline"/>
          <w:highlight w:val="yellow"/>
        </w:rPr>
        <w:t>group were to achieve technical</w:t>
      </w:r>
      <w:r w:rsidRPr="00092747">
        <w:rPr>
          <w:rStyle w:val="StyleUnderline"/>
        </w:rPr>
        <w:t xml:space="preserve"> nuclear </w:t>
      </w:r>
      <w:r w:rsidRPr="00E03811">
        <w:rPr>
          <w:rStyle w:val="StyleUnderline"/>
          <w:highlight w:val="yellow"/>
        </w:rPr>
        <w:t xml:space="preserve">proficiency, the </w:t>
      </w:r>
      <w:r w:rsidRPr="00E03811">
        <w:rPr>
          <w:rStyle w:val="Emphasis"/>
          <w:highlight w:val="yellow"/>
        </w:rPr>
        <w:t>time</w:t>
      </w:r>
      <w:r w:rsidRPr="00E03811">
        <w:rPr>
          <w:rStyle w:val="StyleUnderline"/>
          <w:highlight w:val="yellow"/>
        </w:rPr>
        <w:t xml:space="preserve">, </w:t>
      </w:r>
      <w:r w:rsidRPr="00E03811">
        <w:rPr>
          <w:rStyle w:val="Emphasis"/>
          <w:highlight w:val="yellow"/>
        </w:rPr>
        <w:t>money</w:t>
      </w:r>
      <w:r w:rsidRPr="005034EB">
        <w:rPr>
          <w:rStyle w:val="StyleUnderline"/>
          <w:highlight w:val="yellow"/>
        </w:rPr>
        <w:t xml:space="preserve">, and </w:t>
      </w:r>
      <w:r w:rsidRPr="00E03811">
        <w:rPr>
          <w:rStyle w:val="Emphasis"/>
          <w:highlight w:val="yellow"/>
        </w:rPr>
        <w:t>infrastructure</w:t>
      </w:r>
      <w:r w:rsidRPr="00092747">
        <w:rPr>
          <w:rStyle w:val="StyleUnderline"/>
        </w:rPr>
        <w:t xml:space="preserve"> needed </w:t>
      </w:r>
      <w:r w:rsidRPr="005034EB">
        <w:rPr>
          <w:rStyle w:val="StyleUnderline"/>
          <w:highlight w:val="yellow"/>
        </w:rPr>
        <w:t>to build</w:t>
      </w:r>
      <w:r w:rsidRPr="00092747">
        <w:rPr>
          <w:rStyle w:val="StyleUnderline"/>
        </w:rPr>
        <w:t xml:space="preserve"> nuclear weapons </w:t>
      </w:r>
      <w:r w:rsidRPr="005034EB">
        <w:rPr>
          <w:rStyle w:val="StyleUnderline"/>
          <w:highlight w:val="yellow"/>
        </w:rPr>
        <w:t xml:space="preserve">creates </w:t>
      </w:r>
      <w:r w:rsidRPr="00E03811">
        <w:rPr>
          <w:rStyle w:val="Emphasis"/>
          <w:highlight w:val="yellow"/>
        </w:rPr>
        <w:t>significant risks of discovery</w:t>
      </w:r>
      <w:r w:rsidRPr="005034EB">
        <w:rPr>
          <w:rStyle w:val="StyleUnderline"/>
          <w:highlight w:val="yellow"/>
        </w:rPr>
        <w:t xml:space="preserve"> that would put the group at risk</w:t>
      </w:r>
      <w:r>
        <w:rPr>
          <w:rStyle w:val="StyleUnderline"/>
        </w:rPr>
        <w:t xml:space="preserve"> </w:t>
      </w:r>
      <w:r w:rsidRPr="00092747">
        <w:rPr>
          <w:rStyle w:val="StyleUnderline"/>
        </w:rPr>
        <w:t xml:space="preserve">of attack. </w:t>
      </w:r>
      <w:r w:rsidRPr="005034EB">
        <w:rPr>
          <w:rStyle w:val="StyleUnderline"/>
          <w:highlight w:val="yellow"/>
        </w:rPr>
        <w:t>Given the ease of</w:t>
      </w:r>
      <w:r w:rsidRPr="00E03811">
        <w:rPr>
          <w:rStyle w:val="StyleUnderline"/>
        </w:rPr>
        <w:t xml:space="preserve"> obtaining </w:t>
      </w:r>
      <w:r w:rsidRPr="005034EB">
        <w:rPr>
          <w:rStyle w:val="StyleUnderline"/>
          <w:highlight w:val="yellow"/>
        </w:rPr>
        <w:t>conventional explosives</w:t>
      </w:r>
      <w:r w:rsidRPr="00E03811">
        <w:rPr>
          <w:rStyle w:val="StyleUnderline"/>
        </w:rPr>
        <w:t xml:space="preserve"> and the ability to deploy them, </w:t>
      </w:r>
      <w:r w:rsidRPr="005034EB">
        <w:rPr>
          <w:rStyle w:val="StyleUnderline"/>
          <w:highlight w:val="yellow"/>
        </w:rPr>
        <w:t xml:space="preserve">a terrorist group is </w:t>
      </w:r>
      <w:r w:rsidRPr="00E03811">
        <w:rPr>
          <w:rStyle w:val="Emphasis"/>
          <w:highlight w:val="yellow"/>
        </w:rPr>
        <w:t>unlikely to exchange</w:t>
      </w:r>
      <w:r w:rsidRPr="00092747">
        <w:rPr>
          <w:rStyle w:val="StyleUnderline"/>
        </w:rPr>
        <w:t xml:space="preserve"> a big part of </w:t>
      </w:r>
      <w:r w:rsidRPr="005034EB">
        <w:rPr>
          <w:rStyle w:val="StyleUnderline"/>
          <w:highlight w:val="yellow"/>
        </w:rPr>
        <w:t>its</w:t>
      </w:r>
      <w:r w:rsidRPr="00092747">
        <w:rPr>
          <w:rStyle w:val="StyleUnderline"/>
        </w:rPr>
        <w:t xml:space="preserve"> operational </w:t>
      </w:r>
      <w:r w:rsidRPr="005034EB">
        <w:rPr>
          <w:rStyle w:val="StyleUnderline"/>
          <w:highlight w:val="yellow"/>
        </w:rPr>
        <w:t xml:space="preserve">program to engage in a risky nuclear development effort </w:t>
      </w:r>
      <w:r w:rsidRPr="00E03811">
        <w:rPr>
          <w:rStyle w:val="StyleUnderline"/>
          <w:highlight w:val="yellow"/>
        </w:rPr>
        <w:t>with</w:t>
      </w:r>
      <w:r w:rsidRPr="00E03811">
        <w:rPr>
          <w:rStyle w:val="StyleUnderline"/>
        </w:rPr>
        <w:t xml:space="preserve"> such </w:t>
      </w:r>
      <w:r w:rsidRPr="00E03811">
        <w:rPr>
          <w:rStyle w:val="Emphasis"/>
          <w:highlight w:val="yellow"/>
        </w:rPr>
        <w:t>doubtful prospects</w:t>
      </w:r>
      <w:r w:rsidRPr="00092747">
        <w:rPr>
          <w:sz w:val="16"/>
        </w:rPr>
        <w:t xml:space="preserve">. And, of course, </w:t>
      </w:r>
      <w:r w:rsidRPr="00092747">
        <w:rPr>
          <w:rStyle w:val="StyleUnderline"/>
        </w:rPr>
        <w:t>9/11 has heightened sensitivity to the need for protection, lowering further the probability of a successful effort</w:t>
      </w:r>
      <w:r w:rsidRPr="00092747">
        <w:rPr>
          <w:sz w:val="16"/>
        </w:rPr>
        <w:t>.</w:t>
      </w:r>
    </w:p>
    <w:p w14:paraId="56F8CA8A" w14:textId="361557BD" w:rsidR="002769F3" w:rsidRDefault="00AF3D09" w:rsidP="00AF3D09">
      <w:pPr>
        <w:pStyle w:val="Heading3"/>
      </w:pPr>
      <w:r>
        <w:t>AT: Retaliation</w:t>
      </w:r>
    </w:p>
    <w:p w14:paraId="6FC602D9" w14:textId="77777777" w:rsidR="00AF3D09" w:rsidRPr="00B34E48" w:rsidRDefault="00AF3D09" w:rsidP="00AF3D09">
      <w:pPr>
        <w:pStyle w:val="Heading4"/>
        <w:rPr>
          <w:rFonts w:eastAsia="MS Gothic"/>
        </w:rPr>
      </w:pPr>
      <w:r>
        <w:rPr>
          <w:rFonts w:eastAsia="MS Gothic"/>
        </w:rPr>
        <w:t>No nuclear retaliation.</w:t>
      </w:r>
    </w:p>
    <w:p w14:paraId="1A684196" w14:textId="77777777" w:rsidR="00AF3D09" w:rsidRPr="00B069D6" w:rsidRDefault="00AF3D09" w:rsidP="00AF3D09">
      <w:r w:rsidRPr="00B069D6">
        <w:rPr>
          <w:rStyle w:val="Style13ptBold"/>
        </w:rPr>
        <w:t>Neely 13</w:t>
      </w:r>
      <w:r w:rsidRPr="00B069D6">
        <w:t xml:space="preserve"> (Meghan, research intern for the Project on Nuclear Issues, 21 March 2013, “Doubting Deterrence of Nuclear Terrorism,” CSIS, http://csis.org/blog/doubting-deterrence-nuclear-terrorism)</w:t>
      </w:r>
    </w:p>
    <w:p w14:paraId="2CA8C99F" w14:textId="77777777" w:rsidR="00AF3D09" w:rsidRDefault="00AF3D09" w:rsidP="00AF3D09">
      <w:pPr>
        <w:rPr>
          <w:rFonts w:eastAsia="Cambria"/>
          <w:u w:val="single"/>
        </w:rPr>
      </w:pPr>
      <w:r w:rsidRPr="00B069D6">
        <w:rPr>
          <w:rFonts w:eastAsia="Cambria"/>
          <w:sz w:val="16"/>
        </w:rPr>
        <w:t xml:space="preserve">Yet, </w:t>
      </w:r>
      <w:proofErr w:type="gramStart"/>
      <w:r w:rsidRPr="00B34E48">
        <w:rPr>
          <w:rFonts w:eastAsia="Cambria"/>
          <w:u w:val="single"/>
        </w:rPr>
        <w:t>let’s</w:t>
      </w:r>
      <w:proofErr w:type="gramEnd"/>
      <w:r w:rsidRPr="00B34E48">
        <w:rPr>
          <w:rFonts w:eastAsia="Cambria"/>
          <w:u w:val="single"/>
        </w:rPr>
        <w:t xml:space="preserve"> think about the series of events that would play out if a terrorist organization detonated a weapon in the U</w:t>
      </w:r>
      <w:r w:rsidRPr="00B069D6">
        <w:rPr>
          <w:rFonts w:eastAsia="Cambria"/>
          <w:sz w:val="16"/>
        </w:rPr>
        <w:t xml:space="preserve">nited </w:t>
      </w:r>
      <w:r w:rsidRPr="00B34E48">
        <w:rPr>
          <w:rFonts w:eastAsia="Cambria"/>
          <w:u w:val="single"/>
        </w:rPr>
        <w:t>S</w:t>
      </w:r>
      <w:r w:rsidRPr="00B069D6">
        <w:rPr>
          <w:rFonts w:eastAsia="Cambria"/>
          <w:sz w:val="16"/>
        </w:rPr>
        <w:t xml:space="preserve">tates. </w:t>
      </w:r>
      <w:proofErr w:type="gramStart"/>
      <w:r w:rsidRPr="00B069D6">
        <w:rPr>
          <w:rFonts w:eastAsia="Cambria"/>
          <w:sz w:val="16"/>
        </w:rPr>
        <w:t>Let’s</w:t>
      </w:r>
      <w:proofErr w:type="gramEnd"/>
      <w:r w:rsidRPr="00B069D6">
        <w:rPr>
          <w:rFonts w:eastAsia="Cambria"/>
          <w:sz w:val="16"/>
        </w:rPr>
        <w:t xml:space="preserve"> assume forensics confirmed the weapon’s origin, and </w:t>
      </w:r>
      <w:r w:rsidRPr="00B34E48">
        <w:rPr>
          <w:rFonts w:eastAsia="Cambria"/>
          <w:u w:val="single"/>
        </w:rPr>
        <w:t xml:space="preserve">let’s assume, for argument’s sake, that country was Pakistan. </w:t>
      </w:r>
      <w:r w:rsidRPr="000432A2">
        <w:rPr>
          <w:rFonts w:eastAsia="Cambria"/>
          <w:b/>
          <w:highlight w:val="green"/>
          <w:u w:val="single"/>
        </w:rPr>
        <w:t>Would the U</w:t>
      </w:r>
      <w:r w:rsidRPr="00B069D6">
        <w:rPr>
          <w:rFonts w:eastAsia="Cambria"/>
          <w:sz w:val="16"/>
        </w:rPr>
        <w:t xml:space="preserve">nited </w:t>
      </w:r>
      <w:r w:rsidRPr="000432A2">
        <w:rPr>
          <w:rFonts w:eastAsia="Cambria"/>
          <w:b/>
          <w:highlight w:val="green"/>
          <w:u w:val="single"/>
        </w:rPr>
        <w:t>S</w:t>
      </w:r>
      <w:r w:rsidRPr="00B069D6">
        <w:rPr>
          <w:rFonts w:eastAsia="Cambria"/>
          <w:sz w:val="16"/>
        </w:rPr>
        <w:t xml:space="preserve">tates then </w:t>
      </w:r>
      <w:r w:rsidRPr="000432A2">
        <w:rPr>
          <w:rFonts w:eastAsia="Cambria"/>
          <w:b/>
          <w:highlight w:val="green"/>
          <w:u w:val="single"/>
        </w:rPr>
        <w:t>retaliate with a nuclear strike?</w:t>
      </w:r>
      <w:r w:rsidRPr="00B34E48">
        <w:rPr>
          <w:rFonts w:eastAsia="Cambria"/>
          <w:u w:val="single"/>
        </w:rPr>
        <w:t xml:space="preserve"> If a nuclear attack occurs within the next four years</w:t>
      </w:r>
      <w:r w:rsidRPr="00B069D6">
        <w:rPr>
          <w:rFonts w:eastAsia="Cambria"/>
          <w:sz w:val="16"/>
        </w:rPr>
        <w:t xml:space="preserve"> (a reasonable length of time for such predictions concerning current international and domestic politics), </w:t>
      </w:r>
      <w:r w:rsidRPr="000432A2">
        <w:rPr>
          <w:rStyle w:val="Emphasis"/>
          <w:highlight w:val="green"/>
        </w:rPr>
        <w:t>it seems unlikely.</w:t>
      </w:r>
      <w:r w:rsidRPr="00B069D6">
        <w:rPr>
          <w:rFonts w:eastAsia="Cambria"/>
          <w:sz w:val="16"/>
        </w:rPr>
        <w:t xml:space="preserve"> </w:t>
      </w:r>
      <w:r w:rsidRPr="00B34E48">
        <w:rPr>
          <w:rFonts w:eastAsia="Cambria"/>
          <w:u w:val="single"/>
        </w:rPr>
        <w:t xml:space="preserve">Why? </w:t>
      </w:r>
      <w:r w:rsidRPr="000432A2">
        <w:rPr>
          <w:rFonts w:eastAsia="Cambria"/>
          <w:highlight w:val="green"/>
          <w:u w:val="single"/>
        </w:rPr>
        <w:t>First</w:t>
      </w:r>
      <w:r w:rsidRPr="00B34E48">
        <w:rPr>
          <w:rFonts w:eastAsia="Cambria"/>
          <w:u w:val="single"/>
        </w:rPr>
        <w:t xml:space="preserve">, </w:t>
      </w:r>
      <w:proofErr w:type="gramStart"/>
      <w:r w:rsidRPr="00B34E48">
        <w:rPr>
          <w:rFonts w:eastAsia="Cambria"/>
          <w:u w:val="single"/>
        </w:rPr>
        <w:t>there’s</w:t>
      </w:r>
      <w:proofErr w:type="gramEnd"/>
      <w:r w:rsidRPr="00B34E48">
        <w:rPr>
          <w:rFonts w:eastAsia="Cambria"/>
          <w:u w:val="single"/>
        </w:rPr>
        <w:t xml:space="preserve"> the problem of </w:t>
      </w:r>
      <w:r w:rsidRPr="000432A2">
        <w:rPr>
          <w:rFonts w:eastAsia="Cambria"/>
          <w:b/>
          <w:iCs/>
          <w:highlight w:val="green"/>
          <w:u w:val="single"/>
        </w:rPr>
        <w:t>time</w:t>
      </w:r>
      <w:r w:rsidRPr="00B34E48">
        <w:rPr>
          <w:rFonts w:eastAsia="Cambria"/>
          <w:u w:val="single"/>
        </w:rPr>
        <w:t>.</w:t>
      </w:r>
      <w:r w:rsidRPr="00B069D6">
        <w:rPr>
          <w:rFonts w:eastAsia="Cambria"/>
          <w:sz w:val="16"/>
        </w:rPr>
        <w:t xml:space="preserve"> Though </w:t>
      </w:r>
      <w:r w:rsidRPr="00B34E48">
        <w:rPr>
          <w:rFonts w:eastAsia="Cambria"/>
          <w:u w:val="single"/>
        </w:rPr>
        <w:t xml:space="preserve">nuclear </w:t>
      </w:r>
      <w:r w:rsidRPr="000432A2">
        <w:rPr>
          <w:rFonts w:eastAsia="Cambria"/>
          <w:highlight w:val="green"/>
          <w:u w:val="single"/>
        </w:rPr>
        <w:t>forensics</w:t>
      </w:r>
      <w:r w:rsidRPr="00B069D6">
        <w:rPr>
          <w:rFonts w:eastAsia="Cambria"/>
          <w:sz w:val="16"/>
        </w:rPr>
        <w:t xml:space="preserve"> is useful, it </w:t>
      </w:r>
      <w:r w:rsidRPr="000432A2">
        <w:rPr>
          <w:rFonts w:eastAsia="Cambria"/>
          <w:highlight w:val="green"/>
          <w:u w:val="single"/>
        </w:rPr>
        <w:t>takes time to analyze</w:t>
      </w:r>
      <w:r w:rsidRPr="00B34E48">
        <w:rPr>
          <w:rFonts w:eastAsia="Cambria"/>
          <w:u w:val="single"/>
        </w:rPr>
        <w:t xml:space="preserve"> the </w:t>
      </w:r>
      <w:r w:rsidRPr="000432A2">
        <w:rPr>
          <w:rFonts w:eastAsia="Cambria"/>
          <w:highlight w:val="green"/>
          <w:u w:val="single"/>
        </w:rPr>
        <w:t>data</w:t>
      </w:r>
      <w:r w:rsidRPr="00B34E48">
        <w:rPr>
          <w:rFonts w:eastAsia="Cambria"/>
          <w:u w:val="single"/>
        </w:rPr>
        <w:t xml:space="preserve"> and determine the country of origin. </w:t>
      </w:r>
      <w:r w:rsidRPr="000432A2">
        <w:rPr>
          <w:rFonts w:eastAsia="Cambria"/>
          <w:highlight w:val="green"/>
          <w:u w:val="single"/>
        </w:rPr>
        <w:t>Any justified response</w:t>
      </w:r>
      <w:r w:rsidRPr="00B34E48">
        <w:rPr>
          <w:rFonts w:eastAsia="Cambria"/>
          <w:u w:val="single"/>
        </w:rPr>
        <w:t xml:space="preserve"> upon a state sponsor </w:t>
      </w:r>
      <w:r w:rsidRPr="000432A2">
        <w:rPr>
          <w:rFonts w:eastAsia="Cambria"/>
          <w:highlight w:val="green"/>
          <w:u w:val="single"/>
        </w:rPr>
        <w:t>would not be swift</w:t>
      </w:r>
      <w:r w:rsidRPr="00B34E48">
        <w:rPr>
          <w:rFonts w:eastAsia="Cambria"/>
          <w:u w:val="single"/>
        </w:rPr>
        <w:t>.</w:t>
      </w:r>
      <w:r w:rsidRPr="00B069D6">
        <w:rPr>
          <w:rFonts w:eastAsia="Cambria"/>
          <w:sz w:val="16"/>
        </w:rPr>
        <w:t xml:space="preserve"> </w:t>
      </w:r>
      <w:r w:rsidRPr="000432A2">
        <w:rPr>
          <w:rStyle w:val="Emphasis"/>
          <w:highlight w:val="green"/>
        </w:rPr>
        <w:t>Second</w:t>
      </w:r>
      <w:r w:rsidRPr="00B069D6">
        <w:rPr>
          <w:rFonts w:eastAsia="Cambria"/>
          <w:sz w:val="16"/>
        </w:rPr>
        <w:t xml:space="preserve">, </w:t>
      </w:r>
      <w:r w:rsidRPr="00B34E48">
        <w:rPr>
          <w:rFonts w:eastAsia="Cambria"/>
          <w:u w:val="single"/>
        </w:rPr>
        <w:t>even if the U</w:t>
      </w:r>
      <w:r w:rsidRPr="00B069D6">
        <w:rPr>
          <w:rFonts w:eastAsia="Cambria"/>
          <w:sz w:val="16"/>
        </w:rPr>
        <w:t xml:space="preserve">nited </w:t>
      </w:r>
      <w:r w:rsidRPr="00B34E48">
        <w:rPr>
          <w:rFonts w:eastAsia="Cambria"/>
          <w:u w:val="single"/>
        </w:rPr>
        <w:t>S</w:t>
      </w:r>
      <w:r w:rsidRPr="00B069D6">
        <w:rPr>
          <w:rFonts w:eastAsia="Cambria"/>
          <w:sz w:val="16"/>
        </w:rPr>
        <w:t xml:space="preserve">tates </w:t>
      </w:r>
      <w:r w:rsidRPr="00B34E48">
        <w:rPr>
          <w:rFonts w:eastAsia="Cambria"/>
          <w:u w:val="single"/>
        </w:rPr>
        <w:t xml:space="preserve">proved the country of origin, </w:t>
      </w:r>
      <w:r w:rsidRPr="000432A2">
        <w:rPr>
          <w:rFonts w:eastAsia="Cambria"/>
          <w:highlight w:val="green"/>
          <w:u w:val="single"/>
        </w:rPr>
        <w:t>it would</w:t>
      </w:r>
      <w:r w:rsidRPr="00B069D6">
        <w:rPr>
          <w:rFonts w:eastAsia="Cambria"/>
          <w:sz w:val="16"/>
        </w:rPr>
        <w:t xml:space="preserve"> then </w:t>
      </w:r>
      <w:r w:rsidRPr="000432A2">
        <w:rPr>
          <w:rFonts w:eastAsia="Cambria"/>
          <w:highlight w:val="green"/>
          <w:u w:val="single"/>
        </w:rPr>
        <w:t>be difficult to determine</w:t>
      </w:r>
      <w:r w:rsidRPr="00B069D6">
        <w:rPr>
          <w:rFonts w:eastAsia="Cambria"/>
          <w:sz w:val="16"/>
        </w:rPr>
        <w:t xml:space="preserve"> that Pakistan </w:t>
      </w:r>
      <w:r w:rsidRPr="00B34E48">
        <w:rPr>
          <w:rFonts w:eastAsia="Cambria"/>
          <w:u w:val="single"/>
        </w:rPr>
        <w:t xml:space="preserve">willingly and </w:t>
      </w:r>
      <w:r w:rsidRPr="000432A2">
        <w:rPr>
          <w:rFonts w:eastAsia="Cambria"/>
          <w:highlight w:val="green"/>
          <w:u w:val="single"/>
        </w:rPr>
        <w:t>intentionally sponsored nuclear terrorism</w:t>
      </w:r>
      <w:r w:rsidRPr="00B069D6">
        <w:rPr>
          <w:rFonts w:eastAsia="Cambria"/>
          <w:sz w:val="16"/>
        </w:rPr>
        <w:t xml:space="preserve">. If Pakistan did, then nuclear retaliation might be justified. However, if Pakistan did not, </w:t>
      </w:r>
      <w:r w:rsidRPr="00B34E48">
        <w:rPr>
          <w:rFonts w:eastAsia="Cambria"/>
          <w:u w:val="single"/>
        </w:rPr>
        <w:t xml:space="preserve">nuclear </w:t>
      </w:r>
      <w:r w:rsidRPr="000432A2">
        <w:rPr>
          <w:rFonts w:eastAsia="Cambria"/>
          <w:highlight w:val="green"/>
          <w:u w:val="single"/>
        </w:rPr>
        <w:t>retaliation</w:t>
      </w:r>
      <w:r w:rsidRPr="00B34E48">
        <w:rPr>
          <w:rFonts w:eastAsia="Cambria"/>
          <w:u w:val="single"/>
        </w:rPr>
        <w:t xml:space="preserve"> </w:t>
      </w:r>
      <w:r w:rsidRPr="000432A2">
        <w:rPr>
          <w:rFonts w:eastAsia="Cambria"/>
          <w:highlight w:val="green"/>
          <w:u w:val="single"/>
        </w:rPr>
        <w:t>over unsecured</w:t>
      </w:r>
      <w:r w:rsidRPr="00B34E48">
        <w:rPr>
          <w:rFonts w:eastAsia="Cambria"/>
          <w:u w:val="single"/>
        </w:rPr>
        <w:t xml:space="preserve"> nuclear </w:t>
      </w:r>
      <w:r w:rsidRPr="000432A2">
        <w:rPr>
          <w:rFonts w:eastAsia="Cambria"/>
          <w:highlight w:val="green"/>
          <w:u w:val="single"/>
        </w:rPr>
        <w:t>materials would be</w:t>
      </w:r>
      <w:r w:rsidRPr="00B34E48">
        <w:rPr>
          <w:rFonts w:eastAsia="Cambria"/>
          <w:u w:val="single"/>
        </w:rPr>
        <w:t xml:space="preserve"> a </w:t>
      </w:r>
      <w:r w:rsidRPr="000432A2">
        <w:rPr>
          <w:rFonts w:eastAsia="Cambria"/>
          <w:highlight w:val="green"/>
          <w:u w:val="single"/>
        </w:rPr>
        <w:t>disproportionate</w:t>
      </w:r>
      <w:r w:rsidRPr="00B34E48">
        <w:rPr>
          <w:rFonts w:eastAsia="Cambria"/>
          <w:u w:val="single"/>
        </w:rPr>
        <w:t xml:space="preserve"> response and potentially further detrimental.</w:t>
      </w:r>
      <w:r w:rsidRPr="00B069D6">
        <w:rPr>
          <w:rFonts w:eastAsia="Cambria"/>
          <w:sz w:val="16"/>
        </w:rPr>
        <w:t xml:space="preserve"> Should the United States launch a nuclear strike at Pakistan, Islamabad could see this as an initial hostility by the United </w:t>
      </w:r>
      <w:proofErr w:type="gramStart"/>
      <w:r w:rsidRPr="00B069D6">
        <w:rPr>
          <w:rFonts w:eastAsia="Cambria"/>
          <w:sz w:val="16"/>
        </w:rPr>
        <w:t>States, and</w:t>
      </w:r>
      <w:proofErr w:type="gramEnd"/>
      <w:r w:rsidRPr="00B069D6">
        <w:rPr>
          <w:rFonts w:eastAsia="Cambria"/>
          <w:sz w:val="16"/>
        </w:rPr>
        <w:t xml:space="preserve"> respond adversely. An obvious choice, given current tensions in South Asia, is for Pakistan to retaliate against a U.S. nuclear launch on its territory by initiating conflict with India, which could turn nuclear and increase the exchanges of nuclear weapons. Hence, </w:t>
      </w:r>
      <w:r w:rsidRPr="00B34E48">
        <w:rPr>
          <w:rFonts w:eastAsia="Cambria"/>
          <w:u w:val="single"/>
        </w:rPr>
        <w:t xml:space="preserve">it seems more likely that, </w:t>
      </w:r>
      <w:r w:rsidRPr="000432A2">
        <w:rPr>
          <w:rFonts w:eastAsia="Cambria"/>
          <w:highlight w:val="green"/>
          <w:u w:val="single"/>
        </w:rPr>
        <w:t>after</w:t>
      </w:r>
      <w:r w:rsidRPr="00B34E48">
        <w:rPr>
          <w:rFonts w:eastAsia="Cambria"/>
          <w:u w:val="single"/>
        </w:rPr>
        <w:t xml:space="preserve"> the international </w:t>
      </w:r>
      <w:r w:rsidRPr="000432A2">
        <w:rPr>
          <w:rFonts w:eastAsia="Cambria"/>
          <w:highlight w:val="green"/>
          <w:u w:val="single"/>
        </w:rPr>
        <w:t>outrage</w:t>
      </w:r>
      <w:r w:rsidRPr="00B34E48">
        <w:rPr>
          <w:rFonts w:eastAsia="Cambria"/>
          <w:u w:val="single"/>
        </w:rPr>
        <w:t xml:space="preserve"> at a terrorist group’s nuclear detonation, </w:t>
      </w:r>
      <w:r w:rsidRPr="000432A2">
        <w:rPr>
          <w:rFonts w:eastAsia="Cambria"/>
          <w:highlight w:val="green"/>
          <w:u w:val="single"/>
        </w:rPr>
        <w:t>the U</w:t>
      </w:r>
      <w:r w:rsidRPr="00B069D6">
        <w:rPr>
          <w:rFonts w:eastAsia="Cambria"/>
          <w:sz w:val="16"/>
        </w:rPr>
        <w:t xml:space="preserve">nited </w:t>
      </w:r>
      <w:r w:rsidRPr="000432A2">
        <w:rPr>
          <w:rFonts w:eastAsia="Cambria"/>
          <w:highlight w:val="green"/>
          <w:u w:val="single"/>
        </w:rPr>
        <w:t>S</w:t>
      </w:r>
      <w:r w:rsidRPr="00B069D6">
        <w:rPr>
          <w:rFonts w:eastAsia="Cambria"/>
          <w:sz w:val="16"/>
        </w:rPr>
        <w:t xml:space="preserve">tates </w:t>
      </w:r>
      <w:r w:rsidRPr="000432A2">
        <w:rPr>
          <w:rFonts w:eastAsia="Cambria"/>
          <w:highlight w:val="green"/>
          <w:u w:val="single"/>
        </w:rPr>
        <w:t>would</w:t>
      </w:r>
      <w:r w:rsidRPr="00B34E48">
        <w:rPr>
          <w:rFonts w:eastAsia="Cambria"/>
          <w:u w:val="single"/>
        </w:rPr>
        <w:t xml:space="preserve"> attempt to stop the bleeding without a nuclear strike</w:t>
      </w:r>
      <w:r w:rsidRPr="00B069D6">
        <w:rPr>
          <w:rFonts w:eastAsia="Cambria"/>
          <w:sz w:val="16"/>
        </w:rPr>
        <w:t xml:space="preserve">. Instead, </w:t>
      </w:r>
      <w:r w:rsidRPr="00B34E48">
        <w:rPr>
          <w:rFonts w:eastAsia="Cambria"/>
          <w:u w:val="single"/>
        </w:rPr>
        <w:t xml:space="preserve">some choices might include </w:t>
      </w:r>
      <w:r w:rsidRPr="000432A2">
        <w:rPr>
          <w:rFonts w:eastAsia="Cambria"/>
          <w:highlight w:val="green"/>
          <w:u w:val="single"/>
        </w:rPr>
        <w:t>deploy</w:t>
      </w:r>
      <w:r w:rsidRPr="00B34E48">
        <w:rPr>
          <w:rFonts w:eastAsia="Cambria"/>
          <w:u w:val="single"/>
        </w:rPr>
        <w:t xml:space="preserve">ing </w:t>
      </w:r>
      <w:r w:rsidRPr="000432A2">
        <w:rPr>
          <w:rFonts w:eastAsia="Cambria"/>
          <w:highlight w:val="green"/>
          <w:u w:val="single"/>
        </w:rPr>
        <w:t>forces to track down</w:t>
      </w:r>
      <w:r w:rsidRPr="00B34E48">
        <w:rPr>
          <w:rFonts w:eastAsia="Cambria"/>
          <w:u w:val="single"/>
        </w:rPr>
        <w:t xml:space="preserve"> those that supported the suicide </w:t>
      </w:r>
      <w:r w:rsidRPr="000432A2">
        <w:rPr>
          <w:rFonts w:eastAsia="Cambria"/>
          <w:highlight w:val="green"/>
          <w:u w:val="single"/>
        </w:rPr>
        <w:t>terrorists</w:t>
      </w:r>
      <w:r w:rsidRPr="00B34E48">
        <w:rPr>
          <w:rFonts w:eastAsia="Cambria"/>
          <w:u w:val="single"/>
        </w:rPr>
        <w:t xml:space="preserve"> that detonated the weapon</w:t>
      </w:r>
      <w:r w:rsidRPr="00B069D6">
        <w:rPr>
          <w:rFonts w:eastAsia="Cambria"/>
          <w:sz w:val="16"/>
        </w:rPr>
        <w:t xml:space="preserve">, pressuring Pakistan to exert its sovereignty over fringe regions such as the Federally Administered Tribal Areas, </w:t>
      </w:r>
      <w:r w:rsidRPr="00B34E48">
        <w:rPr>
          <w:rFonts w:eastAsia="Cambria"/>
          <w:u w:val="single"/>
        </w:rPr>
        <w:t xml:space="preserve">and </w:t>
      </w:r>
      <w:r w:rsidRPr="000432A2">
        <w:rPr>
          <w:rFonts w:eastAsia="Cambria"/>
          <w:highlight w:val="green"/>
          <w:u w:val="single"/>
        </w:rPr>
        <w:t>increasing</w:t>
      </w:r>
      <w:r w:rsidRPr="00B34E48">
        <w:rPr>
          <w:rFonts w:eastAsia="Cambria"/>
          <w:u w:val="single"/>
        </w:rPr>
        <w:t xml:space="preserve"> the number of </w:t>
      </w:r>
      <w:proofErr w:type="gramStart"/>
      <w:r w:rsidRPr="000432A2">
        <w:rPr>
          <w:rFonts w:eastAsia="Cambria"/>
          <w:highlight w:val="green"/>
          <w:u w:val="single"/>
        </w:rPr>
        <w:t>drone</w:t>
      </w:r>
      <w:proofErr w:type="gramEnd"/>
      <w:r w:rsidRPr="000432A2">
        <w:rPr>
          <w:rFonts w:eastAsia="Cambria"/>
          <w:highlight w:val="green"/>
          <w:u w:val="single"/>
        </w:rPr>
        <w:t xml:space="preserve"> strikes</w:t>
      </w:r>
      <w:r w:rsidRPr="00B069D6">
        <w:rPr>
          <w:rFonts w:eastAsia="Cambria"/>
          <w:sz w:val="16"/>
        </w:rPr>
        <w:t xml:space="preserve"> in Waziristan. </w:t>
      </w:r>
      <w:r w:rsidRPr="00B34E48">
        <w:rPr>
          <w:rFonts w:eastAsia="Cambria"/>
          <w:u w:val="single"/>
        </w:rPr>
        <w:t>Given the initial attack, such measures might</w:t>
      </w:r>
      <w:r w:rsidRPr="00B069D6">
        <w:rPr>
          <w:rFonts w:eastAsia="Cambria"/>
          <w:sz w:val="16"/>
        </w:rPr>
        <w:t xml:space="preserve"> understandably </w:t>
      </w:r>
      <w:r w:rsidRPr="00B34E48">
        <w:rPr>
          <w:rFonts w:eastAsia="Cambria"/>
          <w:u w:val="single"/>
        </w:rPr>
        <w:t>seem more of a concession than the retaliation called for by deterrence models, even more so by the American public.</w:t>
      </w:r>
    </w:p>
    <w:p w14:paraId="1E3E7917" w14:textId="77777777" w:rsidR="00D24651" w:rsidRDefault="00D24651" w:rsidP="00D24651">
      <w:pPr>
        <w:pStyle w:val="Heading2"/>
      </w:pPr>
      <w:r>
        <w:t>AT: Trade</w:t>
      </w:r>
    </w:p>
    <w:p w14:paraId="5DB81E5A" w14:textId="77777777" w:rsidR="00D24651" w:rsidRDefault="00D24651" w:rsidP="00D24651">
      <w:pPr>
        <w:pStyle w:val="Heading3"/>
      </w:pPr>
      <w:r>
        <w:t xml:space="preserve">1NC -- </w:t>
      </w:r>
      <w:proofErr w:type="spellStart"/>
      <w:r>
        <w:t>Covid</w:t>
      </w:r>
      <w:proofErr w:type="spellEnd"/>
      <w:r>
        <w:t xml:space="preserve"> Thumps E-Commerce</w:t>
      </w:r>
    </w:p>
    <w:p w14:paraId="7B7148F8" w14:textId="77777777" w:rsidR="00D24651" w:rsidRDefault="00D24651" w:rsidP="00D24651">
      <w:pPr>
        <w:pStyle w:val="Heading4"/>
      </w:pPr>
      <w:proofErr w:type="spellStart"/>
      <w:r>
        <w:t>Covid</w:t>
      </w:r>
      <w:proofErr w:type="spellEnd"/>
      <w:r>
        <w:t xml:space="preserve"> makes e-commerce inevitable</w:t>
      </w:r>
    </w:p>
    <w:p w14:paraId="44094FF9" w14:textId="77777777" w:rsidR="00D24651" w:rsidRPr="00A33800" w:rsidRDefault="00D24651" w:rsidP="00D24651">
      <w:pPr>
        <w:spacing w:after="0" w:line="240" w:lineRule="auto"/>
        <w:rPr>
          <w:rFonts w:ascii="Times New Roman" w:eastAsia="Times New Roman" w:hAnsi="Times New Roman" w:cs="Times New Roman"/>
          <w:sz w:val="24"/>
        </w:rPr>
      </w:pPr>
      <w:proofErr w:type="spellStart"/>
      <w:r w:rsidRPr="00A33800">
        <w:rPr>
          <w:rStyle w:val="Style13ptBold"/>
        </w:rPr>
        <w:t>Koetsier</w:t>
      </w:r>
      <w:proofErr w:type="spellEnd"/>
      <w:r w:rsidRPr="00A33800">
        <w:rPr>
          <w:rStyle w:val="Style13ptBold"/>
        </w:rPr>
        <w:t xml:space="preserve"> 6-12</w:t>
      </w:r>
      <w:r>
        <w:t xml:space="preserve"> (John, Senior </w:t>
      </w:r>
      <w:proofErr w:type="spellStart"/>
      <w:r>
        <w:t>Contributer</w:t>
      </w:r>
      <w:proofErr w:type="spellEnd"/>
      <w:r>
        <w:t>,  “</w:t>
      </w:r>
      <w:r w:rsidRPr="00A33800">
        <w:rPr>
          <w:rStyle w:val="StyleUnderline"/>
        </w:rPr>
        <w:t>COVID-19 Accelerated E-Commerce Growth ‘4 To 6 Years’</w:t>
      </w:r>
      <w:r>
        <w:t xml:space="preserve">”, Forbes, 6/12/20, </w:t>
      </w:r>
      <w:hyperlink r:id="rId19" w:anchor="5265faf0600f" w:history="1">
        <w:r w:rsidRPr="00A33800">
          <w:rPr>
            <w:rFonts w:ascii="Times New Roman" w:eastAsia="Times New Roman" w:hAnsi="Times New Roman" w:cs="Times New Roman"/>
            <w:color w:val="0000FF"/>
            <w:sz w:val="24"/>
            <w:u w:val="single"/>
          </w:rPr>
          <w:t>https://www.forbes.com/sites/johnkoetsier/2020/06/12/covid-19-accelerated-e-commerce-growth-4-to-6-years/#5265faf0600f</w:t>
        </w:r>
      </w:hyperlink>
      <w:r>
        <w:rPr>
          <w:rFonts w:ascii="Times New Roman" w:eastAsia="Times New Roman" w:hAnsi="Times New Roman" w:cs="Times New Roman"/>
          <w:sz w:val="24"/>
        </w:rPr>
        <w:t xml:space="preserve">) </w:t>
      </w:r>
    </w:p>
    <w:p w14:paraId="344DE34B" w14:textId="77777777" w:rsidR="00D24651" w:rsidRPr="00A33800" w:rsidRDefault="00D24651" w:rsidP="00D24651">
      <w:pPr>
        <w:rPr>
          <w:sz w:val="16"/>
        </w:rPr>
      </w:pPr>
      <w:r w:rsidRPr="00A33800">
        <w:rPr>
          <w:rStyle w:val="StyleUnderline"/>
          <w:highlight w:val="cyan"/>
        </w:rPr>
        <w:t>COVID-19 has massively accelerated the growth of e-commerce</w:t>
      </w:r>
      <w:r w:rsidRPr="00A33800">
        <w:rPr>
          <w:sz w:val="16"/>
        </w:rPr>
        <w:t xml:space="preserve">, according to an Adobe report released today. </w:t>
      </w:r>
      <w:r w:rsidRPr="00A33800">
        <w:rPr>
          <w:rStyle w:val="StyleUnderline"/>
        </w:rPr>
        <w:t xml:space="preserve">Total online spending in May hit </w:t>
      </w:r>
      <w:r w:rsidRPr="00A33800">
        <w:rPr>
          <w:rStyle w:val="StyleUnderline"/>
          <w:highlight w:val="cyan"/>
        </w:rPr>
        <w:t xml:space="preserve">$82.5 billion, up </w:t>
      </w:r>
      <w:r w:rsidRPr="00A33800">
        <w:rPr>
          <w:rStyle w:val="Emphasis"/>
          <w:highlight w:val="cyan"/>
        </w:rPr>
        <w:t>77% year-over-year</w:t>
      </w:r>
      <w:r w:rsidRPr="00A33800">
        <w:rPr>
          <w:sz w:val="16"/>
        </w:rPr>
        <w:t>. “According to our data, it would’ve taken between 4 and 6 years to get to the levels that we saw in May if the growth continued at the same levels it was at for the past few years,” Vivek Pandya, Adobe’s Digital Insights Manager told me via email. “</w:t>
      </w:r>
      <w:r w:rsidRPr="00A33800">
        <w:rPr>
          <w:rStyle w:val="StyleUnderline"/>
        </w:rPr>
        <w:t>We typically don't expect to see surges at this level,</w:t>
      </w:r>
      <w:r w:rsidRPr="00A33800">
        <w:rPr>
          <w:sz w:val="16"/>
        </w:rPr>
        <w:t xml:space="preserve"> at any time outside of the holiday season. For context, last year's holiday season drove $142.5 billion dollars from November 1st to December 31st, and that was a 13% year-over-year increase.” Report highlights: </w:t>
      </w:r>
      <w:r w:rsidRPr="00A33800">
        <w:rPr>
          <w:rStyle w:val="StyleUnderline"/>
        </w:rPr>
        <w:t>E-commerce: jumped $52 billion</w:t>
      </w:r>
      <w:r w:rsidRPr="00A33800">
        <w:rPr>
          <w:sz w:val="16"/>
        </w:rPr>
        <w:t xml:space="preserve"> </w:t>
      </w:r>
      <w:r w:rsidRPr="00A33800">
        <w:rPr>
          <w:rStyle w:val="StyleUnderline"/>
        </w:rPr>
        <w:t xml:space="preserve">Memorial Day sales: jumped 75% </w:t>
      </w:r>
      <w:r w:rsidRPr="00A33800">
        <w:rPr>
          <w:sz w:val="16"/>
        </w:rPr>
        <w:t xml:space="preserve">from $2 billion last year </w:t>
      </w:r>
      <w:r w:rsidRPr="00A33800">
        <w:rPr>
          <w:rStyle w:val="StyleUnderline"/>
        </w:rPr>
        <w:t>to $3.5 billion</w:t>
      </w:r>
      <w:r w:rsidRPr="00A33800">
        <w:rPr>
          <w:sz w:val="16"/>
        </w:rPr>
        <w:t xml:space="preserve"> this year Mobile’s share of e-commerce: grew from January but not much, up just 10% BOPIS: buy online, pick up in-store grew 195% in May Travel: flight bookings tripled from early April to late May Higher rates of e-commerce and BOPIS (buy online, pick up in-store) may be the new abnormal, Adobe data indicates. “We are seeing signs that </w:t>
      </w:r>
      <w:r w:rsidRPr="00A33800">
        <w:rPr>
          <w:rStyle w:val="StyleUnderline"/>
          <w:highlight w:val="cyan"/>
        </w:rPr>
        <w:t>online purchasing trends formed during the pandemic may see permanent adoptio</w:t>
      </w:r>
      <w:r w:rsidRPr="00A33800">
        <w:rPr>
          <w:rStyle w:val="StyleUnderline"/>
        </w:rPr>
        <w:t>n,</w:t>
      </w:r>
      <w:r w:rsidRPr="00A33800">
        <w:rPr>
          <w:sz w:val="16"/>
        </w:rPr>
        <w:t xml:space="preserve">” Taylor Schreiner, Director, Adobe Digital Insights, said in a statement. “While </w:t>
      </w:r>
      <w:r w:rsidRPr="00A33800">
        <w:rPr>
          <w:rStyle w:val="StyleUnderline"/>
          <w:highlight w:val="cyan"/>
        </w:rPr>
        <w:t>BOPIS</w:t>
      </w:r>
      <w:r w:rsidRPr="00A33800">
        <w:rPr>
          <w:sz w:val="16"/>
        </w:rPr>
        <w:t xml:space="preserve"> was a niche delivery option pre-pandemic, it is </w:t>
      </w:r>
      <w:r w:rsidRPr="00A33800">
        <w:rPr>
          <w:rStyle w:val="StyleUnderline"/>
        </w:rPr>
        <w:t xml:space="preserve">fast becoming the </w:t>
      </w:r>
      <w:r w:rsidRPr="00A33800">
        <w:rPr>
          <w:rStyle w:val="StyleUnderline"/>
          <w:highlight w:val="cyan"/>
        </w:rPr>
        <w:t>delivery method of choic</w:t>
      </w:r>
      <w:r w:rsidRPr="00A33800">
        <w:rPr>
          <w:rStyle w:val="StyleUnderline"/>
        </w:rPr>
        <w:t>e as consumers become more familiar with the ease, convenience and experience.”</w:t>
      </w:r>
      <w:r w:rsidRPr="00A33800">
        <w:rPr>
          <w:sz w:val="16"/>
        </w:rPr>
        <w:t xml:space="preserve"> Adobe’s Digital </w:t>
      </w:r>
      <w:r w:rsidRPr="00A33800">
        <w:rPr>
          <w:rStyle w:val="StyleUnderline"/>
        </w:rPr>
        <w:t xml:space="preserve">Economy Index analyzes </w:t>
      </w:r>
      <w:r w:rsidRPr="00A33800">
        <w:rPr>
          <w:rStyle w:val="StyleUnderline"/>
          <w:highlight w:val="cyan"/>
        </w:rPr>
        <w:t>over one trillion online transactions</w:t>
      </w:r>
      <w:r w:rsidRPr="00A33800">
        <w:rPr>
          <w:sz w:val="16"/>
        </w:rPr>
        <w:t xml:space="preserve"> across 100 million product SKUs, the company says.</w:t>
      </w:r>
    </w:p>
    <w:p w14:paraId="2B1573F0" w14:textId="77777777" w:rsidR="00D24651" w:rsidRPr="005A6E0E" w:rsidRDefault="00D24651" w:rsidP="00D24651">
      <w:pPr>
        <w:pStyle w:val="Heading3"/>
      </w:pPr>
      <w:r>
        <w:t>1NC — No Trade Impact</w:t>
      </w:r>
    </w:p>
    <w:p w14:paraId="710D80CC" w14:textId="77777777" w:rsidR="00D24651" w:rsidRPr="007A721B" w:rsidRDefault="00D24651" w:rsidP="00D24651">
      <w:pPr>
        <w:pStyle w:val="Heading4"/>
      </w:pPr>
      <w:r>
        <w:t xml:space="preserve">Trade </w:t>
      </w:r>
      <w:proofErr w:type="gramStart"/>
      <w:r w:rsidRPr="005A6E0E">
        <w:rPr>
          <w:u w:val="single"/>
        </w:rPr>
        <w:t>doesn’t</w:t>
      </w:r>
      <w:proofErr w:type="gramEnd"/>
      <w:r w:rsidRPr="005A6E0E">
        <w:rPr>
          <w:u w:val="single"/>
        </w:rPr>
        <w:t xml:space="preserve"> prevent war</w:t>
      </w:r>
      <w:r>
        <w:t xml:space="preserve"> </w:t>
      </w:r>
    </w:p>
    <w:p w14:paraId="2E12FE4F" w14:textId="77777777" w:rsidR="00D24651" w:rsidRDefault="00D24651" w:rsidP="00D24651">
      <w:r>
        <w:t xml:space="preserve">Charles </w:t>
      </w:r>
      <w:r w:rsidRPr="003916AD">
        <w:rPr>
          <w:rStyle w:val="Style13ptBold"/>
        </w:rPr>
        <w:t>Miller</w:t>
      </w:r>
      <w:r>
        <w:rPr>
          <w:rStyle w:val="Style13ptBold"/>
        </w:rPr>
        <w:t xml:space="preserve">, </w:t>
      </w:r>
      <w:proofErr w:type="spellStart"/>
      <w:r>
        <w:rPr>
          <w:rStyle w:val="Style13ptBold"/>
        </w:rPr>
        <w:t>Poli</w:t>
      </w:r>
      <w:proofErr w:type="spellEnd"/>
      <w:r>
        <w:rPr>
          <w:rStyle w:val="Style13ptBold"/>
        </w:rPr>
        <w:t xml:space="preserve"> Sci PhD,</w:t>
      </w:r>
      <w:r w:rsidRPr="003916AD">
        <w:rPr>
          <w:rStyle w:val="Style13ptBold"/>
        </w:rPr>
        <w:t xml:space="preserve"> 14</w:t>
      </w:r>
      <w:r>
        <w:t xml:space="preserve">, lecturer at Australian National University’s Strategic and </w:t>
      </w:r>
      <w:proofErr w:type="spellStart"/>
      <w:r>
        <w:t>Defence</w:t>
      </w:r>
      <w:proofErr w:type="spellEnd"/>
      <w:r>
        <w:t xml:space="preserve"> Studies Centre, 4/7/14, “</w:t>
      </w:r>
      <w:proofErr w:type="spellStart"/>
      <w:r>
        <w:t>Globalisation</w:t>
      </w:r>
      <w:proofErr w:type="spellEnd"/>
      <w:r>
        <w:t xml:space="preserve"> and war,” http://www.aspistrategist.org.au/globalisation-and-war</w:t>
      </w:r>
    </w:p>
    <w:p w14:paraId="29B2DB44" w14:textId="77777777" w:rsidR="00D24651" w:rsidRPr="005A6E0E" w:rsidRDefault="00D24651" w:rsidP="00D24651">
      <w:pPr>
        <w:rPr>
          <w:sz w:val="14"/>
        </w:rPr>
      </w:pPr>
      <w:r w:rsidRPr="00263D9E">
        <w:rPr>
          <w:sz w:val="14"/>
        </w:rPr>
        <w:t xml:space="preserve">John </w:t>
      </w:r>
      <w:r w:rsidRPr="003916AD">
        <w:rPr>
          <w:rStyle w:val="StyleUnderline"/>
        </w:rPr>
        <w:t>O’Neal and</w:t>
      </w:r>
      <w:r w:rsidRPr="00263D9E">
        <w:rPr>
          <w:sz w:val="14"/>
        </w:rPr>
        <w:t xml:space="preserve"> Bruce </w:t>
      </w:r>
      <w:proofErr w:type="spellStart"/>
      <w:r w:rsidRPr="003916AD">
        <w:rPr>
          <w:rStyle w:val="StyleUnderline"/>
        </w:rPr>
        <w:t>Russett’s</w:t>
      </w:r>
      <w:proofErr w:type="spellEnd"/>
      <w:r w:rsidRPr="003916AD">
        <w:rPr>
          <w:rStyle w:val="StyleUnderline"/>
        </w:rPr>
        <w:t xml:space="preserve"> </w:t>
      </w:r>
      <w:r w:rsidRPr="003112F0">
        <w:rPr>
          <w:rStyle w:val="StyleUnderline"/>
          <w:highlight w:val="yellow"/>
        </w:rPr>
        <w:t>work</w:t>
      </w:r>
      <w:r w:rsidRPr="00263D9E">
        <w:rPr>
          <w:sz w:val="14"/>
        </w:rPr>
        <w:t xml:space="preserve"> is perhaps the best known in this regard—and Steven Pinker cites them approvingly in his book The Better Angels of Our Nature. </w:t>
      </w:r>
      <w:proofErr w:type="spellStart"/>
      <w:r w:rsidRPr="003916AD">
        <w:rPr>
          <w:rStyle w:val="StyleUnderline"/>
        </w:rPr>
        <w:t>Analysing</w:t>
      </w:r>
      <w:proofErr w:type="spellEnd"/>
      <w:r w:rsidRPr="003916AD">
        <w:rPr>
          <w:rStyle w:val="StyleUnderline"/>
        </w:rPr>
        <w:t xml:space="preserve"> trade and conflict data</w:t>
      </w:r>
      <w:r w:rsidRPr="00263D9E">
        <w:rPr>
          <w:sz w:val="14"/>
        </w:rPr>
        <w:t xml:space="preserve"> from the nineteenth to the twenty-first centuries, they </w:t>
      </w:r>
      <w:r w:rsidRPr="003112F0">
        <w:rPr>
          <w:rStyle w:val="StyleUnderline"/>
          <w:highlight w:val="yellow"/>
        </w:rPr>
        <w:t>found</w:t>
      </w:r>
      <w:r w:rsidRPr="00263D9E">
        <w:rPr>
          <w:sz w:val="14"/>
        </w:rPr>
        <w:t xml:space="preserve"> that </w:t>
      </w:r>
      <w:r w:rsidRPr="003112F0">
        <w:rPr>
          <w:rStyle w:val="StyleUnderline"/>
          <w:highlight w:val="yellow"/>
        </w:rPr>
        <w:t>trade flows</w:t>
      </w:r>
      <w:r w:rsidRPr="00263D9E">
        <w:rPr>
          <w:sz w:val="14"/>
        </w:rPr>
        <w:t xml:space="preserve"> do </w:t>
      </w:r>
      <w:r w:rsidRPr="003112F0">
        <w:rPr>
          <w:rStyle w:val="StyleUnderline"/>
          <w:highlight w:val="yellow"/>
        </w:rPr>
        <w:t>have a significant impact</w:t>
      </w:r>
      <w:r w:rsidRPr="00263D9E">
        <w:rPr>
          <w:sz w:val="14"/>
        </w:rPr>
        <w:t xml:space="preserve"> in </w:t>
      </w:r>
      <w:r w:rsidRPr="003916AD">
        <w:rPr>
          <w:rStyle w:val="StyleUnderline"/>
        </w:rPr>
        <w:t>reducing</w:t>
      </w:r>
      <w:r w:rsidRPr="00263D9E">
        <w:rPr>
          <w:sz w:val="14"/>
        </w:rPr>
        <w:t xml:space="preserve"> the chances of </w:t>
      </w:r>
      <w:r w:rsidRPr="003916AD">
        <w:rPr>
          <w:rStyle w:val="StyleUnderline"/>
        </w:rPr>
        <w:t>conflict</w:t>
      </w:r>
      <w:r w:rsidRPr="00263D9E">
        <w:rPr>
          <w:sz w:val="14"/>
        </w:rPr>
        <w:t xml:space="preserve">, even when taking a variety of other factors into account. But </w:t>
      </w:r>
      <w:r w:rsidRPr="003916AD">
        <w:rPr>
          <w:rStyle w:val="StyleUnderline"/>
        </w:rPr>
        <w:t xml:space="preserve">their </w:t>
      </w:r>
      <w:r w:rsidRPr="003112F0">
        <w:rPr>
          <w:rStyle w:val="StyleUnderline"/>
          <w:highlight w:val="yellow"/>
        </w:rPr>
        <w:t>conclusions have</w:t>
      </w:r>
      <w:r w:rsidRPr="00263D9E">
        <w:rPr>
          <w:sz w:val="14"/>
        </w:rPr>
        <w:t xml:space="preserve"> in turn </w:t>
      </w:r>
      <w:r w:rsidRPr="003D7A28">
        <w:rPr>
          <w:rStyle w:val="Emphasis"/>
          <w:highlight w:val="yellow"/>
        </w:rPr>
        <w:t>been questioned by other scholars</w:t>
      </w:r>
      <w:r w:rsidRPr="00263D9E">
        <w:rPr>
          <w:sz w:val="14"/>
        </w:rPr>
        <w:t xml:space="preserve">. For one thing, </w:t>
      </w:r>
      <w:r w:rsidRPr="003916AD">
        <w:rPr>
          <w:rStyle w:val="StyleUnderline"/>
        </w:rPr>
        <w:t>their model failed to take three things into account</w:t>
      </w:r>
      <w:r w:rsidRPr="00263D9E">
        <w:rPr>
          <w:sz w:val="14"/>
        </w:rPr>
        <w:t xml:space="preserve">. First, </w:t>
      </w:r>
      <w:r w:rsidRPr="003916AD">
        <w:rPr>
          <w:rStyle w:val="StyleUnderline"/>
        </w:rPr>
        <w:t xml:space="preserve">it’s quite possible that </w:t>
      </w:r>
      <w:r w:rsidRPr="003D7A28">
        <w:rPr>
          <w:rStyle w:val="Emphasis"/>
          <w:highlight w:val="yellow"/>
        </w:rPr>
        <w:t>peace causes trade</w:t>
      </w:r>
      <w:r w:rsidRPr="003112F0">
        <w:rPr>
          <w:rStyle w:val="StyleUnderline"/>
          <w:highlight w:val="yellow"/>
        </w:rPr>
        <w:t xml:space="preserve"> rather than the other way</w:t>
      </w:r>
      <w:r w:rsidRPr="003916AD">
        <w:rPr>
          <w:rStyle w:val="StyleUnderline"/>
        </w:rPr>
        <w:t xml:space="preserve"> around</w:t>
      </w:r>
      <w:r w:rsidRPr="00263D9E">
        <w:rPr>
          <w:sz w:val="14"/>
        </w:rPr>
        <w:t>—</w:t>
      </w:r>
      <w:r w:rsidRPr="003916AD">
        <w:rPr>
          <w:rStyle w:val="StyleUnderline"/>
        </w:rPr>
        <w:t>no company wants to</w:t>
      </w:r>
      <w:r w:rsidRPr="00263D9E">
        <w:rPr>
          <w:sz w:val="14"/>
        </w:rPr>
        <w:t xml:space="preserve"> start an </w:t>
      </w:r>
      <w:r w:rsidRPr="003916AD">
        <w:rPr>
          <w:rStyle w:val="StyleUnderline"/>
        </w:rPr>
        <w:t>export</w:t>
      </w:r>
      <w:r w:rsidRPr="00263D9E">
        <w:rPr>
          <w:sz w:val="14"/>
        </w:rPr>
        <w:t xml:space="preserve"> business to another country </w:t>
      </w:r>
      <w:r w:rsidRPr="003916AD">
        <w:rPr>
          <w:rStyle w:val="StyleUnderline"/>
        </w:rPr>
        <w:t>if it anticipates</w:t>
      </w:r>
      <w:r w:rsidRPr="00263D9E">
        <w:rPr>
          <w:sz w:val="14"/>
        </w:rPr>
        <w:t xml:space="preserve"> that </w:t>
      </w:r>
      <w:r w:rsidRPr="003916AD">
        <w:rPr>
          <w:rStyle w:val="StyleUnderline"/>
        </w:rPr>
        <w:t>business linkages will be cut off by war</w:t>
      </w:r>
      <w:r w:rsidRPr="00263D9E">
        <w:rPr>
          <w:sz w:val="14"/>
        </w:rPr>
        <w:t xml:space="preserve"> further down the line. Second, </w:t>
      </w:r>
      <w:r w:rsidRPr="003112F0">
        <w:rPr>
          <w:rStyle w:val="StyleUnderline"/>
          <w:highlight w:val="yellow"/>
        </w:rPr>
        <w:t xml:space="preserve">conflict </w:t>
      </w:r>
      <w:proofErr w:type="spellStart"/>
      <w:r w:rsidRPr="003112F0">
        <w:rPr>
          <w:rStyle w:val="StyleUnderline"/>
          <w:highlight w:val="yellow"/>
        </w:rPr>
        <w:t>behaviour</w:t>
      </w:r>
      <w:proofErr w:type="spellEnd"/>
      <w:r w:rsidRPr="003112F0">
        <w:rPr>
          <w:rStyle w:val="StyleUnderline"/>
          <w:highlight w:val="yellow"/>
        </w:rPr>
        <w:t xml:space="preserve"> exhibits</w:t>
      </w:r>
      <w:r w:rsidRPr="00263D9E">
        <w:rPr>
          <w:sz w:val="14"/>
        </w:rPr>
        <w:t xml:space="preserve"> </w:t>
      </w:r>
      <w:proofErr w:type="gramStart"/>
      <w:r w:rsidRPr="00263D9E">
        <w:rPr>
          <w:sz w:val="14"/>
        </w:rPr>
        <w:t>what’s</w:t>
      </w:r>
      <w:proofErr w:type="gramEnd"/>
      <w:r w:rsidRPr="00263D9E">
        <w:rPr>
          <w:sz w:val="14"/>
        </w:rPr>
        <w:t xml:space="preserve"> called </w:t>
      </w:r>
      <w:r w:rsidRPr="005A6E0E">
        <w:rPr>
          <w:rStyle w:val="Emphasis"/>
          <w:highlight w:val="yellow"/>
        </w:rPr>
        <w:t>‘network effects’</w:t>
      </w:r>
      <w:r w:rsidRPr="005A6E0E">
        <w:rPr>
          <w:rStyle w:val="StyleUnderline"/>
          <w:highlight w:val="yellow"/>
        </w:rPr>
        <w:t xml:space="preserve"> — if France </w:t>
      </w:r>
      <w:r w:rsidRPr="003112F0">
        <w:rPr>
          <w:rStyle w:val="StyleUnderline"/>
          <w:highlight w:val="yellow"/>
        </w:rPr>
        <w:t>and Germany are at peace</w:t>
      </w:r>
      <w:r w:rsidRPr="005A6E0E">
        <w:rPr>
          <w:sz w:val="14"/>
        </w:rPr>
        <w:t>, c</w:t>
      </w:r>
      <w:r w:rsidRPr="00263D9E">
        <w:rPr>
          <w:sz w:val="14"/>
        </w:rPr>
        <w:t xml:space="preserve">hances are </w:t>
      </w:r>
      <w:r w:rsidRPr="003112F0">
        <w:rPr>
          <w:rStyle w:val="StyleUnderline"/>
          <w:highlight w:val="yellow"/>
        </w:rPr>
        <w:t xml:space="preserve">Belgium and </w:t>
      </w:r>
      <w:r w:rsidRPr="005A6E0E">
        <w:rPr>
          <w:rStyle w:val="StyleUnderline"/>
          <w:highlight w:val="yellow"/>
        </w:rPr>
        <w:t xml:space="preserve">Germany will be </w:t>
      </w:r>
      <w:r w:rsidRPr="003112F0">
        <w:rPr>
          <w:rStyle w:val="StyleUnderline"/>
          <w:highlight w:val="yellow"/>
        </w:rPr>
        <w:t>too</w:t>
      </w:r>
      <w:r w:rsidRPr="00263D9E">
        <w:rPr>
          <w:sz w:val="14"/>
        </w:rPr>
        <w:t xml:space="preserve">. And third, both </w:t>
      </w:r>
      <w:r w:rsidRPr="003916AD">
        <w:rPr>
          <w:rStyle w:val="StyleUnderline"/>
        </w:rPr>
        <w:t xml:space="preserve">the likelihood of </w:t>
      </w:r>
      <w:r w:rsidRPr="003112F0">
        <w:rPr>
          <w:rStyle w:val="StyleUnderline"/>
          <w:highlight w:val="yellow"/>
        </w:rPr>
        <w:t>conflict and</w:t>
      </w:r>
      <w:r w:rsidRPr="003916AD">
        <w:rPr>
          <w:rStyle w:val="StyleUnderline"/>
        </w:rPr>
        <w:t xml:space="preserve"> the level of </w:t>
      </w:r>
      <w:r w:rsidRPr="003112F0">
        <w:rPr>
          <w:rStyle w:val="StyleUnderline"/>
          <w:highlight w:val="yellow"/>
        </w:rPr>
        <w:t>trade are influenced by the number of years</w:t>
      </w:r>
      <w:r w:rsidRPr="003916AD">
        <w:rPr>
          <w:rStyle w:val="StyleUnderline"/>
        </w:rPr>
        <w:t xml:space="preserve"> a pair of </w:t>
      </w:r>
      <w:r w:rsidRPr="00073A6C">
        <w:rPr>
          <w:rStyle w:val="StyleUnderline"/>
        </w:rPr>
        <w:t xml:space="preserve">countries </w:t>
      </w:r>
      <w:r w:rsidRPr="003112F0">
        <w:rPr>
          <w:rStyle w:val="StyleUnderline"/>
          <w:highlight w:val="yellow"/>
        </w:rPr>
        <w:t xml:space="preserve">has </w:t>
      </w:r>
      <w:r w:rsidRPr="00073A6C">
        <w:rPr>
          <w:rStyle w:val="StyleUnderline"/>
        </w:rPr>
        <w:t xml:space="preserve">already </w:t>
      </w:r>
      <w:r w:rsidRPr="003112F0">
        <w:rPr>
          <w:rStyle w:val="StyleUnderline"/>
          <w:highlight w:val="yellow"/>
        </w:rPr>
        <w:t xml:space="preserve">been at </w:t>
      </w:r>
      <w:r w:rsidRPr="00320E7C">
        <w:rPr>
          <w:rStyle w:val="StyleUnderline"/>
          <w:highlight w:val="yellow"/>
        </w:rPr>
        <w:t>peace</w:t>
      </w:r>
      <w:r w:rsidRPr="00320E7C">
        <w:rPr>
          <w:rStyle w:val="StyleUnderline"/>
        </w:rPr>
        <w:t>—because</w:t>
      </w:r>
      <w:r w:rsidRPr="00073A6C">
        <w:rPr>
          <w:rStyle w:val="StyleUnderline"/>
        </w:rPr>
        <w:t xml:space="preserve"> prolonged</w:t>
      </w:r>
      <w:r w:rsidRPr="00263D9E">
        <w:rPr>
          <w:sz w:val="14"/>
        </w:rPr>
        <w:t xml:space="preserve"> periods of </w:t>
      </w:r>
      <w:r w:rsidRPr="00073A6C">
        <w:rPr>
          <w:rStyle w:val="StyleUnderline"/>
        </w:rPr>
        <w:t>peace increase mutual trust</w:t>
      </w:r>
      <w:r w:rsidRPr="005A6E0E">
        <w:rPr>
          <w:rStyle w:val="StyleUnderline"/>
        </w:rPr>
        <w:t xml:space="preserve">. </w:t>
      </w:r>
      <w:r w:rsidRPr="005A6E0E">
        <w:rPr>
          <w:rStyle w:val="StyleUnderline"/>
          <w:highlight w:val="yellow"/>
        </w:rPr>
        <w:t>T</w:t>
      </w:r>
      <w:r w:rsidRPr="003112F0">
        <w:rPr>
          <w:rStyle w:val="StyleUnderline"/>
          <w:highlight w:val="yellow"/>
        </w:rPr>
        <w:t xml:space="preserve">ake </w:t>
      </w:r>
      <w:r w:rsidRPr="003D7A28">
        <w:rPr>
          <w:rStyle w:val="Emphasis"/>
          <w:highlight w:val="yellow"/>
        </w:rPr>
        <w:t>any</w:t>
      </w:r>
      <w:r w:rsidRPr="00073A6C">
        <w:rPr>
          <w:rStyle w:val="StyleUnderline"/>
        </w:rPr>
        <w:t xml:space="preserve"> of these </w:t>
      </w:r>
      <w:r w:rsidRPr="003112F0">
        <w:rPr>
          <w:rStyle w:val="StyleUnderline"/>
          <w:highlight w:val="yellow"/>
        </w:rPr>
        <w:t>factors into account</w:t>
      </w:r>
      <w:r w:rsidRPr="00073A6C">
        <w:rPr>
          <w:rStyle w:val="StyleUnderline"/>
        </w:rPr>
        <w:t>, and</w:t>
      </w:r>
      <w:r w:rsidRPr="003916AD">
        <w:rPr>
          <w:rStyle w:val="StyleUnderline"/>
        </w:rPr>
        <w:t xml:space="preserve"> studies have shown</w:t>
      </w:r>
      <w:r w:rsidRPr="00263D9E">
        <w:rPr>
          <w:sz w:val="14"/>
        </w:rPr>
        <w:t xml:space="preserve"> (here and here) that </w:t>
      </w:r>
      <w:r w:rsidRPr="003112F0">
        <w:rPr>
          <w:rStyle w:val="StyleUnderline"/>
          <w:highlight w:val="yellow"/>
        </w:rPr>
        <w:t>the</w:t>
      </w:r>
      <w:r w:rsidRPr="003916AD">
        <w:rPr>
          <w:rStyle w:val="StyleUnderline"/>
        </w:rPr>
        <w:t xml:space="preserve"> </w:t>
      </w:r>
      <w:r w:rsidRPr="003D7A28">
        <w:rPr>
          <w:rStyle w:val="Emphasis"/>
        </w:rPr>
        <w:t xml:space="preserve">apparent </w:t>
      </w:r>
      <w:r w:rsidRPr="003D7A28">
        <w:rPr>
          <w:rStyle w:val="Emphasis"/>
          <w:highlight w:val="yellow"/>
        </w:rPr>
        <w:t>relationship between trade</w:t>
      </w:r>
      <w:r w:rsidRPr="003D7A28">
        <w:rPr>
          <w:rStyle w:val="Emphasis"/>
        </w:rPr>
        <w:t xml:space="preserve"> flows </w:t>
      </w:r>
      <w:r w:rsidRPr="003D7A28">
        <w:rPr>
          <w:rStyle w:val="Emphasis"/>
          <w:highlight w:val="yellow"/>
        </w:rPr>
        <w:t>and peace disappears</w:t>
      </w:r>
      <w:r w:rsidRPr="005A6E0E">
        <w:rPr>
          <w:sz w:val="14"/>
        </w:rPr>
        <w:t xml:space="preserve">. </w:t>
      </w:r>
    </w:p>
    <w:p w14:paraId="4D928CE1" w14:textId="77777777" w:rsidR="00D24651" w:rsidRPr="00263D9E" w:rsidRDefault="00D24651" w:rsidP="00D24651">
      <w:pPr>
        <w:rPr>
          <w:sz w:val="14"/>
        </w:rPr>
      </w:pPr>
      <w:r w:rsidRPr="005A6E0E">
        <w:rPr>
          <w:sz w:val="14"/>
        </w:rPr>
        <w:t xml:space="preserve">Perhaps, though, conceiving of </w:t>
      </w:r>
      <w:proofErr w:type="spellStart"/>
      <w:r w:rsidRPr="005A6E0E">
        <w:rPr>
          <w:sz w:val="14"/>
        </w:rPr>
        <w:t>globalisation</w:t>
      </w:r>
      <w:proofErr w:type="spellEnd"/>
      <w:r w:rsidRPr="005A6E0E">
        <w:rPr>
          <w:sz w:val="14"/>
        </w:rPr>
        <w:t xml:space="preserve"> solely in terms</w:t>
      </w:r>
      <w:r w:rsidRPr="00263D9E">
        <w:rPr>
          <w:sz w:val="14"/>
        </w:rPr>
        <w:t xml:space="preserve"> of trade flows is mistaken. Alternative indicators of </w:t>
      </w:r>
      <w:proofErr w:type="spellStart"/>
      <w:r w:rsidRPr="00263D9E">
        <w:rPr>
          <w:sz w:val="14"/>
        </w:rPr>
        <w:t>globalisation</w:t>
      </w:r>
      <w:proofErr w:type="spellEnd"/>
      <w:r w:rsidRPr="00263D9E">
        <w:rPr>
          <w:sz w:val="14"/>
        </w:rPr>
        <w:t xml:space="preserve"> include foreign direct investment, financial </w:t>
      </w:r>
      <w:proofErr w:type="gramStart"/>
      <w:r w:rsidRPr="00263D9E">
        <w:rPr>
          <w:sz w:val="14"/>
        </w:rPr>
        <w:t>openness</w:t>
      </w:r>
      <w:proofErr w:type="gramEnd"/>
      <w:r w:rsidRPr="00263D9E">
        <w:rPr>
          <w:sz w:val="14"/>
        </w:rPr>
        <w:t xml:space="preserve">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w:t>
      </w:r>
      <w:proofErr w:type="spellStart"/>
      <w:r w:rsidRPr="00263D9E">
        <w:rPr>
          <w:sz w:val="14"/>
        </w:rPr>
        <w:t>Russett’s</w:t>
      </w:r>
      <w:proofErr w:type="spellEnd"/>
      <w:r w:rsidRPr="00263D9E">
        <w:rPr>
          <w:sz w:val="14"/>
        </w:rPr>
        <w:t xml:space="preserve">, </w:t>
      </w:r>
      <w:proofErr w:type="gramStart"/>
      <w:r w:rsidRPr="00263D9E">
        <w:rPr>
          <w:sz w:val="14"/>
        </w:rPr>
        <w:t>haven’t</w:t>
      </w:r>
      <w:proofErr w:type="gramEnd"/>
      <w:r w:rsidRPr="00263D9E">
        <w:rPr>
          <w:sz w:val="14"/>
        </w:rPr>
        <w:t xml:space="preserve"> yet been subjected to the same intense scrutiny, so may in turn be qualified by future research. </w:t>
      </w:r>
    </w:p>
    <w:p w14:paraId="0A337107" w14:textId="77777777" w:rsidR="00D24651" w:rsidRDefault="00D24651" w:rsidP="00D24651">
      <w:pPr>
        <w:rPr>
          <w:sz w:val="14"/>
        </w:rPr>
      </w:pPr>
      <w:r w:rsidRPr="00263D9E">
        <w:rPr>
          <w:sz w:val="14"/>
        </w:rPr>
        <w:t xml:space="preserve">What does all that mean for the </w:t>
      </w:r>
      <w:proofErr w:type="gramStart"/>
      <w:r w:rsidRPr="00263D9E">
        <w:rPr>
          <w:sz w:val="14"/>
        </w:rPr>
        <w:t>policy-maker</w:t>
      </w:r>
      <w:proofErr w:type="gramEnd"/>
      <w:r w:rsidRPr="00263D9E">
        <w:rPr>
          <w:sz w:val="14"/>
        </w:rPr>
        <w:t xml:space="preserve">? The </w:t>
      </w:r>
      <w:r w:rsidRPr="003112F0">
        <w:rPr>
          <w:rStyle w:val="StyleUnderline"/>
          <w:highlight w:val="yellow"/>
        </w:rPr>
        <w:t>statistical evidence</w:t>
      </w:r>
      <w:r w:rsidRPr="007A721B">
        <w:rPr>
          <w:rStyle w:val="StyleUnderline"/>
        </w:rPr>
        <w:t xml:space="preserve"> </w:t>
      </w:r>
      <w:r w:rsidRPr="003D7A28">
        <w:rPr>
          <w:rStyle w:val="Emphasis"/>
        </w:rPr>
        <w:t xml:space="preserve">certainly </w:t>
      </w:r>
      <w:proofErr w:type="gramStart"/>
      <w:r w:rsidRPr="003D7A28">
        <w:rPr>
          <w:rStyle w:val="Emphasis"/>
          <w:highlight w:val="yellow"/>
        </w:rPr>
        <w:t>doesn’t</w:t>
      </w:r>
      <w:proofErr w:type="gramEnd"/>
      <w:r w:rsidRPr="003D7A28">
        <w:rPr>
          <w:rStyle w:val="Emphasis"/>
          <w:highlight w:val="yellow"/>
        </w:rPr>
        <w:t xml:space="preserve"> tell us</w:t>
      </w:r>
      <w:r w:rsidRPr="00263D9E">
        <w:rPr>
          <w:sz w:val="14"/>
        </w:rPr>
        <w:t xml:space="preserve"> that </w:t>
      </w:r>
      <w:proofErr w:type="spellStart"/>
      <w:r w:rsidRPr="003112F0">
        <w:rPr>
          <w:rStyle w:val="StyleUnderline"/>
          <w:highlight w:val="yellow"/>
        </w:rPr>
        <w:t>globalisation</w:t>
      </w:r>
      <w:proofErr w:type="spellEnd"/>
      <w:r w:rsidRPr="00073A6C">
        <w:rPr>
          <w:rStyle w:val="StyleUnderline"/>
        </w:rPr>
        <w:t xml:space="preserve"> has</w:t>
      </w:r>
      <w:r w:rsidRPr="007A721B">
        <w:rPr>
          <w:rStyle w:val="StyleUnderline"/>
        </w:rPr>
        <w:t xml:space="preserve"> </w:t>
      </w:r>
      <w:r w:rsidRPr="003112F0">
        <w:rPr>
          <w:rStyle w:val="StyleUnderline"/>
          <w:highlight w:val="yellow"/>
        </w:rPr>
        <w:t>made war</w:t>
      </w:r>
      <w:r w:rsidRPr="00263D9E">
        <w:rPr>
          <w:sz w:val="14"/>
        </w:rPr>
        <w:t xml:space="preserve"> in East Asia </w:t>
      </w:r>
      <w:r w:rsidRPr="003112F0">
        <w:rPr>
          <w:rStyle w:val="StyleUnderline"/>
          <w:highlight w:val="yellow"/>
        </w:rPr>
        <w:t>impossible</w:t>
      </w:r>
      <w:r w:rsidRPr="00263D9E">
        <w:rPr>
          <w:sz w:val="14"/>
        </w:rPr>
        <w:t xml:space="preserve">. ‘Cromwell’s law’ counsels us that a logically conceivable event should never be assigned a probability of zero. The most we could conclude is that </w:t>
      </w:r>
      <w:proofErr w:type="spellStart"/>
      <w:r w:rsidRPr="00263D9E">
        <w:rPr>
          <w:sz w:val="14"/>
        </w:rPr>
        <w:t>globalisation</w:t>
      </w:r>
      <w:proofErr w:type="spellEnd"/>
      <w:r w:rsidRPr="00263D9E">
        <w:rPr>
          <w:sz w:val="14"/>
        </w:rPr>
        <w:t xml:space="preserve"> has made such an occurrence much less likely. </w:t>
      </w:r>
      <w:proofErr w:type="gramStart"/>
      <w:r w:rsidRPr="00263D9E">
        <w:rPr>
          <w:sz w:val="14"/>
        </w:rPr>
        <w:t>There’s</w:t>
      </w:r>
      <w:proofErr w:type="gramEnd"/>
      <w:r w:rsidRPr="00263D9E">
        <w:rPr>
          <w:sz w:val="14"/>
        </w:rPr>
        <w:t xml:space="preserve"> some hopeful numerical evidence that </w:t>
      </w:r>
      <w:proofErr w:type="spellStart"/>
      <w:r w:rsidRPr="00263D9E">
        <w:rPr>
          <w:sz w:val="14"/>
        </w:rPr>
        <w:t>globalisation</w:t>
      </w:r>
      <w:proofErr w:type="spellEnd"/>
      <w:r w:rsidRPr="00263D9E">
        <w:rPr>
          <w:sz w:val="14"/>
        </w:rPr>
        <w:t xml:space="preserve"> does indeed have that effect, but the evidence isn’t so compelling that we can substitute an economic engagement policy for a security policy. By all means, </w:t>
      </w:r>
      <w:proofErr w:type="gramStart"/>
      <w:r w:rsidRPr="00263D9E">
        <w:rPr>
          <w:sz w:val="14"/>
        </w:rPr>
        <w:t>let’s</w:t>
      </w:r>
      <w:proofErr w:type="gramEnd"/>
      <w:r w:rsidRPr="00263D9E">
        <w:rPr>
          <w:sz w:val="14"/>
        </w:rPr>
        <w:t xml:space="preserve"> continue to promote trade in the Asia-Pacific. But we should also continue to be prepared for scenarios which are unlikely but would be hugely</w:t>
      </w:r>
    </w:p>
    <w:p w14:paraId="7283D27C" w14:textId="77777777" w:rsidR="00D24651" w:rsidRPr="00263D9E" w:rsidRDefault="00D24651" w:rsidP="00D24651">
      <w:pPr>
        <w:pStyle w:val="Heading3"/>
      </w:pPr>
      <w:r>
        <w:t>2NC — No Trade Impact</w:t>
      </w:r>
    </w:p>
    <w:p w14:paraId="462EE10C" w14:textId="77777777" w:rsidR="00D24651" w:rsidRPr="00C25DCF" w:rsidRDefault="00D24651" w:rsidP="00D24651">
      <w:pPr>
        <w:pStyle w:val="Heading4"/>
      </w:pPr>
      <w:r>
        <w:t xml:space="preserve">Empirics are </w:t>
      </w:r>
      <w:r w:rsidRPr="00320E7C">
        <w:rPr>
          <w:u w:val="single"/>
        </w:rPr>
        <w:t>conclusive</w:t>
      </w:r>
    </w:p>
    <w:p w14:paraId="0F7C68E5" w14:textId="77777777" w:rsidR="00D24651" w:rsidRDefault="00D24651" w:rsidP="00D24651">
      <w:r>
        <w:rPr>
          <w:rStyle w:val="Style13ptBold"/>
        </w:rPr>
        <w:t xml:space="preserve">Barbieri, </w:t>
      </w:r>
      <w:proofErr w:type="spellStart"/>
      <w:r>
        <w:rPr>
          <w:rStyle w:val="Style13ptBold"/>
        </w:rPr>
        <w:t>Poli</w:t>
      </w:r>
      <w:proofErr w:type="spellEnd"/>
      <w:r>
        <w:rPr>
          <w:rStyle w:val="Style13ptBold"/>
        </w:rPr>
        <w:t xml:space="preserve"> Sci PhD, 13</w:t>
      </w:r>
      <w:r>
        <w:t xml:space="preserve"> [Katherine Barbieri,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32D0E35F" w14:textId="77777777" w:rsidR="00D24651" w:rsidRPr="00C25DCF" w:rsidRDefault="00D24651" w:rsidP="00D24651">
      <w:pPr>
        <w:rPr>
          <w:sz w:val="14"/>
        </w:rPr>
      </w:pPr>
      <w:r>
        <w:rPr>
          <w:rStyle w:val="Emphasis"/>
        </w:rPr>
        <w:t>How does interdependence affect war</w:t>
      </w:r>
      <w:r w:rsidRPr="00C25DCF">
        <w:rPr>
          <w:sz w:val="14"/>
        </w:rPr>
        <w:t xml:space="preserve">, the most intense form of conflict? Table 2 gives </w:t>
      </w:r>
      <w:r>
        <w:rPr>
          <w:rStyle w:val="StyleUnderline"/>
        </w:rPr>
        <w:t xml:space="preserve">the </w:t>
      </w:r>
      <w:r w:rsidRPr="00C25DCF">
        <w:rPr>
          <w:rStyle w:val="Emphasis"/>
          <w:highlight w:val="yellow"/>
        </w:rPr>
        <w:t>empirical results</w:t>
      </w:r>
      <w:r w:rsidRPr="00C25DCF">
        <w:rPr>
          <w:sz w:val="14"/>
        </w:rPr>
        <w:t>.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w:t>
      </w:r>
    </w:p>
    <w:p w14:paraId="12AF869C" w14:textId="77777777" w:rsidR="00D24651" w:rsidRPr="00C25DCF" w:rsidRDefault="00D24651" w:rsidP="00D24651">
      <w:pPr>
        <w:rPr>
          <w:sz w:val="14"/>
        </w:rPr>
      </w:pPr>
      <w:r w:rsidRPr="00C25DCF">
        <w:rPr>
          <w:sz w:val="14"/>
        </w:rPr>
        <w:t xml:space="preserve">The </w:t>
      </w:r>
      <w:r w:rsidRPr="00C25DCF">
        <w:rPr>
          <w:rStyle w:val="StyleUnderline"/>
        </w:rPr>
        <w:t xml:space="preserve">evidence from the pre-WWII period provides support for those arguing that </w:t>
      </w:r>
      <w:r w:rsidRPr="00C25DCF">
        <w:rPr>
          <w:rStyle w:val="Emphasis"/>
        </w:rPr>
        <w:t>economic factors have little, if any, influence</w:t>
      </w:r>
      <w:r w:rsidRPr="00C25DCF">
        <w:rPr>
          <w:rStyle w:val="StyleUnderline"/>
        </w:rPr>
        <w:t xml:space="preserve"> on</w:t>
      </w:r>
      <w:r w:rsidRPr="00C25DCF">
        <w:rPr>
          <w:sz w:val="14"/>
        </w:rPr>
        <w:t xml:space="preserve"> affecting </w:t>
      </w:r>
      <w:r w:rsidRPr="00C25DCF">
        <w:rPr>
          <w:rStyle w:val="StyleUnderline"/>
        </w:rPr>
        <w:t>leaders’ decisions to engage in war</w:t>
      </w:r>
      <w:r w:rsidRPr="00C25DCF">
        <w:rPr>
          <w:sz w:val="14"/>
        </w:rPr>
        <w:t xml:space="preserve">, but many of the control variables are also statistically insignificant. These results should be interpreted with caution, since the sample does not contain a </w:t>
      </w:r>
      <w:proofErr w:type="gramStart"/>
      <w:r w:rsidRPr="00C25DCF">
        <w:rPr>
          <w:sz w:val="14"/>
        </w:rPr>
        <w:t>sufficient number</w:t>
      </w:r>
      <w:proofErr w:type="gramEnd"/>
      <w:r w:rsidRPr="00C25DCF">
        <w:rPr>
          <w:sz w:val="14"/>
        </w:rPr>
        <w:t xml:space="preserve">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w:t>
      </w:r>
    </w:p>
    <w:p w14:paraId="72CBD301" w14:textId="77777777" w:rsidR="00D24651" w:rsidRPr="00C25DCF" w:rsidRDefault="00D24651" w:rsidP="00D24651">
      <w:pPr>
        <w:rPr>
          <w:sz w:val="14"/>
        </w:rPr>
      </w:pPr>
      <w:r w:rsidRPr="00C25DCF">
        <w:rPr>
          <w:sz w:val="14"/>
        </w:rPr>
        <w:t xml:space="preserve">7. Conclusions This study </w:t>
      </w:r>
      <w:r w:rsidRPr="00C25DCF">
        <w:rPr>
          <w:rStyle w:val="StyleUnderline"/>
          <w:highlight w:val="yellow"/>
        </w:rPr>
        <w:t>provide</w:t>
      </w:r>
      <w:r w:rsidRPr="00C25DCF">
        <w:rPr>
          <w:sz w:val="14"/>
        </w:rPr>
        <w:t xml:space="preserve">s </w:t>
      </w:r>
      <w:r w:rsidRPr="00C25DCF">
        <w:rPr>
          <w:rStyle w:val="Emphasis"/>
          <w:highlight w:val="yellow"/>
        </w:rPr>
        <w:t>little empirical support</w:t>
      </w:r>
      <w:r>
        <w:rPr>
          <w:rStyle w:val="StyleUnderline"/>
        </w:rPr>
        <w:t xml:space="preserve"> for the liberal proposition </w:t>
      </w:r>
      <w:r w:rsidRPr="00C25DCF">
        <w:rPr>
          <w:rStyle w:val="StyleUnderline"/>
          <w:highlight w:val="yellow"/>
        </w:rPr>
        <w:t>that trade provides a path to</w:t>
      </w:r>
      <w:r>
        <w:rPr>
          <w:rStyle w:val="StyleUnderline"/>
        </w:rPr>
        <w:t xml:space="preserve"> interstate </w:t>
      </w:r>
      <w:r w:rsidRPr="00C25DCF">
        <w:rPr>
          <w:rStyle w:val="StyleUnderline"/>
          <w:highlight w:val="yellow"/>
        </w:rPr>
        <w:t xml:space="preserve">peace. </w:t>
      </w:r>
      <w:r w:rsidRPr="00C25DCF">
        <w:rPr>
          <w:rStyle w:val="Emphasis"/>
          <w:highlight w:val="yellow"/>
        </w:rPr>
        <w:t>Even after</w:t>
      </w:r>
      <w:r w:rsidRPr="00C25DCF">
        <w:rPr>
          <w:rStyle w:val="StyleUnderline"/>
          <w:highlight w:val="yellow"/>
        </w:rPr>
        <w:t xml:space="preserve"> controlling for</w:t>
      </w:r>
      <w:r>
        <w:rPr>
          <w:rStyle w:val="StyleUnderline"/>
        </w:rPr>
        <w:t xml:space="preserve"> the </w:t>
      </w:r>
      <w:r w:rsidRPr="00C25DCF">
        <w:rPr>
          <w:rStyle w:val="StyleUnderline"/>
          <w:highlight w:val="yellow"/>
        </w:rPr>
        <w:t>influence of contiguity</w:t>
      </w:r>
      <w:r>
        <w:rPr>
          <w:rStyle w:val="StyleUnderline"/>
        </w:rPr>
        <w:t xml:space="preserve">, joint </w:t>
      </w:r>
      <w:r w:rsidRPr="00C25DCF">
        <w:rPr>
          <w:rStyle w:val="StyleUnderline"/>
          <w:highlight w:val="yellow"/>
        </w:rPr>
        <w:t>democracy, alliance ties, and relative capabilities</w:t>
      </w:r>
      <w:r w:rsidRPr="00C25DCF">
        <w:rPr>
          <w:sz w:val="14"/>
        </w:rPr>
        <w:t xml:space="preserve">, the </w:t>
      </w:r>
      <w:r w:rsidRPr="00137055">
        <w:rPr>
          <w:rStyle w:val="Emphasis"/>
          <w:highlight w:val="yellow"/>
        </w:rPr>
        <w:t>evidence</w:t>
      </w:r>
      <w:r w:rsidRPr="00C25DCF">
        <w:rPr>
          <w:rStyle w:val="StyleUnderline"/>
          <w:highlight w:val="yellow"/>
        </w:rPr>
        <w:t xml:space="preserve"> suggests</w:t>
      </w:r>
      <w:r>
        <w:rPr>
          <w:rStyle w:val="StyleUnderline"/>
        </w:rPr>
        <w:t xml:space="preserve"> that </w:t>
      </w:r>
      <w:r w:rsidRPr="00C25DCF">
        <w:rPr>
          <w:rStyle w:val="Emphasis"/>
        </w:rPr>
        <w:t xml:space="preserve">in most instances </w:t>
      </w:r>
      <w:r w:rsidRPr="00C25DCF">
        <w:rPr>
          <w:rStyle w:val="Emphasis"/>
          <w:highlight w:val="yellow"/>
        </w:rPr>
        <w:t>trade fails to deter conflict</w:t>
      </w:r>
      <w:r w:rsidRPr="00C25DCF">
        <w:rPr>
          <w:rStyle w:val="StyleUnderline"/>
        </w:rPr>
        <w:t>. Instead</w:t>
      </w:r>
      <w:r w:rsidRPr="00C25DCF">
        <w:rPr>
          <w:sz w:val="14"/>
        </w:rPr>
        <w:t xml:space="preserve">, extensive </w:t>
      </w:r>
      <w:r>
        <w:rPr>
          <w:rStyle w:val="StyleUnderline"/>
        </w:rPr>
        <w:t>economic interdependence</w:t>
      </w:r>
      <w:r w:rsidRPr="00C25DCF">
        <w:rPr>
          <w:sz w:val="14"/>
        </w:rPr>
        <w:t xml:space="preserve"> increases the likelihood that dyads engage in militarized dispute; however, it </w:t>
      </w:r>
      <w:r>
        <w:rPr>
          <w:rStyle w:val="Emphasis"/>
        </w:rPr>
        <w:t>appears to have little influence on the incidence of war</w:t>
      </w:r>
      <w:r w:rsidRPr="00C25DCF">
        <w:rPr>
          <w:sz w:val="14"/>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14:paraId="106AC062" w14:textId="77777777" w:rsidR="00D24651" w:rsidRDefault="00D24651" w:rsidP="00D24651">
      <w:pPr>
        <w:pStyle w:val="Heading4"/>
      </w:pPr>
      <w:r>
        <w:t xml:space="preserve">Their authors have causality backward — </w:t>
      </w:r>
      <w:r w:rsidRPr="00E07F97">
        <w:rPr>
          <w:u w:val="single"/>
        </w:rPr>
        <w:t>war</w:t>
      </w:r>
      <w:r>
        <w:t xml:space="preserve"> prevents </w:t>
      </w:r>
      <w:r w:rsidRPr="00E07F97">
        <w:rPr>
          <w:u w:val="single"/>
        </w:rPr>
        <w:t>trade</w:t>
      </w:r>
    </w:p>
    <w:p w14:paraId="6A631C2E" w14:textId="77777777" w:rsidR="00D24651" w:rsidRPr="00EE3393" w:rsidRDefault="00D24651" w:rsidP="00D24651">
      <w:r>
        <w:t xml:space="preserve">Omar M. G. </w:t>
      </w:r>
      <w:proofErr w:type="spellStart"/>
      <w:r w:rsidRPr="00C41C2A">
        <w:rPr>
          <w:rStyle w:val="Style13ptBold"/>
        </w:rPr>
        <w:t>Keshk</w:t>
      </w:r>
      <w:proofErr w:type="spellEnd"/>
      <w:r>
        <w:rPr>
          <w:rStyle w:val="Style13ptBold"/>
        </w:rPr>
        <w:t xml:space="preserve">, </w:t>
      </w:r>
      <w:proofErr w:type="spellStart"/>
      <w:r>
        <w:rPr>
          <w:rStyle w:val="Style13ptBold"/>
        </w:rPr>
        <w:t>Poli</w:t>
      </w:r>
      <w:proofErr w:type="spellEnd"/>
      <w:r>
        <w:rPr>
          <w:rStyle w:val="Style13ptBold"/>
        </w:rPr>
        <w:t xml:space="preserve"> Sci PhD,</w:t>
      </w:r>
      <w:r w:rsidRPr="00C41C2A">
        <w:rPr>
          <w:rStyle w:val="Style13ptBold"/>
        </w:rPr>
        <w:t xml:space="preserve"> 10</w:t>
      </w:r>
      <w:r>
        <w:t xml:space="preserve">, senior lecturer in the Political Science Department at, and PhD in Political Science from, Ohio State University; Rafael </w:t>
      </w:r>
      <w:proofErr w:type="spellStart"/>
      <w:r>
        <w:t>Reuveny</w:t>
      </w:r>
      <w:proofErr w:type="spellEnd"/>
      <w:r>
        <w:t xml:space="preserve">, prof of international political economy and ecological economics at and PhD from Indiana University; and Brian M. </w:t>
      </w:r>
      <w:proofErr w:type="spellStart"/>
      <w:r>
        <w:t>Pollins</w:t>
      </w:r>
      <w:proofErr w:type="spellEnd"/>
      <w:r>
        <w:t>, emeritus Associate Prof of Political Science at Ohio State; “Trade and Conflict: Proximity, Country Size, and Measures,” Conflict Management and Peace Science 2010 27: 3, SAGE journals</w:t>
      </w:r>
    </w:p>
    <w:p w14:paraId="773D13D5" w14:textId="77777777" w:rsidR="00D24651" w:rsidRDefault="00D24651" w:rsidP="00D24651">
      <w:pPr>
        <w:rPr>
          <w:sz w:val="14"/>
        </w:rPr>
      </w:pPr>
      <w:r w:rsidRPr="005A6E0E">
        <w:rPr>
          <w:sz w:val="14"/>
        </w:rPr>
        <w:t xml:space="preserve">In all, </w:t>
      </w:r>
      <w:r w:rsidRPr="00E07F97">
        <w:rPr>
          <w:rStyle w:val="Emphasis"/>
          <w:highlight w:val="yellow"/>
        </w:rPr>
        <w:t>any signal</w:t>
      </w:r>
      <w:r w:rsidRPr="00E07F97">
        <w:rPr>
          <w:rStyle w:val="StyleUnderline"/>
        </w:rPr>
        <w:t xml:space="preserve"> that </w:t>
      </w:r>
      <w:r w:rsidRPr="00320E7C">
        <w:rPr>
          <w:rStyle w:val="StyleUnderline"/>
          <w:highlight w:val="yellow"/>
        </w:rPr>
        <w:t>“</w:t>
      </w:r>
      <w:r w:rsidRPr="00E07F97">
        <w:rPr>
          <w:rStyle w:val="StyleUnderline"/>
          <w:highlight w:val="yellow"/>
        </w:rPr>
        <w:t xml:space="preserve">trade brings peace” remains </w:t>
      </w:r>
      <w:r w:rsidRPr="00E07F97">
        <w:rPr>
          <w:rStyle w:val="Emphasis"/>
          <w:highlight w:val="yellow"/>
        </w:rPr>
        <w:t>weak and inconsistent</w:t>
      </w:r>
      <w:r w:rsidRPr="005A6E0E">
        <w:rPr>
          <w:rStyle w:val="StyleUnderline"/>
          <w:highlight w:val="yellow"/>
        </w:rPr>
        <w:t>, regardless</w:t>
      </w:r>
      <w:r w:rsidRPr="00E07F97">
        <w:rPr>
          <w:rStyle w:val="StyleUnderline"/>
          <w:highlight w:val="yellow"/>
        </w:rPr>
        <w:t xml:space="preserve"> of</w:t>
      </w:r>
      <w:r w:rsidRPr="00E07F97">
        <w:rPr>
          <w:rStyle w:val="StyleUnderline"/>
        </w:rPr>
        <w:t xml:space="preserve"> the</w:t>
      </w:r>
      <w:r w:rsidRPr="005A6E0E">
        <w:rPr>
          <w:sz w:val="14"/>
        </w:rPr>
        <w:t xml:space="preserve"> way proximity is </w:t>
      </w:r>
      <w:r w:rsidRPr="00E07F97">
        <w:rPr>
          <w:rStyle w:val="StyleUnderline"/>
          <w:highlight w:val="yellow"/>
        </w:rPr>
        <w:t>model</w:t>
      </w:r>
      <w:r w:rsidRPr="005A6E0E">
        <w:rPr>
          <w:sz w:val="14"/>
        </w:rPr>
        <w:t xml:space="preserve">ed in the conflict equation. </w:t>
      </w:r>
      <w:r w:rsidRPr="00E07F97">
        <w:rPr>
          <w:rStyle w:val="StyleUnderline"/>
          <w:highlight w:val="yellow"/>
        </w:rPr>
        <w:t>The signal that conflict reduces trade</w:t>
      </w:r>
      <w:r w:rsidRPr="005A6E0E">
        <w:rPr>
          <w:sz w:val="14"/>
        </w:rPr>
        <w:t xml:space="preserve">, in contrast, </w:t>
      </w:r>
      <w:r w:rsidRPr="00E07F97">
        <w:rPr>
          <w:rStyle w:val="StyleUnderline"/>
          <w:highlight w:val="yellow"/>
        </w:rPr>
        <w:t xml:space="preserve">is </w:t>
      </w:r>
      <w:r w:rsidRPr="00E07F97">
        <w:rPr>
          <w:rStyle w:val="Emphasis"/>
          <w:highlight w:val="yellow"/>
        </w:rPr>
        <w:t>strong and consistent</w:t>
      </w:r>
      <w:r w:rsidRPr="005A6E0E">
        <w:rPr>
          <w:sz w:val="14"/>
        </w:rPr>
        <w:t xml:space="preserve">. Thus, </w:t>
      </w:r>
      <w:r w:rsidRPr="00E07F97">
        <w:rPr>
          <w:rStyle w:val="StyleUnderline"/>
        </w:rPr>
        <w:t xml:space="preserve">international politics are </w:t>
      </w:r>
      <w:r w:rsidRPr="00E07F97">
        <w:rPr>
          <w:rStyle w:val="Emphasis"/>
        </w:rPr>
        <w:t>clearly</w:t>
      </w:r>
      <w:r w:rsidRPr="00E07F97">
        <w:rPr>
          <w:rStyle w:val="StyleUnderline"/>
        </w:rPr>
        <w:t xml:space="preserve"> affecting dyadic trade, while it is far less obvious whether trade</w:t>
      </w:r>
      <w:r w:rsidRPr="005A6E0E">
        <w:rPr>
          <w:sz w:val="14"/>
        </w:rPr>
        <w:t xml:space="preserve"> systematically affects dyadic politics, and if it does, whether that effect </w:t>
      </w:r>
      <w:r w:rsidRPr="00E07F97">
        <w:rPr>
          <w:rStyle w:val="StyleUnderline"/>
        </w:rPr>
        <w:t>is conflict dampening</w:t>
      </w:r>
      <w:r w:rsidRPr="005A6E0E">
        <w:rPr>
          <w:sz w:val="14"/>
        </w:rPr>
        <w:t xml:space="preserve"> or conflict amplifying. This is what we have termed in KPR (2004) “The Primacy of Politics.”</w:t>
      </w:r>
    </w:p>
    <w:p w14:paraId="7D2ECDA2" w14:textId="77777777" w:rsidR="00D24651" w:rsidRPr="005A6E0E" w:rsidRDefault="00D24651" w:rsidP="00D24651">
      <w:pPr>
        <w:rPr>
          <w:sz w:val="12"/>
        </w:rPr>
      </w:pPr>
      <w:r w:rsidRPr="005A6E0E">
        <w:rPr>
          <w:sz w:val="14"/>
        </w:rPr>
        <w:t>Conclusion</w:t>
      </w:r>
    </w:p>
    <w:p w14:paraId="0793B86A" w14:textId="77777777" w:rsidR="00D24651" w:rsidRDefault="00D24651" w:rsidP="00D24651">
      <w:pPr>
        <w:rPr>
          <w:sz w:val="14"/>
        </w:rPr>
      </w:pPr>
      <w:r w:rsidRPr="005A6E0E">
        <w:rPr>
          <w:sz w:val="14"/>
        </w:rPr>
        <w:t>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w:t>
      </w:r>
    </w:p>
    <w:p w14:paraId="49167806" w14:textId="77777777" w:rsidR="00D24651" w:rsidRDefault="00D24651" w:rsidP="00D24651">
      <w:pPr>
        <w:rPr>
          <w:sz w:val="14"/>
        </w:rPr>
      </w:pPr>
      <w:r w:rsidRPr="005A6E0E">
        <w:rPr>
          <w:sz w:val="14"/>
        </w:rPr>
        <w:t>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p>
    <w:p w14:paraId="7E075CE3" w14:textId="77777777" w:rsidR="00D24651" w:rsidRDefault="00D24651" w:rsidP="00D24651">
      <w:pPr>
        <w:rPr>
          <w:rStyle w:val="StyleUnderline"/>
          <w:sz w:val="12"/>
        </w:rPr>
      </w:pPr>
      <w:r w:rsidRPr="005A6E0E">
        <w:rPr>
          <w:sz w:val="14"/>
        </w:rPr>
        <w:t xml:space="preserve">The single greatest lesson of this study is that future work studying the effect of international trade on international military conflict needs to employ a simultaneous specification of the relationship between the two forces. </w:t>
      </w:r>
      <w:r w:rsidRPr="00621CF1">
        <w:rPr>
          <w:rStyle w:val="StyleUnderline"/>
        </w:rPr>
        <w:t xml:space="preserve">The </w:t>
      </w:r>
      <w:r w:rsidRPr="005A6E0E">
        <w:rPr>
          <w:rStyle w:val="StyleUnderline"/>
          <w:highlight w:val="yellow"/>
        </w:rPr>
        <w:t>results</w:t>
      </w:r>
      <w:r w:rsidRPr="005A6E0E">
        <w:rPr>
          <w:rStyle w:val="StyleUnderline"/>
        </w:rPr>
        <w:t xml:space="preserve"> </w:t>
      </w:r>
      <w:r w:rsidRPr="00E07F97">
        <w:rPr>
          <w:rStyle w:val="StyleUnderline"/>
        </w:rPr>
        <w:t>we obtained</w:t>
      </w:r>
      <w:r w:rsidRPr="005A6E0E">
        <w:rPr>
          <w:sz w:val="14"/>
        </w:rPr>
        <w:t xml:space="preserve"> under </w:t>
      </w:r>
      <w:r w:rsidRPr="005A6E0E">
        <w:rPr>
          <w:rStyle w:val="Emphasis"/>
          <w:highlight w:val="yellow"/>
        </w:rPr>
        <w:t>all</w:t>
      </w:r>
      <w:r w:rsidRPr="005A6E0E">
        <w:rPr>
          <w:sz w:val="14"/>
        </w:rPr>
        <w:t xml:space="preserve"> the 36 SEM alternatives we estimated </w:t>
      </w:r>
      <w:r w:rsidRPr="005A6E0E">
        <w:rPr>
          <w:rStyle w:val="StyleUnderline"/>
          <w:highlight w:val="yellow"/>
        </w:rPr>
        <w:t>yielded an important</w:t>
      </w:r>
      <w:r w:rsidRPr="00E07F97">
        <w:rPr>
          <w:rStyle w:val="StyleUnderline"/>
        </w:rPr>
        <w:t xml:space="preserve">, measurable </w:t>
      </w:r>
      <w:r w:rsidRPr="005A6E0E">
        <w:rPr>
          <w:rStyle w:val="StyleUnderline"/>
          <w:highlight w:val="yellow"/>
        </w:rPr>
        <w:t xml:space="preserve">effect of conflict </w:t>
      </w:r>
      <w:r w:rsidRPr="005A6E0E">
        <w:rPr>
          <w:rStyle w:val="Emphasis"/>
          <w:highlight w:val="yellow"/>
        </w:rPr>
        <w:t>on trade</w:t>
      </w:r>
      <w:r w:rsidRPr="005A6E0E">
        <w:rPr>
          <w:sz w:val="14"/>
        </w:rPr>
        <w:t xml:space="preserve">. Henceforth, we would say with high confidence that </w:t>
      </w:r>
      <w:r w:rsidRPr="005A6E0E">
        <w:rPr>
          <w:rStyle w:val="StyleUnderline"/>
          <w:highlight w:val="yellow"/>
        </w:rPr>
        <w:t xml:space="preserve">any study </w:t>
      </w:r>
      <w:r w:rsidRPr="00E07F97">
        <w:rPr>
          <w:rStyle w:val="StyleUnderline"/>
        </w:rPr>
        <w:t xml:space="preserve">of the effect of trade on conflict </w:t>
      </w:r>
      <w:r w:rsidRPr="005A6E0E">
        <w:rPr>
          <w:rStyle w:val="StyleUnderline"/>
          <w:highlight w:val="yellow"/>
        </w:rPr>
        <w:t>that ignores this</w:t>
      </w:r>
      <w:r w:rsidRPr="00E07F97">
        <w:rPr>
          <w:rStyle w:val="StyleUnderline"/>
        </w:rPr>
        <w:t xml:space="preserve"> reverse fact </w:t>
      </w:r>
      <w:r w:rsidRPr="005A6E0E">
        <w:rPr>
          <w:rStyle w:val="StyleUnderline"/>
          <w:highlight w:val="yellow"/>
        </w:rPr>
        <w:t>is</w:t>
      </w:r>
      <w:r w:rsidRPr="00E07F97">
        <w:rPr>
          <w:rStyle w:val="StyleUnderline"/>
        </w:rPr>
        <w:t xml:space="preserve"> practically </w:t>
      </w:r>
      <w:r w:rsidRPr="005A6E0E">
        <w:rPr>
          <w:rStyle w:val="Emphasis"/>
          <w:highlight w:val="yellow"/>
        </w:rPr>
        <w:t>guaranteed</w:t>
      </w:r>
      <w:r w:rsidRPr="005A6E0E">
        <w:rPr>
          <w:rStyle w:val="StyleUnderline"/>
          <w:highlight w:val="yellow"/>
        </w:rPr>
        <w:t xml:space="preserve"> to produce</w:t>
      </w:r>
      <w:r w:rsidRPr="00E07F97">
        <w:rPr>
          <w:rStyle w:val="StyleUnderline"/>
        </w:rPr>
        <w:t xml:space="preserve"> estimates that contain </w:t>
      </w:r>
      <w:r w:rsidRPr="005A6E0E">
        <w:rPr>
          <w:rStyle w:val="StyleUnderline"/>
          <w:highlight w:val="yellow"/>
        </w:rPr>
        <w:t xml:space="preserve">simultaneity bias. </w:t>
      </w:r>
      <w:r w:rsidRPr="005A6E0E">
        <w:rPr>
          <w:rStyle w:val="Emphasis"/>
          <w:highlight w:val="yellow"/>
        </w:rPr>
        <w:t>Such studies will claim</w:t>
      </w:r>
      <w:r w:rsidRPr="005A6E0E">
        <w:rPr>
          <w:rStyle w:val="StyleUnderline"/>
        </w:rPr>
        <w:t xml:space="preserve"> </w:t>
      </w:r>
      <w:r w:rsidRPr="00E07F97">
        <w:rPr>
          <w:rStyle w:val="StyleUnderline"/>
        </w:rPr>
        <w:t xml:space="preserve">that </w:t>
      </w:r>
      <w:r w:rsidRPr="005A6E0E">
        <w:rPr>
          <w:rStyle w:val="StyleUnderline"/>
          <w:highlight w:val="yellow"/>
        </w:rPr>
        <w:t xml:space="preserve">“trade brings peace,” when we </w:t>
      </w:r>
      <w:r w:rsidRPr="005A6E0E">
        <w:rPr>
          <w:rStyle w:val="Emphasis"/>
          <w:highlight w:val="yellow"/>
        </w:rPr>
        <w:t>now know</w:t>
      </w:r>
      <w:r w:rsidRPr="005A6E0E">
        <w:rPr>
          <w:rStyle w:val="StyleUnderline"/>
          <w:highlight w:val="yellow"/>
        </w:rPr>
        <w:t xml:space="preserve"> that</w:t>
      </w:r>
      <w:r w:rsidRPr="00E07F97">
        <w:rPr>
          <w:rStyle w:val="StyleUnderline"/>
        </w:rPr>
        <w:t xml:space="preserve"> in a much broader range of circumstances, </w:t>
      </w:r>
      <w:r w:rsidRPr="005A6E0E">
        <w:rPr>
          <w:rStyle w:val="Emphasis"/>
          <w:highlight w:val="yellow"/>
        </w:rPr>
        <w:t>it is “peace that brings trade</w:t>
      </w:r>
      <w:r w:rsidRPr="00E07F97">
        <w:rPr>
          <w:rStyle w:val="StyleUnderline"/>
        </w:rPr>
        <w:t>.”</w:t>
      </w:r>
    </w:p>
    <w:p w14:paraId="7B836114" w14:textId="77777777" w:rsidR="00D24651" w:rsidRDefault="00D24651" w:rsidP="00D24651">
      <w:pPr>
        <w:rPr>
          <w:sz w:val="12"/>
        </w:rPr>
      </w:pPr>
      <w:r w:rsidRPr="005A6E0E">
        <w:rPr>
          <w:sz w:val="14"/>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p>
    <w:p w14:paraId="7A303CC4" w14:textId="77777777" w:rsidR="00D24651" w:rsidRPr="005A6E0E" w:rsidRDefault="00D24651" w:rsidP="00D24651">
      <w:pPr>
        <w:rPr>
          <w:rStyle w:val="StyleUnderline"/>
          <w:sz w:val="10"/>
        </w:rPr>
      </w:pPr>
      <w:r w:rsidRPr="005A6E0E">
        <w:rPr>
          <w:sz w:val="14"/>
        </w:rPr>
        <w:t xml:space="preserve">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5A6E0E">
        <w:rPr>
          <w:rStyle w:val="StyleUnderline"/>
          <w:highlight w:val="yellow"/>
        </w:rPr>
        <w:t xml:space="preserve">Liberal claims regarding the effect of </w:t>
      </w:r>
      <w:r w:rsidRPr="00621CF1">
        <w:rPr>
          <w:rStyle w:val="StyleUnderline"/>
        </w:rPr>
        <w:t xml:space="preserve">dyadic </w:t>
      </w:r>
      <w:r w:rsidRPr="005A6E0E">
        <w:rPr>
          <w:rStyle w:val="StyleUnderline"/>
          <w:highlight w:val="yellow"/>
        </w:rPr>
        <w:t xml:space="preserve">trade on </w:t>
      </w:r>
      <w:r w:rsidRPr="00621CF1">
        <w:rPr>
          <w:rStyle w:val="StyleUnderline"/>
        </w:rPr>
        <w:t xml:space="preserve">dyadic </w:t>
      </w:r>
      <w:r w:rsidRPr="005A6E0E">
        <w:rPr>
          <w:rStyle w:val="StyleUnderline"/>
          <w:highlight w:val="yellow"/>
        </w:rPr>
        <w:t xml:space="preserve">conflict </w:t>
      </w:r>
      <w:r w:rsidRPr="005A6E0E">
        <w:rPr>
          <w:rStyle w:val="Emphasis"/>
          <w:highlight w:val="yellow"/>
        </w:rPr>
        <w:t xml:space="preserve">simply were not robust </w:t>
      </w:r>
      <w:r w:rsidRPr="00621CF1">
        <w:rPr>
          <w:rStyle w:val="Emphasis"/>
        </w:rPr>
        <w:t>in our findings</w:t>
      </w:r>
      <w:r w:rsidRPr="005A6E0E">
        <w:rPr>
          <w:sz w:val="14"/>
        </w:rPr>
        <w:t xml:space="preserve">. They survived in only 8 of the 36 tests we </w:t>
      </w:r>
      <w:proofErr w:type="gramStart"/>
      <w:r w:rsidRPr="005A6E0E">
        <w:rPr>
          <w:sz w:val="14"/>
        </w:rPr>
        <w:t>ran, and</w:t>
      </w:r>
      <w:proofErr w:type="gramEnd"/>
      <w:r w:rsidRPr="005A6E0E">
        <w:rPr>
          <w:sz w:val="14"/>
        </w:rPr>
        <w:t xml:space="preserve"> failed to hold up when certain data assumptions were altered, and were seriously vulnerable to indicator choices regarding inter-capital distance, conflict, and national size.</w:t>
      </w:r>
    </w:p>
    <w:p w14:paraId="279818D3" w14:textId="77777777" w:rsidR="00D24651" w:rsidRDefault="00D24651" w:rsidP="00D24651">
      <w:pPr>
        <w:pStyle w:val="Heading3"/>
      </w:pPr>
      <w:r>
        <w:t>1NC -- Interdependence Fails</w:t>
      </w:r>
    </w:p>
    <w:p w14:paraId="10FD269B" w14:textId="77777777" w:rsidR="00D24651" w:rsidRPr="00237A32" w:rsidRDefault="00D24651" w:rsidP="00D24651">
      <w:pPr>
        <w:pStyle w:val="Heading4"/>
      </w:pPr>
      <w:r>
        <w:t>Interdependence</w:t>
      </w:r>
      <w:r w:rsidRPr="00237A32">
        <w:t xml:space="preserve"> </w:t>
      </w:r>
      <w:proofErr w:type="gramStart"/>
      <w:r w:rsidRPr="00237A32">
        <w:rPr>
          <w:u w:val="single"/>
        </w:rPr>
        <w:t>doesn’t</w:t>
      </w:r>
      <w:proofErr w:type="gramEnd"/>
      <w:r w:rsidRPr="00237A32">
        <w:rPr>
          <w:u w:val="single"/>
        </w:rPr>
        <w:t xml:space="preserve"> solve war</w:t>
      </w:r>
    </w:p>
    <w:p w14:paraId="5ABEB484" w14:textId="77777777" w:rsidR="00D24651" w:rsidRPr="00237A32" w:rsidRDefault="00D24651" w:rsidP="00D24651">
      <w:r w:rsidRPr="00237A32">
        <w:rPr>
          <w:rStyle w:val="Style13ptBold"/>
        </w:rPr>
        <w:t>Kat</w:t>
      </w:r>
      <w:r>
        <w:rPr>
          <w:rStyle w:val="Style13ptBold"/>
        </w:rPr>
        <w:t>, IR PhD,</w:t>
      </w:r>
      <w:r w:rsidRPr="00237A32">
        <w:rPr>
          <w:rStyle w:val="Style13ptBold"/>
        </w:rPr>
        <w:t xml:space="preserve"> 15</w:t>
      </w:r>
      <w:r>
        <w:t xml:space="preserve"> — </w:t>
      </w:r>
      <w:proofErr w:type="spellStart"/>
      <w:r>
        <w:t>Mazhid</w:t>
      </w:r>
      <w:proofErr w:type="spellEnd"/>
      <w:r>
        <w:t> Kat, Ph</w:t>
      </w:r>
      <w:r w:rsidRPr="00237A32">
        <w:t xml:space="preserve">D in International Relations at King's College London, (“A Conceptual Analysis of Realism in International Political Economy,” </w:t>
      </w:r>
      <w:r w:rsidRPr="00237A32">
        <w:rPr>
          <w:i/>
        </w:rPr>
        <w:t>E-IR</w:t>
      </w:r>
      <w:r w:rsidRPr="00237A32">
        <w:t>, April 16</w:t>
      </w:r>
      <w:r w:rsidRPr="00237A32">
        <w:rPr>
          <w:vertAlign w:val="superscript"/>
        </w:rPr>
        <w:t>th</w:t>
      </w:r>
      <w:r w:rsidRPr="00237A32">
        <w:t>, Accessible Online at </w:t>
      </w:r>
      <w:r>
        <w:t>http://www.e-ir.info/2015/04/16/a-conceptual-analysis-of-realism-in-international-political-economy</w:t>
      </w:r>
      <w:r w:rsidRPr="00237A32">
        <w:t>, Accessed On 02-08-2016)</w:t>
      </w:r>
    </w:p>
    <w:p w14:paraId="61200C3C" w14:textId="77777777" w:rsidR="00D24651" w:rsidRPr="00A15BE1" w:rsidRDefault="00D24651" w:rsidP="00D24651">
      <w:pPr>
        <w:rPr>
          <w:sz w:val="14"/>
        </w:rPr>
      </w:pPr>
      <w:r w:rsidRPr="007F6D50">
        <w:rPr>
          <w:sz w:val="14"/>
        </w:rPr>
        <w:t xml:space="preserve">The main critics of realism are </w:t>
      </w:r>
      <w:r w:rsidRPr="00237A32">
        <w:rPr>
          <w:rStyle w:val="StyleUnderline"/>
        </w:rPr>
        <w:t>liberals</w:t>
      </w:r>
      <w:r w:rsidRPr="007F6D50">
        <w:rPr>
          <w:sz w:val="14"/>
        </w:rPr>
        <w:t xml:space="preserve">. They </w:t>
      </w:r>
      <w:r w:rsidRPr="00237A32">
        <w:rPr>
          <w:rStyle w:val="StyleUnderline"/>
        </w:rPr>
        <w:t>argue that growing integration of the world economy and interdependence among states will create a more peaceful and stable global order because aggressive actions will lead to huge economic losses</w:t>
      </w:r>
      <w:r w:rsidRPr="007F6D50">
        <w:rPr>
          <w:sz w:val="14"/>
        </w:rPr>
        <w:t xml:space="preserve">. However, </w:t>
      </w:r>
      <w:r w:rsidRPr="00237A32">
        <w:rPr>
          <w:rStyle w:val="StyleUnderline"/>
        </w:rPr>
        <w:t xml:space="preserve">this concept misses </w:t>
      </w:r>
      <w:r w:rsidRPr="007F6D50">
        <w:rPr>
          <w:rStyle w:val="Emphasis"/>
        </w:rPr>
        <w:t>several points</w:t>
      </w:r>
      <w:r w:rsidRPr="007F6D50">
        <w:rPr>
          <w:sz w:val="14"/>
        </w:rPr>
        <w:t xml:space="preserve">. Firstly, </w:t>
      </w:r>
      <w:r w:rsidRPr="00237A32">
        <w:rPr>
          <w:rStyle w:val="StyleUnderline"/>
        </w:rPr>
        <w:t xml:space="preserve">even greatly </w:t>
      </w:r>
      <w:r w:rsidRPr="007F6D50">
        <w:rPr>
          <w:rStyle w:val="StyleUnderline"/>
          <w:highlight w:val="yellow"/>
        </w:rPr>
        <w:t>economically interdependent states</w:t>
      </w:r>
      <w:r w:rsidRPr="00237A32">
        <w:rPr>
          <w:rStyle w:val="StyleUnderline"/>
        </w:rPr>
        <w:t xml:space="preserve"> </w:t>
      </w:r>
      <w:r w:rsidRPr="00237A32">
        <w:rPr>
          <w:rStyle w:val="Emphasis"/>
        </w:rPr>
        <w:t>may </w:t>
      </w:r>
      <w:r w:rsidRPr="007F6D50">
        <w:rPr>
          <w:rStyle w:val="Emphasis"/>
          <w:highlight w:val="yellow"/>
        </w:rPr>
        <w:t>start wars</w:t>
      </w:r>
      <w:r w:rsidRPr="007F6D50">
        <w:rPr>
          <w:rStyle w:val="StyleUnderline"/>
          <w:highlight w:val="yellow"/>
        </w:rPr>
        <w:t xml:space="preserve"> with one another, as was seen with the </w:t>
      </w:r>
      <w:r w:rsidRPr="007F6D50">
        <w:rPr>
          <w:rStyle w:val="Emphasis"/>
          <w:highlight w:val="yellow"/>
        </w:rPr>
        <w:t>British Empire</w:t>
      </w:r>
      <w:r w:rsidRPr="007F6D50">
        <w:rPr>
          <w:rStyle w:val="StyleUnderline"/>
          <w:highlight w:val="yellow"/>
        </w:rPr>
        <w:t xml:space="preserve"> and </w:t>
      </w:r>
      <w:r w:rsidRPr="007F6D50">
        <w:rPr>
          <w:rStyle w:val="Emphasis"/>
          <w:highlight w:val="yellow"/>
        </w:rPr>
        <w:t>Germany</w:t>
      </w:r>
      <w:r w:rsidRPr="007F6D50">
        <w:rPr>
          <w:rStyle w:val="StyleUnderline"/>
          <w:highlight w:val="yellow"/>
        </w:rPr>
        <w:t xml:space="preserve"> in the </w:t>
      </w:r>
      <w:r w:rsidRPr="007F6D50">
        <w:rPr>
          <w:rStyle w:val="Emphasis"/>
          <w:highlight w:val="yellow"/>
        </w:rPr>
        <w:t xml:space="preserve">beginning of the 20th </w:t>
      </w:r>
      <w:proofErr w:type="gramStart"/>
      <w:r w:rsidRPr="007F6D50">
        <w:rPr>
          <w:rStyle w:val="Emphasis"/>
          <w:highlight w:val="yellow"/>
        </w:rPr>
        <w:t>century</w:t>
      </w:r>
      <w:r w:rsidRPr="007F6D50">
        <w:rPr>
          <w:sz w:val="14"/>
        </w:rPr>
        <w:t>.[</w:t>
      </w:r>
      <w:proofErr w:type="gramEnd"/>
      <w:r w:rsidRPr="007F6D50">
        <w:rPr>
          <w:sz w:val="14"/>
        </w:rPr>
        <w:t xml:space="preserve">xxix] Moreover, </w:t>
      </w:r>
      <w:r w:rsidRPr="007F6D50">
        <w:rPr>
          <w:rStyle w:val="StyleUnderline"/>
          <w:highlight w:val="yellow"/>
        </w:rPr>
        <w:t>interdependence is</w:t>
      </w:r>
      <w:r w:rsidRPr="00237A32">
        <w:rPr>
          <w:rStyle w:val="StyleUnderline"/>
        </w:rPr>
        <w:t xml:space="preserve"> usually </w:t>
      </w:r>
      <w:r w:rsidRPr="007F6D50">
        <w:rPr>
          <w:rStyle w:val="Emphasis"/>
          <w:highlight w:val="yellow"/>
        </w:rPr>
        <w:t>not</w:t>
      </w:r>
      <w:r w:rsidRPr="00237A32">
        <w:rPr>
          <w:rStyle w:val="Emphasis"/>
        </w:rPr>
        <w:t xml:space="preserve"> perfectly </w:t>
      </w:r>
      <w:r w:rsidRPr="007F6D50">
        <w:rPr>
          <w:rStyle w:val="Emphasis"/>
          <w:highlight w:val="yellow"/>
        </w:rPr>
        <w:t>symmetrical</w:t>
      </w:r>
      <w:r w:rsidRPr="00237A32">
        <w:rPr>
          <w:rStyle w:val="StyleUnderline"/>
        </w:rPr>
        <w:t xml:space="preserve">. In many cases, weak states become </w:t>
      </w:r>
      <w:r w:rsidRPr="00237A32">
        <w:rPr>
          <w:rStyle w:val="Emphasis"/>
        </w:rPr>
        <w:t>more dependent</w:t>
      </w:r>
      <w:r w:rsidRPr="00237A32">
        <w:rPr>
          <w:rStyle w:val="StyleUnderline"/>
        </w:rPr>
        <w:t xml:space="preserve"> on major </w:t>
      </w:r>
      <w:proofErr w:type="gramStart"/>
      <w:r w:rsidRPr="00237A32">
        <w:rPr>
          <w:rStyle w:val="StyleUnderline"/>
        </w:rPr>
        <w:t>powers</w:t>
      </w:r>
      <w:r w:rsidRPr="007F6D50">
        <w:rPr>
          <w:sz w:val="14"/>
        </w:rPr>
        <w:t>.[</w:t>
      </w:r>
      <w:proofErr w:type="gramEnd"/>
      <w:r w:rsidRPr="007F6D50">
        <w:rPr>
          <w:sz w:val="14"/>
        </w:rPr>
        <w:t>xxx</w:t>
      </w:r>
      <w:r w:rsidRPr="00A15BE1">
        <w:rPr>
          <w:sz w:val="14"/>
        </w:rPr>
        <w:t xml:space="preserve">] </w:t>
      </w:r>
      <w:r w:rsidRPr="00A15BE1">
        <w:rPr>
          <w:rStyle w:val="StyleUnderline"/>
        </w:rPr>
        <w:t>Leading powers</w:t>
      </w:r>
      <w:r w:rsidRPr="00A15BE1">
        <w:rPr>
          <w:sz w:val="14"/>
        </w:rPr>
        <w:t xml:space="preserve">, in turn, </w:t>
      </w:r>
      <w:r w:rsidRPr="00A15BE1">
        <w:rPr>
          <w:rStyle w:val="StyleUnderline"/>
        </w:rPr>
        <w:t>use their economic power to promote</w:t>
      </w:r>
      <w:r w:rsidRPr="00237A32">
        <w:rPr>
          <w:rStyle w:val="StyleUnderline"/>
        </w:rPr>
        <w:t xml:space="preserve"> global regimes more </w:t>
      </w:r>
      <w:proofErr w:type="spellStart"/>
      <w:r w:rsidRPr="00237A32">
        <w:rPr>
          <w:rStyle w:val="Emphasis"/>
        </w:rPr>
        <w:t>favourable</w:t>
      </w:r>
      <w:proofErr w:type="spellEnd"/>
      <w:r w:rsidRPr="00237A32">
        <w:rPr>
          <w:rStyle w:val="Emphasis"/>
        </w:rPr>
        <w:t xml:space="preserve"> to themselves</w:t>
      </w:r>
      <w:r w:rsidRPr="00237A32">
        <w:rPr>
          <w:rStyle w:val="StyleUnderline"/>
        </w:rPr>
        <w:t xml:space="preserve">. Also, </w:t>
      </w:r>
      <w:r w:rsidRPr="00A15BE1">
        <w:rPr>
          <w:rStyle w:val="StyleUnderline"/>
          <w:highlight w:val="yellow"/>
        </w:rPr>
        <w:t>interdependence can le[a]d to economic crises becoming</w:t>
      </w:r>
      <w:r w:rsidRPr="00A15BE1">
        <w:rPr>
          <w:rStyle w:val="StyleUnderline"/>
        </w:rPr>
        <w:t xml:space="preserve"> </w:t>
      </w:r>
      <w:r w:rsidRPr="00A15BE1">
        <w:rPr>
          <w:rStyle w:val="Emphasis"/>
        </w:rPr>
        <w:t xml:space="preserve">more </w:t>
      </w:r>
      <w:r w:rsidRPr="00A15BE1">
        <w:rPr>
          <w:rStyle w:val="Emphasis"/>
          <w:highlight w:val="yellow"/>
        </w:rPr>
        <w:t>wide spread</w:t>
      </w:r>
      <w:r w:rsidRPr="00A15BE1">
        <w:rPr>
          <w:rStyle w:val="StyleUnderline"/>
          <w:highlight w:val="yellow"/>
        </w:rPr>
        <w:t>, which</w:t>
      </w:r>
      <w:r w:rsidRPr="00237A32">
        <w:rPr>
          <w:rStyle w:val="StyleUnderline"/>
        </w:rPr>
        <w:t xml:space="preserve"> in turn </w:t>
      </w:r>
      <w:r w:rsidRPr="00A15BE1">
        <w:rPr>
          <w:rStyle w:val="StyleUnderline"/>
          <w:highlight w:val="yellow"/>
        </w:rPr>
        <w:t xml:space="preserve">leads to </w:t>
      </w:r>
      <w:r w:rsidRPr="00A15BE1">
        <w:rPr>
          <w:rStyle w:val="Emphasis"/>
          <w:highlight w:val="yellow"/>
        </w:rPr>
        <w:t>negative consequences in different parts of the world</w:t>
      </w:r>
      <w:r w:rsidRPr="00237A32">
        <w:rPr>
          <w:rStyle w:val="StyleUnderline"/>
        </w:rPr>
        <w:t>.</w:t>
      </w:r>
      <w:r w:rsidRPr="007F6D50">
        <w:rPr>
          <w:sz w:val="14"/>
        </w:rPr>
        <w:t xml:space="preserve">[xxxi] For instance, </w:t>
      </w:r>
      <w:r w:rsidRPr="00A15BE1">
        <w:rPr>
          <w:rStyle w:val="StyleUnderline"/>
          <w:highlight w:val="yellow"/>
        </w:rPr>
        <w:t>the Great Depression</w:t>
      </w:r>
      <w:r w:rsidRPr="00237A32">
        <w:rPr>
          <w:rStyle w:val="StyleUnderline"/>
        </w:rPr>
        <w:t xml:space="preserve"> in the U</w:t>
      </w:r>
      <w:r w:rsidRPr="007F6D50">
        <w:rPr>
          <w:sz w:val="14"/>
        </w:rPr>
        <w:t xml:space="preserve">nited </w:t>
      </w:r>
      <w:r w:rsidRPr="00237A32">
        <w:rPr>
          <w:rStyle w:val="StyleUnderline"/>
        </w:rPr>
        <w:t>S</w:t>
      </w:r>
      <w:r w:rsidRPr="007F6D50">
        <w:rPr>
          <w:sz w:val="14"/>
        </w:rPr>
        <w:t xml:space="preserve">tates during the 1930s </w:t>
      </w:r>
      <w:r w:rsidRPr="00A15BE1">
        <w:rPr>
          <w:rStyle w:val="StyleUnderline"/>
          <w:highlight w:val="yellow"/>
        </w:rPr>
        <w:t>was</w:t>
      </w:r>
      <w:r w:rsidRPr="00A15BE1">
        <w:rPr>
          <w:rStyle w:val="StyleUnderline"/>
        </w:rPr>
        <w:t xml:space="preserve"> one of the reasons for huge economic problems in Germany, which were </w:t>
      </w:r>
      <w:r w:rsidRPr="00A15BE1">
        <w:rPr>
          <w:rStyle w:val="StyleUnderline"/>
          <w:highlight w:val="yellow"/>
        </w:rPr>
        <w:t xml:space="preserve">used by </w:t>
      </w:r>
      <w:r w:rsidRPr="00A15BE1">
        <w:rPr>
          <w:rStyle w:val="Emphasis"/>
          <w:highlight w:val="yellow"/>
        </w:rPr>
        <w:t>Hitler</w:t>
      </w:r>
      <w:r w:rsidRPr="00A15BE1">
        <w:rPr>
          <w:rStyle w:val="StyleUnderline"/>
          <w:highlight w:val="yellow"/>
        </w:rPr>
        <w:t xml:space="preserve"> in his rise to power</w:t>
      </w:r>
      <w:r w:rsidRPr="007F6D50">
        <w:rPr>
          <w:sz w:val="14"/>
        </w:rPr>
        <w:t xml:space="preserve">. Finally, </w:t>
      </w:r>
      <w:r w:rsidRPr="00237A32">
        <w:rPr>
          <w:rStyle w:val="StyleUnderline"/>
        </w:rPr>
        <w:t xml:space="preserve">some states have </w:t>
      </w:r>
      <w:r w:rsidRPr="00A15BE1">
        <w:rPr>
          <w:rStyle w:val="StyleUnderline"/>
          <w:highlight w:val="yellow"/>
        </w:rPr>
        <w:t>ideologies</w:t>
      </w:r>
      <w:r w:rsidRPr="00237A32">
        <w:rPr>
          <w:rStyle w:val="StyleUnderline"/>
        </w:rPr>
        <w:t xml:space="preserve"> which </w:t>
      </w:r>
      <w:r w:rsidRPr="00A15BE1">
        <w:rPr>
          <w:rStyle w:val="Emphasis"/>
          <w:highlight w:val="yellow"/>
        </w:rPr>
        <w:t>prevail over economic interests</w:t>
      </w:r>
      <w:r w:rsidRPr="00237A32">
        <w:rPr>
          <w:rStyle w:val="StyleUnderline"/>
        </w:rPr>
        <w:t xml:space="preserve">. For example, North Korea conducts a </w:t>
      </w:r>
      <w:r w:rsidRPr="00237A32">
        <w:rPr>
          <w:rStyle w:val="Emphasis"/>
        </w:rPr>
        <w:t>Juche policy of self-sufficiency</w:t>
      </w:r>
      <w:r w:rsidRPr="00237A32">
        <w:rPr>
          <w:rStyle w:val="StyleUnderline"/>
        </w:rPr>
        <w:t xml:space="preserve"> and Russia continues to experience </w:t>
      </w:r>
      <w:r w:rsidRPr="00237A32">
        <w:rPr>
          <w:rStyle w:val="Emphasis"/>
        </w:rPr>
        <w:t>significant economic losses</w:t>
      </w:r>
      <w:r w:rsidRPr="00237A32">
        <w:rPr>
          <w:rStyle w:val="StyleUnderline"/>
        </w:rPr>
        <w:t xml:space="preserve"> because of its imperialistic turn</w:t>
      </w:r>
      <w:r w:rsidRPr="00A15BE1">
        <w:rPr>
          <w:sz w:val="14"/>
        </w:rPr>
        <w:t>.</w:t>
      </w:r>
    </w:p>
    <w:p w14:paraId="7A2ADEFA" w14:textId="77777777" w:rsidR="00AF3D09" w:rsidRPr="00AF3D09" w:rsidRDefault="00AF3D09" w:rsidP="00AF3D09"/>
    <w:p w14:paraId="6502A4C7" w14:textId="7180D783" w:rsidR="001C7C2C" w:rsidRDefault="001C7C2C" w:rsidP="001C7C2C">
      <w:pPr>
        <w:pStyle w:val="Heading2"/>
      </w:pPr>
      <w:r>
        <w:t>AT: Warming</w:t>
      </w:r>
    </w:p>
    <w:p w14:paraId="317851AB" w14:textId="77777777" w:rsidR="001C7C2C" w:rsidRDefault="001C7C2C" w:rsidP="001C7C2C">
      <w:pPr>
        <w:pStyle w:val="Heading3"/>
      </w:pPr>
      <w:r>
        <w:t>1NC – AT: Warming</w:t>
      </w:r>
    </w:p>
    <w:p w14:paraId="6FE1CBC2" w14:textId="77777777" w:rsidR="001C7C2C" w:rsidRDefault="001C7C2C" w:rsidP="001C7C2C">
      <w:pPr>
        <w:pStyle w:val="Heading4"/>
      </w:pPr>
      <w:r>
        <w:t xml:space="preserve">Warming </w:t>
      </w:r>
      <w:proofErr w:type="gramStart"/>
      <w:r>
        <w:t>doesn’t</w:t>
      </w:r>
      <w:proofErr w:type="gramEnd"/>
      <w:r>
        <w:t xml:space="preserve"> trigger extinction</w:t>
      </w:r>
    </w:p>
    <w:p w14:paraId="4452CBFC" w14:textId="77777777" w:rsidR="001C7C2C" w:rsidRPr="008D083C" w:rsidRDefault="001C7C2C" w:rsidP="001C7C2C">
      <w:r w:rsidRPr="008D083C">
        <w:rPr>
          <w:rStyle w:val="Style13ptBold"/>
        </w:rPr>
        <w:t>IBD 18</w:t>
      </w:r>
      <w:r>
        <w:t xml:space="preserve"> [</w:t>
      </w:r>
      <w:proofErr w:type="spellStart"/>
      <w:r>
        <w:t>Investors</w:t>
      </w:r>
      <w:proofErr w:type="spellEnd"/>
      <w:r>
        <w:t xml:space="preserve"> Business Daily, Citing Study from Peer reviewed journal by Lewis and Curry, “Here's One Global Warming Study Nobody Wants You </w:t>
      </w:r>
      <w:proofErr w:type="gramStart"/>
      <w:r>
        <w:t>To</w:t>
      </w:r>
      <w:proofErr w:type="gramEnd"/>
      <w:r>
        <w:t xml:space="preserve"> See”, 4/25/18, https://www.investors.com/politics/editorials/global-warming-computer-models-co2-emissions/]</w:t>
      </w:r>
    </w:p>
    <w:p w14:paraId="37685BCA" w14:textId="77777777" w:rsidR="001C7C2C" w:rsidRPr="009B4579" w:rsidRDefault="001C7C2C" w:rsidP="001C7C2C">
      <w:pPr>
        <w:rPr>
          <w:sz w:val="16"/>
        </w:rPr>
      </w:pPr>
      <w:r w:rsidRPr="009B4579">
        <w:rPr>
          <w:sz w:val="16"/>
        </w:rPr>
        <w:t xml:space="preserve">Settled Science: A </w:t>
      </w:r>
      <w:r w:rsidRPr="00152A1C">
        <w:rPr>
          <w:rStyle w:val="Emphasis"/>
          <w:highlight w:val="yellow"/>
        </w:rPr>
        <w:t>new study</w:t>
      </w:r>
      <w:r w:rsidRPr="009B4579">
        <w:rPr>
          <w:rStyle w:val="Emphasis"/>
        </w:rPr>
        <w:t xml:space="preserve"> published </w:t>
      </w:r>
      <w:r w:rsidRPr="00152A1C">
        <w:rPr>
          <w:rStyle w:val="Emphasis"/>
          <w:highlight w:val="yellow"/>
        </w:rPr>
        <w:t>in a peer-reviewed journal finds</w:t>
      </w:r>
      <w:r w:rsidRPr="00203BA1">
        <w:rPr>
          <w:u w:val="single"/>
        </w:rPr>
        <w:t xml:space="preserve"> that </w:t>
      </w:r>
      <w:r w:rsidRPr="00152A1C">
        <w:rPr>
          <w:rStyle w:val="Emphasis"/>
          <w:highlight w:val="yellow"/>
        </w:rPr>
        <w:t>climate models exaggerate</w:t>
      </w:r>
      <w:r w:rsidRPr="00203BA1">
        <w:rPr>
          <w:u w:val="single"/>
        </w:rPr>
        <w:t xml:space="preserve"> the global </w:t>
      </w:r>
      <w:r w:rsidRPr="00152A1C">
        <w:rPr>
          <w:highlight w:val="yellow"/>
          <w:u w:val="single"/>
        </w:rPr>
        <w:t>warming from CO2</w:t>
      </w:r>
      <w:r w:rsidRPr="00203BA1">
        <w:rPr>
          <w:u w:val="single"/>
        </w:rPr>
        <w:t xml:space="preserve"> emissions </w:t>
      </w:r>
      <w:r w:rsidRPr="00152A1C">
        <w:rPr>
          <w:highlight w:val="yellow"/>
          <w:u w:val="single"/>
        </w:rPr>
        <w:t>by</w:t>
      </w:r>
      <w:r w:rsidRPr="00203BA1">
        <w:rPr>
          <w:u w:val="single"/>
        </w:rPr>
        <w:t xml:space="preserve"> as much as </w:t>
      </w:r>
      <w:r w:rsidRPr="00152A1C">
        <w:rPr>
          <w:highlight w:val="yellow"/>
          <w:u w:val="single"/>
        </w:rPr>
        <w:t>45%</w:t>
      </w:r>
      <w:r w:rsidRPr="00203BA1">
        <w:rPr>
          <w:u w:val="single"/>
        </w:rPr>
        <w:t>.</w:t>
      </w:r>
      <w:r w:rsidRPr="009B4579">
        <w:rPr>
          <w:sz w:val="16"/>
        </w:rPr>
        <w:t xml:space="preserve"> If these findings hold true, </w:t>
      </w:r>
      <w:proofErr w:type="gramStart"/>
      <w:r w:rsidRPr="009B4579">
        <w:rPr>
          <w:sz w:val="16"/>
        </w:rPr>
        <w:t>it's</w:t>
      </w:r>
      <w:proofErr w:type="gramEnd"/>
      <w:r w:rsidRPr="009B4579">
        <w:rPr>
          <w:sz w:val="16"/>
        </w:rPr>
        <w:t xml:space="preserve"> huge news. No wonder the mainstream press is ignoring it.</w:t>
      </w:r>
    </w:p>
    <w:p w14:paraId="399614AC" w14:textId="77777777" w:rsidR="001C7C2C" w:rsidRPr="009B4579" w:rsidRDefault="001C7C2C" w:rsidP="001C7C2C">
      <w:pPr>
        <w:rPr>
          <w:sz w:val="16"/>
        </w:rPr>
      </w:pPr>
      <w:r w:rsidRPr="009B4579">
        <w:rPr>
          <w:sz w:val="16"/>
        </w:rPr>
        <w:t xml:space="preserve">In the study, authors </w:t>
      </w:r>
      <w:r w:rsidRPr="00C37F5F">
        <w:rPr>
          <w:u w:val="single"/>
        </w:rPr>
        <w:t xml:space="preserve">Nic Lewis and Judith Curry looked at </w:t>
      </w:r>
      <w:r w:rsidRPr="00152A1C">
        <w:rPr>
          <w:highlight w:val="yellow"/>
          <w:u w:val="single"/>
        </w:rPr>
        <w:t>actual temperature records</w:t>
      </w:r>
      <w:r w:rsidRPr="00C37F5F">
        <w:rPr>
          <w:u w:val="single"/>
        </w:rPr>
        <w:t xml:space="preserve"> and </w:t>
      </w:r>
      <w:r w:rsidRPr="00152A1C">
        <w:rPr>
          <w:highlight w:val="yellow"/>
          <w:u w:val="single"/>
        </w:rPr>
        <w:t>compared</w:t>
      </w:r>
      <w:r w:rsidRPr="00C37F5F">
        <w:rPr>
          <w:u w:val="single"/>
        </w:rPr>
        <w:t xml:space="preserve"> them </w:t>
      </w:r>
      <w:r w:rsidRPr="00152A1C">
        <w:rPr>
          <w:highlight w:val="yellow"/>
          <w:u w:val="single"/>
        </w:rPr>
        <w:t>with climate</w:t>
      </w:r>
      <w:r w:rsidRPr="00C37F5F">
        <w:rPr>
          <w:u w:val="single"/>
        </w:rPr>
        <w:t xml:space="preserve"> change </w:t>
      </w:r>
      <w:r w:rsidRPr="00203BA1">
        <w:rPr>
          <w:u w:val="single"/>
        </w:rPr>
        <w:t xml:space="preserve">computer </w:t>
      </w:r>
      <w:r w:rsidRPr="00152A1C">
        <w:rPr>
          <w:highlight w:val="yellow"/>
          <w:u w:val="single"/>
        </w:rPr>
        <w:t>models</w:t>
      </w:r>
      <w:r w:rsidRPr="009B4579">
        <w:rPr>
          <w:sz w:val="16"/>
        </w:rPr>
        <w:t xml:space="preserve">. What they </w:t>
      </w:r>
      <w:r w:rsidRPr="00C37F5F">
        <w:rPr>
          <w:u w:val="single"/>
        </w:rPr>
        <w:t>found</w:t>
      </w:r>
      <w:r w:rsidRPr="009B4579">
        <w:rPr>
          <w:sz w:val="16"/>
        </w:rPr>
        <w:t xml:space="preserve"> is that </w:t>
      </w:r>
      <w:r w:rsidRPr="00C37F5F">
        <w:rPr>
          <w:u w:val="single"/>
        </w:rPr>
        <w:t xml:space="preserve">the </w:t>
      </w:r>
      <w:r w:rsidRPr="00152A1C">
        <w:rPr>
          <w:highlight w:val="yellow"/>
          <w:u w:val="single"/>
        </w:rPr>
        <w:t>planet has shown</w:t>
      </w:r>
      <w:r w:rsidRPr="00C37F5F">
        <w:rPr>
          <w:u w:val="single"/>
        </w:rPr>
        <w:t xml:space="preserve"> itself to be </w:t>
      </w:r>
      <w:r w:rsidRPr="00152A1C">
        <w:rPr>
          <w:rStyle w:val="Emphasis"/>
          <w:highlight w:val="yellow"/>
        </w:rPr>
        <w:t>far less sensitive</w:t>
      </w:r>
      <w:r w:rsidRPr="00152A1C">
        <w:rPr>
          <w:highlight w:val="yellow"/>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rPr>
          <w:sz w:val="16"/>
        </w:rPr>
        <w:t xml:space="preserve">. As a result, they say, </w:t>
      </w:r>
      <w:r w:rsidRPr="00C37F5F">
        <w:rPr>
          <w:u w:val="single"/>
        </w:rPr>
        <w:t xml:space="preserve">the planet </w:t>
      </w:r>
      <w:r w:rsidRPr="00152A1C">
        <w:rPr>
          <w:highlight w:val="yellow"/>
          <w:u w:val="single"/>
        </w:rPr>
        <w:t>will warm less than</w:t>
      </w:r>
      <w:r w:rsidRPr="00C37F5F">
        <w:rPr>
          <w:u w:val="single"/>
        </w:rPr>
        <w:t xml:space="preserve"> the </w:t>
      </w:r>
      <w:r w:rsidRPr="00152A1C">
        <w:rPr>
          <w:highlight w:val="yellow"/>
          <w:u w:val="single"/>
        </w:rPr>
        <w:t>models predict</w:t>
      </w:r>
      <w:r w:rsidRPr="009B4579">
        <w:rPr>
          <w:sz w:val="16"/>
        </w:rPr>
        <w:t>, even if we continue pumping CO2 into the atmosphere.</w:t>
      </w:r>
    </w:p>
    <w:p w14:paraId="4DA3DE7A" w14:textId="77777777" w:rsidR="001C7C2C" w:rsidRDefault="001C7C2C" w:rsidP="001C7C2C">
      <w:pPr>
        <w:rPr>
          <w:u w:val="single"/>
        </w:rPr>
      </w:pPr>
      <w:r w:rsidRPr="009B4579">
        <w:rPr>
          <w:sz w:val="16"/>
        </w:rPr>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152A1C">
        <w:rPr>
          <w:highlight w:val="yellow"/>
          <w:u w:val="single"/>
        </w:rPr>
        <w:t>future warming is</w:t>
      </w:r>
      <w:r w:rsidRPr="00C37F5F">
        <w:rPr>
          <w:u w:val="single"/>
        </w:rPr>
        <w:t xml:space="preserve"> likely to be </w:t>
      </w:r>
      <w:r w:rsidRPr="00152A1C">
        <w:rPr>
          <w:rStyle w:val="Emphasis"/>
          <w:highlight w:val="yellow"/>
        </w:rPr>
        <w:t>substantially lower</w:t>
      </w:r>
      <w:r w:rsidRPr="00152A1C">
        <w:rPr>
          <w:highlight w:val="yellow"/>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152A1C">
        <w:rPr>
          <w:highlight w:val="yellow"/>
          <w:u w:val="single"/>
        </w:rPr>
        <w:t>projected by</w:t>
      </w:r>
      <w:r w:rsidRPr="00C37F5F">
        <w:rPr>
          <w:u w:val="single"/>
        </w:rPr>
        <w:t xml:space="preserve"> the (United Nations </w:t>
      </w:r>
      <w:r w:rsidRPr="00152A1C">
        <w:rPr>
          <w:rStyle w:val="Emphasis"/>
          <w:highlight w:val="yellow"/>
        </w:rPr>
        <w:t>I</w:t>
      </w:r>
      <w:r w:rsidRPr="00C37F5F">
        <w:rPr>
          <w:u w:val="single"/>
        </w:rPr>
        <w:t xml:space="preserve">ntergovernmental </w:t>
      </w:r>
      <w:r w:rsidRPr="00152A1C">
        <w:rPr>
          <w:rStyle w:val="Emphasis"/>
          <w:highlight w:val="yellow"/>
        </w:rPr>
        <w:t>P</w:t>
      </w:r>
      <w:r w:rsidRPr="00C37F5F">
        <w:rPr>
          <w:u w:val="single"/>
        </w:rPr>
        <w:t xml:space="preserve">anel on </w:t>
      </w:r>
      <w:r w:rsidRPr="00152A1C">
        <w:rPr>
          <w:rStyle w:val="Emphasis"/>
          <w:highlight w:val="yellow"/>
        </w:rPr>
        <w:t>C</w:t>
      </w:r>
      <w:r w:rsidRPr="00C37F5F">
        <w:rPr>
          <w:u w:val="single"/>
        </w:rPr>
        <w:t xml:space="preserve">limate </w:t>
      </w:r>
      <w:r w:rsidRPr="00152A1C">
        <w:rPr>
          <w:rStyle w:val="Emphasis"/>
          <w:highlight w:val="yellow"/>
        </w:rPr>
        <w:t>C</w:t>
      </w:r>
      <w:r w:rsidRPr="00C37F5F">
        <w:rPr>
          <w:u w:val="single"/>
        </w:rPr>
        <w:t>hange), and highly unlikely to exceed that level.</w:t>
      </w:r>
    </w:p>
    <w:p w14:paraId="229ADFEA" w14:textId="77777777" w:rsidR="001C7C2C" w:rsidRPr="009B4579" w:rsidRDefault="001C7C2C" w:rsidP="001C7C2C">
      <w:pPr>
        <w:rPr>
          <w:sz w:val="16"/>
        </w:rPr>
      </w:pPr>
      <w:r w:rsidRPr="00C37F5F">
        <w:rPr>
          <w:u w:val="single"/>
        </w:rPr>
        <w:t>How much lower</w:t>
      </w:r>
      <w:r w:rsidRPr="009B4579">
        <w:rPr>
          <w:sz w:val="16"/>
        </w:rPr>
        <w:t xml:space="preserve">? Lewis and Curry say that </w:t>
      </w:r>
      <w:r w:rsidRPr="00C37F5F">
        <w:rPr>
          <w:u w:val="single"/>
        </w:rPr>
        <w:t>their findings show temperature increases will be 30%-45% lower than the climate models say</w:t>
      </w:r>
      <w:r w:rsidRPr="009B4579">
        <w:rPr>
          <w:sz w:val="16"/>
        </w:rPr>
        <w:t xml:space="preserve">. If they are right, then </w:t>
      </w:r>
      <w:proofErr w:type="gramStart"/>
      <w:r w:rsidRPr="00C37F5F">
        <w:rPr>
          <w:u w:val="single"/>
        </w:rPr>
        <w:t>there's</w:t>
      </w:r>
      <w:proofErr w:type="gramEnd"/>
      <w:r w:rsidRPr="00C37F5F">
        <w:rPr>
          <w:u w:val="single"/>
        </w:rPr>
        <w:t xml:space="preserve"> </w:t>
      </w:r>
      <w:r w:rsidRPr="009B4579">
        <w:rPr>
          <w:rStyle w:val="Emphasis"/>
        </w:rPr>
        <w:t>little to worry about</w:t>
      </w:r>
      <w:r w:rsidRPr="00C37F5F">
        <w:rPr>
          <w:u w:val="single"/>
        </w:rPr>
        <w:t>, even if we don't drastically reduce CO2 emissions</w:t>
      </w:r>
      <w:r w:rsidRPr="009B4579">
        <w:rPr>
          <w:sz w:val="16"/>
        </w:rPr>
        <w:t>.</w:t>
      </w:r>
    </w:p>
    <w:p w14:paraId="2A8CD592" w14:textId="77777777" w:rsidR="001C7C2C" w:rsidRPr="009B4579" w:rsidRDefault="001C7C2C" w:rsidP="001C7C2C">
      <w:pPr>
        <w:rPr>
          <w:sz w:val="16"/>
        </w:rPr>
      </w:pPr>
      <w:r w:rsidRPr="009B4579">
        <w:rPr>
          <w:sz w:val="16"/>
        </w:rPr>
        <w:t xml:space="preserve">The </w:t>
      </w:r>
      <w:r w:rsidRPr="00152A1C">
        <w:rPr>
          <w:highlight w:val="yellow"/>
          <w:u w:val="single"/>
        </w:rPr>
        <w:t>planet will warm</w:t>
      </w:r>
      <w:r w:rsidRPr="00C37F5F">
        <w:rPr>
          <w:u w:val="single"/>
        </w:rPr>
        <w:t xml:space="preserve"> from human activity, but </w:t>
      </w:r>
      <w:r w:rsidRPr="00152A1C">
        <w:rPr>
          <w:rStyle w:val="Emphasis"/>
          <w:highlight w:val="yellow"/>
        </w:rPr>
        <w:t>not nearly enough to cause</w:t>
      </w:r>
      <w:r w:rsidRPr="00C37F5F">
        <w:rPr>
          <w:rStyle w:val="Emphasis"/>
        </w:rPr>
        <w:t xml:space="preserve"> the sort of </w:t>
      </w:r>
      <w:r w:rsidRPr="00152A1C">
        <w:rPr>
          <w:rStyle w:val="Emphasis"/>
          <w:highlight w:val="yellow"/>
        </w:rPr>
        <w:t>end-of-the-world calamities</w:t>
      </w:r>
      <w:r w:rsidRPr="00C37F5F">
        <w:rPr>
          <w:u w:val="single"/>
        </w:rPr>
        <w:t xml:space="preserve"> we keep hearing about.</w:t>
      </w:r>
      <w:r w:rsidRPr="009B4579">
        <w:rPr>
          <w:sz w:val="16"/>
        </w:rPr>
        <w:t xml:space="preserve"> In fact, the </w:t>
      </w:r>
      <w:r w:rsidRPr="00C37F5F">
        <w:rPr>
          <w:u w:val="single"/>
        </w:rPr>
        <w:t xml:space="preserve">resulting warming would be </w:t>
      </w:r>
      <w:r w:rsidRPr="00152A1C">
        <w:rPr>
          <w:rStyle w:val="Emphasis"/>
          <w:highlight w:val="yellow"/>
        </w:rPr>
        <w:t xml:space="preserve">below </w:t>
      </w:r>
      <w:r w:rsidRPr="009B4579">
        <w:rPr>
          <w:rStyle w:val="Emphasis"/>
        </w:rPr>
        <w:t>the target</w:t>
      </w:r>
      <w:r w:rsidRPr="00203BA1">
        <w:rPr>
          <w:u w:val="single"/>
        </w:rPr>
        <w:t xml:space="preserve"> set at</w:t>
      </w:r>
      <w:r w:rsidRPr="00C37F5F">
        <w:rPr>
          <w:u w:val="single"/>
        </w:rPr>
        <w:t xml:space="preserve"> the </w:t>
      </w:r>
      <w:r w:rsidRPr="00152A1C">
        <w:rPr>
          <w:highlight w:val="yellow"/>
          <w:u w:val="single"/>
        </w:rPr>
        <w:t>Paris</w:t>
      </w:r>
      <w:r w:rsidRPr="00C37F5F">
        <w:rPr>
          <w:u w:val="single"/>
        </w:rPr>
        <w:t xml:space="preserve"> agreement</w:t>
      </w:r>
      <w:r w:rsidRPr="009B4579">
        <w:rPr>
          <w:sz w:val="16"/>
        </w:rPr>
        <w:t>.</w:t>
      </w:r>
    </w:p>
    <w:p w14:paraId="77EA1967" w14:textId="77777777" w:rsidR="001C7C2C" w:rsidRPr="009B4579" w:rsidRDefault="001C7C2C" w:rsidP="001C7C2C">
      <w:pPr>
        <w:rPr>
          <w:sz w:val="16"/>
        </w:rPr>
      </w:pPr>
      <w:r w:rsidRPr="009B4579">
        <w:rPr>
          <w:sz w:val="16"/>
        </w:rPr>
        <w:t>This would be tremendously good news.</w:t>
      </w:r>
    </w:p>
    <w:p w14:paraId="6ADD7CAD" w14:textId="77777777" w:rsidR="001C7C2C" w:rsidRDefault="001C7C2C" w:rsidP="001C7C2C">
      <w:pPr>
        <w:rPr>
          <w:u w:val="single"/>
        </w:rPr>
      </w:pPr>
      <w:r w:rsidRPr="009B4579">
        <w:rPr>
          <w:sz w:val="16"/>
        </w:rPr>
        <w:t xml:space="preserve">The fact that the Lewis and Curry </w:t>
      </w:r>
      <w:r w:rsidRPr="00C37F5F">
        <w:rPr>
          <w:u w:val="single"/>
        </w:rPr>
        <w:t xml:space="preserve">study </w:t>
      </w:r>
      <w:r w:rsidRPr="00152A1C">
        <w:rPr>
          <w:highlight w:val="yellow"/>
          <w:u w:val="single"/>
        </w:rPr>
        <w:t>appears in</w:t>
      </w:r>
      <w:r w:rsidRPr="00C37F5F">
        <w:rPr>
          <w:u w:val="single"/>
        </w:rPr>
        <w:t xml:space="preserve"> the peer-reviewed </w:t>
      </w:r>
      <w:r w:rsidRPr="00152A1C">
        <w:rPr>
          <w:highlight w:val="yellow"/>
          <w:u w:val="single"/>
        </w:rPr>
        <w:t>A</w:t>
      </w:r>
      <w:r w:rsidRPr="00C37F5F">
        <w:rPr>
          <w:u w:val="single"/>
        </w:rPr>
        <w:t xml:space="preserve">merican </w:t>
      </w:r>
      <w:r w:rsidRPr="00152A1C">
        <w:rPr>
          <w:highlight w:val="yellow"/>
          <w:u w:val="single"/>
        </w:rPr>
        <w:t>M</w:t>
      </w:r>
      <w:r w:rsidRPr="00C37F5F">
        <w:rPr>
          <w:u w:val="single"/>
        </w:rPr>
        <w:t xml:space="preserve">eteorological </w:t>
      </w:r>
      <w:r w:rsidRPr="00152A1C">
        <w:rPr>
          <w:highlight w:val="yellow"/>
          <w:u w:val="single"/>
        </w:rPr>
        <w:t>S</w:t>
      </w:r>
      <w:r w:rsidRPr="00C37F5F">
        <w:rPr>
          <w:u w:val="single"/>
        </w:rPr>
        <w:t xml:space="preserve">ociety's </w:t>
      </w:r>
      <w:r w:rsidRPr="00152A1C">
        <w:rPr>
          <w:highlight w:val="yellow"/>
          <w:u w:val="single"/>
        </w:rPr>
        <w:t>Journal of Climate</w:t>
      </w:r>
      <w:r w:rsidRPr="00C37F5F">
        <w:rPr>
          <w:u w:val="single"/>
        </w:rPr>
        <w:t xml:space="preserve"> lends credibility to their findings.</w:t>
      </w:r>
      <w:r w:rsidRPr="009B4579">
        <w:rPr>
          <w:sz w:val="16"/>
        </w:rPr>
        <w:t xml:space="preserve"> This is </w:t>
      </w:r>
      <w:r w:rsidRPr="00C37F5F">
        <w:rPr>
          <w:u w:val="single"/>
        </w:rPr>
        <w:t xml:space="preserve">the </w:t>
      </w:r>
      <w:r w:rsidRPr="00152A1C">
        <w:rPr>
          <w:highlight w:val="yellow"/>
          <w:u w:val="single"/>
        </w:rPr>
        <w:t>same journal</w:t>
      </w:r>
      <w:r w:rsidRPr="009B4579">
        <w:rPr>
          <w:sz w:val="16"/>
        </w:rPr>
        <w:t xml:space="preserve">, after all, </w:t>
      </w:r>
      <w:r w:rsidRPr="00C37F5F">
        <w:rPr>
          <w:u w:val="single"/>
        </w:rPr>
        <w:t xml:space="preserve">that recently </w:t>
      </w:r>
      <w:r w:rsidRPr="00152A1C">
        <w:rPr>
          <w:highlight w:val="yellow"/>
          <w:u w:val="single"/>
        </w:rPr>
        <w:t>published</w:t>
      </w:r>
      <w:r w:rsidRPr="00C37F5F">
        <w:rPr>
          <w:u w:val="single"/>
        </w:rPr>
        <w:t xml:space="preserve"> widely covered </w:t>
      </w:r>
      <w:r w:rsidRPr="00152A1C">
        <w:rPr>
          <w:highlight w:val="yellow"/>
          <w:u w:val="single"/>
        </w:rPr>
        <w:t>studies saying</w:t>
      </w:r>
      <w:r w:rsidRPr="00C37F5F">
        <w:rPr>
          <w:u w:val="single"/>
        </w:rPr>
        <w:t xml:space="preserve"> the Sahara has been growing and the </w:t>
      </w:r>
      <w:r w:rsidRPr="00152A1C">
        <w:rPr>
          <w:rStyle w:val="Emphasis"/>
          <w:highlight w:val="yellow"/>
        </w:rPr>
        <w:t>climate boundary</w:t>
      </w:r>
      <w:r w:rsidRPr="00152A1C">
        <w:rPr>
          <w:highlight w:val="yellow"/>
          <w:u w:val="single"/>
        </w:rPr>
        <w:t xml:space="preserve"> in</w:t>
      </w:r>
      <w:r w:rsidRPr="00C37F5F">
        <w:rPr>
          <w:u w:val="single"/>
        </w:rPr>
        <w:t xml:space="preserve"> central </w:t>
      </w:r>
      <w:r w:rsidRPr="00152A1C">
        <w:rPr>
          <w:highlight w:val="yellow"/>
          <w:u w:val="single"/>
        </w:rPr>
        <w:t xml:space="preserve">U.S. </w:t>
      </w:r>
      <w:r w:rsidRPr="00152A1C">
        <w:rPr>
          <w:rStyle w:val="Emphasis"/>
          <w:highlight w:val="yellow"/>
        </w:rPr>
        <w:t>has shifted</w:t>
      </w:r>
      <w:r w:rsidRPr="009B4579">
        <w:rPr>
          <w:rStyle w:val="Emphasis"/>
        </w:rPr>
        <w:t xml:space="preserve"> 140 miles to the east</w:t>
      </w:r>
      <w:r w:rsidRPr="00C37F5F">
        <w:rPr>
          <w:u w:val="single"/>
        </w:rPr>
        <w:t xml:space="preserve"> </w:t>
      </w:r>
      <w:r w:rsidRPr="00152A1C">
        <w:rPr>
          <w:highlight w:val="yellow"/>
          <w:u w:val="single"/>
        </w:rPr>
        <w:t>because of</w:t>
      </w:r>
      <w:r w:rsidRPr="00C37F5F">
        <w:rPr>
          <w:u w:val="single"/>
        </w:rPr>
        <w:t xml:space="preserve"> global </w:t>
      </w:r>
      <w:r w:rsidRPr="00152A1C">
        <w:rPr>
          <w:highlight w:val="yellow"/>
          <w:u w:val="single"/>
        </w:rPr>
        <w:t>warming</w:t>
      </w:r>
      <w:r w:rsidRPr="00C37F5F">
        <w:rPr>
          <w:u w:val="single"/>
        </w:rPr>
        <w:t>.</w:t>
      </w:r>
    </w:p>
    <w:p w14:paraId="4E04E737" w14:textId="77777777" w:rsidR="001C7C2C" w:rsidRPr="009B4579" w:rsidRDefault="001C7C2C" w:rsidP="001C7C2C">
      <w:pPr>
        <w:rPr>
          <w:sz w:val="16"/>
        </w:rPr>
      </w:pPr>
      <w:r w:rsidRPr="009B4579">
        <w:rPr>
          <w:sz w:val="16"/>
        </w:rPr>
        <w:t xml:space="preserve">The Lewis and Curry findings </w:t>
      </w:r>
      <w:r w:rsidRPr="00C37F5F">
        <w:rPr>
          <w:u w:val="single"/>
        </w:rPr>
        <w:t xml:space="preserve">come after </w:t>
      </w:r>
      <w:r w:rsidRPr="00152A1C">
        <w:rPr>
          <w:highlight w:val="yellow"/>
          <w:u w:val="single"/>
        </w:rPr>
        <w:t>another study</w:t>
      </w:r>
      <w:r w:rsidRPr="00C37F5F">
        <w:rPr>
          <w:u w:val="single"/>
        </w:rPr>
        <w:t xml:space="preserve">, published </w:t>
      </w:r>
      <w:r w:rsidRPr="00152A1C">
        <w:rPr>
          <w:highlight w:val="yellow"/>
          <w:u w:val="single"/>
        </w:rPr>
        <w:t>in the</w:t>
      </w:r>
      <w:r w:rsidRPr="00C37F5F">
        <w:rPr>
          <w:u w:val="single"/>
        </w:rPr>
        <w:t xml:space="preserve"> prestigious </w:t>
      </w:r>
      <w:r w:rsidRPr="00152A1C">
        <w:rPr>
          <w:highlight w:val="yellow"/>
          <w:u w:val="single"/>
        </w:rPr>
        <w:t>journal Nature,</w:t>
      </w:r>
      <w:r w:rsidRPr="00C37F5F">
        <w:rPr>
          <w:u w:val="single"/>
        </w:rPr>
        <w:t xml:space="preserve"> that </w:t>
      </w:r>
      <w:r w:rsidRPr="00152A1C">
        <w:rPr>
          <w:highlight w:val="yellow"/>
          <w:u w:val="single"/>
        </w:rPr>
        <w:t>found</w:t>
      </w:r>
      <w:r w:rsidRPr="00C37F5F">
        <w:rPr>
          <w:u w:val="single"/>
        </w:rPr>
        <w:t xml:space="preserve"> the </w:t>
      </w:r>
      <w:r w:rsidRPr="009B4579">
        <w:rPr>
          <w:rStyle w:val="Emphasis"/>
        </w:rPr>
        <w:t xml:space="preserve">long-held view that a </w:t>
      </w:r>
      <w:r w:rsidRPr="00152A1C">
        <w:rPr>
          <w:rStyle w:val="Emphasis"/>
          <w:highlight w:val="yellow"/>
        </w:rPr>
        <w:t>doubling of CO2</w:t>
      </w:r>
      <w:r w:rsidRPr="009B4579">
        <w:rPr>
          <w:rStyle w:val="Emphasis"/>
        </w:rPr>
        <w:t xml:space="preserve"> </w:t>
      </w:r>
      <w:r w:rsidRPr="00152A1C">
        <w:rPr>
          <w:rStyle w:val="Emphasis"/>
          <w:highlight w:val="yellow"/>
        </w:rPr>
        <w:t>would boost</w:t>
      </w:r>
      <w:r w:rsidRPr="009B4579">
        <w:rPr>
          <w:rStyle w:val="Emphasis"/>
        </w:rPr>
        <w:t xml:space="preserve"> global temperatures</w:t>
      </w:r>
      <w:r w:rsidRPr="00C37F5F">
        <w:rPr>
          <w:u w:val="single"/>
        </w:rPr>
        <w:t xml:space="preserve"> as much as </w:t>
      </w:r>
      <w:r w:rsidRPr="00152A1C">
        <w:rPr>
          <w:highlight w:val="yellow"/>
          <w:u w:val="single"/>
        </w:rPr>
        <w:t>4.5 degrees C</w:t>
      </w:r>
      <w:r w:rsidRPr="00C37F5F">
        <w:rPr>
          <w:u w:val="single"/>
        </w:rPr>
        <w:t xml:space="preserve">elsius </w:t>
      </w:r>
      <w:r w:rsidRPr="009B4579">
        <w:rPr>
          <w:rStyle w:val="Emphasis"/>
        </w:rPr>
        <w:t xml:space="preserve">was </w:t>
      </w:r>
      <w:r w:rsidRPr="00152A1C">
        <w:rPr>
          <w:rStyle w:val="Emphasis"/>
          <w:highlight w:val="yellow"/>
        </w:rPr>
        <w:t>wrong</w:t>
      </w:r>
      <w:r w:rsidRPr="009B4579">
        <w:rPr>
          <w:b/>
          <w:sz w:val="16"/>
        </w:rPr>
        <w:t>.</w:t>
      </w:r>
      <w:r w:rsidRPr="009B4579">
        <w:rPr>
          <w:sz w:val="16"/>
        </w:rPr>
        <w:t xml:space="preserve"> The </w:t>
      </w:r>
      <w:r w:rsidRPr="00C37F5F">
        <w:rPr>
          <w:u w:val="single"/>
        </w:rPr>
        <w:t>most temperatures would likely climb is 3.4 degrees</w:t>
      </w:r>
      <w:r w:rsidRPr="009B4579">
        <w:rPr>
          <w:sz w:val="16"/>
        </w:rPr>
        <w:t>.</w:t>
      </w:r>
    </w:p>
    <w:p w14:paraId="2D271840" w14:textId="77777777" w:rsidR="001C7C2C" w:rsidRPr="009B4579" w:rsidRDefault="001C7C2C" w:rsidP="001C7C2C">
      <w:pPr>
        <w:rPr>
          <w:sz w:val="16"/>
        </w:rPr>
      </w:pPr>
      <w:r w:rsidRPr="009B4579">
        <w:rPr>
          <w:sz w:val="16"/>
        </w:rPr>
        <w:t xml:space="preserve">It also follows a </w:t>
      </w:r>
      <w:r w:rsidRPr="00C37F5F">
        <w:rPr>
          <w:u w:val="single"/>
        </w:rPr>
        <w:t xml:space="preserve">study published in Science, which found that </w:t>
      </w:r>
      <w:r w:rsidRPr="00152A1C">
        <w:rPr>
          <w:highlight w:val="yellow"/>
          <w:u w:val="single"/>
        </w:rPr>
        <w:t>rocks contain</w:t>
      </w:r>
      <w:r w:rsidRPr="00C37F5F">
        <w:rPr>
          <w:u w:val="single"/>
        </w:rPr>
        <w:t xml:space="preserve"> vast amounts of </w:t>
      </w:r>
      <w:r w:rsidRPr="00152A1C">
        <w:rPr>
          <w:highlight w:val="yellow"/>
          <w:u w:val="single"/>
        </w:rPr>
        <w:t>nitrogen that plants could use to</w:t>
      </w:r>
      <w:r w:rsidRPr="00C37F5F">
        <w:rPr>
          <w:u w:val="single"/>
        </w:rPr>
        <w:t xml:space="preserve"> grow and absorb more CO2, potentially </w:t>
      </w:r>
      <w:r w:rsidRPr="00152A1C">
        <w:rPr>
          <w:highlight w:val="yellow"/>
          <w:u w:val="single"/>
        </w:rPr>
        <w:t>offset</w:t>
      </w:r>
      <w:r w:rsidRPr="00C37F5F">
        <w:rPr>
          <w:u w:val="single"/>
        </w:rPr>
        <w:t xml:space="preserve">ting at least some of the effects of </w:t>
      </w:r>
      <w:r w:rsidRPr="00152A1C">
        <w:rPr>
          <w:highlight w:val="yellow"/>
          <w:u w:val="single"/>
        </w:rPr>
        <w:t>CO2</w:t>
      </w:r>
      <w:r w:rsidRPr="00C37F5F">
        <w:rPr>
          <w:u w:val="single"/>
        </w:rPr>
        <w:t xml:space="preserve"> emissions and reducing future temperature increases.</w:t>
      </w:r>
    </w:p>
    <w:p w14:paraId="4FDA1EF9" w14:textId="77777777" w:rsidR="001C7C2C" w:rsidRDefault="001C7C2C" w:rsidP="001C7C2C">
      <w:pPr>
        <w:pStyle w:val="Heading3"/>
      </w:pPr>
      <w:r>
        <w:t>2NC – AT: Warming</w:t>
      </w:r>
    </w:p>
    <w:p w14:paraId="7DE31A7C" w14:textId="77777777" w:rsidR="001C7C2C" w:rsidRDefault="001C7C2C" w:rsidP="001C7C2C">
      <w:pPr>
        <w:pStyle w:val="Heading4"/>
      </w:pPr>
      <w:r>
        <w:t>Climate models are wrong- we can adapt</w:t>
      </w:r>
    </w:p>
    <w:p w14:paraId="0C7BF3B2" w14:textId="77777777" w:rsidR="001C7C2C" w:rsidRPr="00497ED3" w:rsidRDefault="001C7C2C" w:rsidP="001C7C2C">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0A40B5D4" w14:textId="77777777" w:rsidR="001C7C2C" w:rsidRDefault="001C7C2C" w:rsidP="001C7C2C">
      <w:pPr>
        <w:rPr>
          <w:u w:val="single"/>
        </w:rPr>
      </w:pPr>
      <w:r w:rsidRPr="004A6FD2">
        <w:rPr>
          <w:sz w:val="16"/>
        </w:rPr>
        <w:t xml:space="preserve">A </w:t>
      </w:r>
      <w:r w:rsidRPr="00152A1C">
        <w:rPr>
          <w:highlight w:val="yellow"/>
          <w:u w:val="single"/>
        </w:rPr>
        <w:t>study</w:t>
      </w:r>
      <w:r w:rsidRPr="00C3001C">
        <w:rPr>
          <w:u w:val="single"/>
        </w:rPr>
        <w:t xml:space="preserve"> last year </w:t>
      </w:r>
      <w:r w:rsidRPr="00152A1C">
        <w:rPr>
          <w:highlight w:val="yellow"/>
          <w:u w:val="single"/>
        </w:rPr>
        <w:t>by</w:t>
      </w:r>
      <w:r w:rsidRPr="00C3001C">
        <w:rPr>
          <w:u w:val="single"/>
        </w:rPr>
        <w:t xml:space="preserve"> Thorsten </w:t>
      </w:r>
      <w:proofErr w:type="spellStart"/>
      <w:r w:rsidRPr="00C3001C">
        <w:rPr>
          <w:u w:val="single"/>
        </w:rPr>
        <w:t>Mauritsen</w:t>
      </w:r>
      <w:proofErr w:type="spellEnd"/>
      <w:r w:rsidRPr="00C3001C">
        <w:rPr>
          <w:u w:val="single"/>
        </w:rPr>
        <w:t xml:space="preserve"> and Robert Pincus in the </w:t>
      </w:r>
      <w:r w:rsidRPr="00152A1C">
        <w:rPr>
          <w:highlight w:val="yellow"/>
          <w:u w:val="single"/>
        </w:rPr>
        <w:t>journal Nature Climate Change and another</w:t>
      </w:r>
      <w:r w:rsidRPr="00C3001C">
        <w:rPr>
          <w:u w:val="single"/>
        </w:rPr>
        <w:t xml:space="preserve"> one this year by Nicholas Lewis and Judith Curry </w:t>
      </w:r>
      <w:r w:rsidRPr="00152A1C">
        <w:rPr>
          <w:highlight w:val="yellow"/>
          <w:u w:val="single"/>
        </w:rPr>
        <w:t>in the Journal of Climate</w:t>
      </w:r>
      <w:r w:rsidRPr="00C3001C">
        <w:rPr>
          <w:u w:val="single"/>
        </w:rPr>
        <w:t xml:space="preserve">, produced median estimates </w:t>
      </w:r>
      <w:r w:rsidRPr="00152A1C">
        <w:rPr>
          <w:highlight w:val="yellow"/>
          <w:u w:val="single"/>
        </w:rPr>
        <w:t>suggest</w:t>
      </w:r>
      <w:r w:rsidRPr="00C3001C">
        <w:rPr>
          <w:u w:val="single"/>
        </w:rPr>
        <w:t xml:space="preserve">ing that a </w:t>
      </w:r>
      <w:r w:rsidRPr="00152A1C">
        <w:rPr>
          <w:rStyle w:val="Emphasis"/>
          <w:highlight w:val="yellow"/>
        </w:rPr>
        <w:t>doubling in atmospheric carbon</w:t>
      </w:r>
      <w:r w:rsidRPr="009B4579">
        <w:rPr>
          <w:rStyle w:val="Emphasis"/>
        </w:rPr>
        <w:t xml:space="preserve"> dioxide</w:t>
      </w:r>
      <w:r w:rsidRPr="00C3001C">
        <w:rPr>
          <w:u w:val="single"/>
        </w:rPr>
        <w:t xml:space="preserve"> would </w:t>
      </w:r>
      <w:r w:rsidRPr="00152A1C">
        <w:rPr>
          <w:highlight w:val="yellow"/>
          <w:u w:val="single"/>
        </w:rPr>
        <w:t>increase</w:t>
      </w:r>
      <w:r w:rsidRPr="00C3001C">
        <w:rPr>
          <w:u w:val="single"/>
        </w:rPr>
        <w:t xml:space="preserve"> global </w:t>
      </w:r>
      <w:r w:rsidRPr="00152A1C">
        <w:rPr>
          <w:highlight w:val="yellow"/>
          <w:u w:val="single"/>
        </w:rPr>
        <w:t>temp</w:t>
      </w:r>
      <w:r w:rsidRPr="00C3001C">
        <w:rPr>
          <w:u w:val="single"/>
        </w:rPr>
        <w:t>erature</w:t>
      </w:r>
      <w:r w:rsidRPr="00152A1C">
        <w:rPr>
          <w:highlight w:val="yellow"/>
          <w:u w:val="single"/>
        </w:rPr>
        <w:t>s</w:t>
      </w:r>
      <w:r w:rsidRPr="00C3001C">
        <w:rPr>
          <w:u w:val="single"/>
        </w:rPr>
        <w:t xml:space="preserve"> by </w:t>
      </w:r>
      <w:r w:rsidRPr="00152A1C">
        <w:rPr>
          <w:rStyle w:val="Emphasis"/>
          <w:highlight w:val="yellow"/>
        </w:rPr>
        <w:t>only about half</w:t>
      </w:r>
      <w:r w:rsidRPr="00152A1C">
        <w:rPr>
          <w:highlight w:val="yellow"/>
          <w:u w:val="single"/>
        </w:rPr>
        <w:t xml:space="preserve"> of what </w:t>
      </w:r>
      <w:r w:rsidRPr="005F2322">
        <w:rPr>
          <w:u w:val="single"/>
        </w:rPr>
        <w:t>Intergovernmental</w:t>
      </w:r>
      <w:r w:rsidRPr="00C3001C">
        <w:rPr>
          <w:u w:val="single"/>
        </w:rPr>
        <w:t xml:space="preserve"> Panel on Climate Change (</w:t>
      </w:r>
      <w:r w:rsidRPr="00152A1C">
        <w:rPr>
          <w:highlight w:val="yellow"/>
          <w:u w:val="single"/>
        </w:rPr>
        <w:t>IPCC) models predict</w:t>
      </w:r>
      <w:r w:rsidRPr="00C3001C">
        <w:rPr>
          <w:u w:val="single"/>
        </w:rPr>
        <w:t>.</w:t>
      </w:r>
    </w:p>
    <w:p w14:paraId="6F8C4866" w14:textId="77777777" w:rsidR="001C7C2C" w:rsidRPr="004A6FD2" w:rsidRDefault="001C7C2C" w:rsidP="001C7C2C">
      <w:pPr>
        <w:rPr>
          <w:sz w:val="16"/>
        </w:rPr>
      </w:pPr>
      <w:r w:rsidRPr="004A6FD2">
        <w:rPr>
          <w:sz w:val="16"/>
        </w:rPr>
        <w:t xml:space="preserve">Recently, two Heritage Foundation scholars and Canadian economist Ross </w:t>
      </w:r>
      <w:proofErr w:type="spellStart"/>
      <w:r w:rsidRPr="00152A1C">
        <w:rPr>
          <w:highlight w:val="yellow"/>
          <w:u w:val="single"/>
        </w:rPr>
        <w:t>McKitrick</w:t>
      </w:r>
      <w:proofErr w:type="spellEnd"/>
      <w:r w:rsidRPr="00152A1C">
        <w:rPr>
          <w:highlight w:val="yellow"/>
          <w:u w:val="single"/>
        </w:rPr>
        <w:t xml:space="preserve"> re-estimated the social cost</w:t>
      </w:r>
      <w:r w:rsidRPr="00C3001C">
        <w:rPr>
          <w:u w:val="single"/>
        </w:rPr>
        <w:t xml:space="preserve"> of carbon dioxide emissions using earlier empirical estimates from Lewis and Curry, </w:t>
      </w:r>
      <w:r w:rsidRPr="00152A1C">
        <w:rPr>
          <w:highlight w:val="yellow"/>
          <w:u w:val="single"/>
        </w:rPr>
        <w:t>instead of relying on simulated estimates</w:t>
      </w:r>
      <w:r w:rsidRPr="00C3001C">
        <w:rPr>
          <w:u w:val="single"/>
        </w:rPr>
        <w:t xml:space="preserve"> of the sensitivity of temperature to carbon dioxide concentration in the atmosphere</w:t>
      </w:r>
      <w:r w:rsidRPr="004A6FD2">
        <w:rPr>
          <w:sz w:val="16"/>
        </w:rPr>
        <w:t xml:space="preserve">. In one model, the </w:t>
      </w:r>
      <w:r w:rsidRPr="009B4579">
        <w:rPr>
          <w:rStyle w:val="Emphasis"/>
        </w:rPr>
        <w:t xml:space="preserve">social cost of carbon </w:t>
      </w:r>
      <w:r w:rsidRPr="00152A1C">
        <w:rPr>
          <w:rStyle w:val="Emphasis"/>
          <w:highlight w:val="yellow"/>
        </w:rPr>
        <w:t>fell 40-50%</w:t>
      </w:r>
      <w:r w:rsidRPr="00C3001C">
        <w:rPr>
          <w:u w:val="single"/>
        </w:rPr>
        <w:t xml:space="preserve"> and in another the costs dropped a staggering 80%.</w:t>
      </w:r>
    </w:p>
    <w:p w14:paraId="73C26EB5" w14:textId="77777777" w:rsidR="001C7C2C" w:rsidRDefault="001C7C2C" w:rsidP="001C7C2C">
      <w:pPr>
        <w:rPr>
          <w:u w:val="single"/>
        </w:rPr>
      </w:pPr>
      <w:r w:rsidRPr="004A6FD2">
        <w:rPr>
          <w:sz w:val="16"/>
        </w:rPr>
        <w:t xml:space="preserve">In addition to </w:t>
      </w:r>
      <w:r w:rsidRPr="00152A1C">
        <w:rPr>
          <w:highlight w:val="yellow"/>
          <w:u w:val="single"/>
        </w:rPr>
        <w:t>future warming</w:t>
      </w:r>
      <w:r w:rsidRPr="00C3001C">
        <w:rPr>
          <w:u w:val="single"/>
        </w:rPr>
        <w:t xml:space="preserve"> and its associated costs likely </w:t>
      </w:r>
      <w:r w:rsidRPr="00152A1C">
        <w:rPr>
          <w:highlight w:val="yellow"/>
          <w:u w:val="single"/>
        </w:rPr>
        <w:t>being over-predicted</w:t>
      </w:r>
      <w:r w:rsidRPr="00C3001C">
        <w:rPr>
          <w:u w:val="single"/>
        </w:rPr>
        <w:t xml:space="preserve"> by climate models, </w:t>
      </w:r>
      <w:r w:rsidRPr="00152A1C">
        <w:rPr>
          <w:rStyle w:val="Emphasis"/>
          <w:highlight w:val="yellow"/>
        </w:rPr>
        <w:t>historical warming</w:t>
      </w:r>
      <w:r w:rsidRPr="00C3001C">
        <w:rPr>
          <w:u w:val="single"/>
        </w:rPr>
        <w:t xml:space="preserve"> might also be </w:t>
      </w:r>
      <w:r w:rsidRPr="00152A1C">
        <w:rPr>
          <w:rStyle w:val="Emphasis"/>
          <w:highlight w:val="yellow"/>
        </w:rPr>
        <w:t>less than</w:t>
      </w:r>
      <w:r w:rsidRPr="009B4579">
        <w:rPr>
          <w:rStyle w:val="Emphasis"/>
        </w:rPr>
        <w:t xml:space="preserve"> what most </w:t>
      </w:r>
      <w:r w:rsidRPr="00152A1C">
        <w:rPr>
          <w:rStyle w:val="Emphasis"/>
          <w:highlight w:val="yellow"/>
        </w:rPr>
        <w:t>temp</w:t>
      </w:r>
      <w:r w:rsidRPr="009B4579">
        <w:rPr>
          <w:rStyle w:val="Emphasis"/>
        </w:rPr>
        <w:t xml:space="preserve">erature </w:t>
      </w:r>
      <w:r w:rsidRPr="00152A1C">
        <w:rPr>
          <w:rStyle w:val="Emphasis"/>
          <w:highlight w:val="yellow"/>
        </w:rPr>
        <w:t>records suggest</w:t>
      </w:r>
      <w:r w:rsidRPr="004A6FD2">
        <w:rPr>
          <w:sz w:val="16"/>
        </w:rPr>
        <w:t xml:space="preserve">. That is because some </w:t>
      </w:r>
      <w:r w:rsidRPr="00152A1C">
        <w:rPr>
          <w:highlight w:val="yellow"/>
          <w:u w:val="single"/>
        </w:rPr>
        <w:t>techniques</w:t>
      </w:r>
      <w:r w:rsidRPr="00C3001C">
        <w:rPr>
          <w:u w:val="single"/>
        </w:rPr>
        <w:t xml:space="preserve"> for producing temperature records </w:t>
      </w:r>
      <w:r w:rsidRPr="00152A1C">
        <w:rPr>
          <w:rStyle w:val="Emphasis"/>
          <w:highlight w:val="yellow"/>
        </w:rPr>
        <w:t>systematically display more warming</w:t>
      </w:r>
      <w:r w:rsidRPr="00C3001C">
        <w:rPr>
          <w:u w:val="single"/>
        </w:rPr>
        <w:t xml:space="preserve"> than </w:t>
      </w:r>
      <w:proofErr w:type="gramStart"/>
      <w:r w:rsidRPr="00C3001C">
        <w:rPr>
          <w:u w:val="single"/>
        </w:rPr>
        <w:t>actually occurred</w:t>
      </w:r>
      <w:proofErr w:type="gramEnd"/>
      <w:r w:rsidRPr="00C3001C">
        <w:rPr>
          <w:u w:val="single"/>
        </w:rPr>
        <w:t>.</w:t>
      </w:r>
    </w:p>
    <w:p w14:paraId="051E0720" w14:textId="77777777" w:rsidR="001C7C2C" w:rsidRDefault="001C7C2C" w:rsidP="001C7C2C">
      <w:pPr>
        <w:rPr>
          <w:u w:val="single"/>
        </w:rPr>
      </w:pPr>
      <w:r w:rsidRPr="00152A1C">
        <w:rPr>
          <w:highlight w:val="yellow"/>
          <w:u w:val="single"/>
        </w:rPr>
        <w:t>According to</w:t>
      </w:r>
      <w:r w:rsidRPr="004A6FD2">
        <w:rPr>
          <w:sz w:val="16"/>
        </w:rPr>
        <w:t xml:space="preserve"> Patrick J. </w:t>
      </w:r>
      <w:r w:rsidRPr="00C3001C">
        <w:rPr>
          <w:u w:val="single"/>
        </w:rPr>
        <w:t xml:space="preserve">Michaels and Ryan </w:t>
      </w:r>
      <w:proofErr w:type="spellStart"/>
      <w:r w:rsidRPr="00C3001C">
        <w:rPr>
          <w:u w:val="single"/>
        </w:rPr>
        <w:t>Maue</w:t>
      </w:r>
      <w:proofErr w:type="spellEnd"/>
      <w:r w:rsidRPr="00C3001C">
        <w:rPr>
          <w:u w:val="single"/>
        </w:rPr>
        <w:t xml:space="preserve">, </w:t>
      </w:r>
      <w:r w:rsidRPr="00152A1C">
        <w:rPr>
          <w:highlight w:val="yellow"/>
          <w:u w:val="single"/>
        </w:rPr>
        <w:t>scientists with</w:t>
      </w:r>
      <w:r w:rsidRPr="00C3001C">
        <w:rPr>
          <w:u w:val="single"/>
        </w:rPr>
        <w:t xml:space="preserve"> the </w:t>
      </w:r>
      <w:r w:rsidRPr="00152A1C">
        <w:rPr>
          <w:highlight w:val="yellow"/>
          <w:u w:val="single"/>
        </w:rPr>
        <w:t>Cato</w:t>
      </w:r>
      <w:r w:rsidRPr="00C3001C">
        <w:rPr>
          <w:u w:val="single"/>
        </w:rPr>
        <w:t xml:space="preserve"> Institute, one of the most </w:t>
      </w:r>
      <w:r w:rsidRPr="00152A1C">
        <w:rPr>
          <w:rStyle w:val="Emphasis"/>
          <w:highlight w:val="yellow"/>
        </w:rPr>
        <w:t>reliable temperature data</w:t>
      </w:r>
      <w:r w:rsidRPr="009B4579">
        <w:rPr>
          <w:rStyle w:val="Emphasis"/>
        </w:rPr>
        <w:t xml:space="preserve"> sets </w:t>
      </w:r>
      <w:r w:rsidRPr="00152A1C">
        <w:rPr>
          <w:rStyle w:val="Emphasis"/>
          <w:highlight w:val="yellow"/>
        </w:rPr>
        <w:t>is from</w:t>
      </w:r>
      <w:r w:rsidRPr="009B4579">
        <w:rPr>
          <w:rStyle w:val="Emphasis"/>
        </w:rPr>
        <w:t xml:space="preserve"> the </w:t>
      </w:r>
      <w:r w:rsidRPr="00152A1C">
        <w:rPr>
          <w:rStyle w:val="Emphasis"/>
          <w:highlight w:val="yellow"/>
        </w:rPr>
        <w:t>Japan</w:t>
      </w:r>
      <w:r w:rsidRPr="009B4579">
        <w:rPr>
          <w:rStyle w:val="Emphasis"/>
        </w:rPr>
        <w:t xml:space="preserve"> Meteorological Office</w:t>
      </w:r>
      <w:r w:rsidRPr="004A6FD2">
        <w:rPr>
          <w:sz w:val="16"/>
        </w:rPr>
        <w:t xml:space="preserve">. This </w:t>
      </w:r>
      <w:r w:rsidRPr="00152A1C">
        <w:rPr>
          <w:highlight w:val="yellow"/>
          <w:u w:val="single"/>
        </w:rPr>
        <w:t>record</w:t>
      </w:r>
      <w:r w:rsidRPr="00C3001C">
        <w:rPr>
          <w:u w:val="single"/>
        </w:rPr>
        <w:t xml:space="preserve"> also </w:t>
      </w:r>
      <w:r w:rsidRPr="00152A1C">
        <w:rPr>
          <w:highlight w:val="yellow"/>
          <w:u w:val="single"/>
        </w:rPr>
        <w:t>shows</w:t>
      </w:r>
      <w:r w:rsidRPr="00C3001C">
        <w:rPr>
          <w:u w:val="single"/>
        </w:rPr>
        <w:t xml:space="preserve"> the </w:t>
      </w:r>
      <w:r w:rsidRPr="00152A1C">
        <w:rPr>
          <w:highlight w:val="yellow"/>
          <w:u w:val="single"/>
        </w:rPr>
        <w:t>least amount</w:t>
      </w:r>
      <w:r w:rsidRPr="00C3001C">
        <w:rPr>
          <w:u w:val="single"/>
        </w:rPr>
        <w:t xml:space="preserve"> of warming.</w:t>
      </w:r>
      <w:r w:rsidRPr="004A6FD2">
        <w:rPr>
          <w:sz w:val="16"/>
        </w:rPr>
        <w:t xml:space="preserve"> “The fact of the matter is,” the Cato researchers write, “</w:t>
      </w:r>
      <w:r w:rsidRPr="00C3001C">
        <w:rPr>
          <w:u w:val="single"/>
        </w:rPr>
        <w:t xml:space="preserve">that what should be the most </w:t>
      </w:r>
      <w:r w:rsidRPr="00152A1C">
        <w:rPr>
          <w:rStyle w:val="Emphasis"/>
          <w:highlight w:val="yellow"/>
        </w:rPr>
        <w:t>physically realistic measure</w:t>
      </w:r>
      <w:r w:rsidRPr="00C3001C">
        <w:rPr>
          <w:u w:val="single"/>
        </w:rPr>
        <w:t xml:space="preserve"> of global average surface temperature </w:t>
      </w:r>
      <w:r w:rsidRPr="00152A1C">
        <w:rPr>
          <w:highlight w:val="yellow"/>
          <w:u w:val="single"/>
        </w:rPr>
        <w:t>is</w:t>
      </w:r>
      <w:r w:rsidRPr="00C3001C">
        <w:rPr>
          <w:u w:val="single"/>
        </w:rPr>
        <w:t xml:space="preserve"> also our </w:t>
      </w:r>
      <w:r w:rsidRPr="00152A1C">
        <w:rPr>
          <w:rStyle w:val="Emphasis"/>
          <w:highlight w:val="yellow"/>
        </w:rPr>
        <w:t>coolest.</w:t>
      </w:r>
      <w:r w:rsidRPr="00152A1C">
        <w:rPr>
          <w:highlight w:val="yellow"/>
          <w:u w:val="single"/>
        </w:rPr>
        <w:t>”</w:t>
      </w:r>
    </w:p>
    <w:p w14:paraId="6C04035B" w14:textId="77777777" w:rsidR="001C7C2C" w:rsidRDefault="001C7C2C" w:rsidP="001C7C2C">
      <w:pPr>
        <w:rPr>
          <w:u w:val="single"/>
        </w:rPr>
      </w:pPr>
      <w:r w:rsidRPr="00C3001C">
        <w:rPr>
          <w:u w:val="single"/>
        </w:rPr>
        <w:t xml:space="preserve">Not only is the amount of warming often exaggerated, but </w:t>
      </w:r>
      <w:r w:rsidRPr="00152A1C">
        <w:rPr>
          <w:highlight w:val="yellow"/>
          <w:u w:val="single"/>
        </w:rPr>
        <w:t>climate cost estimates</w:t>
      </w:r>
      <w:r w:rsidRPr="00C3001C">
        <w:rPr>
          <w:u w:val="single"/>
        </w:rPr>
        <w:t xml:space="preserve"> are </w:t>
      </w:r>
      <w:r w:rsidRPr="00152A1C">
        <w:rPr>
          <w:rStyle w:val="Emphasis"/>
          <w:highlight w:val="yellow"/>
        </w:rPr>
        <w:t>often inflated by assuming</w:t>
      </w:r>
      <w:r w:rsidRPr="00C3001C">
        <w:rPr>
          <w:u w:val="single"/>
        </w:rPr>
        <w:t xml:space="preserve"> that </w:t>
      </w:r>
      <w:r w:rsidRPr="00152A1C">
        <w:rPr>
          <w:rStyle w:val="Emphasis"/>
          <w:highlight w:val="yellow"/>
        </w:rPr>
        <w:t>humans will not adapt</w:t>
      </w:r>
      <w:r w:rsidRPr="00C3001C">
        <w:rPr>
          <w:u w:val="single"/>
        </w:rPr>
        <w:t xml:space="preserve"> to the warmer climate.</w:t>
      </w:r>
      <w:r w:rsidRPr="004A6FD2">
        <w:rPr>
          <w:sz w:val="16"/>
        </w:rPr>
        <w:t xml:space="preserve"> This </w:t>
      </w:r>
      <w:r w:rsidRPr="00152A1C">
        <w:rPr>
          <w:highlight w:val="yellow"/>
          <w:u w:val="single"/>
        </w:rPr>
        <w:t xml:space="preserve">assumption </w:t>
      </w:r>
      <w:r w:rsidRPr="00152A1C">
        <w:rPr>
          <w:rStyle w:val="Emphasis"/>
          <w:highlight w:val="yellow"/>
        </w:rPr>
        <w:t>makes no sense</w:t>
      </w:r>
      <w:r w:rsidRPr="00152A1C">
        <w:rPr>
          <w:highlight w:val="yellow"/>
          <w:u w:val="single"/>
        </w:rPr>
        <w:t xml:space="preserve"> when we consider</w:t>
      </w:r>
      <w:r w:rsidRPr="00C3001C">
        <w:rPr>
          <w:u w:val="single"/>
        </w:rPr>
        <w:t xml:space="preserve"> how long the warming is supposed to take and </w:t>
      </w:r>
      <w:r w:rsidRPr="00152A1C">
        <w:rPr>
          <w:highlight w:val="yellow"/>
          <w:u w:val="single"/>
        </w:rPr>
        <w:t>how creative our society is</w:t>
      </w:r>
      <w:r w:rsidRPr="00C3001C">
        <w:rPr>
          <w:u w:val="single"/>
        </w:rPr>
        <w:t xml:space="preserve"> when it comes to solving complex problems.</w:t>
      </w:r>
    </w:p>
    <w:p w14:paraId="7101A4C1" w14:textId="77777777" w:rsidR="001C7C2C" w:rsidRPr="009D459C" w:rsidRDefault="001C7C2C" w:rsidP="001C7C2C">
      <w:pPr>
        <w:rPr>
          <w:sz w:val="16"/>
        </w:rPr>
      </w:pPr>
      <w:r w:rsidRPr="004A6FD2">
        <w:rPr>
          <w:sz w:val="16"/>
        </w:rPr>
        <w:t xml:space="preserve">Adding all this up suggests that </w:t>
      </w:r>
      <w:r w:rsidRPr="00C3001C">
        <w:rPr>
          <w:u w:val="single"/>
        </w:rPr>
        <w:t>climate change</w:t>
      </w:r>
      <w:r w:rsidRPr="004A6FD2">
        <w:rPr>
          <w:sz w:val="16"/>
        </w:rPr>
        <w:t xml:space="preserve"> probably </w:t>
      </w:r>
      <w:proofErr w:type="gramStart"/>
      <w:r w:rsidRPr="00152A1C">
        <w:rPr>
          <w:highlight w:val="yellow"/>
          <w:u w:val="single"/>
        </w:rPr>
        <w:t>won’t</w:t>
      </w:r>
      <w:proofErr w:type="gramEnd"/>
      <w:r w:rsidRPr="00152A1C">
        <w:rPr>
          <w:highlight w:val="yellow"/>
          <w:u w:val="single"/>
        </w:rPr>
        <w:t xml:space="preserve"> be </w:t>
      </w:r>
      <w:r w:rsidRPr="00152A1C">
        <w:rPr>
          <w:rStyle w:val="Emphasis"/>
          <w:highlight w:val="yellow"/>
        </w:rPr>
        <w:t>anywhere near as disastrous</w:t>
      </w:r>
      <w:r w:rsidRPr="00152A1C">
        <w:rPr>
          <w:highlight w:val="yellow"/>
          <w:u w:val="single"/>
        </w:rPr>
        <w:t xml:space="preserve"> as</w:t>
      </w:r>
      <w:r w:rsidRPr="00C3001C">
        <w:rPr>
          <w:u w:val="single"/>
        </w:rPr>
        <w:t xml:space="preserve"> many </w:t>
      </w:r>
      <w:r w:rsidRPr="00152A1C">
        <w:rPr>
          <w:highlight w:val="yellow"/>
          <w:u w:val="single"/>
        </w:rPr>
        <w:t>people imagine</w:t>
      </w:r>
      <w:r w:rsidRPr="004A6FD2">
        <w:rPr>
          <w:sz w:val="16"/>
        </w:rPr>
        <w:t>. This has profound policy implications – it means that the drastic and expensive tax and regulatory actions taken by governments in the name of saving the climate are increasingly difficult to justify.</w:t>
      </w:r>
    </w:p>
    <w:sectPr w:rsidR="001C7C2C" w:rsidRPr="009D4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7B7F54"/>
    <w:multiLevelType w:val="hybridMultilevel"/>
    <w:tmpl w:val="230E4BB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0255B"/>
    <w:multiLevelType w:val="hybridMultilevel"/>
    <w:tmpl w:val="22661D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13FAF"/>
    <w:multiLevelType w:val="hybridMultilevel"/>
    <w:tmpl w:val="70A83DD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7C10A8"/>
    <w:multiLevelType w:val="hybridMultilevel"/>
    <w:tmpl w:val="6DCA4FC4"/>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35E75"/>
    <w:multiLevelType w:val="hybridMultilevel"/>
    <w:tmpl w:val="F7EA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81302"/>
    <w:multiLevelType w:val="hybridMultilevel"/>
    <w:tmpl w:val="B1D488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B10E6"/>
    <w:multiLevelType w:val="hybridMultilevel"/>
    <w:tmpl w:val="010697F0"/>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4525600E"/>
    <w:multiLevelType w:val="hybridMultilevel"/>
    <w:tmpl w:val="9EFCCF6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106EE"/>
    <w:multiLevelType w:val="hybridMultilevel"/>
    <w:tmpl w:val="4852C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B04C9E"/>
    <w:multiLevelType w:val="hybridMultilevel"/>
    <w:tmpl w:val="01903F1C"/>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2"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15:restartNumberingAfterBreak="0">
    <w:nsid w:val="55C40FE2"/>
    <w:multiLevelType w:val="hybridMultilevel"/>
    <w:tmpl w:val="0FFCA7A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40294C"/>
    <w:multiLevelType w:val="hybridMultilevel"/>
    <w:tmpl w:val="072EC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3440D9"/>
    <w:multiLevelType w:val="hybridMultilevel"/>
    <w:tmpl w:val="F3D61B1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52705F"/>
    <w:multiLevelType w:val="hybridMultilevel"/>
    <w:tmpl w:val="62A606B0"/>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022B16"/>
    <w:multiLevelType w:val="hybridMultilevel"/>
    <w:tmpl w:val="38C2B20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7955102E"/>
    <w:multiLevelType w:val="hybridMultilevel"/>
    <w:tmpl w:val="EE1899FE"/>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0720F8"/>
    <w:multiLevelType w:val="hybridMultilevel"/>
    <w:tmpl w:val="89AC214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24"/>
  </w:num>
  <w:num w:numId="13">
    <w:abstractNumId w:val="18"/>
  </w:num>
  <w:num w:numId="14">
    <w:abstractNumId w:val="31"/>
  </w:num>
  <w:num w:numId="15">
    <w:abstractNumId w:val="25"/>
  </w:num>
  <w:num w:numId="16">
    <w:abstractNumId w:val="12"/>
  </w:num>
  <w:num w:numId="17">
    <w:abstractNumId w:val="23"/>
  </w:num>
  <w:num w:numId="18">
    <w:abstractNumId w:val="13"/>
  </w:num>
  <w:num w:numId="19">
    <w:abstractNumId w:val="16"/>
  </w:num>
  <w:num w:numId="20">
    <w:abstractNumId w:val="30"/>
  </w:num>
  <w:num w:numId="21">
    <w:abstractNumId w:val="14"/>
  </w:num>
  <w:num w:numId="22">
    <w:abstractNumId w:val="11"/>
  </w:num>
  <w:num w:numId="23">
    <w:abstractNumId w:val="28"/>
  </w:num>
  <w:num w:numId="24">
    <w:abstractNumId w:val="29"/>
  </w:num>
  <w:num w:numId="25">
    <w:abstractNumId w:val="26"/>
  </w:num>
  <w:num w:numId="26">
    <w:abstractNumId w:val="21"/>
  </w:num>
  <w:num w:numId="27">
    <w:abstractNumId w:val="22"/>
  </w:num>
  <w:num w:numId="28">
    <w:abstractNumId w:val="17"/>
  </w:num>
  <w:num w:numId="29">
    <w:abstractNumId w:val="20"/>
  </w:num>
  <w:num w:numId="30">
    <w:abstractNumId w:val="27"/>
  </w:num>
  <w:num w:numId="31">
    <w:abstractNumId w:val="15"/>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769F3"/>
    <w:rsid w:val="000139A3"/>
    <w:rsid w:val="00061808"/>
    <w:rsid w:val="00100833"/>
    <w:rsid w:val="00104529"/>
    <w:rsid w:val="00105942"/>
    <w:rsid w:val="00107396"/>
    <w:rsid w:val="00144A4C"/>
    <w:rsid w:val="00176AB0"/>
    <w:rsid w:val="00177B7D"/>
    <w:rsid w:val="0018322D"/>
    <w:rsid w:val="001B5776"/>
    <w:rsid w:val="001C7C2C"/>
    <w:rsid w:val="001E386D"/>
    <w:rsid w:val="001E527A"/>
    <w:rsid w:val="001F78CE"/>
    <w:rsid w:val="00251FC7"/>
    <w:rsid w:val="002769F3"/>
    <w:rsid w:val="002855A7"/>
    <w:rsid w:val="002B146A"/>
    <w:rsid w:val="002B5E17"/>
    <w:rsid w:val="00315690"/>
    <w:rsid w:val="00316B75"/>
    <w:rsid w:val="00325646"/>
    <w:rsid w:val="003460F2"/>
    <w:rsid w:val="0038158C"/>
    <w:rsid w:val="003902BA"/>
    <w:rsid w:val="003A09E2"/>
    <w:rsid w:val="00407037"/>
    <w:rsid w:val="004605D6"/>
    <w:rsid w:val="00472EB5"/>
    <w:rsid w:val="004C60E8"/>
    <w:rsid w:val="004E3579"/>
    <w:rsid w:val="004E728B"/>
    <w:rsid w:val="004F39E0"/>
    <w:rsid w:val="00537BD5"/>
    <w:rsid w:val="0057268A"/>
    <w:rsid w:val="005C33E4"/>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4C17"/>
    <w:rsid w:val="0097032B"/>
    <w:rsid w:val="009D2EAD"/>
    <w:rsid w:val="009D54B2"/>
    <w:rsid w:val="009E1922"/>
    <w:rsid w:val="009F7ED2"/>
    <w:rsid w:val="00A53690"/>
    <w:rsid w:val="00A93661"/>
    <w:rsid w:val="00A95652"/>
    <w:rsid w:val="00AC0AB8"/>
    <w:rsid w:val="00AF3D09"/>
    <w:rsid w:val="00B33C6D"/>
    <w:rsid w:val="00B4508F"/>
    <w:rsid w:val="00B55AD5"/>
    <w:rsid w:val="00B8057C"/>
    <w:rsid w:val="00BB37C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4651"/>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030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4AE3"/>
  <w15:chartTrackingRefBased/>
  <w15:docId w15:val="{8D732135-C791-46C0-8BEC-A562986B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F3D09"/>
    <w:rPr>
      <w:rFonts w:ascii="Calibri" w:hAnsi="Calibri"/>
    </w:rPr>
  </w:style>
  <w:style w:type="paragraph" w:styleId="Heading1">
    <w:name w:val="heading 1"/>
    <w:aliases w:val="Pocket"/>
    <w:basedOn w:val="Normal"/>
    <w:next w:val="Normal"/>
    <w:link w:val="Heading1Char"/>
    <w:qFormat/>
    <w:rsid w:val="00AF3D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AF3D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AF3D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TAG,No Spacing4,No Spacing11111,No Spacing21,small space,ta,t, C,No Spacing112,No Spacing1121"/>
    <w:basedOn w:val="Normal"/>
    <w:next w:val="Normal"/>
    <w:link w:val="Heading4Char"/>
    <w:uiPriority w:val="3"/>
    <w:unhideWhenUsed/>
    <w:qFormat/>
    <w:rsid w:val="00AF3D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3D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D09"/>
  </w:style>
  <w:style w:type="character" w:customStyle="1" w:styleId="Heading1Char">
    <w:name w:val="Heading 1 Char"/>
    <w:aliases w:val="Pocket Char"/>
    <w:basedOn w:val="DefaultParagraphFont"/>
    <w:link w:val="Heading1"/>
    <w:rsid w:val="00AF3D0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F3D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AF3D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3"/>
    <w:rsid w:val="00AF3D09"/>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AF3D0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3D09"/>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Bo"/>
    <w:basedOn w:val="DefaultParagraphFont"/>
    <w:uiPriority w:val="6"/>
    <w:qFormat/>
    <w:rsid w:val="00AF3D09"/>
    <w:rPr>
      <w:b w:val="0"/>
      <w:sz w:val="22"/>
      <w:u w:val="single"/>
    </w:rPr>
  </w:style>
  <w:style w:type="character" w:styleId="Hyperlink">
    <w:name w:val="Hyperlink"/>
    <w:aliases w:val="heading 1 (block title),Important,Read,Card Text,Internet Link,Analytic Text,Internet link,Char Char1,Pocket Char1,F2 - Heading 1 Char1,AHeading 1 Char1,Brief - Heading 1 Char1,Block Name Char1,Block Header Char1,ALEX Char1,Heading 3 Char2,T,C"/>
    <w:basedOn w:val="DefaultParagraphFont"/>
    <w:link w:val="Card"/>
    <w:uiPriority w:val="99"/>
    <w:unhideWhenUsed/>
    <w:rsid w:val="00AF3D09"/>
    <w:rPr>
      <w:color w:val="auto"/>
      <w:u w:val="none"/>
    </w:rPr>
  </w:style>
  <w:style w:type="character" w:styleId="FollowedHyperlink">
    <w:name w:val="FollowedHyperlink"/>
    <w:basedOn w:val="DefaultParagraphFont"/>
    <w:uiPriority w:val="99"/>
    <w:semiHidden/>
    <w:unhideWhenUsed/>
    <w:rsid w:val="00AF3D09"/>
    <w:rPr>
      <w:color w:val="auto"/>
      <w:u w:val="none"/>
    </w:rPr>
  </w:style>
  <w:style w:type="paragraph" w:customStyle="1" w:styleId="Emphasis1">
    <w:name w:val="Emphasis1"/>
    <w:basedOn w:val="Normal"/>
    <w:link w:val="Emphasis"/>
    <w:autoRedefine/>
    <w:uiPriority w:val="7"/>
    <w:qFormat/>
    <w:rsid w:val="002769F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alloonText">
    <w:name w:val="Balloon Text"/>
    <w:basedOn w:val="Normal"/>
    <w:link w:val="BalloonTextChar"/>
    <w:uiPriority w:val="99"/>
    <w:semiHidden/>
    <w:unhideWhenUsed/>
    <w:rsid w:val="002769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F3"/>
    <w:rPr>
      <w:rFonts w:ascii="Segoe UI" w:hAnsi="Segoe UI" w:cs="Segoe UI"/>
      <w:sz w:val="18"/>
      <w:szCs w:val="18"/>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2769F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2769F3"/>
    <w:pPr>
      <w:pBdr>
        <w:top w:val="single" w:sz="8" w:space="0" w:color="auto"/>
        <w:left w:val="single" w:sz="8" w:space="0" w:color="auto"/>
        <w:bottom w:val="single" w:sz="8" w:space="0" w:color="auto"/>
        <w:right w:val="single" w:sz="8" w:space="0" w:color="auto"/>
      </w:pBdr>
      <w:spacing w:line="256" w:lineRule="auto"/>
      <w:ind w:left="720"/>
      <w:jc w:val="both"/>
    </w:pPr>
    <w:rPr>
      <w:rFonts w:ascii="Arial" w:hAnsi="Arial"/>
      <w:b/>
      <w:u w:val="single"/>
      <w:bdr w:val="single" w:sz="4" w:space="0" w:color="auto"/>
    </w:rPr>
  </w:style>
  <w:style w:type="paragraph" w:styleId="ListParagraph">
    <w:name w:val="List Paragraph"/>
    <w:aliases w:val="6 font"/>
    <w:basedOn w:val="Normal"/>
    <w:uiPriority w:val="99"/>
    <w:unhideWhenUsed/>
    <w:qFormat/>
    <w:rsid w:val="001C7C2C"/>
    <w:pPr>
      <w:ind w:left="720"/>
      <w:contextualSpacing/>
    </w:pPr>
  </w:style>
  <w:style w:type="paragraph" w:styleId="DocumentMap">
    <w:name w:val="Document Map"/>
    <w:basedOn w:val="Normal"/>
    <w:link w:val="DocumentMapChar"/>
    <w:uiPriority w:val="99"/>
    <w:semiHidden/>
    <w:unhideWhenUsed/>
    <w:rsid w:val="001C7C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7C2C"/>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winternet.org/2014/10/29/elaborations-more-expert-responses-3/" TargetMode="External"/><Relationship Id="rId13" Type="http://schemas.openxmlformats.org/officeDocument/2006/relationships/hyperlink" Target="https://www.realclearworld.com/articles/2019/03/05/after_hanoi_north_korea_the_us_and_japan_112981.html" TargetMode="External"/><Relationship Id="rId18" Type="http://schemas.openxmlformats.org/officeDocument/2006/relationships/hyperlink" Target="https://www.theatlantic.com/international/archive/2016/11/trump-world-order-foreign-policy/50854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sciencealert.com/marine-ecosystems-cling-on-to-life-through-some-of-the-worst-mass-extinction-events" TargetMode="External"/><Relationship Id="rId12" Type="http://schemas.openxmlformats.org/officeDocument/2006/relationships/hyperlink" Target="http://www.cfr.org/international-peace-and-security/why-failed-states-shouldnt-our-biggest-national-security-fear/p24689" TargetMode="External"/><Relationship Id="rId17" Type="http://schemas.openxmlformats.org/officeDocument/2006/relationships/hyperlink" Target="https://www.uscc.gov/sites/default/files/Research/China%20Dream%20Space%20Dream_Report.pdf" TargetMode="External"/><Relationship Id="rId2" Type="http://schemas.openxmlformats.org/officeDocument/2006/relationships/numbering" Target="numbering.xml"/><Relationship Id="rId16" Type="http://schemas.openxmlformats.org/officeDocument/2006/relationships/hyperlink" Target="http://nationalinterest.org/feature/the-pentagon-headed-military-readiness-crisis-226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conservationtoday.org/index.php?/Editorials/Matt-Child/Putting-the-ecosystem-services-argument-in-its-place.html" TargetMode="External"/><Relationship Id="rId11" Type="http://schemas.openxmlformats.org/officeDocument/2006/relationships/hyperlink" Target="http://www.worlddialogue.org/content.php?id=502" TargetMode="External"/><Relationship Id="rId5" Type="http://schemas.openxmlformats.org/officeDocument/2006/relationships/webSettings" Target="webSettings.xml"/><Relationship Id="rId15" Type="http://schemas.openxmlformats.org/officeDocument/2006/relationships/hyperlink" Target="http://www.nydailynews.com/opinion/privacy-overrated-article-1.1328656" TargetMode="External"/><Relationship Id="rId10" Type="http://schemas.openxmlformats.org/officeDocument/2006/relationships/hyperlink" Target="https://www.theatlantic.com/international/archive/2016/11/trump-world-order-foreign-policy/508547/" TargetMode="External"/><Relationship Id="rId19" Type="http://schemas.openxmlformats.org/officeDocument/2006/relationships/hyperlink" Target="https://www.forbes.com/sites/johnkoetsier/2020/06/12/covid-19-accelerated-e-commerce-growth-4-to-6-years/" TargetMode="External"/><Relationship Id="rId4" Type="http://schemas.openxmlformats.org/officeDocument/2006/relationships/settings" Target="settings.xml"/><Relationship Id="rId9" Type="http://schemas.openxmlformats.org/officeDocument/2006/relationships/hyperlink" Target="http://www.pewinternet.org/2014/10/29/elaborations-more-expert-responses-3/" TargetMode="External"/><Relationship Id="rId14" Type="http://schemas.openxmlformats.org/officeDocument/2006/relationships/hyperlink" Target="http://marshall.org/science-and-tech/the-security-vs-privacy-debate-is-already-over-and-privacy-lo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58195-06BC-4124-9E81-B412AE8FA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49346</Words>
  <Characters>281278</Characters>
  <Application>Microsoft Office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Mancini</dc:creator>
  <cp:keywords>5.1.1</cp:keywords>
  <dc:description/>
  <cp:lastModifiedBy>Nicholas Mancini</cp:lastModifiedBy>
  <cp:revision>8</cp:revision>
  <dcterms:created xsi:type="dcterms:W3CDTF">2020-07-23T18:54:00Z</dcterms:created>
  <dcterms:modified xsi:type="dcterms:W3CDTF">2020-07-23T20:46:00Z</dcterms:modified>
</cp:coreProperties>
</file>