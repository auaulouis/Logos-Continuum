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64500" w14:textId="2DEF392B" w:rsidR="00670666" w:rsidRDefault="00DC0C53" w:rsidP="0066626F">
      <w:pPr>
        <w:pStyle w:val="Heading1"/>
      </w:pPr>
      <w:r w:rsidRPr="002104A1">
        <w:t>Drug Decriminalization</w:t>
      </w:r>
      <w:r w:rsidR="00585804">
        <w:t xml:space="preserve"> Affirmative</w:t>
      </w:r>
      <w:r w:rsidRPr="002104A1">
        <w:t xml:space="preserve"> </w:t>
      </w:r>
    </w:p>
    <w:p w14:paraId="4D70E9AE" w14:textId="77777777" w:rsidR="009875B9" w:rsidRPr="009875B9" w:rsidRDefault="009875B9" w:rsidP="009875B9">
      <w:bookmarkStart w:id="0" w:name="_GoBack"/>
    </w:p>
    <w:p w14:paraId="4D158B1B" w14:textId="2754DD8C" w:rsidR="009875B9" w:rsidRPr="009875B9" w:rsidRDefault="009875B9" w:rsidP="009875B9">
      <w:pPr>
        <w:jc w:val="center"/>
      </w:pPr>
      <w:r w:rsidRPr="009875B9">
        <w:rPr>
          <w:noProof/>
        </w:rPr>
        <w:drawing>
          <wp:inline distT="0" distB="0" distL="0" distR="0" wp14:anchorId="486BA751" wp14:editId="06F103E7">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bookmarkEnd w:id="0"/>
    <w:p w14:paraId="16970197" w14:textId="517429F3" w:rsidR="007A12A6" w:rsidRPr="002104A1" w:rsidRDefault="007A12A6" w:rsidP="007A12A6">
      <w:pPr>
        <w:pStyle w:val="Heading2"/>
      </w:pPr>
      <w:r w:rsidRPr="002104A1">
        <w:lastRenderedPageBreak/>
        <w:t>1AC</w:t>
      </w:r>
    </w:p>
    <w:p w14:paraId="707A27FD" w14:textId="1C2CA9DC" w:rsidR="009D270A" w:rsidRPr="002104A1" w:rsidRDefault="009D270A" w:rsidP="009D270A">
      <w:pPr>
        <w:pStyle w:val="Heading3"/>
      </w:pPr>
      <w:r w:rsidRPr="002104A1">
        <w:lastRenderedPageBreak/>
        <w:t>Inherency</w:t>
      </w:r>
    </w:p>
    <w:p w14:paraId="059196CE" w14:textId="363C8B2C" w:rsidR="00C95BD5" w:rsidRPr="002104A1" w:rsidRDefault="00C95BD5" w:rsidP="00C95BD5">
      <w:pPr>
        <w:pStyle w:val="Heading4"/>
        <w:rPr>
          <w:rStyle w:val="Style13ptBold"/>
          <w:b/>
          <w:bCs w:val="0"/>
        </w:rPr>
      </w:pPr>
      <w:r w:rsidRPr="002104A1">
        <w:rPr>
          <w:rStyle w:val="Style13ptBold"/>
          <w:b/>
          <w:bCs w:val="0"/>
        </w:rPr>
        <w:t xml:space="preserve">Trump is expanding </w:t>
      </w:r>
      <w:r w:rsidR="006D381F" w:rsidRPr="002104A1">
        <w:rPr>
          <w:rStyle w:val="Style13ptBold"/>
          <w:b/>
          <w:bCs w:val="0"/>
        </w:rPr>
        <w:t xml:space="preserve">the </w:t>
      </w:r>
      <w:r w:rsidRPr="002104A1">
        <w:rPr>
          <w:rStyle w:val="Style13ptBold"/>
          <w:b/>
          <w:bCs w:val="0"/>
        </w:rPr>
        <w:t xml:space="preserve">criminalization of opioids now  </w:t>
      </w:r>
    </w:p>
    <w:p w14:paraId="3D530DD7" w14:textId="3447F86F" w:rsidR="00C95BD5" w:rsidRPr="002104A1" w:rsidRDefault="00C95BD5" w:rsidP="00C95BD5">
      <w:r w:rsidRPr="002104A1">
        <w:rPr>
          <w:rStyle w:val="Style13ptBold"/>
        </w:rPr>
        <w:t>Gotsch 18</w:t>
      </w:r>
      <w:r w:rsidRPr="002104A1">
        <w:t xml:space="preserve"> – Kara, Director of Strategic Initiatives for The Sentencing Project, a national criminal justice research and advocacy organization, “Trump’s commitment to a renewed War on Drugs”, American Constitution Society Blog,</w:t>
      </w:r>
      <w:r w:rsidR="004F4EC8" w:rsidRPr="002104A1">
        <w:t xml:space="preserve"> </w:t>
      </w:r>
      <w:hyperlink r:id="rId8" w:history="1">
        <w:r w:rsidR="00176E3A" w:rsidRPr="002104A1">
          <w:rPr>
            <w:rStyle w:val="Hyperlink"/>
          </w:rPr>
          <w:t>https://www.sentencingproject.org/news/6144/</w:t>
        </w:r>
      </w:hyperlink>
      <w:r w:rsidRPr="002104A1">
        <w:t>,04-20-2018 pbr/msdi20</w:t>
      </w:r>
    </w:p>
    <w:p w14:paraId="3646C301" w14:textId="77777777" w:rsidR="00C95BD5" w:rsidRPr="002104A1" w:rsidRDefault="00C95BD5" w:rsidP="00C95BD5">
      <w:pPr>
        <w:rPr>
          <w:sz w:val="16"/>
        </w:rPr>
      </w:pPr>
      <w:r w:rsidRPr="008154AE">
        <w:rPr>
          <w:rStyle w:val="StyleUnderline"/>
          <w:highlight w:val="cyan"/>
        </w:rPr>
        <w:t>Thanks to</w:t>
      </w:r>
      <w:r w:rsidRPr="002104A1">
        <w:rPr>
          <w:sz w:val="16"/>
        </w:rPr>
        <w:t xml:space="preserve"> President </w:t>
      </w:r>
      <w:r w:rsidRPr="008154AE">
        <w:rPr>
          <w:rStyle w:val="StyleUnderline"/>
          <w:highlight w:val="cyan"/>
        </w:rPr>
        <w:t>Trump</w:t>
      </w:r>
      <w:r w:rsidRPr="002104A1">
        <w:rPr>
          <w:sz w:val="16"/>
        </w:rPr>
        <w:t xml:space="preserve">, Attorney General Sessions and some in Congress, </w:t>
      </w:r>
      <w:r w:rsidRPr="008154AE">
        <w:rPr>
          <w:rStyle w:val="StyleUnderline"/>
          <w:highlight w:val="cyan"/>
        </w:rPr>
        <w:t>the opioid crisis has kick-started a War on Drugs reboot</w:t>
      </w:r>
      <w:r w:rsidRPr="002104A1">
        <w:rPr>
          <w:sz w:val="16"/>
        </w:rPr>
        <w:t xml:space="preserve">. </w:t>
      </w:r>
      <w:r w:rsidRPr="008154AE">
        <w:rPr>
          <w:rStyle w:val="StyleUnderline"/>
          <w:highlight w:val="cyan"/>
        </w:rPr>
        <w:t>In March Trump outlined his</w:t>
      </w:r>
      <w:r w:rsidRPr="002104A1">
        <w:rPr>
          <w:rStyle w:val="StyleUnderline"/>
        </w:rPr>
        <w:t xml:space="preserve"> </w:t>
      </w:r>
      <w:r w:rsidRPr="008154AE">
        <w:rPr>
          <w:rStyle w:val="StyleUnderline"/>
          <w:highlight w:val="cyan"/>
        </w:rPr>
        <w:t>admin</w:t>
      </w:r>
      <w:r w:rsidRPr="002104A1">
        <w:rPr>
          <w:rStyle w:val="StyleUnderline"/>
        </w:rPr>
        <w:t>istration</w:t>
      </w:r>
      <w:r w:rsidRPr="008154AE">
        <w:rPr>
          <w:rStyle w:val="StyleUnderline"/>
          <w:highlight w:val="cyan"/>
        </w:rPr>
        <w:t>’s</w:t>
      </w:r>
      <w:r w:rsidRPr="002104A1">
        <w:rPr>
          <w:rStyle w:val="StyleUnderline"/>
        </w:rPr>
        <w:t xml:space="preserve"> </w:t>
      </w:r>
      <w:r w:rsidRPr="008154AE">
        <w:rPr>
          <w:rStyle w:val="StyleUnderline"/>
          <w:highlight w:val="cyan"/>
        </w:rPr>
        <w:t>blueprint for confronting</w:t>
      </w:r>
      <w:r w:rsidRPr="002104A1">
        <w:rPr>
          <w:sz w:val="16"/>
        </w:rPr>
        <w:t xml:space="preserve"> the </w:t>
      </w:r>
      <w:r w:rsidRPr="002104A1">
        <w:rPr>
          <w:rStyle w:val="StyleUnderline"/>
        </w:rPr>
        <w:t xml:space="preserve">public health emergency instigated by </w:t>
      </w:r>
      <w:r w:rsidRPr="008154AE">
        <w:rPr>
          <w:rStyle w:val="StyleUnderline"/>
          <w:highlight w:val="cyan"/>
        </w:rPr>
        <w:t>skyrocketing opioid overdose deaths</w:t>
      </w:r>
      <w:r w:rsidRPr="002104A1">
        <w:rPr>
          <w:sz w:val="16"/>
        </w:rPr>
        <w:t>, emphasizing a highly punitive response: “If we don’t get tough on the drug dealers, we’re wasting our time… and that toughness includes the death penalty.”There is no doubt that we are in the eye of a drug crisis. The Centers for Disease Control and Prevention (CDC) reports that 63,632 people died in 2016 from a drug overdose, a 21 percent increase from 2015. Since 1999, the death toll from drug overdoses has grown to over 600,000. About two-thirds of these deaths involved an opioid. These stark statistics deserve national attention and action by the nation’s leaders, but the tragic consequences of the opioid crisis are an indictment of failed drug policies that for too long have emphasized investments in incarceration over treatment.</w:t>
      </w:r>
      <w:r w:rsidRPr="008154AE">
        <w:rPr>
          <w:rStyle w:val="StyleUnderline"/>
          <w:highlight w:val="cyan"/>
        </w:rPr>
        <w:t>At the federal level those policies are epitomized by</w:t>
      </w:r>
      <w:r w:rsidRPr="002104A1">
        <w:rPr>
          <w:rStyle w:val="StyleUnderline"/>
        </w:rPr>
        <w:t xml:space="preserve"> the </w:t>
      </w:r>
      <w:r w:rsidRPr="008154AE">
        <w:rPr>
          <w:rStyle w:val="Emphasis"/>
          <w:highlight w:val="cyan"/>
        </w:rPr>
        <w:t>mandatory minimum drug sentences</w:t>
      </w:r>
      <w:r w:rsidRPr="002104A1">
        <w:rPr>
          <w:rStyle w:val="StyleUnderline"/>
        </w:rPr>
        <w:t xml:space="preserve"> enacted during the 1980s</w:t>
      </w:r>
      <w:r w:rsidRPr="002104A1">
        <w:rPr>
          <w:sz w:val="16"/>
        </w:rPr>
        <w:t xml:space="preserve"> that are the harshest in the country. </w:t>
      </w:r>
      <w:r w:rsidRPr="008154AE">
        <w:rPr>
          <w:rStyle w:val="StyleUnderline"/>
          <w:highlight w:val="cyan"/>
        </w:rPr>
        <w:t>People convicted of drug</w:t>
      </w:r>
      <w:r w:rsidRPr="002104A1">
        <w:rPr>
          <w:rStyle w:val="StyleUnderline"/>
        </w:rPr>
        <w:t xml:space="preserve"> </w:t>
      </w:r>
      <w:r w:rsidRPr="008154AE">
        <w:rPr>
          <w:rStyle w:val="StyleUnderline"/>
          <w:highlight w:val="cyan"/>
        </w:rPr>
        <w:t>offenses</w:t>
      </w:r>
      <w:r w:rsidRPr="002104A1">
        <w:rPr>
          <w:rStyle w:val="StyleUnderline"/>
        </w:rPr>
        <w:t xml:space="preserve"> already </w:t>
      </w:r>
      <w:r w:rsidRPr="008154AE">
        <w:rPr>
          <w:rStyle w:val="StyleUnderline"/>
          <w:highlight w:val="cyan"/>
        </w:rPr>
        <w:t>constitute half of the Bureau of Prisons population and are serving an average of 11 years in prison</w:t>
      </w:r>
      <w:r w:rsidRPr="002104A1">
        <w:rPr>
          <w:sz w:val="16"/>
        </w:rPr>
        <w:t xml:space="preserve">. </w:t>
      </w:r>
      <w:r w:rsidRPr="002104A1">
        <w:rPr>
          <w:rStyle w:val="StyleUnderline"/>
        </w:rPr>
        <w:t>The racial disparity within this</w:t>
      </w:r>
      <w:r w:rsidRPr="002104A1">
        <w:rPr>
          <w:sz w:val="16"/>
        </w:rPr>
        <w:t xml:space="preserve"> population </w:t>
      </w:r>
      <w:r w:rsidRPr="002104A1">
        <w:rPr>
          <w:rStyle w:val="StyleUnderline"/>
        </w:rPr>
        <w:t>is profound</w:t>
      </w:r>
      <w:r w:rsidRPr="002104A1">
        <w:rPr>
          <w:sz w:val="16"/>
        </w:rPr>
        <w:t xml:space="preserve"> despite evidence that all racial and ethnic groups engage in illicit drug activities at similar rates. Indeed, the excessive imbalance in federal drug sentencing laws has led to important bipartisan efforts at reform, including Senate Judiciary Chairman Chuck Grassley’s Sentencing Reform and Corrections Act which seeks to lower mandatory minimum drug sentences.The President’s pronouncement in support of increasing punishments for drug offenses, including the death penalty, provoked immediate condemnation from faith organizations, civil rights and legal groups and treatment providers. A letter sent to the President in response was signed by over 60 organizations. It stated:[R]atcheting up already tough sentences for people with drug convictions will produce little public safety benefit while carrying heavy fiscal, social, and human costs. Many people entering the criminal justice system are in the lower- and middle-levels of a drug operation. Incarcerating these individuals often results in their being replaced by other sellers willing to fill their roles, and does nothing to address the substance use disorders that users, and many sellers themselves, struggle with.</w:t>
      </w:r>
      <w:r w:rsidRPr="008154AE">
        <w:rPr>
          <w:rStyle w:val="StyleUnderline"/>
          <w:highlight w:val="cyan"/>
        </w:rPr>
        <w:t>The Attorney General responded to the President’s call for expansion</w:t>
      </w:r>
      <w:r w:rsidRPr="002104A1">
        <w:rPr>
          <w:sz w:val="16"/>
        </w:rPr>
        <w:t xml:space="preserve"> of the death penalty </w:t>
      </w:r>
      <w:r w:rsidRPr="008154AE">
        <w:rPr>
          <w:rStyle w:val="StyleUnderline"/>
          <w:highlight w:val="cyan"/>
        </w:rPr>
        <w:t>with a</w:t>
      </w:r>
      <w:r w:rsidRPr="002104A1">
        <w:rPr>
          <w:rStyle w:val="StyleUnderline"/>
        </w:rPr>
        <w:t xml:space="preserve"> </w:t>
      </w:r>
      <w:r w:rsidRPr="008154AE">
        <w:rPr>
          <w:rStyle w:val="StyleUnderline"/>
          <w:highlight w:val="cyan"/>
        </w:rPr>
        <w:t>directive to</w:t>
      </w:r>
      <w:r w:rsidRPr="002104A1">
        <w:rPr>
          <w:rStyle w:val="StyleUnderline"/>
        </w:rPr>
        <w:t xml:space="preserve"> </w:t>
      </w:r>
      <w:r w:rsidRPr="008154AE">
        <w:rPr>
          <w:rStyle w:val="StyleUnderline"/>
          <w:highlight w:val="cyan"/>
        </w:rPr>
        <w:t>D</w:t>
      </w:r>
      <w:r w:rsidRPr="002104A1">
        <w:rPr>
          <w:rStyle w:val="StyleUnderline"/>
        </w:rPr>
        <w:t xml:space="preserve">epartment </w:t>
      </w:r>
      <w:r w:rsidRPr="008154AE">
        <w:rPr>
          <w:rStyle w:val="StyleUnderline"/>
          <w:highlight w:val="cyan"/>
        </w:rPr>
        <w:t>o</w:t>
      </w:r>
      <w:r w:rsidRPr="002104A1">
        <w:rPr>
          <w:rStyle w:val="StyleUnderline"/>
        </w:rPr>
        <w:t xml:space="preserve">f </w:t>
      </w:r>
      <w:r w:rsidRPr="008154AE">
        <w:rPr>
          <w:rStyle w:val="StyleUnderline"/>
          <w:highlight w:val="cyan"/>
        </w:rPr>
        <w:t>J</w:t>
      </w:r>
      <w:r w:rsidRPr="002104A1">
        <w:rPr>
          <w:rStyle w:val="StyleUnderline"/>
        </w:rPr>
        <w:t>ustice</w:t>
      </w:r>
      <w:r w:rsidRPr="002104A1">
        <w:rPr>
          <w:sz w:val="16"/>
        </w:rPr>
        <w:t xml:space="preserve"> prosecutors. </w:t>
      </w:r>
      <w:r w:rsidRPr="002104A1">
        <w:rPr>
          <w:rStyle w:val="StyleUnderline"/>
        </w:rPr>
        <w:t>At the federal level a death penalty statute for drug kingpins operating with very large quantities of drugs was enacted in 1994 but has never been used.</w:t>
      </w:r>
      <w:r w:rsidRPr="002104A1">
        <w:rPr>
          <w:sz w:val="16"/>
        </w:rPr>
        <w:t xml:space="preserve"> Legal scholars contend it is unconstitutional. Nonetheless, </w:t>
      </w:r>
      <w:r w:rsidRPr="002104A1">
        <w:rPr>
          <w:rStyle w:val="StyleUnderline"/>
        </w:rPr>
        <w:t>Sessions announced that “</w:t>
      </w:r>
      <w:r w:rsidRPr="008154AE">
        <w:rPr>
          <w:rStyle w:val="StyleUnderline"/>
          <w:highlight w:val="cyan"/>
        </w:rPr>
        <w:t>this administration will not hesitate to pursue</w:t>
      </w:r>
      <w:r w:rsidRPr="002104A1">
        <w:rPr>
          <w:rStyle w:val="StyleUnderline"/>
        </w:rPr>
        <w:t xml:space="preserve"> the </w:t>
      </w:r>
      <w:r w:rsidRPr="008154AE">
        <w:rPr>
          <w:rStyle w:val="StyleUnderline"/>
          <w:highlight w:val="cyan"/>
        </w:rPr>
        <w:t>maximum sentences allowed by law</w:t>
      </w:r>
      <w:r w:rsidRPr="002104A1">
        <w:rPr>
          <w:rStyle w:val="StyleUnderline"/>
        </w:rPr>
        <w:t xml:space="preserve">, including the death penalty” </w:t>
      </w:r>
      <w:r w:rsidRPr="008154AE">
        <w:rPr>
          <w:rStyle w:val="StyleUnderline"/>
          <w:highlight w:val="cyan"/>
        </w:rPr>
        <w:t>in combating opioids</w:t>
      </w:r>
      <w:r w:rsidRPr="002104A1">
        <w:rPr>
          <w:rStyle w:val="StyleUnderline"/>
        </w:rPr>
        <w:t>.</w:t>
      </w:r>
      <w:r w:rsidRPr="002104A1">
        <w:rPr>
          <w:sz w:val="16"/>
        </w:rPr>
        <w:t xml:space="preserve"> The move at DOJ builds upon last year’s upending of the Obama-era Smart on Crime Initiative. Prosecutors now must pursue the most serious charges and sentences in all federal cases, including drugs.In a rebuke of Grassley’s consensus driven reform, a Senate Judiciary subcommittee hearing on fentanyl in April highlighted new legislation from Republican Senators John Kennedy, Tom Cotton and Lindsey Graham that would dramatically lower the quantity of fentanyl required to trigger a mandatory minimum. In many cases just trace amounts of fentanyl or its analogues mixed with other substances could result in five or 10 years in prison.At a press conference announcing the bill, Graham – a leading supporter of crack cocaine sentencing reform and the Sentencing Reform and Corrections Act – changed course by calling for substantially increasing sentences for fentanyl. Moreover, he announced plans to work with Senator Cotton “to explore the possibility of even stronger penalties—that could include the death penalty if the fentanyl results in someone’s death…. Increasing these mandatory minimums is well-justified.”In advocates’ letter to Trump urging investment in treatment and prevention of substance use disorders, they pointed to the large gaps in access to medically assisted treatments which are found to be most effective in addressing opioids. “One study found that just 21.5% of people with opioid use disorder received any treatment between 2009 and 2013—including non-professional treatment such as self-help groups. Surveys reveal that one-third of people with substance use disorder did not seek out professional treatment because they lacked health care coverage or could not afford the cost.”</w:t>
      </w:r>
      <w:r w:rsidRPr="002104A1">
        <w:rPr>
          <w:rStyle w:val="StyleUnderline"/>
        </w:rPr>
        <w:t xml:space="preserve">The War on Drugs is decades old and the harsh punishments it has brought about have been unable to prevent the opioid crisis. </w:t>
      </w:r>
      <w:r w:rsidRPr="008154AE">
        <w:rPr>
          <w:rStyle w:val="StyleUnderline"/>
          <w:highlight w:val="cyan"/>
        </w:rPr>
        <w:t>Reinvigorating this war with promises of more death sentences is</w:t>
      </w:r>
      <w:r w:rsidRPr="002104A1">
        <w:rPr>
          <w:rStyle w:val="StyleUnderline"/>
        </w:rPr>
        <w:t xml:space="preserve"> both </w:t>
      </w:r>
      <w:r w:rsidRPr="008154AE">
        <w:rPr>
          <w:rStyle w:val="StyleUnderline"/>
          <w:highlight w:val="cyan"/>
        </w:rPr>
        <w:t>morally offensive and practically unsound</w:t>
      </w:r>
      <w:r w:rsidRPr="002104A1">
        <w:rPr>
          <w:rStyle w:val="StyleUnderline"/>
        </w:rPr>
        <w:t>.</w:t>
      </w:r>
      <w:r w:rsidRPr="002104A1">
        <w:rPr>
          <w:sz w:val="16"/>
        </w:rPr>
        <w:t xml:space="preserve"> Rather, what we need is comprehensive investment in community health, expanded economic opportunity, and alleviating despair among marginalized populations. Officials should not see this public health crisis as an invitation to exacerbate mass incarceration.</w:t>
      </w:r>
    </w:p>
    <w:p w14:paraId="0B1A9F71" w14:textId="77777777" w:rsidR="00B4242C" w:rsidRPr="002104A1" w:rsidRDefault="00B4242C" w:rsidP="00B4242C">
      <w:pPr>
        <w:pStyle w:val="Heading3"/>
      </w:pPr>
      <w:r w:rsidRPr="002104A1">
        <w:lastRenderedPageBreak/>
        <w:t>Plan</w:t>
      </w:r>
    </w:p>
    <w:p w14:paraId="17635CC3" w14:textId="14BC92FD" w:rsidR="00B4242C" w:rsidRPr="002104A1" w:rsidRDefault="00B4242C" w:rsidP="00B4242C">
      <w:pPr>
        <w:pStyle w:val="Heading4"/>
      </w:pPr>
      <w:r w:rsidRPr="002104A1">
        <w:t xml:space="preserve">The United States Federal Government should enact substantial criminal justice reform in the United States by decriminalizing </w:t>
      </w:r>
      <w:r w:rsidR="00CF2B33">
        <w:t>drugs.</w:t>
      </w:r>
    </w:p>
    <w:p w14:paraId="287D903A" w14:textId="77777777" w:rsidR="00B4242C" w:rsidRPr="002104A1" w:rsidRDefault="00B4242C" w:rsidP="00B4242C">
      <w:pPr>
        <w:pStyle w:val="Heading3"/>
      </w:pPr>
      <w:r w:rsidRPr="002104A1">
        <w:lastRenderedPageBreak/>
        <w:t>Solvency</w:t>
      </w:r>
    </w:p>
    <w:p w14:paraId="7412D450" w14:textId="77777777" w:rsidR="00B4242C" w:rsidRPr="002104A1" w:rsidRDefault="00B4242C" w:rsidP="00B4242C">
      <w:pPr>
        <w:pStyle w:val="Heading4"/>
      </w:pPr>
      <w:r w:rsidRPr="002104A1">
        <w:t xml:space="preserve">Decriminalization solves, it diverts resources into </w:t>
      </w:r>
      <w:r w:rsidRPr="002104A1">
        <w:rPr>
          <w:u w:val="single"/>
        </w:rPr>
        <w:t>rehabilitation</w:t>
      </w:r>
      <w:r w:rsidRPr="002104A1">
        <w:t xml:space="preserve"> and pushes people away from addiction</w:t>
      </w:r>
    </w:p>
    <w:p w14:paraId="1167F9B3" w14:textId="77777777" w:rsidR="00B4242C" w:rsidRPr="002104A1" w:rsidRDefault="00B4242C" w:rsidP="00B4242C">
      <w:r w:rsidRPr="002104A1">
        <w:rPr>
          <w:rStyle w:val="Style13ptBold"/>
        </w:rPr>
        <w:t>Lopez 16</w:t>
      </w:r>
      <w:r w:rsidRPr="002104A1">
        <w:t xml:space="preserve"> – German, have written for Vox since it launched in 2014, with a focus on criminal justice and public health. Previously, I worked at CityBeat, a local newspaper in Cincinnati, covering politics and policy at the local and state level, “The war on drugs, explained”, Vox, </w:t>
      </w:r>
      <w:hyperlink r:id="rId9" w:history="1">
        <w:r w:rsidRPr="002104A1">
          <w:rPr>
            <w:rStyle w:val="Hyperlink"/>
          </w:rPr>
          <w:t>https://www.vox.com/2016/5/8/18089368/war-on-drugs-marijuana-cocaine-heroin-meth</w:t>
        </w:r>
      </w:hyperlink>
      <w:r w:rsidRPr="002104A1">
        <w:t xml:space="preserve">, 05-08-2016 pbr/msdi20 </w:t>
      </w:r>
    </w:p>
    <w:p w14:paraId="5CE30C96" w14:textId="77777777" w:rsidR="00B4242C" w:rsidRPr="002104A1" w:rsidRDefault="00B4242C" w:rsidP="00B4242C">
      <w:pPr>
        <w:rPr>
          <w:sz w:val="8"/>
          <w:szCs w:val="8"/>
        </w:rPr>
      </w:pPr>
      <w:r w:rsidRPr="002104A1">
        <w:rPr>
          <w:sz w:val="8"/>
          <w:szCs w:val="8"/>
        </w:rPr>
        <w:t>What's the case for decriminalizing drugs?</w:t>
      </w:r>
    </w:p>
    <w:p w14:paraId="0D66B80D" w14:textId="77777777" w:rsidR="00B4242C" w:rsidRPr="002104A1" w:rsidRDefault="00B4242C" w:rsidP="00B4242C">
      <w:pPr>
        <w:rPr>
          <w:sz w:val="16"/>
        </w:rPr>
      </w:pPr>
      <w:r w:rsidRPr="002104A1">
        <w:rPr>
          <w:sz w:val="16"/>
        </w:rPr>
        <w:t xml:space="preserve">Pointing to the drug war's failure to significantly reduce drug use, </w:t>
      </w:r>
      <w:r w:rsidRPr="002104A1">
        <w:rPr>
          <w:rStyle w:val="StyleUnderline"/>
        </w:rPr>
        <w:t>many</w:t>
      </w:r>
      <w:r w:rsidRPr="002104A1">
        <w:rPr>
          <w:sz w:val="16"/>
        </w:rPr>
        <w:t xml:space="preserve"> drug policy </w:t>
      </w:r>
      <w:r w:rsidRPr="002104A1">
        <w:rPr>
          <w:rStyle w:val="StyleUnderline"/>
        </w:rPr>
        <w:t>experts argue</w:t>
      </w:r>
      <w:r w:rsidRPr="002104A1">
        <w:rPr>
          <w:sz w:val="16"/>
        </w:rPr>
        <w:t xml:space="preserve"> that the </w:t>
      </w:r>
      <w:r w:rsidRPr="008154AE">
        <w:rPr>
          <w:rStyle w:val="StyleUnderline"/>
          <w:highlight w:val="cyan"/>
        </w:rPr>
        <w:t>criminalization</w:t>
      </w:r>
      <w:r w:rsidRPr="002104A1">
        <w:rPr>
          <w:sz w:val="16"/>
        </w:rPr>
        <w:t xml:space="preserve"> of drug possession </w:t>
      </w:r>
      <w:r w:rsidRPr="008154AE">
        <w:rPr>
          <w:rStyle w:val="StyleUnderline"/>
          <w:highlight w:val="cyan"/>
        </w:rPr>
        <w:t>is flawed and</w:t>
      </w:r>
      <w:r w:rsidRPr="002104A1">
        <w:rPr>
          <w:rStyle w:val="StyleUnderline"/>
        </w:rPr>
        <w:t xml:space="preserve"> has </w:t>
      </w:r>
      <w:r w:rsidRPr="008154AE">
        <w:rPr>
          <w:rStyle w:val="StyleUnderline"/>
          <w:highlight w:val="cyan"/>
        </w:rPr>
        <w:t>contributed to</w:t>
      </w:r>
      <w:r w:rsidRPr="002104A1">
        <w:rPr>
          <w:rStyle w:val="StyleUnderline"/>
        </w:rPr>
        <w:t xml:space="preserve"> the</w:t>
      </w:r>
      <w:r w:rsidRPr="002104A1">
        <w:rPr>
          <w:sz w:val="16"/>
        </w:rPr>
        <w:t xml:space="preserve"> massive </w:t>
      </w:r>
      <w:r w:rsidRPr="002104A1">
        <w:rPr>
          <w:rStyle w:val="StyleUnderline"/>
        </w:rPr>
        <w:t>rise of</w:t>
      </w:r>
      <w:r w:rsidRPr="002104A1">
        <w:rPr>
          <w:sz w:val="16"/>
        </w:rPr>
        <w:t xml:space="preserve"> </w:t>
      </w:r>
      <w:r w:rsidRPr="008154AE">
        <w:rPr>
          <w:rStyle w:val="Emphasis"/>
          <w:highlight w:val="cyan"/>
        </w:rPr>
        <w:t>incarceration</w:t>
      </w:r>
      <w:r w:rsidRPr="002104A1">
        <w:rPr>
          <w:sz w:val="16"/>
        </w:rPr>
        <w:t xml:space="preserve"> in the US. To these experts, </w:t>
      </w:r>
      <w:r w:rsidRPr="008154AE">
        <w:rPr>
          <w:rStyle w:val="StyleUnderline"/>
          <w:highlight w:val="cyan"/>
        </w:rPr>
        <w:t>the answer</w:t>
      </w:r>
      <w:r w:rsidRPr="002104A1">
        <w:rPr>
          <w:rStyle w:val="StyleUnderline"/>
        </w:rPr>
        <w:t xml:space="preserve"> is</w:t>
      </w:r>
      <w:r w:rsidRPr="002104A1">
        <w:rPr>
          <w:sz w:val="16"/>
        </w:rPr>
        <w:t xml:space="preserve"> </w:t>
      </w:r>
      <w:r w:rsidRPr="008154AE">
        <w:rPr>
          <w:rStyle w:val="StyleUnderline"/>
          <w:highlight w:val="cyan"/>
        </w:rPr>
        <w:t>decriminalizing all drug possession</w:t>
      </w:r>
      <w:r w:rsidRPr="002104A1">
        <w:rPr>
          <w:rStyle w:val="StyleUnderline"/>
        </w:rPr>
        <w:t xml:space="preserve"> while keeping sales and trafficking illegal</w:t>
      </w:r>
      <w:r w:rsidRPr="002104A1">
        <w:rPr>
          <w:sz w:val="16"/>
        </w:rPr>
        <w:t xml:space="preserve"> — </w:t>
      </w:r>
      <w:r w:rsidRPr="002104A1">
        <w:rPr>
          <w:rStyle w:val="StyleUnderline"/>
        </w:rPr>
        <w:t xml:space="preserve">a scheme </w:t>
      </w:r>
      <w:r w:rsidRPr="008154AE">
        <w:rPr>
          <w:rStyle w:val="StyleUnderline"/>
          <w:highlight w:val="cyan"/>
        </w:rPr>
        <w:t>that would</w:t>
      </w:r>
      <w:r w:rsidRPr="002104A1">
        <w:rPr>
          <w:sz w:val="16"/>
        </w:rPr>
        <w:t xml:space="preserve">, in theory, </w:t>
      </w:r>
      <w:r w:rsidRPr="008154AE">
        <w:rPr>
          <w:rStyle w:val="StyleUnderline"/>
          <w:highlight w:val="cyan"/>
        </w:rPr>
        <w:t>keep</w:t>
      </w:r>
      <w:r w:rsidRPr="008154AE">
        <w:rPr>
          <w:sz w:val="16"/>
          <w:highlight w:val="cyan"/>
        </w:rPr>
        <w:t xml:space="preserve"> </w:t>
      </w:r>
      <w:r w:rsidRPr="008154AE">
        <w:rPr>
          <w:rStyle w:val="StyleUnderline"/>
          <w:highlight w:val="cyan"/>
        </w:rPr>
        <w:t>nonviolent</w:t>
      </w:r>
      <w:r w:rsidRPr="002104A1">
        <w:rPr>
          <w:sz w:val="16"/>
        </w:rPr>
        <w:t xml:space="preserve"> drug </w:t>
      </w:r>
      <w:r w:rsidRPr="008154AE">
        <w:rPr>
          <w:rStyle w:val="StyleUnderline"/>
          <w:highlight w:val="cyan"/>
        </w:rPr>
        <w:t>users out of prison</w:t>
      </w:r>
      <w:r w:rsidRPr="002104A1">
        <w:rPr>
          <w:sz w:val="16"/>
        </w:rPr>
        <w:t xml:space="preserve"> but still let law enforcement go after illicit drug supplies.</w:t>
      </w:r>
    </w:p>
    <w:p w14:paraId="38AF913B" w14:textId="77777777" w:rsidR="00B4242C" w:rsidRPr="002104A1" w:rsidRDefault="00B4242C" w:rsidP="00B4242C">
      <w:pPr>
        <w:rPr>
          <w:sz w:val="16"/>
        </w:rPr>
      </w:pPr>
      <w:r w:rsidRPr="002104A1">
        <w:rPr>
          <w:sz w:val="16"/>
        </w:rPr>
        <w:t xml:space="preserve">Mark Kleiman, one of the leading drug policy experts in the country, once opposed the idea of decriminalization, but he warmed up to it after looking at the evidence. "What I've learned since then," he said, "is </w:t>
      </w:r>
      <w:r w:rsidRPr="008154AE">
        <w:rPr>
          <w:rStyle w:val="StyleUnderline"/>
          <w:highlight w:val="cyan"/>
        </w:rPr>
        <w:t>nobody's got any</w:t>
      </w:r>
      <w:r w:rsidRPr="002104A1">
        <w:rPr>
          <w:rStyle w:val="StyleUnderline"/>
        </w:rPr>
        <w:t xml:space="preserve"> empirical </w:t>
      </w:r>
      <w:r w:rsidRPr="008154AE">
        <w:rPr>
          <w:rStyle w:val="StyleUnderline"/>
          <w:highlight w:val="cyan"/>
        </w:rPr>
        <w:t>evidence that shows</w:t>
      </w:r>
      <w:r w:rsidRPr="002104A1">
        <w:rPr>
          <w:rStyle w:val="StyleUnderline"/>
        </w:rPr>
        <w:t xml:space="preserve"> </w:t>
      </w:r>
      <w:r w:rsidRPr="008154AE">
        <w:rPr>
          <w:rStyle w:val="StyleUnderline"/>
          <w:highlight w:val="cyan"/>
        </w:rPr>
        <w:t>criminalization reduces consumption</w:t>
      </w:r>
      <w:r w:rsidRPr="002104A1">
        <w:rPr>
          <w:rStyle w:val="StyleUnderline"/>
        </w:rPr>
        <w:t xml:space="preserve"> noticeably</w:t>
      </w:r>
      <w:r w:rsidRPr="002104A1">
        <w:rPr>
          <w:sz w:val="16"/>
        </w:rPr>
        <w:t>."</w:t>
      </w:r>
    </w:p>
    <w:p w14:paraId="42635B5A" w14:textId="77777777" w:rsidR="00B4242C" w:rsidRPr="002104A1" w:rsidRDefault="00B4242C" w:rsidP="00B4242C">
      <w:pPr>
        <w:rPr>
          <w:sz w:val="16"/>
        </w:rPr>
      </w:pPr>
      <w:r w:rsidRPr="002104A1">
        <w:rPr>
          <w:sz w:val="16"/>
        </w:rPr>
        <w:t xml:space="preserve">Kleiman said </w:t>
      </w:r>
      <w:r w:rsidRPr="008154AE">
        <w:rPr>
          <w:rStyle w:val="StyleUnderline"/>
          <w:highlight w:val="cyan"/>
        </w:rPr>
        <w:t>decriminalization could be paired with</w:t>
      </w:r>
      <w:r w:rsidRPr="002104A1">
        <w:rPr>
          <w:rStyle w:val="StyleUnderline"/>
        </w:rPr>
        <w:t xml:space="preserve"> a focus on </w:t>
      </w:r>
      <w:r w:rsidRPr="008154AE">
        <w:rPr>
          <w:rStyle w:val="StyleUnderline"/>
          <w:highlight w:val="cyan"/>
        </w:rPr>
        <w:t>rehabilitation</w:t>
      </w:r>
      <w:r w:rsidRPr="002104A1">
        <w:rPr>
          <w:sz w:val="16"/>
        </w:rPr>
        <w:t xml:space="preserve">. He advocated for </w:t>
      </w:r>
      <w:r w:rsidRPr="008154AE">
        <w:rPr>
          <w:rStyle w:val="StyleUnderline"/>
          <w:highlight w:val="cyan"/>
        </w:rPr>
        <w:t>policies like 24/7 Sobriety</w:t>
      </w:r>
      <w:r w:rsidRPr="002104A1">
        <w:rPr>
          <w:rStyle w:val="StyleUnderline"/>
        </w:rPr>
        <w:t xml:space="preserve"> Programs that require twice-daily alcohol testing for every </w:t>
      </w:r>
      <w:r w:rsidRPr="002104A1">
        <w:rPr>
          <w:sz w:val="16"/>
        </w:rPr>
        <w:t xml:space="preserve">single </w:t>
      </w:r>
      <w:r w:rsidRPr="002104A1">
        <w:rPr>
          <w:rStyle w:val="StyleUnderline"/>
        </w:rPr>
        <w:t>person convicted of drunk driving</w:t>
      </w:r>
      <w:r w:rsidRPr="002104A1">
        <w:rPr>
          <w:sz w:val="16"/>
        </w:rPr>
        <w:t>; anyone who fails the test is swiftly sent to jail for a few days. In South Dakota, alcohol-related traffic deaths declined by 33 percent between 2006 and 2007 — the highest decrease in the nation — after implementation of a 24/7 Sobriety Program.</w:t>
      </w:r>
    </w:p>
    <w:p w14:paraId="78B45A24" w14:textId="77777777" w:rsidR="00B4242C" w:rsidRPr="002104A1" w:rsidRDefault="00B4242C" w:rsidP="00B4242C">
      <w:pPr>
        <w:rPr>
          <w:sz w:val="16"/>
        </w:rPr>
      </w:pPr>
      <w:r w:rsidRPr="002104A1">
        <w:rPr>
          <w:sz w:val="16"/>
        </w:rPr>
        <w:t xml:space="preserve">In a paper, Kleiman analyzed </w:t>
      </w:r>
      <w:r w:rsidRPr="008154AE">
        <w:rPr>
          <w:rStyle w:val="StyleUnderline"/>
          <w:highlight w:val="cyan"/>
        </w:rPr>
        <w:t>a similar program in Hawaii</w:t>
      </w:r>
      <w:r w:rsidRPr="002104A1">
        <w:rPr>
          <w:sz w:val="16"/>
        </w:rPr>
        <w:t xml:space="preserve"> for illicit drug users. </w:t>
      </w:r>
      <w:r w:rsidRPr="002104A1">
        <w:rPr>
          <w:rStyle w:val="StyleUnderline"/>
        </w:rPr>
        <w:t>Participants</w:t>
      </w:r>
      <w:r w:rsidRPr="002104A1">
        <w:rPr>
          <w:sz w:val="16"/>
        </w:rPr>
        <w:t xml:space="preserve"> in that program </w:t>
      </w:r>
      <w:r w:rsidRPr="008154AE">
        <w:rPr>
          <w:rStyle w:val="StyleUnderline"/>
          <w:highlight w:val="cyan"/>
        </w:rPr>
        <w:t>had large reductions in</w:t>
      </w:r>
      <w:r w:rsidRPr="002104A1">
        <w:rPr>
          <w:rStyle w:val="StyleUnderline"/>
        </w:rPr>
        <w:t xml:space="preserve"> positive </w:t>
      </w:r>
      <w:r w:rsidRPr="008154AE">
        <w:rPr>
          <w:rStyle w:val="StyleUnderline"/>
          <w:highlight w:val="cyan"/>
        </w:rPr>
        <w:t>drug tests</w:t>
      </w:r>
      <w:r w:rsidRPr="002104A1">
        <w:rPr>
          <w:rStyle w:val="StyleUnderline"/>
        </w:rPr>
        <w:t xml:space="preserve"> and were significantly less likely to be arrested</w:t>
      </w:r>
      <w:r w:rsidRPr="002104A1">
        <w:rPr>
          <w:sz w:val="16"/>
        </w:rPr>
        <w:t xml:space="preserve"> during follow-ups at three months, six months, and 12 months.</w:t>
      </w:r>
    </w:p>
    <w:p w14:paraId="39F31E1A" w14:textId="77777777" w:rsidR="00B4242C" w:rsidRPr="002104A1" w:rsidRDefault="00B4242C" w:rsidP="00B4242C">
      <w:pPr>
        <w:rPr>
          <w:sz w:val="16"/>
        </w:rPr>
      </w:pPr>
      <w:r w:rsidRPr="002104A1">
        <w:rPr>
          <w:sz w:val="16"/>
        </w:rPr>
        <w:t xml:space="preserve">A 2009 report from the libertarian Cato Institute found that </w:t>
      </w:r>
      <w:r w:rsidRPr="008154AE">
        <w:rPr>
          <w:rStyle w:val="StyleUnderline"/>
          <w:highlight w:val="cyan"/>
        </w:rPr>
        <w:t>after</w:t>
      </w:r>
      <w:r w:rsidRPr="008154AE">
        <w:rPr>
          <w:sz w:val="16"/>
          <w:highlight w:val="cyan"/>
        </w:rPr>
        <w:t xml:space="preserve"> </w:t>
      </w:r>
      <w:r w:rsidRPr="008154AE">
        <w:rPr>
          <w:rStyle w:val="StyleUnderline"/>
          <w:highlight w:val="cyan"/>
        </w:rPr>
        <w:t>Portugal decriminalized</w:t>
      </w:r>
      <w:r w:rsidRPr="002104A1">
        <w:rPr>
          <w:sz w:val="16"/>
        </w:rPr>
        <w:t xml:space="preserve"> all </w:t>
      </w:r>
      <w:r w:rsidRPr="002104A1">
        <w:rPr>
          <w:rStyle w:val="StyleUnderline"/>
        </w:rPr>
        <w:t>drugs</w:t>
      </w:r>
      <w:r w:rsidRPr="002104A1">
        <w:rPr>
          <w:sz w:val="16"/>
        </w:rPr>
        <w:t xml:space="preserve">, </w:t>
      </w:r>
      <w:r w:rsidRPr="008154AE">
        <w:rPr>
          <w:rStyle w:val="StyleUnderline"/>
          <w:highlight w:val="cyan"/>
        </w:rPr>
        <w:t>people were more willing to</w:t>
      </w:r>
      <w:r w:rsidRPr="008154AE">
        <w:rPr>
          <w:sz w:val="16"/>
          <w:highlight w:val="cyan"/>
        </w:rPr>
        <w:t xml:space="preserve"> </w:t>
      </w:r>
      <w:r w:rsidRPr="008154AE">
        <w:rPr>
          <w:rStyle w:val="StyleUnderline"/>
          <w:highlight w:val="cyan"/>
        </w:rPr>
        <w:t>seek</w:t>
      </w:r>
      <w:r w:rsidRPr="002104A1">
        <w:rPr>
          <w:rStyle w:val="StyleUnderline"/>
        </w:rPr>
        <w:t xml:space="preserve"> out </w:t>
      </w:r>
      <w:r w:rsidRPr="008154AE">
        <w:rPr>
          <w:rStyle w:val="StyleUnderline"/>
          <w:highlight w:val="cyan"/>
        </w:rPr>
        <w:t>rehabilitation</w:t>
      </w:r>
      <w:r w:rsidRPr="002104A1">
        <w:rPr>
          <w:sz w:val="16"/>
        </w:rPr>
        <w:t xml:space="preserve"> programs. "</w:t>
      </w:r>
      <w:r w:rsidRPr="002104A1">
        <w:rPr>
          <w:rStyle w:val="StyleUnderline"/>
        </w:rPr>
        <w:t>The</w:t>
      </w:r>
      <w:r w:rsidRPr="002104A1">
        <w:rPr>
          <w:sz w:val="16"/>
        </w:rPr>
        <w:t xml:space="preserve"> most </w:t>
      </w:r>
      <w:r w:rsidRPr="002104A1">
        <w:rPr>
          <w:rStyle w:val="StyleUnderline"/>
        </w:rPr>
        <w:t>substantial barrier to</w:t>
      </w:r>
      <w:r w:rsidRPr="002104A1">
        <w:rPr>
          <w:sz w:val="16"/>
        </w:rPr>
        <w:t xml:space="preserve"> offering </w:t>
      </w:r>
      <w:r w:rsidRPr="002104A1">
        <w:rPr>
          <w:rStyle w:val="StyleUnderline"/>
        </w:rPr>
        <w:t>treatment</w:t>
      </w:r>
      <w:r w:rsidRPr="002104A1">
        <w:rPr>
          <w:sz w:val="16"/>
        </w:rPr>
        <w:t xml:space="preserve"> to the addict population </w:t>
      </w:r>
      <w:r w:rsidRPr="002104A1">
        <w:rPr>
          <w:rStyle w:val="StyleUnderline"/>
        </w:rPr>
        <w:t>was the addicts' fear of arrest</w:t>
      </w:r>
      <w:r w:rsidRPr="002104A1">
        <w:rPr>
          <w:sz w:val="16"/>
        </w:rPr>
        <w:t xml:space="preserve">," Glenn Greenwald, who authored the paper, wrote. "One prime rationale for </w:t>
      </w:r>
      <w:r w:rsidRPr="002104A1">
        <w:rPr>
          <w:rStyle w:val="StyleUnderline"/>
        </w:rPr>
        <w:t>decriminalization</w:t>
      </w:r>
      <w:r w:rsidRPr="002104A1">
        <w:rPr>
          <w:sz w:val="16"/>
        </w:rPr>
        <w:t xml:space="preserve"> was that it </w:t>
      </w:r>
      <w:r w:rsidRPr="002104A1">
        <w:rPr>
          <w:rStyle w:val="StyleUnderline"/>
        </w:rPr>
        <w:t>would break</w:t>
      </w:r>
      <w:r w:rsidRPr="002104A1">
        <w:rPr>
          <w:sz w:val="16"/>
        </w:rPr>
        <w:t xml:space="preserve"> </w:t>
      </w:r>
      <w:r w:rsidRPr="002104A1">
        <w:rPr>
          <w:rStyle w:val="StyleUnderline"/>
        </w:rPr>
        <w:t>down that barrier</w:t>
      </w:r>
      <w:r w:rsidRPr="002104A1">
        <w:rPr>
          <w:sz w:val="16"/>
        </w:rPr>
        <w:t xml:space="preserve">, </w:t>
      </w:r>
      <w:r w:rsidRPr="002104A1">
        <w:rPr>
          <w:rStyle w:val="StyleUnderline"/>
        </w:rPr>
        <w:t>enabling</w:t>
      </w:r>
      <w:r w:rsidRPr="002104A1">
        <w:rPr>
          <w:sz w:val="16"/>
        </w:rPr>
        <w:t xml:space="preserve"> effective </w:t>
      </w:r>
      <w:r w:rsidRPr="002104A1">
        <w:rPr>
          <w:rStyle w:val="StyleUnderline"/>
        </w:rPr>
        <w:t>treatment options to be</w:t>
      </w:r>
      <w:r w:rsidRPr="002104A1">
        <w:rPr>
          <w:sz w:val="16"/>
        </w:rPr>
        <w:t xml:space="preserve"> </w:t>
      </w:r>
      <w:r w:rsidRPr="002104A1">
        <w:rPr>
          <w:rStyle w:val="StyleUnderline"/>
        </w:rPr>
        <w:t>offered</w:t>
      </w:r>
      <w:r w:rsidRPr="002104A1">
        <w:rPr>
          <w:sz w:val="16"/>
        </w:rPr>
        <w:t xml:space="preserve"> to addicts once they no longer feared prosecution. Moreover, </w:t>
      </w:r>
      <w:r w:rsidRPr="008154AE">
        <w:rPr>
          <w:rStyle w:val="StyleUnderline"/>
          <w:highlight w:val="cyan"/>
        </w:rPr>
        <w:t>decriminalization freed up resources</w:t>
      </w:r>
      <w:r w:rsidRPr="002104A1">
        <w:rPr>
          <w:rStyle w:val="StyleUnderline"/>
        </w:rPr>
        <w:t xml:space="preserve"> </w:t>
      </w:r>
      <w:r w:rsidRPr="008154AE">
        <w:rPr>
          <w:rStyle w:val="StyleUnderline"/>
          <w:highlight w:val="cyan"/>
        </w:rPr>
        <w:t>that could be</w:t>
      </w:r>
      <w:r w:rsidRPr="008154AE">
        <w:rPr>
          <w:sz w:val="16"/>
          <w:highlight w:val="cyan"/>
        </w:rPr>
        <w:t xml:space="preserve"> </w:t>
      </w:r>
      <w:r w:rsidRPr="008154AE">
        <w:rPr>
          <w:rStyle w:val="StyleUnderline"/>
          <w:highlight w:val="cyan"/>
        </w:rPr>
        <w:t>channeled into treatment</w:t>
      </w:r>
      <w:r w:rsidRPr="002104A1">
        <w:rPr>
          <w:sz w:val="16"/>
        </w:rPr>
        <w:t xml:space="preserve"> and other harm reduction programs."</w:t>
      </w:r>
    </w:p>
    <w:p w14:paraId="3ED68B36" w14:textId="77777777" w:rsidR="00B4242C" w:rsidRPr="002104A1" w:rsidRDefault="00B4242C" w:rsidP="00B4242C">
      <w:pPr>
        <w:rPr>
          <w:sz w:val="8"/>
          <w:szCs w:val="8"/>
        </w:rPr>
      </w:pPr>
      <w:r w:rsidRPr="002104A1">
        <w:rPr>
          <w:sz w:val="8"/>
          <w:szCs w:val="8"/>
        </w:rPr>
        <w:t>As with heroin-assisted treatment programs, supporters of the war on drugs argue decriminalization legitimizes and increases drug use by removing the social stigma attached to it. But the research doesn't appear to support this point.</w:t>
      </w:r>
    </w:p>
    <w:p w14:paraId="47A76032" w14:textId="77777777" w:rsidR="00B4242C" w:rsidRPr="002104A1" w:rsidRDefault="00B4242C" w:rsidP="00B4242C">
      <w:pPr>
        <w:rPr>
          <w:sz w:val="8"/>
          <w:szCs w:val="8"/>
        </w:rPr>
      </w:pPr>
      <w:r w:rsidRPr="002104A1">
        <w:rPr>
          <w:sz w:val="8"/>
          <w:szCs w:val="8"/>
        </w:rPr>
        <w:t>Some drug policy reform advocates and experts, however, are critical of decriminalization without the legalization of sales. Isaac Campos, a drug historian at the University of Cincinnati, argued that keeping the drug market in criminal hands lets them maintain a huge source of revenue. "The black market might even be fueled somewhat by the fact that people won't be arrested anymore, because maybe more people will use," Campos said. "We don't know if that's the case, but it's possible."</w:t>
      </w:r>
    </w:p>
    <w:p w14:paraId="7B22463C" w14:textId="77777777" w:rsidR="00B4242C" w:rsidRPr="002104A1" w:rsidRDefault="00B4242C" w:rsidP="00B4242C">
      <w:pPr>
        <w:rPr>
          <w:sz w:val="8"/>
          <w:szCs w:val="8"/>
        </w:rPr>
      </w:pPr>
      <w:r w:rsidRPr="002104A1">
        <w:rPr>
          <w:sz w:val="8"/>
          <w:szCs w:val="8"/>
        </w:rPr>
        <w:t>The concern for decriminalization supporters is that letting businesses come in and sell drugs could lead to aggressive marketing and advertising, similar to how the alcohol industry behaves today. This could lead to more drug use, particularly among problem users who would likely make up most of the demand for drugs. The top 10 percent of alcohol drinkers, for example, account for more than half the alcohol consumed in any given year in the US.</w:t>
      </w:r>
    </w:p>
    <w:p w14:paraId="6CED7776" w14:textId="77777777" w:rsidR="00B4242C" w:rsidRPr="002104A1" w:rsidRDefault="00B4242C" w:rsidP="00B4242C">
      <w:pPr>
        <w:rPr>
          <w:rStyle w:val="StyleUnderline"/>
        </w:rPr>
      </w:pPr>
      <w:r w:rsidRPr="008154AE">
        <w:rPr>
          <w:rStyle w:val="StyleUnderline"/>
          <w:highlight w:val="cyan"/>
        </w:rPr>
        <w:t>Decriminalization</w:t>
      </w:r>
      <w:r w:rsidRPr="002104A1">
        <w:rPr>
          <w:sz w:val="16"/>
        </w:rPr>
        <w:t xml:space="preserve">, then, </w:t>
      </w:r>
      <w:r w:rsidRPr="002104A1">
        <w:rPr>
          <w:rStyle w:val="StyleUnderline"/>
        </w:rPr>
        <w:t xml:space="preserve">is </w:t>
      </w:r>
      <w:r w:rsidRPr="008154AE">
        <w:rPr>
          <w:rStyle w:val="StyleUnderline"/>
          <w:highlight w:val="cyan"/>
        </w:rPr>
        <w:t>a</w:t>
      </w:r>
      <w:r w:rsidRPr="002104A1">
        <w:rPr>
          <w:sz w:val="16"/>
        </w:rPr>
        <w:t xml:space="preserve"> bit of a </w:t>
      </w:r>
      <w:r w:rsidRPr="008154AE">
        <w:rPr>
          <w:rStyle w:val="StyleUnderline"/>
          <w:highlight w:val="cyan"/>
        </w:rPr>
        <w:t>compromise in reforming the</w:t>
      </w:r>
      <w:r w:rsidRPr="008154AE">
        <w:rPr>
          <w:sz w:val="16"/>
          <w:highlight w:val="cyan"/>
        </w:rPr>
        <w:t xml:space="preserve"> </w:t>
      </w:r>
      <w:r w:rsidRPr="008154AE">
        <w:rPr>
          <w:rStyle w:val="StyleUnderline"/>
          <w:highlight w:val="cyan"/>
        </w:rPr>
        <w:t>war on drugs</w:t>
      </w:r>
      <w:r w:rsidRPr="002104A1">
        <w:rPr>
          <w:rStyle w:val="StyleUnderline"/>
        </w:rPr>
        <w:t>.</w:t>
      </w:r>
      <w:r w:rsidRPr="002104A1">
        <w:rPr>
          <w:sz w:val="16"/>
        </w:rPr>
        <w:t xml:space="preserve"> </w:t>
      </w:r>
      <w:r w:rsidRPr="008154AE">
        <w:rPr>
          <w:rStyle w:val="StyleUnderline"/>
          <w:highlight w:val="cyan"/>
        </w:rPr>
        <w:t>It would reduce</w:t>
      </w:r>
      <w:r w:rsidRPr="002104A1">
        <w:rPr>
          <w:sz w:val="16"/>
        </w:rPr>
        <w:t xml:space="preserve"> some of the </w:t>
      </w:r>
      <w:r w:rsidRPr="008154AE">
        <w:rPr>
          <w:rStyle w:val="StyleUnderline"/>
          <w:highlight w:val="cyan"/>
        </w:rPr>
        <w:t>incarceration</w:t>
      </w:r>
      <w:r w:rsidRPr="002104A1">
        <w:rPr>
          <w:sz w:val="16"/>
        </w:rPr>
        <w:t xml:space="preserve"> caused by the drug war, </w:t>
      </w:r>
      <w:r w:rsidRPr="002104A1">
        <w:rPr>
          <w:rStyle w:val="StyleUnderline"/>
        </w:rPr>
        <w:t>but</w:t>
      </w:r>
      <w:r w:rsidRPr="002104A1">
        <w:rPr>
          <w:sz w:val="16"/>
        </w:rPr>
        <w:t xml:space="preserve"> it </w:t>
      </w:r>
      <w:r w:rsidRPr="002104A1">
        <w:rPr>
          <w:rStyle w:val="StyleUnderline"/>
        </w:rPr>
        <w:t>would continue operations</w:t>
      </w:r>
      <w:r w:rsidRPr="002104A1">
        <w:rPr>
          <w:sz w:val="16"/>
        </w:rPr>
        <w:t xml:space="preserve"> that seek to reduce drug trafficking </w:t>
      </w:r>
      <w:r w:rsidRPr="008154AE">
        <w:rPr>
          <w:rStyle w:val="StyleUnderline"/>
          <w:highlight w:val="cyan"/>
        </w:rPr>
        <w:t>and</w:t>
      </w:r>
      <w:r w:rsidRPr="002104A1">
        <w:rPr>
          <w:sz w:val="16"/>
        </w:rPr>
        <w:t xml:space="preserve"> hopefully </w:t>
      </w:r>
      <w:r w:rsidRPr="008154AE">
        <w:rPr>
          <w:rStyle w:val="StyleUnderline"/>
          <w:highlight w:val="cyan"/>
        </w:rPr>
        <w:t>make a drug habit less affordable and accessible</w:t>
      </w:r>
      <w:r w:rsidRPr="002104A1">
        <w:rPr>
          <w:rStyle w:val="StyleUnderline"/>
        </w:rPr>
        <w:t>.</w:t>
      </w:r>
    </w:p>
    <w:p w14:paraId="7D9E0168" w14:textId="7746EABC" w:rsidR="00EC2001" w:rsidRPr="00F82809" w:rsidRDefault="00EC2001" w:rsidP="00F82809">
      <w:pPr>
        <w:pStyle w:val="Heading3"/>
      </w:pPr>
      <w:r w:rsidRPr="00F82809">
        <w:lastRenderedPageBreak/>
        <w:t>W</w:t>
      </w:r>
      <w:r w:rsidR="00095399" w:rsidRPr="00F82809">
        <w:t xml:space="preserve">ar </w:t>
      </w:r>
      <w:r w:rsidRPr="00F82809">
        <w:t>o</w:t>
      </w:r>
      <w:r w:rsidR="00095399" w:rsidRPr="00F82809">
        <w:t xml:space="preserve">n </w:t>
      </w:r>
      <w:r w:rsidRPr="00F82809">
        <w:t>D</w:t>
      </w:r>
      <w:r w:rsidR="00095399" w:rsidRPr="00F82809">
        <w:t>rugs</w:t>
      </w:r>
      <w:r w:rsidR="00585804" w:rsidRPr="00F82809">
        <w:t xml:space="preserve"> Advantage</w:t>
      </w:r>
    </w:p>
    <w:p w14:paraId="6E135AAF" w14:textId="0000AC5D" w:rsidR="001D4F81" w:rsidRPr="002104A1" w:rsidRDefault="001D4F81" w:rsidP="006F18E9">
      <w:pPr>
        <w:pStyle w:val="Heading3"/>
      </w:pPr>
      <w:r w:rsidRPr="002104A1">
        <w:lastRenderedPageBreak/>
        <w:t xml:space="preserve">Scenario 1 </w:t>
      </w:r>
      <w:r w:rsidR="00DC5E8B" w:rsidRPr="002104A1">
        <w:t xml:space="preserve">is </w:t>
      </w:r>
      <w:r w:rsidR="00A92AFD" w:rsidRPr="002104A1">
        <w:t>Central America</w:t>
      </w:r>
    </w:p>
    <w:p w14:paraId="4C29EE01" w14:textId="77777777" w:rsidR="00B83114" w:rsidRPr="002104A1" w:rsidRDefault="00B83114" w:rsidP="00B83114">
      <w:pPr>
        <w:pStyle w:val="Heading4"/>
      </w:pPr>
      <w:r w:rsidRPr="002104A1">
        <w:t xml:space="preserve">Trump is restarting the war on drugs in Latin America to distract from COVID-19 </w:t>
      </w:r>
    </w:p>
    <w:p w14:paraId="7F9C7034" w14:textId="77777777" w:rsidR="00B83114" w:rsidRPr="002104A1" w:rsidRDefault="00B83114" w:rsidP="00B83114">
      <w:pPr>
        <w:rPr>
          <w:b/>
          <w:bCs/>
        </w:rPr>
      </w:pPr>
      <w:r w:rsidRPr="002104A1">
        <w:rPr>
          <w:rStyle w:val="Style13ptBold"/>
        </w:rPr>
        <w:t>Papillion 20</w:t>
      </w:r>
      <w:r w:rsidRPr="002104A1">
        <w:t xml:space="preserve"> – Natalie, Founder and Executive Director of The Equity Organization. Writing, researching and advocating for drug policy and criminal justice reform, “ Why Trump’s Doubling-down on the War on Drugs”, Medium, </w:t>
      </w:r>
      <w:hyperlink r:id="rId10" w:history="1">
        <w:r w:rsidRPr="002104A1">
          <w:rPr>
            <w:rStyle w:val="Hyperlink"/>
          </w:rPr>
          <w:t>https://medium.com/equityorg/why-trumps-doubling-down-on-the-war-on-drugs-efdda4dcddb0</w:t>
        </w:r>
      </w:hyperlink>
      <w:r w:rsidRPr="002104A1">
        <w:t>, 04-12-20</w:t>
      </w:r>
      <w:r w:rsidRPr="002104A1">
        <w:rPr>
          <w:b/>
          <w:bCs/>
        </w:rPr>
        <w:t xml:space="preserve"> </w:t>
      </w:r>
      <w:r w:rsidRPr="002104A1">
        <w:t>pbr/msdi20</w:t>
      </w:r>
      <w:r w:rsidRPr="002104A1">
        <w:rPr>
          <w:b/>
          <w:bCs/>
        </w:rPr>
        <w:t xml:space="preserve"> </w:t>
      </w:r>
    </w:p>
    <w:p w14:paraId="2F8984E9" w14:textId="77777777" w:rsidR="00B83114" w:rsidRPr="002104A1" w:rsidRDefault="00B83114" w:rsidP="00B83114">
      <w:pPr>
        <w:rPr>
          <w:sz w:val="16"/>
        </w:rPr>
      </w:pPr>
      <w:r w:rsidRPr="002104A1">
        <w:rPr>
          <w:sz w:val="16"/>
        </w:rPr>
        <w:t xml:space="preserve">In a move that a senior administration official called “all politics”, President </w:t>
      </w:r>
      <w:r w:rsidRPr="008154AE">
        <w:rPr>
          <w:rStyle w:val="StyleUnderline"/>
          <w:highlight w:val="cyan"/>
        </w:rPr>
        <w:t>Trump used a</w:t>
      </w:r>
      <w:r w:rsidRPr="002104A1">
        <w:rPr>
          <w:sz w:val="16"/>
        </w:rPr>
        <w:t xml:space="preserve"> recent </w:t>
      </w:r>
      <w:r w:rsidRPr="008154AE">
        <w:rPr>
          <w:rStyle w:val="StyleUnderline"/>
          <w:highlight w:val="cyan"/>
        </w:rPr>
        <w:t>coronavirus</w:t>
      </w:r>
      <w:r w:rsidRPr="002104A1">
        <w:rPr>
          <w:rStyle w:val="StyleUnderline"/>
        </w:rPr>
        <w:t xml:space="preserve"> daily </w:t>
      </w:r>
      <w:r w:rsidRPr="008154AE">
        <w:rPr>
          <w:rStyle w:val="StyleUnderline"/>
          <w:highlight w:val="cyan"/>
        </w:rPr>
        <w:t>briefing to announce</w:t>
      </w:r>
      <w:r w:rsidRPr="008154AE">
        <w:rPr>
          <w:sz w:val="16"/>
          <w:highlight w:val="cyan"/>
        </w:rPr>
        <w:t xml:space="preserve"> </w:t>
      </w:r>
      <w:r w:rsidRPr="008154AE">
        <w:rPr>
          <w:rStyle w:val="StyleUnderline"/>
          <w:highlight w:val="cyan"/>
        </w:rPr>
        <w:t>new</w:t>
      </w:r>
      <w:r w:rsidRPr="002104A1">
        <w:rPr>
          <w:sz w:val="16"/>
        </w:rPr>
        <w:t xml:space="preserve">, enhanced </w:t>
      </w:r>
      <w:r w:rsidRPr="008154AE">
        <w:rPr>
          <w:rStyle w:val="StyleUnderline"/>
          <w:highlight w:val="cyan"/>
        </w:rPr>
        <w:t>counternarcotics</w:t>
      </w:r>
      <w:r w:rsidRPr="002104A1">
        <w:rPr>
          <w:rStyle w:val="StyleUnderline"/>
        </w:rPr>
        <w:t xml:space="preserve"> </w:t>
      </w:r>
      <w:r w:rsidRPr="008154AE">
        <w:rPr>
          <w:rStyle w:val="StyleUnderline"/>
          <w:highlight w:val="cyan"/>
        </w:rPr>
        <w:t>operations in Latin America</w:t>
      </w:r>
      <w:r w:rsidRPr="002104A1">
        <w:rPr>
          <w:sz w:val="16"/>
        </w:rPr>
        <w:t>. Trump’s decision was made in defiance of the US Department of Defense, who argued the US’s dwindling resources should be channeled to COVID-19 relief efforts instead.</w:t>
      </w:r>
    </w:p>
    <w:p w14:paraId="49BCA899" w14:textId="77777777" w:rsidR="00B83114" w:rsidRPr="002104A1" w:rsidRDefault="00B83114" w:rsidP="00B83114">
      <w:pPr>
        <w:rPr>
          <w:rStyle w:val="StyleUnderline"/>
        </w:rPr>
      </w:pPr>
      <w:r w:rsidRPr="008154AE">
        <w:rPr>
          <w:rStyle w:val="StyleUnderline"/>
          <w:highlight w:val="cyan"/>
        </w:rPr>
        <w:t>While the</w:t>
      </w:r>
      <w:r w:rsidRPr="002104A1">
        <w:rPr>
          <w:rStyle w:val="StyleUnderline"/>
        </w:rPr>
        <w:t xml:space="preserve"> </w:t>
      </w:r>
      <w:r w:rsidRPr="008154AE">
        <w:rPr>
          <w:rStyle w:val="StyleUnderline"/>
          <w:highlight w:val="cyan"/>
        </w:rPr>
        <w:t>admin</w:t>
      </w:r>
      <w:r w:rsidRPr="002104A1">
        <w:rPr>
          <w:rStyle w:val="StyleUnderline"/>
        </w:rPr>
        <w:t>istration’s</w:t>
      </w:r>
      <w:r w:rsidRPr="002104A1">
        <w:rPr>
          <w:sz w:val="16"/>
        </w:rPr>
        <w:t xml:space="preserve"> official </w:t>
      </w:r>
      <w:r w:rsidRPr="008154AE">
        <w:rPr>
          <w:rStyle w:val="StyleUnderline"/>
          <w:highlight w:val="cyan"/>
        </w:rPr>
        <w:t>rationale</w:t>
      </w:r>
      <w:r w:rsidRPr="002104A1">
        <w:rPr>
          <w:sz w:val="16"/>
        </w:rPr>
        <w:t xml:space="preserve"> for this expensive, ill-advised initiative </w:t>
      </w:r>
      <w:r w:rsidRPr="008154AE">
        <w:rPr>
          <w:rStyle w:val="StyleUnderline"/>
          <w:highlight w:val="cyan"/>
        </w:rPr>
        <w:t>was to ‘protect</w:t>
      </w:r>
      <w:r w:rsidRPr="002104A1">
        <w:rPr>
          <w:rStyle w:val="StyleUnderline"/>
        </w:rPr>
        <w:t xml:space="preserve"> the American </w:t>
      </w:r>
      <w:r w:rsidRPr="008154AE">
        <w:rPr>
          <w:rStyle w:val="StyleUnderline"/>
          <w:highlight w:val="cyan"/>
        </w:rPr>
        <w:t>people from</w:t>
      </w:r>
      <w:r w:rsidRPr="002104A1">
        <w:rPr>
          <w:rStyle w:val="StyleUnderline"/>
        </w:rPr>
        <w:t xml:space="preserve"> illegal </w:t>
      </w:r>
      <w:r w:rsidRPr="008154AE">
        <w:rPr>
          <w:rStyle w:val="StyleUnderline"/>
          <w:highlight w:val="cyan"/>
        </w:rPr>
        <w:t>drugs’</w:t>
      </w:r>
      <w:r w:rsidRPr="002104A1">
        <w:rPr>
          <w:sz w:val="16"/>
        </w:rPr>
        <w:t xml:space="preserve">, </w:t>
      </w:r>
      <w:r w:rsidRPr="008154AE">
        <w:rPr>
          <w:rStyle w:val="StyleUnderline"/>
          <w:highlight w:val="cyan"/>
        </w:rPr>
        <w:t>their</w:t>
      </w:r>
      <w:r w:rsidRPr="002104A1">
        <w:rPr>
          <w:rStyle w:val="StyleUnderline"/>
        </w:rPr>
        <w:t xml:space="preserve"> </w:t>
      </w:r>
      <w:r w:rsidRPr="002104A1">
        <w:rPr>
          <w:sz w:val="16"/>
        </w:rPr>
        <w:t xml:space="preserve">real </w:t>
      </w:r>
      <w:r w:rsidRPr="008154AE">
        <w:rPr>
          <w:rStyle w:val="StyleUnderline"/>
          <w:highlight w:val="cyan"/>
        </w:rPr>
        <w:t>aims are</w:t>
      </w:r>
      <w:r w:rsidRPr="002104A1">
        <w:rPr>
          <w:rStyle w:val="StyleUnderline"/>
        </w:rPr>
        <w:t xml:space="preserve"> </w:t>
      </w:r>
      <w:r w:rsidRPr="008154AE">
        <w:rPr>
          <w:rStyle w:val="StyleUnderline"/>
          <w:highlight w:val="cyan"/>
        </w:rPr>
        <w:t>obvious</w:t>
      </w:r>
      <w:r w:rsidRPr="002104A1">
        <w:rPr>
          <w:rStyle w:val="StyleUnderline"/>
        </w:rPr>
        <w:t>.</w:t>
      </w:r>
      <w:r w:rsidRPr="002104A1">
        <w:rPr>
          <w:sz w:val="16"/>
        </w:rPr>
        <w:t xml:space="preserve">* </w:t>
      </w:r>
      <w:r w:rsidRPr="002104A1">
        <w:rPr>
          <w:rStyle w:val="StyleUnderline"/>
        </w:rPr>
        <w:t xml:space="preserve">The </w:t>
      </w:r>
      <w:r w:rsidRPr="008154AE">
        <w:rPr>
          <w:rStyle w:val="StyleUnderline"/>
          <w:highlight w:val="cyan"/>
        </w:rPr>
        <w:t>Trump</w:t>
      </w:r>
      <w:r w:rsidRPr="002104A1">
        <w:rPr>
          <w:rStyle w:val="StyleUnderline"/>
        </w:rPr>
        <w:t xml:space="preserve"> administration </w:t>
      </w:r>
      <w:r w:rsidRPr="008154AE">
        <w:rPr>
          <w:rStyle w:val="StyleUnderline"/>
          <w:highlight w:val="cyan"/>
        </w:rPr>
        <w:t>is attempting to deflect</w:t>
      </w:r>
      <w:r w:rsidRPr="002104A1">
        <w:rPr>
          <w:rStyle w:val="StyleUnderline"/>
        </w:rPr>
        <w:t xml:space="preserve"> criticism of the way they’re </w:t>
      </w:r>
      <w:r w:rsidRPr="008154AE">
        <w:rPr>
          <w:rStyle w:val="StyleUnderline"/>
          <w:highlight w:val="cyan"/>
        </w:rPr>
        <w:t>handling</w:t>
      </w:r>
      <w:r w:rsidRPr="002104A1">
        <w:rPr>
          <w:rStyle w:val="StyleUnderline"/>
        </w:rPr>
        <w:t xml:space="preserve"> the </w:t>
      </w:r>
      <w:r w:rsidRPr="008154AE">
        <w:rPr>
          <w:rStyle w:val="StyleUnderline"/>
          <w:highlight w:val="cyan"/>
        </w:rPr>
        <w:t>COVID-19</w:t>
      </w:r>
      <w:r w:rsidRPr="002104A1">
        <w:rPr>
          <w:rStyle w:val="StyleUnderline"/>
        </w:rPr>
        <w:t xml:space="preserve"> crisis </w:t>
      </w:r>
      <w:r w:rsidRPr="008154AE">
        <w:rPr>
          <w:rStyle w:val="StyleUnderline"/>
          <w:highlight w:val="cyan"/>
        </w:rPr>
        <w:t>by using the drug war</w:t>
      </w:r>
      <w:r w:rsidRPr="002104A1">
        <w:rPr>
          <w:rStyle w:val="StyleUnderline"/>
        </w:rPr>
        <w:t xml:space="preserve"> playbook </w:t>
      </w:r>
      <w:r w:rsidRPr="008154AE">
        <w:rPr>
          <w:rStyle w:val="StyleUnderline"/>
          <w:highlight w:val="cyan"/>
        </w:rPr>
        <w:t>to distract the</w:t>
      </w:r>
      <w:r w:rsidRPr="002104A1">
        <w:rPr>
          <w:rStyle w:val="StyleUnderline"/>
        </w:rPr>
        <w:t xml:space="preserve"> American </w:t>
      </w:r>
      <w:r w:rsidRPr="008154AE">
        <w:rPr>
          <w:rStyle w:val="StyleUnderline"/>
          <w:highlight w:val="cyan"/>
        </w:rPr>
        <w:t>public</w:t>
      </w:r>
      <w:r w:rsidRPr="002104A1">
        <w:rPr>
          <w:rStyle w:val="StyleUnderline"/>
        </w:rPr>
        <w:t>.</w:t>
      </w:r>
    </w:p>
    <w:p w14:paraId="659CDA22" w14:textId="77777777" w:rsidR="00B83114" w:rsidRPr="002104A1" w:rsidRDefault="00B83114" w:rsidP="00B83114">
      <w:pPr>
        <w:rPr>
          <w:rStyle w:val="StyleUnderline"/>
        </w:rPr>
      </w:pPr>
      <w:r w:rsidRPr="002104A1">
        <w:rPr>
          <w:rStyle w:val="StyleUnderline"/>
        </w:rPr>
        <w:t>This strategy isn’t without precedent</w:t>
      </w:r>
      <w:r w:rsidRPr="002104A1">
        <w:rPr>
          <w:sz w:val="16"/>
        </w:rPr>
        <w:t xml:space="preserve">. In fact, the roots of </w:t>
      </w:r>
      <w:r w:rsidRPr="002104A1">
        <w:rPr>
          <w:rStyle w:val="StyleUnderline"/>
        </w:rPr>
        <w:t>modern-day</w:t>
      </w:r>
      <w:r w:rsidRPr="002104A1">
        <w:rPr>
          <w:sz w:val="16"/>
        </w:rPr>
        <w:t xml:space="preserve"> drug </w:t>
      </w:r>
      <w:r w:rsidRPr="002104A1">
        <w:rPr>
          <w:rStyle w:val="StyleUnderline"/>
        </w:rPr>
        <w:t>prohibition stem from</w:t>
      </w:r>
      <w:r w:rsidRPr="002104A1">
        <w:rPr>
          <w:sz w:val="16"/>
        </w:rPr>
        <w:t xml:space="preserve"> another American president’s attempt to cover up his administration’s incompetence. A half-century ago, an increasingly unpopular Richard </w:t>
      </w:r>
      <w:r w:rsidRPr="002104A1">
        <w:rPr>
          <w:rStyle w:val="StyleUnderline"/>
        </w:rPr>
        <w:t>Nixon</w:t>
      </w:r>
      <w:r w:rsidRPr="002104A1">
        <w:rPr>
          <w:sz w:val="16"/>
        </w:rPr>
        <w:t xml:space="preserve"> tried to draw attention away </w:t>
      </w:r>
      <w:r w:rsidRPr="002104A1">
        <w:rPr>
          <w:rStyle w:val="StyleUnderline"/>
        </w:rPr>
        <w:t>from his botched handling of the Vietnam War by painting drug use</w:t>
      </w:r>
      <w:r w:rsidRPr="002104A1">
        <w:rPr>
          <w:sz w:val="16"/>
        </w:rPr>
        <w:t xml:space="preserve"> — not the millions dying on the battlefields of Southeast Asia — </w:t>
      </w:r>
      <w:r w:rsidRPr="002104A1">
        <w:rPr>
          <w:rStyle w:val="StyleUnderline"/>
        </w:rPr>
        <w:t>as the biggest threat to the American public’s health.</w:t>
      </w:r>
    </w:p>
    <w:p w14:paraId="4D69416A" w14:textId="77777777" w:rsidR="00B83114" w:rsidRPr="002104A1" w:rsidRDefault="00B83114" w:rsidP="00B83114">
      <w:pPr>
        <w:rPr>
          <w:sz w:val="8"/>
          <w:szCs w:val="8"/>
        </w:rPr>
      </w:pPr>
      <w:r w:rsidRPr="002104A1">
        <w:rPr>
          <w:sz w:val="8"/>
          <w:szCs w:val="8"/>
        </w:rPr>
        <w:t>Nixon was explicit about his approach, and unfortunately — quite successful in his aims. He used misinformation and wartime rhetoric to discredit experts, demonize the use of drugs like marijuana, and overstate their threat to the American people. Having whipped the public into a ‘drug-induced hysteria’, Nixon was able to disarm his “domestic enemies” — racial minorities, anti-war activists, and the young, liberal, cannabis-consuming Americans who made up the bulk of American opposition to intervention in Vietnam. Years later, John Ehrlichman — Nixon’s Domestic Policy Chief — admitted his boss’s drug war was waged purely for political reasons.</w:t>
      </w:r>
    </w:p>
    <w:p w14:paraId="59FF4B09" w14:textId="77777777" w:rsidR="00B83114" w:rsidRPr="002104A1" w:rsidRDefault="00B83114" w:rsidP="00B83114">
      <w:pPr>
        <w:rPr>
          <w:sz w:val="8"/>
          <w:szCs w:val="8"/>
        </w:rPr>
      </w:pPr>
      <w:r w:rsidRPr="002104A1">
        <w:rPr>
          <w:sz w:val="8"/>
          <w:szCs w:val="8"/>
        </w:rPr>
        <w:t>Unfortunately, Nixon’s strategy — as unjust and illogical as it was — worked. In the intervening decades, President Reagan (and later President George Bush, President Clinton and President George W. Bush) continued to escalate America’s drug war by pushing propaganda, laws and educational programs that continually defied recommendations issued by scientific, economic and legal communities around the world. Like Nixon, these leaders made a habit of doubling-down on prohibitionist policies whenever they encountered domestic tensions they couldn’t seem to shake.</w:t>
      </w:r>
    </w:p>
    <w:p w14:paraId="31EE75B5" w14:textId="77777777" w:rsidR="00B83114" w:rsidRPr="002104A1" w:rsidRDefault="00B83114" w:rsidP="00B83114">
      <w:pPr>
        <w:rPr>
          <w:sz w:val="16"/>
        </w:rPr>
      </w:pPr>
      <w:r w:rsidRPr="002104A1">
        <w:rPr>
          <w:rStyle w:val="StyleUnderline"/>
        </w:rPr>
        <w:t>Five decades later</w:t>
      </w:r>
      <w:r w:rsidRPr="002104A1">
        <w:rPr>
          <w:sz w:val="16"/>
        </w:rPr>
        <w:t xml:space="preserve">, </w:t>
      </w:r>
      <w:r w:rsidRPr="008154AE">
        <w:rPr>
          <w:rStyle w:val="StyleUnderline"/>
          <w:highlight w:val="cyan"/>
        </w:rPr>
        <w:t>our</w:t>
      </w:r>
      <w:r w:rsidRPr="002104A1">
        <w:rPr>
          <w:sz w:val="16"/>
        </w:rPr>
        <w:t xml:space="preserve"> costly, discriminatory, </w:t>
      </w:r>
      <w:r w:rsidRPr="002104A1">
        <w:rPr>
          <w:rStyle w:val="StyleUnderline"/>
        </w:rPr>
        <w:t xml:space="preserve">scientifically-unsound </w:t>
      </w:r>
      <w:r w:rsidRPr="008154AE">
        <w:rPr>
          <w:rStyle w:val="StyleUnderline"/>
          <w:highlight w:val="cyan"/>
        </w:rPr>
        <w:t>war has</w:t>
      </w:r>
      <w:r w:rsidRPr="002104A1">
        <w:rPr>
          <w:rStyle w:val="StyleUnderline"/>
        </w:rPr>
        <w:t xml:space="preserve"> </w:t>
      </w:r>
      <w:r w:rsidRPr="008154AE">
        <w:rPr>
          <w:rStyle w:val="StyleUnderline"/>
          <w:highlight w:val="cyan"/>
        </w:rPr>
        <w:t>done</w:t>
      </w:r>
      <w:r w:rsidRPr="002104A1">
        <w:rPr>
          <w:rStyle w:val="StyleUnderline"/>
        </w:rPr>
        <w:t xml:space="preserve"> absolutely </w:t>
      </w:r>
      <w:r w:rsidRPr="008154AE">
        <w:rPr>
          <w:rStyle w:val="StyleUnderline"/>
          <w:highlight w:val="cyan"/>
        </w:rPr>
        <w:t>nothing to change drug consumption</w:t>
      </w:r>
      <w:r w:rsidRPr="002104A1">
        <w:rPr>
          <w:rStyle w:val="StyleUnderline"/>
        </w:rPr>
        <w:t xml:space="preserve"> rates or protect the public’s health</w:t>
      </w:r>
      <w:r w:rsidRPr="002104A1">
        <w:rPr>
          <w:sz w:val="16"/>
        </w:rPr>
        <w:t xml:space="preserve">. </w:t>
      </w:r>
      <w:r w:rsidRPr="002104A1">
        <w:rPr>
          <w:rStyle w:val="StyleUnderline"/>
        </w:rPr>
        <w:t>It has</w:t>
      </w:r>
      <w:r w:rsidRPr="002104A1">
        <w:rPr>
          <w:sz w:val="16"/>
        </w:rPr>
        <w:t xml:space="preserve">, however, managed to destroy lives, </w:t>
      </w:r>
      <w:r w:rsidRPr="002104A1">
        <w:rPr>
          <w:rStyle w:val="StyleUnderline"/>
        </w:rPr>
        <w:t>devastate communities, and exacerbate the inequities woven into America’s social fabric.</w:t>
      </w:r>
    </w:p>
    <w:p w14:paraId="242667A3" w14:textId="77777777" w:rsidR="00B83114" w:rsidRPr="002104A1" w:rsidRDefault="00B83114" w:rsidP="00B83114">
      <w:pPr>
        <w:rPr>
          <w:sz w:val="8"/>
          <w:szCs w:val="8"/>
        </w:rPr>
      </w:pPr>
      <w:r w:rsidRPr="002104A1">
        <w:rPr>
          <w:sz w:val="8"/>
          <w:szCs w:val="8"/>
        </w:rPr>
        <w:t>And that’s to say nothing of the body count the war has racked up outside the country.</w:t>
      </w:r>
    </w:p>
    <w:p w14:paraId="7062AB9B" w14:textId="77777777" w:rsidR="00B83114" w:rsidRPr="002104A1" w:rsidRDefault="00B83114" w:rsidP="00B83114">
      <w:pPr>
        <w:rPr>
          <w:rStyle w:val="StyleUnderline"/>
        </w:rPr>
      </w:pPr>
      <w:r w:rsidRPr="002104A1">
        <w:rPr>
          <w:rStyle w:val="StyleUnderline"/>
        </w:rPr>
        <w:t>As Trump attempts to take a page from this oft-used playbook, it’s imperative we don’t let drug war propaganda and theater distract us from the crisis at hand. The priority should be our country’s COVID-19 response.</w:t>
      </w:r>
    </w:p>
    <w:p w14:paraId="6033F003" w14:textId="77777777" w:rsidR="00795994" w:rsidRPr="002104A1" w:rsidRDefault="00795994" w:rsidP="00795994">
      <w:pPr>
        <w:pStyle w:val="Heading4"/>
      </w:pPr>
      <w:r w:rsidRPr="002104A1">
        <w:t xml:space="preserve">The War on Drugs actively </w:t>
      </w:r>
      <w:r w:rsidRPr="002104A1">
        <w:rPr>
          <w:u w:val="single"/>
        </w:rPr>
        <w:t xml:space="preserve">decks </w:t>
      </w:r>
      <w:r w:rsidRPr="002104A1">
        <w:t xml:space="preserve">the Central America region – even if it works, it just moves elsewhere and creates </w:t>
      </w:r>
      <w:r w:rsidRPr="002104A1">
        <w:rPr>
          <w:u w:val="single"/>
        </w:rPr>
        <w:t>massive</w:t>
      </w:r>
      <w:r w:rsidRPr="002104A1">
        <w:t xml:space="preserve"> instability </w:t>
      </w:r>
    </w:p>
    <w:p w14:paraId="438B8AB7" w14:textId="77777777" w:rsidR="00795994" w:rsidRPr="002104A1" w:rsidRDefault="00795994" w:rsidP="00795994">
      <w:r w:rsidRPr="002104A1">
        <w:rPr>
          <w:rStyle w:val="Style13ptBold"/>
        </w:rPr>
        <w:t>Lopez 16</w:t>
      </w:r>
      <w:r w:rsidRPr="002104A1">
        <w:t xml:space="preserve"> – German, have written for Vox since it launched in 2014, with a focus on criminal justice and public health. Previously, I worked at CityBeat, a local newspaper in Cincinnati, covering politics and policy at the local and state level, “The war on drugs, explained”, Vox, </w:t>
      </w:r>
      <w:hyperlink r:id="rId11" w:history="1">
        <w:r w:rsidRPr="002104A1">
          <w:rPr>
            <w:rStyle w:val="Hyperlink"/>
          </w:rPr>
          <w:t>https://www.vox.com/2016/5/8/18089368/war-on-drugs-marijuana-cocaine-heroin-meth</w:t>
        </w:r>
      </w:hyperlink>
      <w:r w:rsidRPr="002104A1">
        <w:t xml:space="preserve">, 05-08-2016 pbr/msdi20 </w:t>
      </w:r>
    </w:p>
    <w:p w14:paraId="5B557056" w14:textId="77777777" w:rsidR="00795994" w:rsidRPr="002104A1" w:rsidRDefault="00795994" w:rsidP="00795994">
      <w:pPr>
        <w:rPr>
          <w:sz w:val="8"/>
          <w:szCs w:val="8"/>
        </w:rPr>
      </w:pPr>
      <w:r w:rsidRPr="002104A1">
        <w:rPr>
          <w:sz w:val="8"/>
          <w:szCs w:val="8"/>
        </w:rPr>
        <w:t>How has the drug war contributed to violence around the world?</w:t>
      </w:r>
    </w:p>
    <w:p w14:paraId="77C3759F" w14:textId="77777777" w:rsidR="00795994" w:rsidRPr="002104A1" w:rsidRDefault="00795994" w:rsidP="00795994">
      <w:pPr>
        <w:rPr>
          <w:sz w:val="16"/>
        </w:rPr>
      </w:pPr>
      <w:r w:rsidRPr="008154AE">
        <w:rPr>
          <w:rStyle w:val="StyleUnderline"/>
          <w:highlight w:val="cyan"/>
        </w:rPr>
        <w:t>The war on drugs has created a</w:t>
      </w:r>
      <w:r w:rsidRPr="002104A1">
        <w:rPr>
          <w:rStyle w:val="StyleUnderline"/>
        </w:rPr>
        <w:t xml:space="preserve"> black </w:t>
      </w:r>
      <w:r w:rsidRPr="008154AE">
        <w:rPr>
          <w:rStyle w:val="StyleUnderline"/>
          <w:highlight w:val="cyan"/>
        </w:rPr>
        <w:t>market for illicit drugs that</w:t>
      </w:r>
      <w:r w:rsidRPr="002104A1">
        <w:rPr>
          <w:rStyle w:val="StyleUnderline"/>
        </w:rPr>
        <w:t xml:space="preserve"> criminal </w:t>
      </w:r>
      <w:r w:rsidRPr="008154AE">
        <w:rPr>
          <w:rStyle w:val="StyleUnderline"/>
          <w:highlight w:val="cyan"/>
        </w:rPr>
        <w:t>organizations</w:t>
      </w:r>
      <w:r w:rsidRPr="002104A1">
        <w:rPr>
          <w:sz w:val="16"/>
        </w:rPr>
        <w:t xml:space="preserve"> around the world can </w:t>
      </w:r>
      <w:r w:rsidRPr="008154AE">
        <w:rPr>
          <w:rStyle w:val="StyleUnderline"/>
          <w:highlight w:val="cyan"/>
        </w:rPr>
        <w:t>rely on</w:t>
      </w:r>
      <w:r w:rsidRPr="002104A1">
        <w:rPr>
          <w:rStyle w:val="StyleUnderline"/>
        </w:rPr>
        <w:t xml:space="preserve"> for revenue</w:t>
      </w:r>
      <w:r w:rsidRPr="002104A1">
        <w:rPr>
          <w:sz w:val="16"/>
        </w:rPr>
        <w:t xml:space="preserve"> </w:t>
      </w:r>
      <w:r w:rsidRPr="008154AE">
        <w:rPr>
          <w:rStyle w:val="StyleUnderline"/>
          <w:highlight w:val="cyan"/>
        </w:rPr>
        <w:t>that</w:t>
      </w:r>
      <w:r w:rsidRPr="002104A1">
        <w:rPr>
          <w:rStyle w:val="StyleUnderline"/>
        </w:rPr>
        <w:t xml:space="preserve"> </w:t>
      </w:r>
      <w:r w:rsidRPr="008154AE">
        <w:rPr>
          <w:rStyle w:val="StyleUnderline"/>
          <w:highlight w:val="cyan"/>
        </w:rPr>
        <w:t>payrolls</w:t>
      </w:r>
      <w:r w:rsidRPr="002104A1">
        <w:rPr>
          <w:sz w:val="16"/>
        </w:rPr>
        <w:t xml:space="preserve"> other, more </w:t>
      </w:r>
      <w:r w:rsidRPr="008154AE">
        <w:rPr>
          <w:rStyle w:val="StyleUnderline"/>
          <w:highlight w:val="cyan"/>
        </w:rPr>
        <w:t>violent activities</w:t>
      </w:r>
      <w:r w:rsidRPr="002104A1">
        <w:rPr>
          <w:sz w:val="16"/>
        </w:rPr>
        <w:t>. This market supplies so much revenue that drug trafficking organizations can actually rival developing countries' weak government institutions.</w:t>
      </w:r>
    </w:p>
    <w:p w14:paraId="2084418F" w14:textId="77777777" w:rsidR="00795994" w:rsidRPr="002104A1" w:rsidRDefault="00795994" w:rsidP="00795994">
      <w:pPr>
        <w:rPr>
          <w:sz w:val="16"/>
        </w:rPr>
      </w:pPr>
      <w:r w:rsidRPr="008154AE">
        <w:rPr>
          <w:rStyle w:val="Emphasis"/>
          <w:highlight w:val="cyan"/>
        </w:rPr>
        <w:lastRenderedPageBreak/>
        <w:t>In Mexico</w:t>
      </w:r>
      <w:r w:rsidRPr="002104A1">
        <w:rPr>
          <w:sz w:val="16"/>
        </w:rPr>
        <w:t xml:space="preserve">, for example, drug </w:t>
      </w:r>
      <w:r w:rsidRPr="008154AE">
        <w:rPr>
          <w:rStyle w:val="StyleUnderline"/>
          <w:highlight w:val="cyan"/>
        </w:rPr>
        <w:t>cartels</w:t>
      </w:r>
      <w:r w:rsidRPr="002104A1">
        <w:rPr>
          <w:rStyle w:val="StyleUnderline"/>
        </w:rPr>
        <w:t xml:space="preserve"> have </w:t>
      </w:r>
      <w:r w:rsidRPr="008154AE">
        <w:rPr>
          <w:rStyle w:val="StyleUnderline"/>
          <w:highlight w:val="cyan"/>
        </w:rPr>
        <w:t>leveraged</w:t>
      </w:r>
      <w:r w:rsidRPr="002104A1">
        <w:rPr>
          <w:sz w:val="16"/>
        </w:rPr>
        <w:t xml:space="preserve"> their </w:t>
      </w:r>
      <w:r w:rsidRPr="008154AE">
        <w:rPr>
          <w:rStyle w:val="StyleUnderline"/>
          <w:highlight w:val="cyan"/>
        </w:rPr>
        <w:t>profits</w:t>
      </w:r>
      <w:r w:rsidRPr="002104A1">
        <w:rPr>
          <w:sz w:val="16"/>
        </w:rPr>
        <w:t xml:space="preserve"> </w:t>
      </w:r>
      <w:r w:rsidRPr="002104A1">
        <w:rPr>
          <w:rStyle w:val="StyleUnderline"/>
        </w:rPr>
        <w:t>from</w:t>
      </w:r>
      <w:r w:rsidRPr="002104A1">
        <w:rPr>
          <w:sz w:val="16"/>
        </w:rPr>
        <w:t xml:space="preserve"> the </w:t>
      </w:r>
      <w:r w:rsidRPr="002104A1">
        <w:rPr>
          <w:rStyle w:val="StyleUnderline"/>
        </w:rPr>
        <w:t xml:space="preserve">drug trade </w:t>
      </w:r>
      <w:r w:rsidRPr="008154AE">
        <w:rPr>
          <w:rStyle w:val="StyleUnderline"/>
          <w:highlight w:val="cyan"/>
        </w:rPr>
        <w:t>to violently maintain their stranglehold over</w:t>
      </w:r>
      <w:r w:rsidRPr="008154AE">
        <w:rPr>
          <w:sz w:val="16"/>
          <w:highlight w:val="cyan"/>
        </w:rPr>
        <w:t xml:space="preserve"> </w:t>
      </w:r>
      <w:r w:rsidRPr="008154AE">
        <w:rPr>
          <w:rStyle w:val="StyleUnderline"/>
          <w:highlight w:val="cyan"/>
        </w:rPr>
        <w:t>the</w:t>
      </w:r>
      <w:r w:rsidRPr="002104A1">
        <w:rPr>
          <w:rStyle w:val="StyleUnderline"/>
        </w:rPr>
        <w:t xml:space="preserve"> market</w:t>
      </w:r>
      <w:r w:rsidRPr="002104A1">
        <w:rPr>
          <w:sz w:val="16"/>
        </w:rPr>
        <w:t xml:space="preserve"> despite the government's war on drugs. As a result, public decapitations have become a particularly prominent tactic of ruthless drug cartels. As many as 80,000 people have died in the war. Tens of thousands of people have gone missing since 2007, including 43 students who vanished in 2014 in a widely publicized case.</w:t>
      </w:r>
    </w:p>
    <w:p w14:paraId="0CD3DAE7" w14:textId="77777777" w:rsidR="00795994" w:rsidRPr="002104A1" w:rsidRDefault="00795994" w:rsidP="00795994">
      <w:pPr>
        <w:rPr>
          <w:sz w:val="16"/>
        </w:rPr>
      </w:pPr>
      <w:r w:rsidRPr="002104A1">
        <w:rPr>
          <w:sz w:val="16"/>
        </w:rPr>
        <w:t xml:space="preserve">But </w:t>
      </w:r>
      <w:r w:rsidRPr="008154AE">
        <w:rPr>
          <w:rStyle w:val="StyleUnderline"/>
          <w:highlight w:val="cyan"/>
        </w:rPr>
        <w:t>even if Mexico were to</w:t>
      </w:r>
      <w:r w:rsidRPr="002104A1">
        <w:rPr>
          <w:sz w:val="16"/>
        </w:rPr>
        <w:t xml:space="preserve"> actually </w:t>
      </w:r>
      <w:r w:rsidRPr="008154AE">
        <w:rPr>
          <w:rStyle w:val="StyleUnderline"/>
          <w:highlight w:val="cyan"/>
        </w:rPr>
        <w:t>defeat</w:t>
      </w:r>
      <w:r w:rsidRPr="002104A1">
        <w:rPr>
          <w:rStyle w:val="StyleUnderline"/>
        </w:rPr>
        <w:t xml:space="preserve"> drug </w:t>
      </w:r>
      <w:r w:rsidRPr="008154AE">
        <w:rPr>
          <w:rStyle w:val="StyleUnderline"/>
          <w:highlight w:val="cyan"/>
        </w:rPr>
        <w:t>cartels</w:t>
      </w:r>
      <w:r w:rsidRPr="002104A1">
        <w:rPr>
          <w:sz w:val="16"/>
        </w:rPr>
        <w:t xml:space="preserve">, </w:t>
      </w:r>
      <w:r w:rsidRPr="008154AE">
        <w:rPr>
          <w:rStyle w:val="StyleUnderline"/>
          <w:highlight w:val="cyan"/>
        </w:rPr>
        <w:t>this</w:t>
      </w:r>
      <w:r w:rsidRPr="002104A1">
        <w:rPr>
          <w:sz w:val="16"/>
        </w:rPr>
        <w:t xml:space="preserve"> potentially </w:t>
      </w:r>
      <w:r w:rsidRPr="008154AE">
        <w:rPr>
          <w:rStyle w:val="StyleUnderline"/>
          <w:highlight w:val="cyan"/>
        </w:rPr>
        <w:t>wouldn't reduce</w:t>
      </w:r>
      <w:r w:rsidRPr="002104A1">
        <w:rPr>
          <w:rStyle w:val="StyleUnderline"/>
        </w:rPr>
        <w:t xml:space="preserve"> drug war </w:t>
      </w:r>
      <w:r w:rsidRPr="008154AE">
        <w:rPr>
          <w:rStyle w:val="StyleUnderline"/>
          <w:highlight w:val="cyan"/>
        </w:rPr>
        <w:t>violence</w:t>
      </w:r>
      <w:r w:rsidRPr="002104A1">
        <w:rPr>
          <w:sz w:val="16"/>
        </w:rPr>
        <w:t xml:space="preserve"> on a global scale. </w:t>
      </w:r>
      <w:r w:rsidRPr="008154AE">
        <w:rPr>
          <w:rStyle w:val="StyleUnderline"/>
          <w:highlight w:val="cyan"/>
        </w:rPr>
        <w:t>Instead</w:t>
      </w:r>
      <w:r w:rsidRPr="002104A1">
        <w:rPr>
          <w:sz w:val="16"/>
        </w:rPr>
        <w:t xml:space="preserve">, drug </w:t>
      </w:r>
      <w:r w:rsidRPr="002104A1">
        <w:rPr>
          <w:rStyle w:val="StyleUnderline"/>
        </w:rPr>
        <w:t xml:space="preserve">production and </w:t>
      </w:r>
      <w:r w:rsidRPr="008154AE">
        <w:rPr>
          <w:rStyle w:val="StyleUnderline"/>
          <w:highlight w:val="cyan"/>
        </w:rPr>
        <w:t>trafficking</w:t>
      </w:r>
      <w:r w:rsidRPr="002104A1">
        <w:rPr>
          <w:sz w:val="16"/>
        </w:rPr>
        <w:t xml:space="preserve">, and the violence that comes with both, </w:t>
      </w:r>
      <w:r w:rsidRPr="008154AE">
        <w:rPr>
          <w:rStyle w:val="StyleUnderline"/>
          <w:highlight w:val="cyan"/>
        </w:rPr>
        <w:t>would</w:t>
      </w:r>
      <w:r w:rsidRPr="002104A1">
        <w:rPr>
          <w:sz w:val="16"/>
        </w:rPr>
        <w:t xml:space="preserve"> likely </w:t>
      </w:r>
      <w:r w:rsidRPr="002104A1">
        <w:rPr>
          <w:rStyle w:val="StyleUnderline"/>
        </w:rPr>
        <w:t>shift elsewhere</w:t>
      </w:r>
      <w:r w:rsidRPr="002104A1">
        <w:rPr>
          <w:sz w:val="16"/>
        </w:rPr>
        <w:t xml:space="preserve">, </w:t>
      </w:r>
      <w:r w:rsidRPr="008154AE">
        <w:rPr>
          <w:rStyle w:val="StyleUnderline"/>
          <w:highlight w:val="cyan"/>
        </w:rPr>
        <w:t>because the</w:t>
      </w:r>
      <w:r w:rsidRPr="002104A1">
        <w:rPr>
          <w:rStyle w:val="StyleUnderline"/>
        </w:rPr>
        <w:t xml:space="preserve"> drug</w:t>
      </w:r>
      <w:r w:rsidRPr="002104A1">
        <w:rPr>
          <w:sz w:val="16"/>
        </w:rPr>
        <w:t xml:space="preserve"> </w:t>
      </w:r>
      <w:r w:rsidRPr="008154AE">
        <w:rPr>
          <w:rStyle w:val="StyleUnderline"/>
          <w:highlight w:val="cyan"/>
        </w:rPr>
        <w:t>trade is so lucrative that</w:t>
      </w:r>
      <w:r w:rsidRPr="002104A1">
        <w:rPr>
          <w:rStyle w:val="StyleUnderline"/>
        </w:rPr>
        <w:t xml:space="preserve"> </w:t>
      </w:r>
      <w:r w:rsidRPr="008154AE">
        <w:rPr>
          <w:rStyle w:val="StyleUnderline"/>
          <w:highlight w:val="cyan"/>
        </w:rPr>
        <w:t>someone will always</w:t>
      </w:r>
      <w:r w:rsidRPr="002104A1">
        <w:rPr>
          <w:sz w:val="16"/>
        </w:rPr>
        <w:t xml:space="preserve"> want to </w:t>
      </w:r>
      <w:r w:rsidRPr="008154AE">
        <w:rPr>
          <w:rStyle w:val="StyleUnderline"/>
          <w:highlight w:val="cyan"/>
        </w:rPr>
        <w:t>take it up</w:t>
      </w:r>
      <w:r w:rsidRPr="002104A1">
        <w:rPr>
          <w:sz w:val="16"/>
        </w:rPr>
        <w:t xml:space="preserve"> — particularly in countries where the drug trade might be one of the only economic opportunities and governments won't be strong enough to suppress the drug trade.</w:t>
      </w:r>
    </w:p>
    <w:p w14:paraId="36817C20" w14:textId="77777777" w:rsidR="00795994" w:rsidRPr="002104A1" w:rsidRDefault="00795994" w:rsidP="00795994">
      <w:pPr>
        <w:rPr>
          <w:rStyle w:val="Emphasis"/>
        </w:rPr>
      </w:pPr>
      <w:r w:rsidRPr="008154AE">
        <w:rPr>
          <w:rStyle w:val="StyleUnderline"/>
          <w:highlight w:val="cyan"/>
        </w:rPr>
        <w:t>In 2014</w:t>
      </w:r>
      <w:r w:rsidRPr="002104A1">
        <w:rPr>
          <w:sz w:val="16"/>
        </w:rPr>
        <w:t xml:space="preserve">, for instance, </w:t>
      </w:r>
      <w:r w:rsidRPr="008154AE">
        <w:rPr>
          <w:rStyle w:val="StyleUnderline"/>
          <w:highlight w:val="cyan"/>
        </w:rPr>
        <w:t>the drug war</w:t>
      </w:r>
      <w:r w:rsidRPr="002104A1">
        <w:rPr>
          <w:sz w:val="16"/>
        </w:rPr>
        <w:t xml:space="preserve"> significantly </w:t>
      </w:r>
      <w:r w:rsidRPr="008154AE">
        <w:rPr>
          <w:rStyle w:val="StyleUnderline"/>
          <w:highlight w:val="cyan"/>
        </w:rPr>
        <w:t>contributed to the</w:t>
      </w:r>
      <w:r w:rsidRPr="002104A1">
        <w:rPr>
          <w:sz w:val="16"/>
        </w:rPr>
        <w:t xml:space="preserve"> child </w:t>
      </w:r>
      <w:r w:rsidRPr="008154AE">
        <w:rPr>
          <w:rStyle w:val="StyleUnderline"/>
          <w:highlight w:val="cyan"/>
        </w:rPr>
        <w:t>migrant crisis</w:t>
      </w:r>
      <w:r w:rsidRPr="002104A1">
        <w:rPr>
          <w:rStyle w:val="StyleUnderline"/>
        </w:rPr>
        <w:t>.</w:t>
      </w:r>
      <w:r w:rsidRPr="002104A1">
        <w:rPr>
          <w:sz w:val="16"/>
        </w:rPr>
        <w:t xml:space="preserve"> </w:t>
      </w:r>
      <w:r w:rsidRPr="008154AE">
        <w:rPr>
          <w:rStyle w:val="StyleUnderline"/>
          <w:highlight w:val="cyan"/>
        </w:rPr>
        <w:t>After</w:t>
      </w:r>
      <w:r w:rsidRPr="002104A1">
        <w:rPr>
          <w:sz w:val="16"/>
        </w:rPr>
        <w:t xml:space="preserve"> some drug </w:t>
      </w:r>
      <w:r w:rsidRPr="008154AE">
        <w:rPr>
          <w:rStyle w:val="StyleUnderline"/>
          <w:highlight w:val="cyan"/>
        </w:rPr>
        <w:t>trafficking</w:t>
      </w:r>
      <w:r w:rsidRPr="002104A1">
        <w:rPr>
          <w:sz w:val="16"/>
        </w:rPr>
        <w:t xml:space="preserve"> was </w:t>
      </w:r>
      <w:r w:rsidRPr="008154AE">
        <w:rPr>
          <w:rStyle w:val="StyleUnderline"/>
          <w:highlight w:val="cyan"/>
        </w:rPr>
        <w:t>pushed out of Mexico</w:t>
      </w:r>
      <w:r w:rsidRPr="002104A1">
        <w:rPr>
          <w:sz w:val="16"/>
        </w:rPr>
        <w:t xml:space="preserve">, gangs and drug </w:t>
      </w:r>
      <w:r w:rsidRPr="008154AE">
        <w:rPr>
          <w:rStyle w:val="StyleUnderline"/>
          <w:highlight w:val="cyan"/>
        </w:rPr>
        <w:t>cartels stepped up</w:t>
      </w:r>
      <w:r w:rsidRPr="002104A1">
        <w:rPr>
          <w:sz w:val="16"/>
        </w:rPr>
        <w:t xml:space="preserve"> their </w:t>
      </w:r>
      <w:r w:rsidRPr="008154AE">
        <w:rPr>
          <w:rStyle w:val="StyleUnderline"/>
          <w:highlight w:val="cyan"/>
        </w:rPr>
        <w:t>operations in</w:t>
      </w:r>
      <w:r w:rsidRPr="008154AE">
        <w:rPr>
          <w:sz w:val="16"/>
          <w:highlight w:val="cyan"/>
        </w:rPr>
        <w:t xml:space="preserve"> </w:t>
      </w:r>
      <w:r w:rsidRPr="008154AE">
        <w:rPr>
          <w:rStyle w:val="StyleUnderline"/>
          <w:highlight w:val="cyan"/>
        </w:rPr>
        <w:t>Central America</w:t>
      </w:r>
      <w:r w:rsidRPr="002104A1">
        <w:rPr>
          <w:sz w:val="16"/>
        </w:rPr>
        <w:t xml:space="preserve">'s Northern Triangle of El Salvador, Honduras, and Guatemala. </w:t>
      </w:r>
      <w:r w:rsidRPr="008154AE">
        <w:rPr>
          <w:rStyle w:val="StyleUnderline"/>
          <w:highlight w:val="cyan"/>
        </w:rPr>
        <w:t>These countries</w:t>
      </w:r>
      <w:r w:rsidRPr="002104A1">
        <w:rPr>
          <w:sz w:val="16"/>
        </w:rPr>
        <w:t xml:space="preserve">, with their weak criminal justice and law enforcement systems, </w:t>
      </w:r>
      <w:r w:rsidRPr="008154AE">
        <w:rPr>
          <w:rStyle w:val="StyleUnderline"/>
          <w:highlight w:val="cyan"/>
        </w:rPr>
        <w:t>didn't</w:t>
      </w:r>
      <w:r w:rsidRPr="002104A1">
        <w:rPr>
          <w:rStyle w:val="StyleUnderline"/>
        </w:rPr>
        <w:t xml:space="preserve"> seem to </w:t>
      </w:r>
      <w:r w:rsidRPr="008154AE">
        <w:rPr>
          <w:rStyle w:val="StyleUnderline"/>
          <w:highlight w:val="cyan"/>
        </w:rPr>
        <w:t>have the</w:t>
      </w:r>
      <w:r w:rsidRPr="002104A1">
        <w:rPr>
          <w:rStyle w:val="StyleUnderline"/>
        </w:rPr>
        <w:t xml:space="preserve"> </w:t>
      </w:r>
      <w:r w:rsidRPr="008154AE">
        <w:rPr>
          <w:rStyle w:val="StyleUnderline"/>
          <w:highlight w:val="cyan"/>
        </w:rPr>
        <w:t>capacity to deal with</w:t>
      </w:r>
      <w:r w:rsidRPr="002104A1">
        <w:rPr>
          <w:rStyle w:val="StyleUnderline"/>
        </w:rPr>
        <w:t xml:space="preserve"> the influx of </w:t>
      </w:r>
      <w:r w:rsidRPr="008154AE">
        <w:rPr>
          <w:rStyle w:val="Emphasis"/>
          <w:highlight w:val="cyan"/>
        </w:rPr>
        <w:t>violence and crime.</w:t>
      </w:r>
    </w:p>
    <w:p w14:paraId="2083B7E9" w14:textId="77777777" w:rsidR="00795994" w:rsidRPr="002104A1" w:rsidRDefault="00795994" w:rsidP="00795994">
      <w:pPr>
        <w:rPr>
          <w:sz w:val="16"/>
        </w:rPr>
      </w:pPr>
      <w:r w:rsidRPr="008154AE">
        <w:rPr>
          <w:rStyle w:val="StyleUnderline"/>
          <w:highlight w:val="cyan"/>
        </w:rPr>
        <w:t>The war on drugs</w:t>
      </w:r>
      <w:r w:rsidRPr="002104A1">
        <w:rPr>
          <w:sz w:val="16"/>
        </w:rPr>
        <w:t xml:space="preserve"> "</w:t>
      </w:r>
      <w:r w:rsidRPr="008154AE">
        <w:rPr>
          <w:rStyle w:val="StyleUnderline"/>
          <w:highlight w:val="cyan"/>
        </w:rPr>
        <w:t>drove</w:t>
      </w:r>
      <w:r w:rsidRPr="002104A1">
        <w:rPr>
          <w:rStyle w:val="StyleUnderline"/>
        </w:rPr>
        <w:t xml:space="preserve"> a lot of the </w:t>
      </w:r>
      <w:r w:rsidRPr="008154AE">
        <w:rPr>
          <w:rStyle w:val="StyleUnderline"/>
          <w:highlight w:val="cyan"/>
        </w:rPr>
        <w:t>activities to</w:t>
      </w:r>
      <w:r w:rsidRPr="002104A1">
        <w:rPr>
          <w:rStyle w:val="StyleUnderline"/>
        </w:rPr>
        <w:t xml:space="preserve"> Central America</w:t>
      </w:r>
      <w:r w:rsidRPr="002104A1">
        <w:rPr>
          <w:sz w:val="16"/>
        </w:rPr>
        <w:t xml:space="preserve">, </w:t>
      </w:r>
      <w:r w:rsidRPr="008154AE">
        <w:rPr>
          <w:rStyle w:val="StyleUnderline"/>
          <w:highlight w:val="cyan"/>
        </w:rPr>
        <w:t>a region that has</w:t>
      </w:r>
      <w:r w:rsidRPr="002104A1">
        <w:rPr>
          <w:sz w:val="16"/>
        </w:rPr>
        <w:t xml:space="preserve"> extremely </w:t>
      </w:r>
      <w:r w:rsidRPr="008154AE">
        <w:rPr>
          <w:rStyle w:val="StyleUnderline"/>
          <w:highlight w:val="cyan"/>
        </w:rPr>
        <w:t>weakened systems</w:t>
      </w:r>
      <w:r w:rsidRPr="002104A1">
        <w:rPr>
          <w:sz w:val="16"/>
        </w:rPr>
        <w:t>," Adriana Beltran of the Washington Office on Latin America explained. "Unfortunately, there hasn't been a strong commitment to building the criminal justice system and the police.</w:t>
      </w:r>
    </w:p>
    <w:p w14:paraId="783328C7" w14:textId="77777777" w:rsidR="00795994" w:rsidRPr="002104A1" w:rsidRDefault="00795994" w:rsidP="00795994">
      <w:pPr>
        <w:rPr>
          <w:sz w:val="8"/>
          <w:szCs w:val="8"/>
        </w:rPr>
      </w:pPr>
      <w:r w:rsidRPr="002104A1">
        <w:rPr>
          <w:sz w:val="8"/>
          <w:szCs w:val="8"/>
        </w:rPr>
        <w:t>As a result, children fled their countries by the thousands in a major humanitarian crisis. Many of these children ended up in the US, where the refugee system simply doesn't have the capacity to handle the rush of child migrants.</w:t>
      </w:r>
    </w:p>
    <w:p w14:paraId="5DB050E7" w14:textId="77777777" w:rsidR="00795994" w:rsidRPr="002104A1" w:rsidRDefault="00795994" w:rsidP="00795994">
      <w:pPr>
        <w:rPr>
          <w:sz w:val="16"/>
        </w:rPr>
      </w:pPr>
      <w:r w:rsidRPr="002104A1">
        <w:rPr>
          <w:sz w:val="16"/>
        </w:rPr>
        <w:t xml:space="preserve">Although the child migrant crisis is fairly unique in its specific circumstances and effects, the series of events — a government cracks down on drugs, </w:t>
      </w:r>
      <w:r w:rsidRPr="008154AE">
        <w:rPr>
          <w:rStyle w:val="StyleUnderline"/>
          <w:highlight w:val="cyan"/>
        </w:rPr>
        <w:t>trafficking moves to another country</w:t>
      </w:r>
      <w:r w:rsidRPr="002104A1">
        <w:rPr>
          <w:sz w:val="16"/>
        </w:rPr>
        <w:t xml:space="preserve">, </w:t>
      </w:r>
      <w:r w:rsidRPr="008154AE">
        <w:rPr>
          <w:rStyle w:val="StyleUnderline"/>
          <w:highlight w:val="cyan"/>
        </w:rPr>
        <w:t>and the</w:t>
      </w:r>
      <w:r w:rsidRPr="002104A1">
        <w:rPr>
          <w:rStyle w:val="StyleUnderline"/>
        </w:rPr>
        <w:t xml:space="preserve"> drug </w:t>
      </w:r>
      <w:r w:rsidRPr="008154AE">
        <w:rPr>
          <w:rStyle w:val="StyleUnderline"/>
          <w:highlight w:val="cyan"/>
        </w:rPr>
        <w:t>trade brings violence</w:t>
      </w:r>
      <w:r w:rsidRPr="002104A1">
        <w:rPr>
          <w:rStyle w:val="StyleUnderline"/>
        </w:rPr>
        <w:t xml:space="preserve"> and crime</w:t>
      </w:r>
      <w:r w:rsidRPr="002104A1">
        <w:rPr>
          <w:sz w:val="16"/>
        </w:rPr>
        <w:t xml:space="preserve"> — </w:t>
      </w:r>
      <w:r w:rsidRPr="008154AE">
        <w:rPr>
          <w:rStyle w:val="StyleUnderline"/>
          <w:highlight w:val="cyan"/>
        </w:rPr>
        <w:t>is</w:t>
      </w:r>
      <w:r w:rsidRPr="002104A1">
        <w:rPr>
          <w:sz w:val="16"/>
        </w:rPr>
        <w:t xml:space="preserve"> pretty </w:t>
      </w:r>
      <w:r w:rsidRPr="008154AE">
        <w:rPr>
          <w:rStyle w:val="StyleUnderline"/>
          <w:highlight w:val="cyan"/>
        </w:rPr>
        <w:t>typical</w:t>
      </w:r>
      <w:r w:rsidRPr="002104A1">
        <w:rPr>
          <w:rStyle w:val="StyleUnderline"/>
        </w:rPr>
        <w:t xml:space="preserve"> in </w:t>
      </w:r>
      <w:r w:rsidRPr="002104A1">
        <w:rPr>
          <w:sz w:val="16"/>
        </w:rPr>
        <w:t xml:space="preserve">the history of </w:t>
      </w:r>
      <w:r w:rsidRPr="002104A1">
        <w:rPr>
          <w:rStyle w:val="StyleUnderline"/>
        </w:rPr>
        <w:t>the war on drugs</w:t>
      </w:r>
      <w:r w:rsidRPr="002104A1">
        <w:rPr>
          <w:sz w:val="16"/>
        </w:rPr>
        <w:t xml:space="preserve">. </w:t>
      </w:r>
      <w:r w:rsidRPr="002104A1">
        <w:rPr>
          <w:rStyle w:val="StyleUnderline"/>
        </w:rPr>
        <w:t xml:space="preserve">In the past couple of decades, </w:t>
      </w:r>
      <w:r w:rsidRPr="008154AE">
        <w:rPr>
          <w:rStyle w:val="StyleUnderline"/>
          <w:highlight w:val="cyan"/>
        </w:rPr>
        <w:t>it</w:t>
      </w:r>
      <w:r w:rsidRPr="008154AE">
        <w:rPr>
          <w:sz w:val="16"/>
          <w:highlight w:val="cyan"/>
        </w:rPr>
        <w:t xml:space="preserve"> </w:t>
      </w:r>
      <w:r w:rsidRPr="008154AE">
        <w:rPr>
          <w:rStyle w:val="StyleUnderline"/>
          <w:highlight w:val="cyan"/>
        </w:rPr>
        <w:t xml:space="preserve">happened in </w:t>
      </w:r>
      <w:r w:rsidRPr="008154AE">
        <w:rPr>
          <w:rStyle w:val="Emphasis"/>
          <w:highlight w:val="cyan"/>
        </w:rPr>
        <w:t>Colombia, Mexico, Venezuela, and Ecuador</w:t>
      </w:r>
      <w:r w:rsidRPr="002104A1">
        <w:rPr>
          <w:sz w:val="16"/>
        </w:rPr>
        <w:t xml:space="preserve"> after successful anti-drug crackdowns in other Latin American countries.</w:t>
      </w:r>
    </w:p>
    <w:p w14:paraId="501C9C70" w14:textId="77777777" w:rsidR="00795994" w:rsidRPr="002104A1" w:rsidRDefault="00795994" w:rsidP="00795994">
      <w:pPr>
        <w:rPr>
          <w:sz w:val="8"/>
          <w:szCs w:val="8"/>
        </w:rPr>
      </w:pPr>
      <w:r w:rsidRPr="002104A1">
        <w:rPr>
          <w:sz w:val="8"/>
          <w:szCs w:val="8"/>
        </w:rPr>
        <w:t>The Wall Street Journal explained:</w:t>
      </w:r>
    </w:p>
    <w:p w14:paraId="74AA4B74" w14:textId="77777777" w:rsidR="00795994" w:rsidRPr="002104A1" w:rsidRDefault="00795994" w:rsidP="00795994">
      <w:pPr>
        <w:rPr>
          <w:sz w:val="8"/>
          <w:szCs w:val="8"/>
        </w:rPr>
      </w:pPr>
      <w:r w:rsidRPr="002104A1">
        <w:rPr>
          <w:sz w:val="8"/>
          <w:szCs w:val="8"/>
        </w:rPr>
        <w:t>Ironically, the shift is partly a by-product of a drug-war success story, Plan Colombia. In a little over a decade, the U.S. spent nearly $8 billion to back Colombia's efforts to eradicate coca fields, arrest traffickers and battle drug-funded guerrilla armies such as the Revolutionary Armed Forces of Colombia, or FARC. Colombian cocaine production declined, the murder rate plunged and the FARC is on the run.</w:t>
      </w:r>
    </w:p>
    <w:p w14:paraId="441D8804" w14:textId="77777777" w:rsidR="00795994" w:rsidRPr="002104A1" w:rsidRDefault="00795994" w:rsidP="00795994">
      <w:pPr>
        <w:rPr>
          <w:sz w:val="8"/>
          <w:szCs w:val="8"/>
        </w:rPr>
      </w:pPr>
      <w:r w:rsidRPr="002104A1">
        <w:rPr>
          <w:sz w:val="8"/>
          <w:szCs w:val="8"/>
        </w:rPr>
        <w:t>But traffickers adjusted. Cartels moved south across the Ecuadorean border to set up new storage facilities and pioneer new smuggling routes from Ecuador's Pacific coast. Colombia's neighbor to the east, Venezuela, is now the departure point for half of the cocaine going to Europe by sea.</w:t>
      </w:r>
    </w:p>
    <w:p w14:paraId="3BF7EA6E" w14:textId="77777777" w:rsidR="00795994" w:rsidRPr="002104A1" w:rsidRDefault="00795994" w:rsidP="00795994">
      <w:pPr>
        <w:rPr>
          <w:sz w:val="8"/>
          <w:szCs w:val="8"/>
        </w:rPr>
      </w:pPr>
      <w:r w:rsidRPr="002104A1">
        <w:rPr>
          <w:sz w:val="8"/>
          <w:szCs w:val="8"/>
        </w:rPr>
        <w:t>As a 2012 report from the UN Office on Drugs and Crime explained, "one country’s success became the problem of others."</w:t>
      </w:r>
    </w:p>
    <w:p w14:paraId="30E943CC" w14:textId="77777777" w:rsidR="00795994" w:rsidRPr="002104A1" w:rsidRDefault="00795994" w:rsidP="00795994">
      <w:pPr>
        <w:rPr>
          <w:sz w:val="16"/>
        </w:rPr>
      </w:pPr>
      <w:r w:rsidRPr="008154AE">
        <w:rPr>
          <w:rStyle w:val="StyleUnderline"/>
          <w:highlight w:val="cyan"/>
        </w:rPr>
        <w:t>This</w:t>
      </w:r>
      <w:r w:rsidRPr="002104A1">
        <w:rPr>
          <w:rStyle w:val="StyleUnderline"/>
        </w:rPr>
        <w:t xml:space="preserve"> global </w:t>
      </w:r>
      <w:r w:rsidRPr="008154AE">
        <w:rPr>
          <w:rStyle w:val="StyleUnderline"/>
          <w:highlight w:val="cyan"/>
        </w:rPr>
        <w:t>proliferation of violence is</w:t>
      </w:r>
      <w:r w:rsidRPr="002104A1">
        <w:rPr>
          <w:rStyle w:val="StyleUnderline"/>
        </w:rPr>
        <w:t xml:space="preserve"> one of </w:t>
      </w:r>
      <w:r w:rsidRPr="008154AE">
        <w:rPr>
          <w:rStyle w:val="StyleUnderline"/>
          <w:highlight w:val="cyan"/>
        </w:rPr>
        <w:t>the</w:t>
      </w:r>
      <w:r w:rsidRPr="002104A1">
        <w:rPr>
          <w:rStyle w:val="StyleUnderline"/>
        </w:rPr>
        <w:t xml:space="preserve"> most prominent </w:t>
      </w:r>
      <w:r w:rsidRPr="008154AE">
        <w:rPr>
          <w:rStyle w:val="StyleUnderline"/>
          <w:highlight w:val="cyan"/>
        </w:rPr>
        <w:t>cost</w:t>
      </w:r>
      <w:r w:rsidRPr="002104A1">
        <w:rPr>
          <w:rStyle w:val="StyleUnderline"/>
        </w:rPr>
        <w:t xml:space="preserve">s </w:t>
      </w:r>
      <w:r w:rsidRPr="008154AE">
        <w:rPr>
          <w:rStyle w:val="StyleUnderline"/>
          <w:highlight w:val="cyan"/>
        </w:rPr>
        <w:t>of the drug war</w:t>
      </w:r>
      <w:r w:rsidRPr="002104A1">
        <w:rPr>
          <w:rStyle w:val="StyleUnderline"/>
        </w:rPr>
        <w:t>.</w:t>
      </w:r>
      <w:r w:rsidRPr="002104A1">
        <w:rPr>
          <w:sz w:val="16"/>
        </w:rPr>
        <w:t xml:space="preserve"> When evaluating whether the war on drugs has been successful, experts and historians weigh this cost, along with the rise of incarceration in the US, against the benefits, such as potentially depressed drug use, to gauge whether anti-drug efforts have been worth it.</w:t>
      </w:r>
    </w:p>
    <w:p w14:paraId="6BF7FB1E" w14:textId="77777777" w:rsidR="00311AA8" w:rsidRPr="002104A1" w:rsidRDefault="00311AA8" w:rsidP="00311AA8">
      <w:pPr>
        <w:pStyle w:val="Heading4"/>
      </w:pPr>
      <w:r w:rsidRPr="002104A1">
        <w:t xml:space="preserve">Cartel power determines likelihood of state instability – ending that alters market dynamics that underlie violence  </w:t>
      </w:r>
    </w:p>
    <w:p w14:paraId="2369A5B6" w14:textId="77777777" w:rsidR="00311AA8" w:rsidRPr="002104A1" w:rsidRDefault="00311AA8" w:rsidP="00311AA8">
      <w:pPr>
        <w:rPr>
          <w:rFonts w:eastAsia="Times New Roman" w:cs="Times New Roman"/>
          <w:sz w:val="24"/>
          <w:szCs w:val="24"/>
        </w:rPr>
      </w:pPr>
      <w:r w:rsidRPr="002104A1">
        <w:rPr>
          <w:rStyle w:val="Style13ptBold"/>
        </w:rPr>
        <w:t>Pedigo 12</w:t>
      </w:r>
      <w:r w:rsidRPr="002104A1">
        <w:t xml:space="preserve"> – David, Journalist Santiago Times, B.A Beloit College, M.A. Candidate Johns Hopkins University - Paul H. Nitze School of Advanced International Studies, Conducted Analysis at OPIC, Internally Citing Jorge Castañeda, </w:t>
      </w:r>
      <w:r w:rsidRPr="002104A1">
        <w:rPr>
          <w:rFonts w:eastAsia="Times New Roman" w:cs="Times New Roman"/>
          <w:sz w:val="24"/>
          <w:szCs w:val="24"/>
        </w:rPr>
        <w:t>Mexico’s Secretary of Foreign Affairs from 2000-2003, after joining with his ideological opponent, President Vicente Fox, to create the country’s first democratic government,</w:t>
      </w:r>
      <w:r w:rsidRPr="002104A1">
        <w:t xml:space="preserve"> “The Drug War and State Failure in Mexico”, p. online, xx-xx-2012 pbr/msdi20</w:t>
      </w:r>
    </w:p>
    <w:p w14:paraId="2706FBAE" w14:textId="77777777" w:rsidR="00311AA8" w:rsidRPr="002104A1" w:rsidRDefault="00311AA8" w:rsidP="00311AA8">
      <w:pPr>
        <w:rPr>
          <w:sz w:val="12"/>
        </w:rPr>
      </w:pPr>
      <w:r w:rsidRPr="002104A1">
        <w:rPr>
          <w:sz w:val="12"/>
        </w:rPr>
        <w:t xml:space="preserve">U.S. Domestic Policy It is widely recognized that </w:t>
      </w:r>
      <w:r w:rsidRPr="002104A1">
        <w:rPr>
          <w:rStyle w:val="StyleUnderline"/>
        </w:rPr>
        <w:t xml:space="preserve">the </w:t>
      </w:r>
      <w:r w:rsidRPr="008154AE">
        <w:rPr>
          <w:rStyle w:val="StyleUnderline"/>
          <w:highlight w:val="cyan"/>
        </w:rPr>
        <w:t xml:space="preserve">profitability </w:t>
      </w:r>
      <w:r w:rsidRPr="002104A1">
        <w:rPr>
          <w:rStyle w:val="StyleUnderline"/>
        </w:rPr>
        <w:t xml:space="preserve">of the drug trade </w:t>
      </w:r>
      <w:r w:rsidRPr="008154AE">
        <w:rPr>
          <w:rStyle w:val="StyleUnderline"/>
          <w:highlight w:val="cyan"/>
        </w:rPr>
        <w:t xml:space="preserve">is </w:t>
      </w:r>
      <w:r w:rsidRPr="008154AE">
        <w:rPr>
          <w:rStyle w:val="Emphasis"/>
          <w:highlight w:val="cyan"/>
        </w:rPr>
        <w:t>fueled by</w:t>
      </w:r>
      <w:r w:rsidRPr="002104A1">
        <w:rPr>
          <w:rStyle w:val="StyleUnderline"/>
        </w:rPr>
        <w:t xml:space="preserve"> the massive </w:t>
      </w:r>
      <w:r w:rsidRPr="008154AE">
        <w:rPr>
          <w:rStyle w:val="Emphasis"/>
          <w:highlight w:val="cyan"/>
        </w:rPr>
        <w:t>demand from the U</w:t>
      </w:r>
      <w:r w:rsidRPr="002104A1">
        <w:rPr>
          <w:sz w:val="12"/>
        </w:rPr>
        <w:t xml:space="preserve">nited </w:t>
      </w:r>
      <w:r w:rsidRPr="008154AE">
        <w:rPr>
          <w:rStyle w:val="Emphasis"/>
          <w:highlight w:val="cyan"/>
        </w:rPr>
        <w:t>S</w:t>
      </w:r>
      <w:r w:rsidRPr="002104A1">
        <w:rPr>
          <w:sz w:val="12"/>
        </w:rPr>
        <w:t xml:space="preserve">tates. Every year, the United States illegally imports more than 200 tons of cocaine, 1500 tons of marijuana, 15 tons of heroin, and 20 tons of methamphetamines.54 More than 90 percent of the cocaine and most of the marijuana and methamphetamines come through Mexico.55 These drugs feed a $200 billion a year industry that caters to 13 million Americans every month.56 </w:t>
      </w:r>
      <w:r w:rsidRPr="002104A1">
        <w:rPr>
          <w:rStyle w:val="StyleUnderline"/>
        </w:rPr>
        <w:t xml:space="preserve">The success of efforts to decrease </w:t>
      </w:r>
      <w:r w:rsidRPr="002104A1">
        <w:rPr>
          <w:sz w:val="12"/>
        </w:rPr>
        <w:t xml:space="preserve">this </w:t>
      </w:r>
      <w:r w:rsidRPr="002104A1">
        <w:rPr>
          <w:rStyle w:val="StyleUnderline"/>
        </w:rPr>
        <w:t>demand</w:t>
      </w:r>
      <w:r w:rsidRPr="002104A1">
        <w:rPr>
          <w:sz w:val="12"/>
        </w:rPr>
        <w:t xml:space="preserve"> </w:t>
      </w:r>
      <w:r w:rsidRPr="002104A1">
        <w:rPr>
          <w:rStyle w:val="StyleUnderline"/>
        </w:rPr>
        <w:t>has been minimal</w:t>
      </w:r>
      <w:r w:rsidRPr="002104A1">
        <w:rPr>
          <w:sz w:val="12"/>
        </w:rPr>
        <w:t xml:space="preserve">; </w:t>
      </w:r>
      <w:r w:rsidRPr="002104A1">
        <w:rPr>
          <w:rStyle w:val="StyleUnderline"/>
        </w:rPr>
        <w:t>between 2002 and 2008, the number of illicit drug users in the US decreased by less than half of one percent.</w:t>
      </w:r>
      <w:r w:rsidRPr="002104A1">
        <w:rPr>
          <w:sz w:val="12"/>
        </w:rPr>
        <w:t xml:space="preserve">57 </w:t>
      </w:r>
      <w:r w:rsidRPr="002104A1">
        <w:rPr>
          <w:rStyle w:val="StyleUnderline"/>
        </w:rPr>
        <w:t xml:space="preserve">Jorge Castañeda and George Grayson both agree that </w:t>
      </w:r>
      <w:r w:rsidRPr="008154AE">
        <w:rPr>
          <w:rStyle w:val="Emphasis"/>
          <w:highlight w:val="cyan"/>
        </w:rPr>
        <w:t>the only effective way to address this</w:t>
      </w:r>
      <w:r w:rsidRPr="002104A1">
        <w:rPr>
          <w:sz w:val="12"/>
        </w:rPr>
        <w:t xml:space="preserve"> huge </w:t>
      </w:r>
      <w:r w:rsidRPr="002104A1">
        <w:rPr>
          <w:rStyle w:val="StyleUnderline"/>
        </w:rPr>
        <w:t>rate of consumption</w:t>
      </w:r>
      <w:r w:rsidRPr="002104A1">
        <w:rPr>
          <w:rStyle w:val="Emphasis"/>
        </w:rPr>
        <w:t xml:space="preserve"> </w:t>
      </w:r>
      <w:r w:rsidRPr="008154AE">
        <w:rPr>
          <w:rStyle w:val="Emphasis"/>
          <w:highlight w:val="cyan"/>
        </w:rPr>
        <w:t xml:space="preserve">may be </w:t>
      </w:r>
      <w:r w:rsidRPr="008154AE">
        <w:rPr>
          <w:rStyle w:val="Emphasis"/>
          <w:highlight w:val="cyan"/>
        </w:rPr>
        <w:lastRenderedPageBreak/>
        <w:t xml:space="preserve">to legalize </w:t>
      </w:r>
      <w:r w:rsidRPr="002104A1">
        <w:rPr>
          <w:rStyle w:val="Emphasis"/>
        </w:rPr>
        <w:t>drugs</w:t>
      </w:r>
      <w:r w:rsidRPr="002104A1">
        <w:rPr>
          <w:sz w:val="12"/>
        </w:rPr>
        <w:t xml:space="preserve"> on both sides of the border. To be sure, </w:t>
      </w:r>
      <w:r w:rsidRPr="002104A1">
        <w:rPr>
          <w:rStyle w:val="StyleUnderline"/>
        </w:rPr>
        <w:t>this</w:t>
      </w:r>
      <w:r w:rsidRPr="002104A1">
        <w:rPr>
          <w:sz w:val="12"/>
        </w:rPr>
        <w:t xml:space="preserve"> would not actually decrease the demand for drugs; rather, it </w:t>
      </w:r>
      <w:r w:rsidRPr="002104A1">
        <w:rPr>
          <w:rStyle w:val="StyleUnderline"/>
        </w:rPr>
        <w:t>would transform the dynamics of the drug market so that drug dealers do not reap such immense profits from it.</w:t>
      </w:r>
      <w:r w:rsidRPr="002104A1">
        <w:rPr>
          <w:sz w:val="12"/>
        </w:rPr>
        <w:t xml:space="preserve"> </w:t>
      </w:r>
      <w:r w:rsidRPr="002104A1">
        <w:rPr>
          <w:rStyle w:val="StyleUnderline"/>
        </w:rPr>
        <w:t>Legalization is an</w:t>
      </w:r>
      <w:r w:rsidRPr="002104A1">
        <w:rPr>
          <w:sz w:val="12"/>
        </w:rPr>
        <w:t xml:space="preserve"> </w:t>
      </w:r>
      <w:r w:rsidRPr="002104A1">
        <w:rPr>
          <w:rStyle w:val="StyleUnderline"/>
        </w:rPr>
        <w:t>example of what prominent drug expert</w:t>
      </w:r>
      <w:r w:rsidRPr="002104A1">
        <w:rPr>
          <w:sz w:val="12"/>
        </w:rPr>
        <w:t xml:space="preserve"> Ethan </w:t>
      </w:r>
      <w:r w:rsidRPr="002104A1">
        <w:rPr>
          <w:rStyle w:val="StyleUnderline"/>
        </w:rPr>
        <w:t>Nadelmann refers to as a “harm reduction” policy, rather than a “demand reduction” policy.</w:t>
      </w:r>
      <w:r w:rsidRPr="002104A1">
        <w:rPr>
          <w:sz w:val="12"/>
        </w:rPr>
        <w:t xml:space="preserve"> </w:t>
      </w:r>
      <w:r w:rsidRPr="008154AE">
        <w:rPr>
          <w:rStyle w:val="StyleUnderline"/>
          <w:highlight w:val="cyan"/>
        </w:rPr>
        <w:t>Reducing demand</w:t>
      </w:r>
      <w:r w:rsidRPr="002104A1">
        <w:rPr>
          <w:sz w:val="12"/>
        </w:rPr>
        <w:t xml:space="preserve">, as Nadelmann observes, </w:t>
      </w:r>
      <w:r w:rsidRPr="008154AE">
        <w:rPr>
          <w:rStyle w:val="StyleUnderline"/>
          <w:highlight w:val="cyan"/>
        </w:rPr>
        <w:t>is next to impossible; “There’s</w:t>
      </w:r>
      <w:r w:rsidRPr="002104A1">
        <w:rPr>
          <w:rStyle w:val="StyleUnderline"/>
        </w:rPr>
        <w:t xml:space="preserve"> virtually </w:t>
      </w:r>
      <w:r w:rsidRPr="008154AE">
        <w:rPr>
          <w:rStyle w:val="StyleUnderline"/>
          <w:highlight w:val="cyan"/>
        </w:rPr>
        <w:t>never been a drug-free society</w:t>
      </w:r>
      <w:r w:rsidRPr="002104A1">
        <w:rPr>
          <w:rStyle w:val="StyleUnderline"/>
        </w:rPr>
        <w:t>, and more drugs are discovered and devised every year.”</w:t>
      </w:r>
      <w:r w:rsidRPr="002104A1">
        <w:rPr>
          <w:sz w:val="12"/>
        </w:rPr>
        <w:t xml:space="preserve">58 A harm reduction policy, by contrast, would focus on curbing the negative social effects of drugs, rather than the supply or demand of drugs themselves. There is no doubt that drugs have negative effects on one’s health, but at least in Mexico the costs of prohibition far outweigh the health costs of drugs. Research Design </w:t>
      </w:r>
      <w:r w:rsidRPr="002104A1">
        <w:rPr>
          <w:rStyle w:val="StyleUnderline"/>
        </w:rPr>
        <w:t>Drug</w:t>
      </w:r>
      <w:r w:rsidRPr="002104A1">
        <w:rPr>
          <w:sz w:val="12"/>
        </w:rPr>
        <w:t xml:space="preserve"> and security </w:t>
      </w:r>
      <w:r w:rsidRPr="002104A1">
        <w:rPr>
          <w:rStyle w:val="StyleUnderline"/>
        </w:rPr>
        <w:t>policies in Mexico have</w:t>
      </w:r>
      <w:r w:rsidRPr="002104A1">
        <w:rPr>
          <w:sz w:val="12"/>
        </w:rPr>
        <w:t xml:space="preserve"> thus far </w:t>
      </w:r>
      <w:r w:rsidRPr="002104A1">
        <w:rPr>
          <w:rStyle w:val="StyleUnderline"/>
        </w:rPr>
        <w:t>failed to eliminate</w:t>
      </w:r>
      <w:r w:rsidRPr="002104A1">
        <w:rPr>
          <w:sz w:val="12"/>
        </w:rPr>
        <w:t xml:space="preserve"> </w:t>
      </w:r>
      <w:r w:rsidRPr="002104A1">
        <w:rPr>
          <w:rStyle w:val="StyleUnderline"/>
        </w:rPr>
        <w:t>the threat of state failure</w:t>
      </w:r>
      <w:r w:rsidRPr="002104A1">
        <w:rPr>
          <w:sz w:val="12"/>
        </w:rPr>
        <w:t xml:space="preserve"> or state capture. </w:t>
      </w:r>
      <w:r w:rsidRPr="002104A1">
        <w:rPr>
          <w:rStyle w:val="StyleUnderline"/>
        </w:rPr>
        <w:t>State institutions continue to be penetrated</w:t>
      </w:r>
      <w:r w:rsidRPr="002104A1">
        <w:rPr>
          <w:sz w:val="12"/>
        </w:rPr>
        <w:t xml:space="preserve"> </w:t>
      </w:r>
      <w:r w:rsidRPr="002104A1">
        <w:rPr>
          <w:rStyle w:val="StyleUnderline"/>
        </w:rPr>
        <w:t>by criminal elements and in some regions the cartels have more authority</w:t>
      </w:r>
      <w:r w:rsidRPr="002104A1">
        <w:rPr>
          <w:sz w:val="12"/>
        </w:rPr>
        <w:t xml:space="preserve"> over the legitimate application of force and rule of law </w:t>
      </w:r>
      <w:r w:rsidRPr="002104A1">
        <w:rPr>
          <w:rStyle w:val="StyleUnderline"/>
        </w:rPr>
        <w:t>than the state</w:t>
      </w:r>
      <w:r w:rsidRPr="002104A1">
        <w:rPr>
          <w:sz w:val="12"/>
        </w:rPr>
        <w:t xml:space="preserve"> does. This is because </w:t>
      </w:r>
      <w:r w:rsidRPr="002104A1">
        <w:rPr>
          <w:rStyle w:val="StyleUnderline"/>
        </w:rPr>
        <w:t>many past policies have</w:t>
      </w:r>
      <w:r w:rsidRPr="002104A1">
        <w:rPr>
          <w:sz w:val="12"/>
        </w:rPr>
        <w:t xml:space="preserve"> either </w:t>
      </w:r>
      <w:r w:rsidRPr="002104A1">
        <w:rPr>
          <w:rStyle w:val="StyleUnderline"/>
        </w:rPr>
        <w:t>ignored</w:t>
      </w:r>
      <w:r w:rsidRPr="002104A1">
        <w:rPr>
          <w:sz w:val="12"/>
        </w:rPr>
        <w:t xml:space="preserve"> or failed to significantly impact </w:t>
      </w:r>
      <w:r w:rsidRPr="002104A1">
        <w:rPr>
          <w:rStyle w:val="StyleUnderline"/>
        </w:rPr>
        <w:t xml:space="preserve">the underlying problem of </w:t>
      </w:r>
      <w:r w:rsidRPr="002104A1">
        <w:rPr>
          <w:rStyle w:val="Emphasis"/>
        </w:rPr>
        <w:t>cartel power</w:t>
      </w:r>
      <w:r w:rsidRPr="002104A1">
        <w:rPr>
          <w:rStyle w:val="StyleUnderline"/>
        </w:rPr>
        <w:t>.</w:t>
      </w:r>
      <w:r w:rsidRPr="002104A1">
        <w:rPr>
          <w:sz w:val="12"/>
        </w:rPr>
        <w:t xml:space="preserve"> The U.S.-dominated security paradigm for the region has historically focused on blocking the flows of drugs and violence into the United States, yet as Monica Serrano notes, “while all of these problems meet at the border, none of them have their roots there.”59 To wait until the problems associated with the drug trade reach the border is to ignore the true threat: the possibility of state failure or state capture in Mexico. In the next section, I will provide my own analysis of the conflict in Mexico and examine why exactly Mexico is descending toward failed state status. In diagnosing the cause of state failure in Mexico, I also hope to build policy suggestions that may effectively cure it. In the following pages, I will argue that the central catalyst of state failure in Mexico is the loss of the state’s monopoly on the application of force within its territory. However, to say that Mexico is descending toward failed state status because the state has lost its monopoly on the legitimate use of force would be to ignore the full spectrum of causality. Max Weber has already made this analysis, albeit not through a specific case study, and so to point out this connection would be a touch repetitive. Therefore, I will further argue that </w:t>
      </w:r>
      <w:r w:rsidRPr="008154AE">
        <w:rPr>
          <w:rStyle w:val="Emphasis"/>
          <w:highlight w:val="cyan"/>
        </w:rPr>
        <w:t>the loss of the</w:t>
      </w:r>
      <w:r w:rsidRPr="002104A1">
        <w:rPr>
          <w:rStyle w:val="Emphasis"/>
        </w:rPr>
        <w:t xml:space="preserve"> Mexican state’s </w:t>
      </w:r>
      <w:r w:rsidRPr="008154AE">
        <w:rPr>
          <w:rStyle w:val="Emphasis"/>
          <w:highlight w:val="cyan"/>
        </w:rPr>
        <w:t>monopoly on</w:t>
      </w:r>
      <w:r w:rsidRPr="002104A1">
        <w:rPr>
          <w:rStyle w:val="Emphasis"/>
        </w:rPr>
        <w:t xml:space="preserve"> the application of </w:t>
      </w:r>
      <w:r w:rsidRPr="008154AE">
        <w:rPr>
          <w:rStyle w:val="Emphasis"/>
          <w:highlight w:val="cyan"/>
        </w:rPr>
        <w:t>force is caused by the power of</w:t>
      </w:r>
      <w:r w:rsidRPr="002104A1">
        <w:rPr>
          <w:rStyle w:val="Emphasis"/>
        </w:rPr>
        <w:t xml:space="preserve"> drug </w:t>
      </w:r>
      <w:r w:rsidRPr="008154AE">
        <w:rPr>
          <w:rStyle w:val="Emphasis"/>
          <w:highlight w:val="cyan"/>
        </w:rPr>
        <w:t xml:space="preserve">cartels </w:t>
      </w:r>
      <w:r w:rsidRPr="002104A1">
        <w:rPr>
          <w:rStyle w:val="Emphasis"/>
        </w:rPr>
        <w:t>relative to the state</w:t>
      </w:r>
      <w:r w:rsidRPr="002104A1">
        <w:rPr>
          <w:sz w:val="12"/>
        </w:rPr>
        <w:t xml:space="preserve">, </w:t>
      </w:r>
      <w:r w:rsidRPr="002104A1">
        <w:rPr>
          <w:rStyle w:val="StyleUnderline"/>
        </w:rPr>
        <w:t xml:space="preserve">which in turn is maintained </w:t>
      </w:r>
      <w:r w:rsidRPr="008154AE">
        <w:rPr>
          <w:rStyle w:val="StyleUnderline"/>
          <w:highlight w:val="cyan"/>
        </w:rPr>
        <w:t>through the ability</w:t>
      </w:r>
      <w:r w:rsidRPr="002104A1">
        <w:rPr>
          <w:rStyle w:val="StyleUnderline"/>
        </w:rPr>
        <w:t xml:space="preserve"> of the cartels </w:t>
      </w:r>
      <w:r w:rsidRPr="008154AE">
        <w:rPr>
          <w:rStyle w:val="StyleUnderline"/>
          <w:highlight w:val="cyan"/>
        </w:rPr>
        <w:t xml:space="preserve">to outbid the state </w:t>
      </w:r>
      <w:r w:rsidRPr="002104A1">
        <w:rPr>
          <w:rStyle w:val="StyleUnderline"/>
        </w:rPr>
        <w:t xml:space="preserve">in </w:t>
      </w:r>
      <w:r w:rsidRPr="002104A1">
        <w:rPr>
          <w:sz w:val="12"/>
        </w:rPr>
        <w:t>both quasi-</w:t>
      </w:r>
      <w:r w:rsidRPr="002104A1">
        <w:rPr>
          <w:rStyle w:val="StyleUnderline"/>
        </w:rPr>
        <w:t xml:space="preserve">military and economic terms. </w:t>
      </w:r>
      <w:r w:rsidRPr="002104A1">
        <w:rPr>
          <w:sz w:val="12"/>
        </w:rPr>
        <w:t xml:space="preserve">The full spectrum of causality, then, is as follows: </w:t>
      </w:r>
      <w:r w:rsidRPr="008154AE">
        <w:rPr>
          <w:rStyle w:val="StyleUnderline"/>
          <w:highlight w:val="cyan"/>
        </w:rPr>
        <w:t xml:space="preserve">cartels </w:t>
      </w:r>
      <w:r w:rsidRPr="002104A1">
        <w:rPr>
          <w:rStyle w:val="StyleUnderline"/>
        </w:rPr>
        <w:t xml:space="preserve">are able to </w:t>
      </w:r>
      <w:r w:rsidRPr="008154AE">
        <w:rPr>
          <w:rStyle w:val="StyleUnderline"/>
          <w:highlight w:val="cyan"/>
        </w:rPr>
        <w:t>influence virtually any</w:t>
      </w:r>
      <w:r w:rsidRPr="002104A1">
        <w:rPr>
          <w:rStyle w:val="StyleUnderline"/>
        </w:rPr>
        <w:t xml:space="preserve"> state or non-state </w:t>
      </w:r>
      <w:r w:rsidRPr="008154AE">
        <w:rPr>
          <w:rStyle w:val="StyleUnderline"/>
          <w:highlight w:val="cyan"/>
        </w:rPr>
        <w:t>actor</w:t>
      </w:r>
      <w:r w:rsidRPr="002104A1">
        <w:rPr>
          <w:sz w:val="12"/>
        </w:rPr>
        <w:t xml:space="preserve"> (since this is a relatively micro case study, individuals will be considered actors) </w:t>
      </w:r>
      <w:r w:rsidRPr="002104A1">
        <w:rPr>
          <w:rStyle w:val="StyleUnderline"/>
        </w:rPr>
        <w:t>through</w:t>
      </w:r>
      <w:r w:rsidRPr="002104A1">
        <w:rPr>
          <w:sz w:val="12"/>
        </w:rPr>
        <w:t xml:space="preserve"> either intimidation or </w:t>
      </w:r>
      <w:r w:rsidRPr="002104A1">
        <w:rPr>
          <w:rStyle w:val="StyleUnderline"/>
        </w:rPr>
        <w:t>bribery, giving them the ability to operate with impunity and even eclipse the state in some areas</w:t>
      </w:r>
      <w:r w:rsidRPr="002104A1">
        <w:rPr>
          <w:sz w:val="12"/>
        </w:rPr>
        <w:t xml:space="preserve"> of Mexico. </w:t>
      </w:r>
      <w:r w:rsidRPr="002104A1">
        <w:rPr>
          <w:rStyle w:val="StyleUnderline"/>
        </w:rPr>
        <w:t>This, in turn, undermines the state’s monopoly on the legitimate use of physical force,</w:t>
      </w:r>
      <w:r w:rsidRPr="002104A1">
        <w:rPr>
          <w:sz w:val="12"/>
        </w:rPr>
        <w:t xml:space="preserve"> </w:t>
      </w:r>
      <w:r w:rsidRPr="002104A1">
        <w:rPr>
          <w:rStyle w:val="StyleUnderline"/>
        </w:rPr>
        <w:t>which puts Mexico in danger of becoming a failed state.</w:t>
      </w:r>
      <w:r w:rsidRPr="002104A1">
        <w:rPr>
          <w:sz w:val="12"/>
        </w:rPr>
        <w:t xml:space="preserve"> Therefore, I argue that </w:t>
      </w:r>
      <w:r w:rsidRPr="002104A1">
        <w:rPr>
          <w:rStyle w:val="Emphasis"/>
        </w:rPr>
        <w:t>in order to avoid state failure, the Mexican government must assert its monopoly on the legitimate use of force by curbing the power of cartels.</w:t>
      </w:r>
      <w:r w:rsidRPr="002104A1">
        <w:rPr>
          <w:sz w:val="12"/>
        </w:rPr>
        <w:t xml:space="preserve"> This will be no easy task, so as I provide an analysis of the methods through which cartels obtain and maintain their power, I will also outline specific policy suggestions for how these methods can be stopped. Avoiding State Failure In this section, I will make my case for a policy that effectively reduces cartel power in Mexico. I will begin by reviewing evidence for why Mexico is in danger of becoming a failed state and explaining why cartel power is the central determinant of this danger. Then, I will provide suggestions for policies that would successfully reduce cartel power to a level where they are unable to threaten the state’s monopoly on the use of force, which would therefore prevent Mexico from becoming a failed state. Cartel Power and State Failure There is some disagreement as to whether or not Mexico is truly in danger of becoming a failed state. Jorge Castañeda, for example, insists that Mexico faces no such danger, as the state is no more infiltrated by crime today than it has been over the last thirty years.60 Others simply point to the fact that although Mexico seems dangerous, the national homicide rate is less than half that of Brazil and less than one quarter that of Venezuela.61 Both of these claims miss the bigger picture. Corruption of state actors is only one of several methods through which cartels gain power, and while higher homicide rates are characteristic of failed states, they are not perfect indicators of state failure. </w:t>
      </w:r>
      <w:r w:rsidRPr="002104A1">
        <w:rPr>
          <w:rStyle w:val="StyleUnderline"/>
        </w:rPr>
        <w:t xml:space="preserve">The most accurate way to measure Mexico’s descent toward state failure is to examine the state’s monopoly on the use of force, and when the state can only punish 1.5 percent of crimes and cannot protect itself from cartel reprisals, it is clear that this monopoly has been lost. </w:t>
      </w:r>
      <w:r w:rsidRPr="002104A1">
        <w:rPr>
          <w:sz w:val="12"/>
        </w:rPr>
        <w:t xml:space="preserve">However, </w:t>
      </w:r>
      <w:r w:rsidRPr="002104A1">
        <w:rPr>
          <w:rStyle w:val="StyleUnderline"/>
        </w:rPr>
        <w:t>this does not mean that Mexico is currently a failed state</w:t>
      </w:r>
      <w:r w:rsidRPr="002104A1">
        <w:rPr>
          <w:sz w:val="12"/>
        </w:rPr>
        <w:t xml:space="preserve">. </w:t>
      </w:r>
      <w:r w:rsidRPr="002104A1">
        <w:rPr>
          <w:rStyle w:val="StyleUnderline"/>
        </w:rPr>
        <w:t>The state still retains its monopoly on the use of force</w:t>
      </w:r>
      <w:r w:rsidRPr="002104A1">
        <w:rPr>
          <w:sz w:val="12"/>
        </w:rPr>
        <w:t xml:space="preserve"> in most of the country. </w:t>
      </w:r>
      <w:r w:rsidRPr="002104A1">
        <w:rPr>
          <w:rStyle w:val="StyleUnderline"/>
        </w:rPr>
        <w:t>But there are various areas, mostly near the border, where it does not</w:t>
      </w:r>
      <w:r w:rsidRPr="002104A1">
        <w:rPr>
          <w:sz w:val="12"/>
        </w:rPr>
        <w:t xml:space="preserve">. Ciudad Juarez, which annually experiences 173 murders per 100,000 people,62 is perhaps the most drastic example of this (by comparison, there are 27 murders for every 100,000 people in Sudan).63 In one of the most telling examples of the Mexican state’s loss of monopoly on the use of force, Juárez Police Chief Roberto Orduño Cruz was forced to resign in 2009 after the Juárez cartel followed through on its threat to kill a police officer every 48 hours until he resigned.64 Instances like this are not limited to Juárez; the police chief in the nearby town of Praxedis, G. Guerrero, recently abandoned her post and sought asylum in the United States.65 Throughout the country, a total of 17 mayors have been killed in the last year alone.66 Areas such as these, where cartels, not the state, have the final say in matters of public security can be considered failed cities. </w:t>
      </w:r>
      <w:r w:rsidRPr="002104A1">
        <w:rPr>
          <w:rStyle w:val="StyleUnderline"/>
        </w:rPr>
        <w:t>So, if Mexico itself is not a failed state, but rather a state with several failed cities</w:t>
      </w:r>
      <w:r w:rsidRPr="002104A1">
        <w:rPr>
          <w:sz w:val="12"/>
        </w:rPr>
        <w:t xml:space="preserve">, </w:t>
      </w:r>
      <w:r w:rsidRPr="002104A1">
        <w:rPr>
          <w:rStyle w:val="StyleUnderline"/>
        </w:rPr>
        <w:t>then the ultimate measure of failure is when cartels are able to exercise the same level of influence as they have in failed cities like Juarez on the national level. Mexico certainly has not reached this level yet.</w:t>
      </w:r>
      <w:r w:rsidRPr="002104A1">
        <w:rPr>
          <w:sz w:val="12"/>
        </w:rPr>
        <w:t xml:space="preserve"> </w:t>
      </w:r>
      <w:r w:rsidRPr="002104A1">
        <w:rPr>
          <w:rStyle w:val="StyleUnderline"/>
        </w:rPr>
        <w:t>Although cartels have been able to corrupt and assassinate leaders on the national level</w:t>
      </w:r>
      <w:r w:rsidRPr="002104A1">
        <w:rPr>
          <w:sz w:val="12"/>
        </w:rPr>
        <w:t xml:space="preserve">, this phenomenon is not nearly as widespread as it is on the local level, and high ranking federal authorities have never fled to the United States for asylum or resigned for fear of cartel retribution in recent history. </w:t>
      </w:r>
      <w:r w:rsidRPr="002104A1">
        <w:rPr>
          <w:rStyle w:val="StyleUnderline"/>
        </w:rPr>
        <w:t xml:space="preserve">From these examples, it is not difficult to see why </w:t>
      </w:r>
      <w:r w:rsidRPr="008154AE">
        <w:rPr>
          <w:rStyle w:val="Emphasis"/>
          <w:highlight w:val="cyan"/>
        </w:rPr>
        <w:t xml:space="preserve">cartel power is the principal catalyst of Mexico’s descent </w:t>
      </w:r>
      <w:r w:rsidRPr="002104A1">
        <w:rPr>
          <w:rStyle w:val="Emphasis"/>
        </w:rPr>
        <w:t>toward state failure</w:t>
      </w:r>
      <w:r w:rsidRPr="002104A1">
        <w:rPr>
          <w:sz w:val="12"/>
        </w:rPr>
        <w:t xml:space="preserve">. These are not instances of the state shooting itself in the foot, nor are they symptoms of popular unrest or economic hardship. </w:t>
      </w:r>
      <w:r w:rsidRPr="008154AE">
        <w:rPr>
          <w:rStyle w:val="StyleUnderline"/>
          <w:highlight w:val="cyan"/>
        </w:rPr>
        <w:t xml:space="preserve">Every instance of </w:t>
      </w:r>
      <w:r w:rsidRPr="002104A1">
        <w:rPr>
          <w:rStyle w:val="StyleUnderline"/>
        </w:rPr>
        <w:t xml:space="preserve">the </w:t>
      </w:r>
      <w:r w:rsidRPr="008154AE">
        <w:rPr>
          <w:rStyle w:val="StyleUnderline"/>
          <w:highlight w:val="cyan"/>
        </w:rPr>
        <w:t xml:space="preserve">deteriorating rule of law, </w:t>
      </w:r>
      <w:r w:rsidRPr="002104A1">
        <w:rPr>
          <w:rStyle w:val="StyleUnderline"/>
        </w:rPr>
        <w:t xml:space="preserve">from the corruption and deaths of state actors to the high rates of homicide in certain areas, </w:t>
      </w:r>
      <w:r w:rsidRPr="008154AE">
        <w:rPr>
          <w:rStyle w:val="StyleUnderline"/>
          <w:highlight w:val="cyan"/>
        </w:rPr>
        <w:t>are direct results of cartels</w:t>
      </w:r>
      <w:r w:rsidRPr="002104A1">
        <w:rPr>
          <w:rStyle w:val="StyleUnderline"/>
        </w:rPr>
        <w:t xml:space="preserve"> grabbing for </w:t>
      </w:r>
      <w:r w:rsidRPr="008154AE">
        <w:rPr>
          <w:rStyle w:val="StyleUnderline"/>
          <w:highlight w:val="cyan"/>
        </w:rPr>
        <w:t>power</w:t>
      </w:r>
      <w:r w:rsidRPr="002104A1">
        <w:rPr>
          <w:rStyle w:val="StyleUnderline"/>
        </w:rPr>
        <w:t>.</w:t>
      </w:r>
      <w:r w:rsidRPr="002104A1">
        <w:rPr>
          <w:sz w:val="12"/>
        </w:rPr>
        <w:t xml:space="preserve"> </w:t>
      </w:r>
      <w:r w:rsidRPr="002104A1">
        <w:rPr>
          <w:rStyle w:val="StyleUnderline"/>
        </w:rPr>
        <w:t xml:space="preserve">If the state is to restore the rule of law and regain its monopoly on the use of force throughout its territory, then it must arrive at a point where cartels are no longer able to directly influence </w:t>
      </w:r>
      <w:r w:rsidRPr="002104A1">
        <w:rPr>
          <w:sz w:val="12"/>
        </w:rPr>
        <w:t xml:space="preserve">regional or national </w:t>
      </w:r>
      <w:r w:rsidRPr="002104A1">
        <w:rPr>
          <w:rStyle w:val="StyleUnderline"/>
        </w:rPr>
        <w:lastRenderedPageBreak/>
        <w:t xml:space="preserve">policymakers. It is </w:t>
      </w:r>
      <w:r w:rsidRPr="002104A1">
        <w:rPr>
          <w:rStyle w:val="Emphasis"/>
        </w:rPr>
        <w:t>inevitable</w:t>
      </w:r>
      <w:r w:rsidRPr="002104A1">
        <w:rPr>
          <w:rStyle w:val="StyleUnderline"/>
        </w:rPr>
        <w:t xml:space="preserve"> that some</w:t>
      </w:r>
      <w:r w:rsidRPr="002104A1">
        <w:rPr>
          <w:sz w:val="12"/>
        </w:rPr>
        <w:t xml:space="preserve"> </w:t>
      </w:r>
      <w:r w:rsidRPr="002104A1">
        <w:rPr>
          <w:rStyle w:val="StyleUnderline"/>
        </w:rPr>
        <w:t>police will continue to die and be corrupted</w:t>
      </w:r>
      <w:r w:rsidRPr="002104A1">
        <w:rPr>
          <w:sz w:val="12"/>
        </w:rPr>
        <w:t xml:space="preserve">, </w:t>
      </w:r>
      <w:r w:rsidRPr="002104A1">
        <w:rPr>
          <w:rStyle w:val="StyleUnderline"/>
        </w:rPr>
        <w:t xml:space="preserve">but mayors and police chiefs should not have to bow to the wishes of cartel bosses, </w:t>
      </w:r>
      <w:r w:rsidRPr="002104A1">
        <w:rPr>
          <w:sz w:val="12"/>
        </w:rPr>
        <w:t xml:space="preserve">even in small towns. Components of Cartel Power As previously stated, the central variable of Mexico’s descent toward state failure is the power of drug cartels relative to the Mexican state, but making this connection is not enough to base a successful policy on. It is also necnecessary to understand the process through which drug cartels are able to achieve this power. This section will analyze how exactly cartels achieve their power in order to better understand how cartel power undermines the state’s monopoly on the legitimate application of force. It will also explain how this process can be stopped. One useful way to examine cartel power is by looking at an ultimatum that is often presented by cartels: “plata o plomo?” (silver or lead?). This question reveals the two techniques that cartels employ to assert their power: bribery and intimidation. Cartels in Mexico have grown to be incredibly effective at both, and whenever one method fails the other one will almost certainly prevail. The ability of cartels to pursue both strategies so efficiently is essentially where they derive the power that undermines the state’s monopoly on the use of force. Plata: A Cost-Benefit Analysis of Cartel Organization “Plata” oriented tactics make up the soft power of cartels. This kind 124  of power gives cartels their influence within the state apparatus, encourages corruption, and pushes Mexico toward becoming a captured state more than a failed one. In order to understand how drug cartels in Mexico use these methods to assert their power, an analysis of the risks and benefits of the drug trade is necessary. </w:t>
      </w:r>
      <w:r w:rsidRPr="002104A1">
        <w:rPr>
          <w:rStyle w:val="StyleUnderline"/>
        </w:rPr>
        <w:t>The two central actors in the drug war are the drug cartels and the Mexican state. To be sure</w:t>
      </w:r>
      <w:r w:rsidRPr="002104A1">
        <w:rPr>
          <w:sz w:val="12"/>
        </w:rPr>
        <w:t xml:space="preserve">, </w:t>
      </w:r>
      <w:r w:rsidRPr="002104A1">
        <w:rPr>
          <w:rStyle w:val="StyleUnderline"/>
        </w:rPr>
        <w:t>these are not the only actors</w:t>
      </w:r>
      <w:r w:rsidRPr="002104A1">
        <w:rPr>
          <w:sz w:val="12"/>
        </w:rPr>
        <w:t xml:space="preserve">, </w:t>
      </w:r>
      <w:r w:rsidRPr="002104A1">
        <w:rPr>
          <w:rStyle w:val="StyleUnderline"/>
        </w:rPr>
        <w:t>but</w:t>
      </w:r>
      <w:r w:rsidRPr="002104A1">
        <w:rPr>
          <w:sz w:val="12"/>
        </w:rPr>
        <w:t xml:space="preserve"> for the purposes of this section </w:t>
      </w:r>
      <w:r w:rsidRPr="002104A1">
        <w:rPr>
          <w:rStyle w:val="StyleUnderline"/>
        </w:rPr>
        <w:t>they are the most relevant ones.</w:t>
      </w:r>
      <w:r w:rsidRPr="002104A1">
        <w:rPr>
          <w:sz w:val="12"/>
        </w:rPr>
        <w:t xml:space="preserve"> Because both actors are inherently opposed to each other, they are constantly undermining the other’s power while trying to bolster their own. </w:t>
      </w:r>
      <w:r w:rsidRPr="002104A1">
        <w:rPr>
          <w:rStyle w:val="StyleUnderline"/>
        </w:rPr>
        <w:t xml:space="preserve">Since this power is derived from the people that work for each actor, this power struggle is won by attracting more and better human capital. </w:t>
      </w:r>
      <w:r w:rsidRPr="002104A1">
        <w:rPr>
          <w:sz w:val="12"/>
        </w:rPr>
        <w:t xml:space="preserve">Working for either side in this conflict poses certain benefits and risks, and so the side that can offer the best benefit-to-risk ratio would ostensibly attract more human capital and thus gain a power advantage. Therefore, a coherent policy in this area would concentrate on four areas: increasing the benefits and decreasing the risk of state cooperation, and decreasing the benefits and increasing the risk of cartel cooperation. </w:t>
      </w:r>
      <w:r w:rsidRPr="002104A1">
        <w:rPr>
          <w:rStyle w:val="StyleUnderline"/>
        </w:rPr>
        <w:t>One of the state’s key problems is that so many of its own army and police officers are won over by cartels</w:t>
      </w:r>
      <w:r w:rsidRPr="002104A1">
        <w:rPr>
          <w:sz w:val="12"/>
        </w:rPr>
        <w:t xml:space="preserve">, and it is easy to see why. The average salary for a police officer in Mexico is about US$350 a month, while the former chief security official in Nuevo Leon, Carlos Jáuregui, estimated that cartels can pay off policemen at rates closer to US$800 a month.67 Federal police officers, who generally handle drug trafficking investigations, make more than that (between US$14,000 and US$24,000 a year), but cartels have also been known to pay more.68 In fact, cartels have even paid high enough of a price to buy U.S. Customs agents, who generally start out at about $70,000 a year. One such a case occurred in 2009, when it was discovered that a customs inspector named Luis F. Alarid made around $200,000 in just a few months by helping cartels smuggle drug shipments across the border. In Alarid’s case, working with the cartels was so profitable that the seven year prison sentence he knew that he would receive did nothing to deter him. This case is by no means an isolated incident, as arrests of Custom and Border Protection agents have increased by 40 percent in the last few years.69 The obvious solution to this problem is simply to increase the wages of police officers so that it becomes more beneficial to be an honest police officer than to risk a law enforcement career on working with drug cartels. Some progress has been made in this area already; Génaro García Luna’s reforms have included salary increases much like the successful police reforms that were seen in Colombia in the last decade.70 </w:t>
      </w:r>
      <w:r w:rsidRPr="002104A1">
        <w:rPr>
          <w:rStyle w:val="StyleUnderline"/>
        </w:rPr>
        <w:t xml:space="preserve">However, it also appears that the Mexican state may never be able to resolve this disparity in benefits merely by increasing the benefits it offers. </w:t>
      </w:r>
      <w:r w:rsidRPr="008154AE">
        <w:rPr>
          <w:rStyle w:val="StyleUnderline"/>
          <w:highlight w:val="cyan"/>
        </w:rPr>
        <w:t>With</w:t>
      </w:r>
      <w:r w:rsidRPr="002104A1">
        <w:rPr>
          <w:rStyle w:val="StyleUnderline"/>
        </w:rPr>
        <w:t xml:space="preserve"> the </w:t>
      </w:r>
      <w:r w:rsidRPr="008154AE">
        <w:rPr>
          <w:rStyle w:val="StyleUnderline"/>
          <w:highlight w:val="cyan"/>
        </w:rPr>
        <w:t>immense profitability</w:t>
      </w:r>
      <w:r w:rsidRPr="002104A1">
        <w:rPr>
          <w:rStyle w:val="StyleUnderline"/>
        </w:rPr>
        <w:t xml:space="preserve"> of the drug trade, </w:t>
      </w:r>
      <w:r w:rsidRPr="008154AE">
        <w:rPr>
          <w:rStyle w:val="StyleUnderline"/>
          <w:highlight w:val="cyan"/>
        </w:rPr>
        <w:t xml:space="preserve">cartels seem to be able to </w:t>
      </w:r>
      <w:r w:rsidRPr="008154AE">
        <w:rPr>
          <w:rStyle w:val="Emphasis"/>
          <w:highlight w:val="cyan"/>
        </w:rPr>
        <w:t xml:space="preserve">buy allies at any level </w:t>
      </w:r>
      <w:r w:rsidRPr="002104A1">
        <w:rPr>
          <w:rStyle w:val="Emphasis"/>
        </w:rPr>
        <w:t>of government</w:t>
      </w:r>
      <w:r w:rsidRPr="002104A1">
        <w:rPr>
          <w:rStyle w:val="StyleUnderline"/>
        </w:rPr>
        <w:t xml:space="preserve">, </w:t>
      </w:r>
      <w:r w:rsidRPr="008154AE">
        <w:rPr>
          <w:rStyle w:val="StyleUnderline"/>
          <w:highlight w:val="cyan"/>
        </w:rPr>
        <w:t>and</w:t>
      </w:r>
      <w:r w:rsidRPr="002104A1">
        <w:rPr>
          <w:rStyle w:val="StyleUnderline"/>
        </w:rPr>
        <w:t xml:space="preserve"> have </w:t>
      </w:r>
      <w:r w:rsidRPr="008154AE">
        <w:rPr>
          <w:rStyle w:val="StyleUnderline"/>
          <w:highlight w:val="cyan"/>
        </w:rPr>
        <w:t>even</w:t>
      </w:r>
      <w:r w:rsidRPr="002104A1">
        <w:rPr>
          <w:rStyle w:val="StyleUnderline"/>
        </w:rPr>
        <w:t xml:space="preserve"> been able to </w:t>
      </w:r>
      <w:r w:rsidRPr="008154AE">
        <w:rPr>
          <w:rStyle w:val="StyleUnderline"/>
          <w:highlight w:val="cyan"/>
        </w:rPr>
        <w:t xml:space="preserve">plant spies </w:t>
      </w:r>
      <w:r w:rsidRPr="002104A1">
        <w:rPr>
          <w:rStyle w:val="StyleUnderline"/>
        </w:rPr>
        <w:t>within the president’s office.</w:t>
      </w:r>
      <w:r w:rsidRPr="002104A1">
        <w:rPr>
          <w:sz w:val="12"/>
        </w:rPr>
        <w:t xml:space="preserve">71 What is more, </w:t>
      </w:r>
      <w:r w:rsidRPr="002104A1">
        <w:rPr>
          <w:rStyle w:val="StyleUnderline"/>
        </w:rPr>
        <w:t xml:space="preserve">the drug cartels are very conscious of the importance of maintaining this edge. For example, after the Mexican army raised the monthly salary for soldiers to about US$1100 per month in 2007, the cartels promptly doubled that amount as the standard pay for its own men.72 </w:t>
      </w:r>
      <w:r w:rsidRPr="002104A1">
        <w:rPr>
          <w:sz w:val="12"/>
        </w:rPr>
        <w:t xml:space="preserve">Nonetheless, there are other ways for the state to achieve a favorable benefit-to-risk ratio relative to the cartels. </w:t>
      </w:r>
      <w:r w:rsidRPr="008154AE">
        <w:rPr>
          <w:rStyle w:val="StyleUnderline"/>
          <w:highlight w:val="cyan"/>
        </w:rPr>
        <w:t>One way</w:t>
      </w:r>
      <w:r w:rsidRPr="002104A1">
        <w:rPr>
          <w:rStyle w:val="StyleUnderline"/>
        </w:rPr>
        <w:t xml:space="preserve"> would be </w:t>
      </w:r>
      <w:r w:rsidRPr="008154AE">
        <w:rPr>
          <w:rStyle w:val="StyleUnderline"/>
          <w:highlight w:val="cyan"/>
        </w:rPr>
        <w:t>to reduce</w:t>
      </w:r>
      <w:r w:rsidRPr="002104A1">
        <w:rPr>
          <w:rStyle w:val="StyleUnderline"/>
        </w:rPr>
        <w:t xml:space="preserve"> the benefits that </w:t>
      </w:r>
      <w:r w:rsidRPr="008154AE">
        <w:rPr>
          <w:rStyle w:val="StyleUnderline"/>
          <w:highlight w:val="cyan"/>
        </w:rPr>
        <w:t>cartels</w:t>
      </w:r>
      <w:r w:rsidRPr="002104A1">
        <w:rPr>
          <w:rStyle w:val="StyleUnderline"/>
        </w:rPr>
        <w:t xml:space="preserve"> are able to offer, which </w:t>
      </w:r>
      <w:r w:rsidRPr="008154AE">
        <w:rPr>
          <w:rStyle w:val="StyleUnderline"/>
          <w:highlight w:val="cyan"/>
        </w:rPr>
        <w:t>would entail an attack on the</w:t>
      </w:r>
      <w:r w:rsidRPr="008154AE">
        <w:rPr>
          <w:rStyle w:val="Emphasis"/>
          <w:highlight w:val="cyan"/>
        </w:rPr>
        <w:t xml:space="preserve"> profitability of the drug trade</w:t>
      </w:r>
      <w:r w:rsidRPr="002104A1">
        <w:t xml:space="preserve">. </w:t>
      </w:r>
      <w:r w:rsidRPr="002104A1">
        <w:rPr>
          <w:sz w:val="12"/>
        </w:rPr>
        <w:t xml:space="preserve">Unfortunately, drug policy in Mexico, much like security policy, is heavily influenced by the United States and is generally inefficient at making a significant impact on the drug trade. U.S. drug policy relies on zero-tolerance methods that focus on reducing the demand for drugs through prosecution and interdiction. However, as previously mentioned, U.S. demand has remained constant, with illicit drugs making up a $200 billion industry that caters to an estimated 13 million Americans each month. U.S. drug policy also targets supply by attempting to interrupt the flow of illicit drugs before they reach the border. The United States spends $40 billion dollars a year trying to intercept drug flows, but only 5 to 15 percent of illegal drugs coming into the United States are actually seized.73 Meanwhile, the United Nations estimates that 70% of drug shipments would have to be intercepted to significantly impact the drug trade.74 </w:t>
      </w:r>
      <w:r w:rsidRPr="002104A1">
        <w:rPr>
          <w:rStyle w:val="StyleUnderline"/>
        </w:rPr>
        <w:t xml:space="preserve">In light of the failure of both demand and supply reduction policies, the best way to undermine the profitability of the drug trade may be to consider the legalization of some drugs just as Castañeda, Grayson, and Nadelmann have suggested. </w:t>
      </w:r>
      <w:r w:rsidRPr="002104A1">
        <w:rPr>
          <w:sz w:val="12"/>
        </w:rPr>
        <w:t xml:space="preserve">As a 2001 article in The Economist put it, </w:t>
      </w:r>
      <w:r w:rsidRPr="002104A1">
        <w:rPr>
          <w:rStyle w:val="StyleUnderline"/>
        </w:rPr>
        <w:t>“drugs are expensive… partly because their price reflects the dangers involved in distributing and buying them.</w:t>
      </w:r>
      <w:r w:rsidRPr="002104A1">
        <w:rPr>
          <w:sz w:val="12"/>
        </w:rPr>
        <w:t xml:space="preserve">”75 The </w:t>
      </w:r>
      <w:r w:rsidRPr="008154AE">
        <w:rPr>
          <w:rStyle w:val="StyleUnderline"/>
          <w:highlight w:val="cyan"/>
        </w:rPr>
        <w:t>legalization</w:t>
      </w:r>
      <w:r w:rsidRPr="002104A1">
        <w:rPr>
          <w:sz w:val="12"/>
        </w:rPr>
        <w:t xml:space="preserve"> of drugs on both sides of the border </w:t>
      </w:r>
      <w:r w:rsidRPr="008154AE">
        <w:rPr>
          <w:rStyle w:val="StyleUnderline"/>
          <w:highlight w:val="cyan"/>
        </w:rPr>
        <w:t xml:space="preserve">would </w:t>
      </w:r>
      <w:r w:rsidRPr="002104A1">
        <w:rPr>
          <w:rStyle w:val="StyleUnderline"/>
        </w:rPr>
        <w:t xml:space="preserve">eliminate these dangers, </w:t>
      </w:r>
      <w:r w:rsidRPr="002104A1">
        <w:rPr>
          <w:rStyle w:val="Emphasis"/>
        </w:rPr>
        <w:t>and therefore lead to a much lower price for drugs.</w:t>
      </w:r>
      <w:r w:rsidRPr="002104A1">
        <w:rPr>
          <w:sz w:val="12"/>
        </w:rPr>
        <w:t xml:space="preserve"> </w:t>
      </w:r>
      <w:r w:rsidRPr="002104A1">
        <w:rPr>
          <w:rStyle w:val="StyleUnderline"/>
        </w:rPr>
        <w:t xml:space="preserve">This would </w:t>
      </w:r>
      <w:r w:rsidRPr="008154AE">
        <w:rPr>
          <w:rStyle w:val="StyleUnderline"/>
          <w:highlight w:val="cyan"/>
        </w:rPr>
        <w:t>significantly decrease</w:t>
      </w:r>
      <w:r w:rsidRPr="002104A1">
        <w:rPr>
          <w:rStyle w:val="StyleUnderline"/>
        </w:rPr>
        <w:t xml:space="preserve"> the profit </w:t>
      </w:r>
      <w:r w:rsidRPr="008154AE">
        <w:rPr>
          <w:rStyle w:val="StyleUnderline"/>
          <w:highlight w:val="cyan"/>
        </w:rPr>
        <w:t>margins</w:t>
      </w:r>
      <w:r w:rsidRPr="002104A1">
        <w:rPr>
          <w:rStyle w:val="StyleUnderline"/>
        </w:rPr>
        <w:t xml:space="preserve"> of Mexican drug cartels, disabling them from offering such high prices for allegiances</w:t>
      </w:r>
      <w:r w:rsidRPr="002104A1">
        <w:rPr>
          <w:sz w:val="12"/>
        </w:rPr>
        <w:t xml:space="preserve">. Legalization entails a drastic departure from conventional drug policy as advocated by the United States. In the past, the United States has pressured Mexico away from legalization and decriminalization measures, such as President Fox’s proposal in 2006, which was eventually rejected by the Mexican Congress after Washington came out strongly against it.76 Nonetheless, Mexico eventually </w:t>
      </w:r>
      <w:r w:rsidRPr="008154AE">
        <w:rPr>
          <w:rStyle w:val="StyleUnderline"/>
          <w:highlight w:val="cyan"/>
        </w:rPr>
        <w:t>decrim</w:t>
      </w:r>
      <w:r w:rsidRPr="002104A1">
        <w:rPr>
          <w:rStyle w:val="StyleUnderline"/>
        </w:rPr>
        <w:t>inalized</w:t>
      </w:r>
      <w:r w:rsidRPr="002104A1">
        <w:rPr>
          <w:sz w:val="12"/>
        </w:rPr>
        <w:t xml:space="preserve"> the </w:t>
      </w:r>
      <w:r w:rsidRPr="002104A1">
        <w:rPr>
          <w:rStyle w:val="StyleUnderline"/>
        </w:rPr>
        <w:t>possession</w:t>
      </w:r>
      <w:r w:rsidRPr="002104A1">
        <w:rPr>
          <w:sz w:val="12"/>
        </w:rPr>
        <w:t xml:space="preserve"> of small amounts of marijuana, heroin, cocaine, and other drugs in 2009.77 </w:t>
      </w:r>
      <w:r w:rsidRPr="002104A1">
        <w:rPr>
          <w:rStyle w:val="StyleUnderline"/>
        </w:rPr>
        <w:t>While this is substantially more than the United States has done, it is only a first step.</w:t>
      </w:r>
      <w:r w:rsidRPr="002104A1">
        <w:rPr>
          <w:sz w:val="12"/>
        </w:rPr>
        <w:t xml:space="preserve"> </w:t>
      </w:r>
      <w:r w:rsidRPr="002104A1">
        <w:rPr>
          <w:rStyle w:val="StyleUnderline"/>
        </w:rPr>
        <w:t xml:space="preserve">This policy </w:t>
      </w:r>
      <w:r w:rsidRPr="008154AE">
        <w:rPr>
          <w:rStyle w:val="StyleUnderline"/>
          <w:highlight w:val="cyan"/>
        </w:rPr>
        <w:t xml:space="preserve">does not decrease </w:t>
      </w:r>
      <w:r w:rsidRPr="002104A1">
        <w:rPr>
          <w:rStyle w:val="StyleUnderline"/>
        </w:rPr>
        <w:t xml:space="preserve">the </w:t>
      </w:r>
      <w:r w:rsidRPr="008154AE">
        <w:rPr>
          <w:rStyle w:val="StyleUnderline"/>
          <w:highlight w:val="cyan"/>
        </w:rPr>
        <w:t xml:space="preserve">profitability </w:t>
      </w:r>
      <w:r w:rsidRPr="002104A1">
        <w:rPr>
          <w:rStyle w:val="StyleUnderline"/>
        </w:rPr>
        <w:t>of the drug trade</w:t>
      </w:r>
      <w:r w:rsidRPr="002104A1">
        <w:rPr>
          <w:sz w:val="12"/>
        </w:rPr>
        <w:t xml:space="preserve">; it merely frees up the law enforcement resources that have been squandered on prosecuting drug users instead of more dangerous criminals. </w:t>
      </w:r>
      <w:r w:rsidRPr="002104A1">
        <w:rPr>
          <w:rStyle w:val="StyleUnderline"/>
        </w:rPr>
        <w:t xml:space="preserve">If legalization </w:t>
      </w:r>
      <w:r w:rsidRPr="008154AE">
        <w:rPr>
          <w:rStyle w:val="StyleUnderline"/>
          <w:highlight w:val="cyan"/>
        </w:rPr>
        <w:t>measures</w:t>
      </w:r>
      <w:r w:rsidRPr="002104A1">
        <w:rPr>
          <w:rStyle w:val="StyleUnderline"/>
        </w:rPr>
        <w:t xml:space="preserve"> in Mexico are to affect the cost-benefit ratio of the Mexican drug cartels, </w:t>
      </w:r>
      <w:r w:rsidRPr="002104A1">
        <w:rPr>
          <w:rStyle w:val="Emphasis"/>
        </w:rPr>
        <w:t xml:space="preserve">they </w:t>
      </w:r>
      <w:r w:rsidRPr="008154AE">
        <w:rPr>
          <w:rStyle w:val="Emphasis"/>
          <w:highlight w:val="cyan"/>
        </w:rPr>
        <w:t>must address</w:t>
      </w:r>
      <w:r w:rsidRPr="002104A1">
        <w:rPr>
          <w:rStyle w:val="StyleUnderline"/>
        </w:rPr>
        <w:t xml:space="preserve"> the </w:t>
      </w:r>
      <w:r w:rsidRPr="008154AE">
        <w:rPr>
          <w:rStyle w:val="Emphasis"/>
          <w:highlight w:val="cyan"/>
        </w:rPr>
        <w:t>production and distribution</w:t>
      </w:r>
      <w:r w:rsidRPr="002104A1">
        <w:rPr>
          <w:rStyle w:val="Emphasis"/>
        </w:rPr>
        <w:t xml:space="preserve"> of drugs, not just the consumption.</w:t>
      </w:r>
      <w:r w:rsidRPr="002104A1">
        <w:t xml:space="preserve"> </w:t>
      </w:r>
      <w:r w:rsidRPr="002104A1">
        <w:rPr>
          <w:sz w:val="12"/>
        </w:rPr>
        <w:t xml:space="preserve">Both </w:t>
      </w:r>
      <w:r w:rsidRPr="002104A1">
        <w:rPr>
          <w:rStyle w:val="StyleUnderline"/>
        </w:rPr>
        <w:t>states should</w:t>
      </w:r>
      <w:r w:rsidRPr="002104A1">
        <w:rPr>
          <w:sz w:val="12"/>
        </w:rPr>
        <w:t xml:space="preserve"> at least </w:t>
      </w:r>
      <w:r w:rsidRPr="002104A1">
        <w:rPr>
          <w:rStyle w:val="Emphasis"/>
        </w:rPr>
        <w:t xml:space="preserve">consider the complete legalization of marijuana. </w:t>
      </w:r>
      <w:r w:rsidRPr="002104A1">
        <w:rPr>
          <w:rStyle w:val="StyleUnderline"/>
        </w:rPr>
        <w:t xml:space="preserve">This would certainly hurt some Mexican cartels, as </w:t>
      </w:r>
      <w:r w:rsidRPr="008154AE">
        <w:rPr>
          <w:rStyle w:val="StyleUnderline"/>
          <w:highlight w:val="cyan"/>
        </w:rPr>
        <w:t xml:space="preserve">cannabis </w:t>
      </w:r>
      <w:r w:rsidRPr="002104A1">
        <w:rPr>
          <w:rStyle w:val="StyleUnderline"/>
        </w:rPr>
        <w:t xml:space="preserve">production currently </w:t>
      </w:r>
      <w:r w:rsidRPr="008154AE">
        <w:rPr>
          <w:rStyle w:val="StyleUnderline"/>
          <w:highlight w:val="cyan"/>
        </w:rPr>
        <w:t>accounts for</w:t>
      </w:r>
      <w:r w:rsidRPr="002104A1">
        <w:rPr>
          <w:rStyle w:val="StyleUnderline"/>
        </w:rPr>
        <w:t xml:space="preserve"> around 20 to </w:t>
      </w:r>
      <w:r w:rsidRPr="008154AE">
        <w:rPr>
          <w:rStyle w:val="StyleUnderline"/>
          <w:highlight w:val="cyan"/>
        </w:rPr>
        <w:t xml:space="preserve">50 percent of </w:t>
      </w:r>
      <w:r w:rsidRPr="002104A1">
        <w:rPr>
          <w:rStyle w:val="StyleUnderline"/>
        </w:rPr>
        <w:t xml:space="preserve">cartel </w:t>
      </w:r>
      <w:r w:rsidRPr="008154AE">
        <w:rPr>
          <w:rStyle w:val="StyleUnderline"/>
          <w:highlight w:val="cyan"/>
        </w:rPr>
        <w:t>profits</w:t>
      </w:r>
      <w:r w:rsidRPr="002104A1">
        <w:rPr>
          <w:sz w:val="12"/>
        </w:rPr>
        <w:t xml:space="preserve">.78 There is already some political inertia in both states for full legalization; after the passage of its decriminalization law, </w:t>
      </w:r>
      <w:r w:rsidRPr="002104A1">
        <w:rPr>
          <w:rStyle w:val="StyleUnderline"/>
        </w:rPr>
        <w:t xml:space="preserve">Mexico has already begun to move toward legali zation, </w:t>
      </w:r>
      <w:r w:rsidRPr="002104A1">
        <w:rPr>
          <w:sz w:val="12"/>
        </w:rPr>
        <w:t xml:space="preserve">and although marijuana is still fully illegal in most states in the United States, around 40 percent of Americans say that marijuana should be taxed, controlled and regulated like alcohol.79 In other words, the full legalization of marijuana may be a controversial issue, but it is not politically impossible and it would mean a significant loss in the benefits that cartels could offer. It is important that the state also focus on offering lower-risk opportunities in addition to relatively higher-benefit ones. There is significantly less work to be done in this area, as it is generally already more dangerous to be involved in the drug trade than it is to stay out of it. Being employed by a cartel means attracting fire not only from law enforcement but also from other cartels. In fact, the majority of the killings in cities like Juárez and Nuevo Laredo are between rival drug cartels.80 There will always be some dangers inherent in law enforcement jobs, regardless of the environment, but there are some crucial steps that the Mexican state can take to improve the safety of its police force. One such example is Secretary Génaro García Luna’s suggestion of eliminating Mexico’s local and municipal police agencies and incorporating them into the state police.81 Local police officers are generally more at risk for both being corrupted and assassinated because, as former Federal Police Chief Edgar Millán Gómez stated, “local police forces have the most contact, the most presence in the streets, so they are the most infiltrated.”82 Since local police work in the same general area that they live in, the cartel elements that they come into contact with are often familiar with them. Cartels use this knowledge to threaten police as well as their families in order to extort or intimidate them.83 Local police departments are viewed as so ineffective that American DEA officials still refuse to work with them for fear that it would put them at risk. The proposed restructuring of local police agencies may help reduce the risk associated with local police by offering a broader geographic area for officers to work in and by introducing them to the stronger oversight mechanisms of the state police forces. 84 Policies that decrease the risks for uncorrupt police officers go handin- hand with policies that increase risks for those that choose to work with cartels. Increasing oversight and anti-corruption measures within law enforcement institutions is the most obvious way to do so; an increased likelihood of being discovered and more severe punishments significantly increase the risks for police officers that choose to become involved with cartels. This was the main pillar of the disengagement decree in Colombia and it has been the biggest measure of García Luna’s success so far. However, not all cartel members work within the police force or other public institutions. For this reason, in order to truly affect the risks involved with the drug trade the police must be able to attack all cartel members, whether they are inside or outside of state institutions. For this reason, a “tacit deal” like the one that Jorge Castañeda suggests may be a step in the wrong direction. The logic behind his suggestion is that while a negotiation with cartels may decrease the risk associated with cartel involvement, it would also mak police officers and innocent civilians safer. However, this reasoning assumes that cartels can be trusted enough to follow through on such a deal. In reality, the only guarantee would be that cartels could operate with relative impunity while the safety of others would hinge entirely on the discretion of the cartels. Castañeda’s suggestion also ignores historical trends. Although the current environment in Mexico may seem violent, it is markedly less so now than it was under the PRI, when the government did have a “tacit deal” of sorts with the cartels. Indeed, in 2008 the murder rate in Mexico was 12 for every 100,000 people, down from 17 in 1997 and 20 in 1980.85 Negotiation is not a realistic policy in any case, as García Luna has publicly come out harshly against it, asserting that “we [the government] are obligated to confront crime. That is our job, that is our duty, and we will not consider a pact. Plomo: Public Security and the Threat of Drug Cartels Unfortunately, gaining a relatively favorable cost-benefit ratio over the cartels may not be enough for the state to destroy cartel power in Mexico. Whenever cartels seek to improve their cost-benefit ratio, they have historically done so through killing or intimidating those who stand in their way. The last two police chiefs of Ciudad Juárez resigned due to threats from cartels,87 and the cartels have assassinated targets as high profile as the chief of the Mexican federal police Edgar Millán Gómez88 and gubernatorial candidate Rodolfo Torre Cantú.89 Cartels also frequently coerce innocent civilians to assist in the drug trade under the threat of violence, in extreme cases transforming entire towns such as Aguascalientes into drug running operations in only two or three years. Although many civilians are hesitant to get involved with cartels, local police forces often do not offer any sort of protection, and so death threats are understandably effective.90 Inability to provide public goods such as security is a criterion for state failure, and it creates an environment that allows cartels to thrive.91 In order to avoid this, the Mexican state needs to ensure safety for those who do not cooperate with cartels. </w:t>
      </w:r>
      <w:r w:rsidRPr="002104A1">
        <w:rPr>
          <w:rStyle w:val="StyleUnderline"/>
        </w:rPr>
        <w:t>The kingpin strategy advocated by</w:t>
      </w:r>
      <w:r w:rsidRPr="002104A1">
        <w:rPr>
          <w:sz w:val="12"/>
        </w:rPr>
        <w:t xml:space="preserve"> Robert </w:t>
      </w:r>
      <w:r w:rsidRPr="002104A1">
        <w:rPr>
          <w:rStyle w:val="StyleUnderline"/>
        </w:rPr>
        <w:t>Bonner</w:t>
      </w:r>
      <w:r w:rsidRPr="002104A1">
        <w:rPr>
          <w:sz w:val="12"/>
        </w:rPr>
        <w:t xml:space="preserve"> </w:t>
      </w:r>
      <w:r w:rsidRPr="002104A1">
        <w:rPr>
          <w:rStyle w:val="StyleUnderline"/>
        </w:rPr>
        <w:t>is useful because it sends the message that cartel members, and especially leaders, are not safe</w:t>
      </w:r>
      <w:r w:rsidRPr="002104A1">
        <w:rPr>
          <w:sz w:val="12"/>
        </w:rPr>
        <w:t xml:space="preserve">. </w:t>
      </w:r>
      <w:r w:rsidRPr="002104A1">
        <w:rPr>
          <w:rStyle w:val="StyleUnderline"/>
        </w:rPr>
        <w:t xml:space="preserve">However, as critics of this strategy, such as Kevin Casas- Zamora, are right to point out, </w:t>
      </w:r>
      <w:r w:rsidRPr="002104A1">
        <w:rPr>
          <w:rStyle w:val="Emphasis"/>
        </w:rPr>
        <w:t>this strategy has a very limited use</w:t>
      </w:r>
      <w:r w:rsidRPr="002104A1">
        <w:rPr>
          <w:rStyle w:val="StyleUnderline"/>
        </w:rPr>
        <w:t>.</w:t>
      </w:r>
      <w:r w:rsidRPr="002104A1">
        <w:rPr>
          <w:sz w:val="12"/>
        </w:rPr>
        <w:t xml:space="preserve"> </w:t>
      </w:r>
      <w:r w:rsidRPr="002104A1">
        <w:rPr>
          <w:rStyle w:val="StyleUnderline"/>
        </w:rPr>
        <w:t xml:space="preserve">Casas- Zamora characterizes Calderón’s crackdown as a “parading [of] military victories,” </w:t>
      </w:r>
      <w:r w:rsidRPr="002104A1">
        <w:rPr>
          <w:sz w:val="12"/>
        </w:rPr>
        <w:t xml:space="preserve">or a sort of PR campaign against the cartels.92 A PR campaign may indeed be necessary to maintain public support for the government, but when cartels counter with PR campaigns of their own (by posting beheadings on Youtube, for example), the notion that cartels are not safe is accompanied by the notion that those who oppose them are not safe either.93 In order for the state to guarantee security for the general public, a reevaluation of some policing strategies might be necessary. First and foremost, the limits of security maximization and zero tolerance policies should be recognized. The role of the army in civilian affairs, for example, must be re examined. It is important to note that what the Mexican government seeks is a monopoly on the legitimate use of physical force. Legitimacy, as Max Weber defines it, hangs on the perception of the governed. “If the state is to exist,” he reasons, “the dominated must obey the authority claimed by the powers that be.”94 If the applicant of physical force is mired with human rights abuses against the very people it is supposed to protect, this will undermine that authority. A closer look at the Mexican Constitution reveals further challenges to the legitimacy of the military as an applicant of force, since Articles 118 and 129 explicitly forbid the involvement of the military in civilian matters.95 The fact that the majority of Mexican citizens approve of the use of the Mexican military in the war against the cartels is the only redeeming argument for the continuance of this policy.96 This statistic alone means that the use of the military may not be as detrimental to public security as most critics believe, but in light of the army’s high desertion rate, human rights abuses, and occasional reluctance to pursue cartels leaders (as was the case with the pursuit of Arturo Beltrán Leyva),97 it may be time to transition the army away from center stage. Even if the majority of citizens approve of the military, the abysmal 1.5 percent conviction rate must be improved, and doing so means employing investigative and prosecutorial techniques that the military lacks. After years of police reforms and increased information sharing with U.S. law enforcement agencies, Mexico may be ready to charge its federal police with the majority of counternarcotic operations once more. Additionally, community based law enforcement techniques that emphasize preventative action and community participation, like the ones advocated by Malone and Dammert, may prove to be useful in some areas of Mexico. For a successful model of this type of strategy, Mexico needs only to look at police reform in Brazil, which included the establishment of the police pacification units, or “peace police.” These police officers, who are generally picked straight out of the academy so that they are not corrupt, work in 12 hour shifts and perform social work within the community. This approach has already led to the pacification of some of Rio de Janeiro’s most violent slums,98 where in just one year the homicide rate fell 20 percent and the street burglary rate fell by 31.7 percent.99 Although such a new approach is risky in the current environment of insecurity, it warrants consideration as a strategy for long term security. While no concrete policy has materialized to implement any of these changes in Mexico, some promising prospects have been seen recently. With the timeframe of the Mérida Initiative at an end, the Obama administration has unveiled its unofficial strategy entitled “Beyond Mérida,” which represents a significant departure from some of the more controversial pillars of the Mérida Initiative. In addition to cutting $257 million from the military budget in 2011, “Beyond Mérida” involves a significantly larger commitment to institutional reform, with $207 million of the $346 million requested foreign assistance budget in 2011 being allocated to this area.100 This new strategy also opens up the possibility of community based police tactics, as it places an emphasis on “building strong and resilient communities,” which was almost entirely absent from the Mérida Initiative. Although a specific budget for this area has not been laid out, it has been reported that this strategy will be implemented in conjunction with civil society groups, most likely primarily in Ciudad Juárez and Tijuana.101 Conclusions </w:t>
      </w:r>
      <w:r w:rsidRPr="008154AE">
        <w:rPr>
          <w:rStyle w:val="Emphasis"/>
          <w:highlight w:val="cyan"/>
        </w:rPr>
        <w:t xml:space="preserve">State failure is </w:t>
      </w:r>
      <w:r w:rsidRPr="002104A1">
        <w:rPr>
          <w:rStyle w:val="Emphasis"/>
        </w:rPr>
        <w:t xml:space="preserve">indeed an </w:t>
      </w:r>
      <w:r w:rsidRPr="008154AE">
        <w:rPr>
          <w:rStyle w:val="Emphasis"/>
          <w:highlight w:val="cyan"/>
        </w:rPr>
        <w:t>imminent</w:t>
      </w:r>
      <w:r w:rsidRPr="002104A1">
        <w:rPr>
          <w:rStyle w:val="Emphasis"/>
        </w:rPr>
        <w:t xml:space="preserve"> threat in Mexico, </w:t>
      </w:r>
      <w:r w:rsidRPr="008154AE">
        <w:rPr>
          <w:rStyle w:val="Emphasis"/>
          <w:highlight w:val="cyan"/>
        </w:rPr>
        <w:t>but</w:t>
      </w:r>
      <w:r w:rsidRPr="002104A1">
        <w:rPr>
          <w:rStyle w:val="Emphasis"/>
        </w:rPr>
        <w:t xml:space="preserve"> it is </w:t>
      </w:r>
      <w:r w:rsidRPr="008154AE">
        <w:rPr>
          <w:rStyle w:val="Emphasis"/>
          <w:highlight w:val="cyan"/>
        </w:rPr>
        <w:t>not inevitable</w:t>
      </w:r>
      <w:r w:rsidRPr="002104A1">
        <w:t xml:space="preserve">. </w:t>
      </w:r>
      <w:r w:rsidRPr="002104A1">
        <w:rPr>
          <w:rStyle w:val="StyleUnderline"/>
        </w:rPr>
        <w:t>Even the failed cities that have begun to characterize its border region are not unavoidable realities</w:t>
      </w:r>
      <w:r w:rsidRPr="002104A1">
        <w:rPr>
          <w:sz w:val="12"/>
        </w:rPr>
        <w:t xml:space="preserve">. It is necessary, however, for policies to have the appropriate goals in mind, as well as a clear understanding of how those goals can be realistically accomplished, before the current situation can be reversed. </w:t>
      </w:r>
      <w:r w:rsidRPr="008154AE">
        <w:rPr>
          <w:rStyle w:val="StyleUnderline"/>
          <w:highlight w:val="cyan"/>
        </w:rPr>
        <w:t>This goal must be to reduce the power of cartels</w:t>
      </w:r>
      <w:r w:rsidRPr="002104A1">
        <w:rPr>
          <w:rStyle w:val="StyleUnderline"/>
        </w:rPr>
        <w:t xml:space="preserve"> so that the Mexican state can gain a monopoly on the use of legitimate force throughout its territory. </w:t>
      </w:r>
      <w:r w:rsidRPr="008154AE">
        <w:rPr>
          <w:rStyle w:val="StyleUnderline"/>
          <w:highlight w:val="cyan"/>
        </w:rPr>
        <w:t xml:space="preserve">This </w:t>
      </w:r>
      <w:r w:rsidRPr="002104A1">
        <w:rPr>
          <w:rStyle w:val="StyleUnderline"/>
        </w:rPr>
        <w:t xml:space="preserve">monopoly </w:t>
      </w:r>
      <w:r w:rsidRPr="008154AE">
        <w:rPr>
          <w:rStyle w:val="StyleUnderline"/>
          <w:highlight w:val="cyan"/>
        </w:rPr>
        <w:t>cannot be</w:t>
      </w:r>
      <w:r w:rsidRPr="002104A1">
        <w:rPr>
          <w:rStyle w:val="StyleUnderline"/>
        </w:rPr>
        <w:t xml:space="preserve"> fully </w:t>
      </w:r>
      <w:r w:rsidRPr="008154AE">
        <w:rPr>
          <w:rStyle w:val="StyleUnderline"/>
          <w:highlight w:val="cyan"/>
        </w:rPr>
        <w:t xml:space="preserve">achieved through </w:t>
      </w:r>
      <w:r w:rsidRPr="002104A1">
        <w:rPr>
          <w:rStyle w:val="StyleUnderline"/>
        </w:rPr>
        <w:t xml:space="preserve">policies that aim to stop the flow of drugs or reduce </w:t>
      </w:r>
      <w:r w:rsidRPr="008154AE">
        <w:rPr>
          <w:rStyle w:val="Emphasis"/>
          <w:highlight w:val="cyan"/>
        </w:rPr>
        <w:t>short term violence;</w:t>
      </w:r>
      <w:r w:rsidRPr="008154AE">
        <w:rPr>
          <w:rStyle w:val="StyleUnderline"/>
          <w:highlight w:val="cyan"/>
        </w:rPr>
        <w:t xml:space="preserve"> these are merely symptoms </w:t>
      </w:r>
      <w:r w:rsidRPr="002104A1">
        <w:rPr>
          <w:rStyle w:val="StyleUnderline"/>
        </w:rPr>
        <w:t>of cartel power.</w:t>
      </w:r>
      <w:r w:rsidRPr="002104A1">
        <w:rPr>
          <w:sz w:val="12"/>
        </w:rPr>
        <w:t xml:space="preserve"> </w:t>
      </w:r>
      <w:r w:rsidRPr="002104A1">
        <w:rPr>
          <w:rStyle w:val="StyleUnderline"/>
        </w:rPr>
        <w:t>While statistics such as homicide rates and levels of drug trafficking are certainly indicative of cartel activity, they are not necessarily accurate indicators of cartel power. Indeed, over the short term, spikes of violence may even signify the desperate attempts of cartels to assert their power when it is being threatened.</w:t>
      </w:r>
      <w:r w:rsidRPr="002104A1">
        <w:rPr>
          <w:sz w:val="12"/>
        </w:rPr>
        <w:t xml:space="preserve"> </w:t>
      </w:r>
      <w:r w:rsidRPr="002104A1">
        <w:rPr>
          <w:rStyle w:val="StyleUnderline"/>
        </w:rPr>
        <w:t xml:space="preserve">While it may be more difficult to measure, a more relevant indicator of cartel power may be the frequency with which state actors such as mayors, police chiefs, governors, etc. are forced out of their post or bribed by cartels. </w:t>
      </w:r>
      <w:r w:rsidRPr="002104A1">
        <w:rPr>
          <w:sz w:val="12"/>
        </w:rPr>
        <w:t xml:space="preserve">Bribery is never likely to stop outright, but it is not overly ambitious to aim to create a Mexico where cartels can no longer influence high ranking public officials by violence and intimidation. Higher arrests and conviction rates would also be indicative of the state’s regained monopoly on the use of force. To put this in perspective, while the arrest rate in the United States is in the 90th percentile and the conviction rate is over 50 percent,102 the arrest rate in Mexico is 22 percent and the conviction rate is 1.5 percent.103 Mexico should by no means be expected to match these rates of its much more developed neighbor to the north, but this comparison shows that a dramatic increase is certainly needed. </w:t>
      </w:r>
      <w:r w:rsidRPr="002104A1">
        <w:rPr>
          <w:rStyle w:val="StyleUnderline"/>
        </w:rPr>
        <w:t>This is no small task, and Mexico cannot do it alone; it will require substantial assistance from the United States. This means more than financial assistance; the United States must own up to its role in the drug war through implementing effective policies.</w:t>
      </w:r>
      <w:r w:rsidRPr="002104A1">
        <w:rPr>
          <w:sz w:val="12"/>
        </w:rPr>
        <w:t xml:space="preserve"> U.S. intelligence networks in the DEA and other law enforcement bodies are much better established than their Mexican counterparts, and these networks will continue to be useful in the pursuit of cartel members in the future. However, </w:t>
      </w:r>
      <w:r w:rsidRPr="008154AE">
        <w:rPr>
          <w:rStyle w:val="Emphasis"/>
          <w:highlight w:val="cyan"/>
        </w:rPr>
        <w:t>nothing would more significantly impact the drug war</w:t>
      </w:r>
      <w:r w:rsidRPr="002104A1">
        <w:rPr>
          <w:rStyle w:val="Emphasis"/>
        </w:rPr>
        <w:t xml:space="preserve"> in Mexico than the full </w:t>
      </w:r>
      <w:r w:rsidRPr="008154AE">
        <w:rPr>
          <w:rStyle w:val="Emphasis"/>
          <w:highlight w:val="cyan"/>
        </w:rPr>
        <w:t xml:space="preserve">legalization </w:t>
      </w:r>
      <w:r w:rsidRPr="002104A1">
        <w:rPr>
          <w:rStyle w:val="Emphasis"/>
        </w:rPr>
        <w:t>in the United States of at least some drugs.</w:t>
      </w:r>
      <w:r w:rsidRPr="002104A1">
        <w:rPr>
          <w:sz w:val="12"/>
        </w:rPr>
        <w:t xml:space="preserve"> As mentioned earlier, </w:t>
      </w:r>
      <w:r w:rsidRPr="002104A1">
        <w:rPr>
          <w:rStyle w:val="Emphasis"/>
        </w:rPr>
        <w:t xml:space="preserve">it </w:t>
      </w:r>
      <w:r w:rsidRPr="008154AE">
        <w:rPr>
          <w:rStyle w:val="Emphasis"/>
          <w:highlight w:val="cyan"/>
        </w:rPr>
        <w:t>would</w:t>
      </w:r>
      <w:r w:rsidRPr="002104A1">
        <w:rPr>
          <w:rStyle w:val="Emphasis"/>
        </w:rPr>
        <w:t xml:space="preserve"> completely change the dynamics of the drug trade and </w:t>
      </w:r>
      <w:r w:rsidRPr="008154AE">
        <w:rPr>
          <w:rStyle w:val="Emphasis"/>
          <w:highlight w:val="cyan"/>
        </w:rPr>
        <w:t xml:space="preserve">weaken </w:t>
      </w:r>
      <w:r w:rsidRPr="002104A1">
        <w:rPr>
          <w:rStyle w:val="Emphasis"/>
        </w:rPr>
        <w:t xml:space="preserve">the </w:t>
      </w:r>
      <w:r w:rsidRPr="008154AE">
        <w:rPr>
          <w:rStyle w:val="Emphasis"/>
          <w:highlight w:val="cyan"/>
        </w:rPr>
        <w:t>cartels in a way that perhaps nothing else could.</w:t>
      </w:r>
      <w:r w:rsidRPr="002104A1">
        <w:rPr>
          <w:sz w:val="12"/>
        </w:rPr>
        <w:t xml:space="preserve"> </w:t>
      </w:r>
    </w:p>
    <w:p w14:paraId="15AFBB17" w14:textId="77777777" w:rsidR="009E607B" w:rsidRPr="002104A1" w:rsidRDefault="009E607B" w:rsidP="009E607B">
      <w:pPr>
        <w:pStyle w:val="Heading4"/>
        <w:rPr>
          <w:rFonts w:cs="Arial"/>
        </w:rPr>
      </w:pPr>
      <w:r w:rsidRPr="002104A1">
        <w:rPr>
          <w:rFonts w:cs="Arial"/>
        </w:rPr>
        <w:t xml:space="preserve">Mexican collapse is intensifying due to monopolization </w:t>
      </w:r>
    </w:p>
    <w:p w14:paraId="11A90C25" w14:textId="77777777" w:rsidR="009E607B" w:rsidRPr="002104A1" w:rsidRDefault="009E607B" w:rsidP="009E607B">
      <w:r w:rsidRPr="002104A1">
        <w:rPr>
          <w:rStyle w:val="Style13ptBold"/>
        </w:rPr>
        <w:t>Racke 17</w:t>
      </w:r>
      <w:r w:rsidRPr="002104A1">
        <w:t xml:space="preserve"> – Will,Immigration and Foreign Policy Reporter, "Report: John Kelly Thinks Mexico Could Be the Next Venezuela", Daily Caller, </w:t>
      </w:r>
      <w:hyperlink r:id="rId12" w:history="1">
        <w:r w:rsidRPr="002104A1">
          <w:rPr>
            <w:rStyle w:val="Hyperlink"/>
          </w:rPr>
          <w:t>http://dailycaller.com/2017/09/15/report-john-kelly-thinks-mexico-could-be-the-next-venezuela/09-15-2017</w:t>
        </w:r>
      </w:hyperlink>
      <w:r w:rsidRPr="002104A1">
        <w:t xml:space="preserve"> pbr/msdi20</w:t>
      </w:r>
    </w:p>
    <w:p w14:paraId="1D43900E" w14:textId="77777777" w:rsidR="009E607B" w:rsidRPr="002104A1" w:rsidRDefault="009E607B" w:rsidP="009E607B">
      <w:pPr>
        <w:rPr>
          <w:sz w:val="16"/>
        </w:rPr>
      </w:pPr>
      <w:r w:rsidRPr="002104A1">
        <w:rPr>
          <w:sz w:val="16"/>
        </w:rPr>
        <w:t xml:space="preserve">White House Chief of Staff John </w:t>
      </w:r>
      <w:r w:rsidRPr="002104A1">
        <w:rPr>
          <w:rStyle w:val="Emphasis"/>
        </w:rPr>
        <w:t>Kelly</w:t>
      </w:r>
      <w:r w:rsidRPr="002104A1">
        <w:rPr>
          <w:sz w:val="16"/>
        </w:rPr>
        <w:t xml:space="preserve"> reportedly </w:t>
      </w:r>
      <w:r w:rsidRPr="002104A1">
        <w:rPr>
          <w:rStyle w:val="StyleUnderline"/>
        </w:rPr>
        <w:t xml:space="preserve">thinks Mexico could descend to Venezuela’s level as a </w:t>
      </w:r>
      <w:r w:rsidRPr="002104A1">
        <w:rPr>
          <w:sz w:val="16"/>
        </w:rPr>
        <w:t xml:space="preserve">borderline </w:t>
      </w:r>
      <w:r w:rsidRPr="002104A1">
        <w:rPr>
          <w:rStyle w:val="Emphasis"/>
        </w:rPr>
        <w:t>failed state</w:t>
      </w:r>
      <w:r w:rsidRPr="002104A1">
        <w:rPr>
          <w:rStyle w:val="StyleUnderline"/>
        </w:rPr>
        <w:t xml:space="preserve">. Kelly has </w:t>
      </w:r>
      <w:r w:rsidRPr="002104A1">
        <w:rPr>
          <w:rStyle w:val="Emphasis"/>
        </w:rPr>
        <w:t>extensive experience</w:t>
      </w:r>
      <w:r w:rsidRPr="002104A1">
        <w:rPr>
          <w:rStyle w:val="StyleUnderline"/>
        </w:rPr>
        <w:t xml:space="preserve"> monitoring the security environment in Mexico, first as the commanding general of the </w:t>
      </w:r>
      <w:r w:rsidRPr="002104A1">
        <w:rPr>
          <w:rStyle w:val="Emphasis"/>
        </w:rPr>
        <w:t>U.S. military command</w:t>
      </w:r>
      <w:r w:rsidRPr="002104A1">
        <w:rPr>
          <w:rStyle w:val="StyleUnderline"/>
        </w:rPr>
        <w:t xml:space="preserve"> responsible for Latin America and then as President</w:t>
      </w:r>
      <w:r w:rsidRPr="002104A1">
        <w:rPr>
          <w:sz w:val="16"/>
        </w:rPr>
        <w:t xml:space="preserve"> Donald </w:t>
      </w:r>
      <w:r w:rsidRPr="002104A1">
        <w:rPr>
          <w:rStyle w:val="StyleUnderline"/>
        </w:rPr>
        <w:t xml:space="preserve">Trump’s </w:t>
      </w:r>
      <w:r w:rsidRPr="002104A1">
        <w:rPr>
          <w:rStyle w:val="Emphasis"/>
        </w:rPr>
        <w:t>homeland security secretary</w:t>
      </w:r>
      <w:r w:rsidRPr="002104A1">
        <w:rPr>
          <w:rStyle w:val="StyleUnderline"/>
        </w:rPr>
        <w:t>.</w:t>
      </w:r>
      <w:r w:rsidRPr="002104A1">
        <w:rPr>
          <w:sz w:val="16"/>
        </w:rPr>
        <w:t xml:space="preserve"> Based on his evaluation of </w:t>
      </w:r>
      <w:r w:rsidRPr="002104A1">
        <w:rPr>
          <w:rStyle w:val="StyleUnderline"/>
        </w:rPr>
        <w:t xml:space="preserve">Mexico’s </w:t>
      </w:r>
      <w:r w:rsidRPr="002104A1">
        <w:rPr>
          <w:rStyle w:val="Emphasis"/>
        </w:rPr>
        <w:t>security situation</w:t>
      </w:r>
      <w:r w:rsidRPr="002104A1">
        <w:rPr>
          <w:rStyle w:val="StyleUnderline"/>
        </w:rPr>
        <w:t xml:space="preserve"> and </w:t>
      </w:r>
      <w:r w:rsidRPr="002104A1">
        <w:rPr>
          <w:rStyle w:val="Emphasis"/>
        </w:rPr>
        <w:t>political stability</w:t>
      </w:r>
      <w:r w:rsidRPr="002104A1">
        <w:rPr>
          <w:rStyle w:val="StyleUnderline"/>
        </w:rPr>
        <w:t xml:space="preserve">, </w:t>
      </w:r>
      <w:r w:rsidRPr="008154AE">
        <w:rPr>
          <w:rStyle w:val="StyleUnderline"/>
          <w:highlight w:val="cyan"/>
        </w:rPr>
        <w:t xml:space="preserve">Kelly believes </w:t>
      </w:r>
      <w:r w:rsidRPr="008154AE">
        <w:rPr>
          <w:rStyle w:val="Emphasis"/>
          <w:highlight w:val="cyan"/>
        </w:rPr>
        <w:t>there is a real danger</w:t>
      </w:r>
      <w:r w:rsidRPr="008154AE">
        <w:rPr>
          <w:rStyle w:val="StyleUnderline"/>
          <w:highlight w:val="cyan"/>
        </w:rPr>
        <w:t xml:space="preserve"> the</w:t>
      </w:r>
      <w:r w:rsidRPr="002104A1">
        <w:rPr>
          <w:sz w:val="16"/>
        </w:rPr>
        <w:t xml:space="preserve"> country’s </w:t>
      </w:r>
      <w:r w:rsidRPr="008154AE">
        <w:rPr>
          <w:rStyle w:val="StyleUnderline"/>
          <w:highlight w:val="cyan"/>
        </w:rPr>
        <w:t xml:space="preserve">government could collapse under the weight of </w:t>
      </w:r>
      <w:r w:rsidRPr="008154AE">
        <w:rPr>
          <w:rStyle w:val="Emphasis"/>
          <w:highlight w:val="cyan"/>
        </w:rPr>
        <w:t>brutal drug cartel violence</w:t>
      </w:r>
      <w:r w:rsidRPr="002104A1">
        <w:rPr>
          <w:sz w:val="16"/>
        </w:rPr>
        <w:t xml:space="preserve"> and intractable corruption, according to a New York Times report. Kelly laid out his assessment Wednesday during a White House meeting about a legislative replacement for the Deferred Action for Childhood Arrivals (DACA) program. As the discussion turned to border security measures that could be included in an amnesty bill, Trump called Kelly into the meeting to offer his take on the situation. The chief of staff, who has repeatedly warned about </w:t>
      </w:r>
      <w:r w:rsidRPr="002104A1">
        <w:rPr>
          <w:rStyle w:val="StyleUnderline"/>
        </w:rPr>
        <w:t xml:space="preserve">the dangers posed by </w:t>
      </w:r>
      <w:r w:rsidRPr="008154AE">
        <w:rPr>
          <w:rStyle w:val="Emphasis"/>
          <w:highlight w:val="cyan"/>
        </w:rPr>
        <w:t>cross-border cartel activity</w:t>
      </w:r>
      <w:r w:rsidRPr="002104A1">
        <w:rPr>
          <w:sz w:val="16"/>
        </w:rPr>
        <w:t xml:space="preserve">, said tighter border enforcement and a stouter barrier were needed to deflect criminal activity from America’s southern neighbor. </w:t>
      </w:r>
      <w:r w:rsidRPr="002104A1">
        <w:rPr>
          <w:rStyle w:val="StyleUnderline"/>
        </w:rPr>
        <w:t xml:space="preserve">Kelly reportedly compared Mexico to Venezuela, suggesting it was on </w:t>
      </w:r>
      <w:r w:rsidRPr="002104A1">
        <w:rPr>
          <w:rStyle w:val="Emphasis"/>
        </w:rPr>
        <w:t xml:space="preserve">the verge of a </w:t>
      </w:r>
      <w:r w:rsidRPr="008154AE">
        <w:rPr>
          <w:rStyle w:val="Emphasis"/>
          <w:highlight w:val="cyan"/>
        </w:rPr>
        <w:t>collapse</w:t>
      </w:r>
      <w:r w:rsidRPr="002104A1">
        <w:rPr>
          <w:rStyle w:val="StyleUnderline"/>
        </w:rPr>
        <w:t xml:space="preserve"> that </w:t>
      </w:r>
      <w:r w:rsidRPr="008154AE">
        <w:rPr>
          <w:rStyle w:val="StyleUnderline"/>
          <w:highlight w:val="cyan"/>
        </w:rPr>
        <w:t xml:space="preserve">would be felt </w:t>
      </w:r>
      <w:r w:rsidRPr="008154AE">
        <w:rPr>
          <w:rStyle w:val="Emphasis"/>
          <w:highlight w:val="cyan"/>
        </w:rPr>
        <w:t>north of the border</w:t>
      </w:r>
      <w:r w:rsidRPr="002104A1">
        <w:rPr>
          <w:sz w:val="16"/>
        </w:rPr>
        <w:t xml:space="preserve">, two people that attended the meeting told the NYT. </w:t>
      </w:r>
      <w:r w:rsidRPr="002104A1">
        <w:rPr>
          <w:rStyle w:val="StyleUnderline"/>
        </w:rPr>
        <w:t xml:space="preserve">Mexico has seen a disturbing rise in </w:t>
      </w:r>
      <w:r w:rsidRPr="002104A1">
        <w:rPr>
          <w:rStyle w:val="Emphasis"/>
        </w:rPr>
        <w:t>drug cartel-related violence</w:t>
      </w:r>
      <w:r w:rsidRPr="002104A1">
        <w:rPr>
          <w:sz w:val="16"/>
        </w:rPr>
        <w:t xml:space="preserve"> in recent years, </w:t>
      </w:r>
      <w:r w:rsidRPr="002104A1">
        <w:rPr>
          <w:rStyle w:val="StyleUnderline"/>
        </w:rPr>
        <w:t xml:space="preserve">as </w:t>
      </w:r>
      <w:r w:rsidRPr="008154AE">
        <w:rPr>
          <w:rStyle w:val="StyleUnderline"/>
          <w:highlight w:val="cyan"/>
        </w:rPr>
        <w:t xml:space="preserve">competition among </w:t>
      </w:r>
      <w:r w:rsidRPr="008154AE">
        <w:rPr>
          <w:rStyle w:val="Emphasis"/>
          <w:highlight w:val="cyan"/>
        </w:rPr>
        <w:t>warring factions</w:t>
      </w:r>
      <w:r w:rsidRPr="008154AE">
        <w:rPr>
          <w:rStyle w:val="StyleUnderline"/>
          <w:highlight w:val="cyan"/>
        </w:rPr>
        <w:t xml:space="preserve"> of</w:t>
      </w:r>
      <w:r w:rsidRPr="002104A1">
        <w:rPr>
          <w:rStyle w:val="StyleUnderline"/>
        </w:rPr>
        <w:t xml:space="preserve"> </w:t>
      </w:r>
      <w:r w:rsidRPr="002104A1">
        <w:rPr>
          <w:sz w:val="16"/>
        </w:rPr>
        <w:t xml:space="preserve">formerly </w:t>
      </w:r>
      <w:r w:rsidRPr="002104A1">
        <w:rPr>
          <w:rStyle w:val="StyleUnderline"/>
        </w:rPr>
        <w:t xml:space="preserve">dominant </w:t>
      </w:r>
      <w:r w:rsidRPr="008154AE">
        <w:rPr>
          <w:rStyle w:val="StyleUnderline"/>
          <w:highlight w:val="cyan"/>
        </w:rPr>
        <w:t>cartels</w:t>
      </w:r>
      <w:r w:rsidRPr="002104A1">
        <w:rPr>
          <w:sz w:val="16"/>
        </w:rPr>
        <w:t xml:space="preserve">, and between newly ascendant criminal organizations, </w:t>
      </w:r>
      <w:r w:rsidRPr="008154AE">
        <w:rPr>
          <w:rStyle w:val="StyleUnderline"/>
          <w:highlight w:val="cyan"/>
        </w:rPr>
        <w:t xml:space="preserve">has pushed homicide rates to </w:t>
      </w:r>
      <w:r w:rsidRPr="008154AE">
        <w:rPr>
          <w:rStyle w:val="Emphasis"/>
          <w:highlight w:val="cyan"/>
        </w:rPr>
        <w:t>their highest</w:t>
      </w:r>
      <w:r w:rsidRPr="008154AE">
        <w:rPr>
          <w:rStyle w:val="StyleUnderline"/>
          <w:highlight w:val="cyan"/>
        </w:rPr>
        <w:t xml:space="preserve"> in two decades</w:t>
      </w:r>
      <w:r w:rsidRPr="002104A1">
        <w:rPr>
          <w:rStyle w:val="StyleUnderline"/>
        </w:rPr>
        <w:t xml:space="preserve">. </w:t>
      </w:r>
    </w:p>
    <w:p w14:paraId="708B90E2" w14:textId="77777777" w:rsidR="00645894" w:rsidRPr="002104A1" w:rsidRDefault="00645894" w:rsidP="00645894">
      <w:pPr>
        <w:pStyle w:val="Heading4"/>
      </w:pPr>
      <w:r w:rsidRPr="002104A1">
        <w:t>Deescalating the region is key, the status quo spreads across the region. That builds the threat of terrorism and disease</w:t>
      </w:r>
    </w:p>
    <w:p w14:paraId="35422CE2" w14:textId="77777777" w:rsidR="00645894" w:rsidRPr="002104A1" w:rsidRDefault="00645894" w:rsidP="00645894">
      <w:pPr>
        <w:rPr>
          <w:rStyle w:val="Style13ptBold"/>
          <w:b w:val="0"/>
          <w:bCs w:val="0"/>
        </w:rPr>
      </w:pPr>
      <w:r w:rsidRPr="002104A1">
        <w:rPr>
          <w:rStyle w:val="Style13ptBold"/>
        </w:rPr>
        <w:t>Jones-Rooy 17</w:t>
      </w:r>
      <w:r w:rsidRPr="002104A1">
        <w:t xml:space="preserve"> – Andrea, professor of data science at NYU, PhD in political science and complex systems from the University of Michigan, “How A Weakened Mexican Economy Could Threaten U.S. Security”, </w:t>
      </w:r>
      <w:r w:rsidRPr="002104A1">
        <w:rPr>
          <w:iCs/>
        </w:rPr>
        <w:t>FiveThirtyEight</w:t>
      </w:r>
      <w:r w:rsidRPr="002104A1">
        <w:t xml:space="preserve">, </w:t>
      </w:r>
      <w:hyperlink r:id="rId13" w:history="1">
        <w:r w:rsidRPr="002104A1">
          <w:rPr>
            <w:rStyle w:val="Hyperlink"/>
          </w:rPr>
          <w:t>https://fivethirtyeight.com/features/how-a-weakened-mexican-economy-could-threaten-u-s-security/02-28-2017</w:t>
        </w:r>
      </w:hyperlink>
      <w:r w:rsidRPr="002104A1">
        <w:t xml:space="preserve"> pbr/msdi20</w:t>
      </w:r>
    </w:p>
    <w:p w14:paraId="46C09A77" w14:textId="77777777" w:rsidR="00645894" w:rsidRPr="002104A1" w:rsidRDefault="00645894" w:rsidP="00645894">
      <w:pPr>
        <w:rPr>
          <w:sz w:val="16"/>
        </w:rPr>
      </w:pPr>
      <w:r w:rsidRPr="002104A1">
        <w:rPr>
          <w:sz w:val="16"/>
        </w:rPr>
        <w:t xml:space="preserve">Maybe, though, as Trump argues, the U.S. can no longer afford to worry about other countries’ well-being — the U.S. has plenty of its own concerns, after all. Fair enough, but </w:t>
      </w:r>
      <w:r w:rsidRPr="002104A1">
        <w:rPr>
          <w:rStyle w:val="StyleUnderline"/>
        </w:rPr>
        <w:t>Mexico’s woes are</w:t>
      </w:r>
      <w:r w:rsidRPr="002104A1">
        <w:rPr>
          <w:sz w:val="16"/>
        </w:rPr>
        <w:t xml:space="preserve"> </w:t>
      </w:r>
      <w:r w:rsidRPr="002104A1">
        <w:rPr>
          <w:rStyle w:val="Emphasis"/>
        </w:rPr>
        <w:t>unlikely to stop at the Rio Grande</w:t>
      </w:r>
      <w:r w:rsidRPr="002104A1">
        <w:rPr>
          <w:sz w:val="16"/>
        </w:rPr>
        <w:t xml:space="preserve">: </w:t>
      </w:r>
      <w:r w:rsidRPr="002104A1">
        <w:rPr>
          <w:rStyle w:val="Emphasis"/>
        </w:rPr>
        <w:t>Instability can spill over borders</w:t>
      </w:r>
      <w:r w:rsidRPr="002104A1">
        <w:rPr>
          <w:sz w:val="16"/>
        </w:rPr>
        <w:t xml:space="preserve">. There’s a wholy body of research showing this, but the paper that makes this point most clearly is a 1997 piece by Ades and Chua. They demonstrated that </w:t>
      </w:r>
      <w:r w:rsidRPr="002104A1">
        <w:rPr>
          <w:rStyle w:val="StyleUnderline"/>
        </w:rPr>
        <w:t xml:space="preserve">political instability in one country </w:t>
      </w:r>
      <w:r w:rsidRPr="002104A1">
        <w:rPr>
          <w:rStyle w:val="Emphasis"/>
        </w:rPr>
        <w:t>hurts its entire region</w:t>
      </w:r>
      <w:r w:rsidRPr="002104A1">
        <w:rPr>
          <w:sz w:val="16"/>
        </w:rPr>
        <w:t xml:space="preserve"> </w:t>
      </w:r>
      <w:r w:rsidRPr="002104A1">
        <w:rPr>
          <w:rStyle w:val="StyleUnderline"/>
        </w:rPr>
        <w:t>by disrupting trade</w:t>
      </w:r>
      <w:r w:rsidRPr="002104A1">
        <w:rPr>
          <w:sz w:val="16"/>
        </w:rPr>
        <w:t xml:space="preserve">, </w:t>
      </w:r>
      <w:r w:rsidRPr="002104A1">
        <w:rPr>
          <w:rStyle w:val="StyleUnderline"/>
        </w:rPr>
        <w:t xml:space="preserve">requiring all countries to </w:t>
      </w:r>
      <w:r w:rsidRPr="002104A1">
        <w:rPr>
          <w:rStyle w:val="Emphasis"/>
        </w:rPr>
        <w:t>spend more on defense</w:t>
      </w:r>
      <w:r w:rsidRPr="002104A1">
        <w:rPr>
          <w:sz w:val="16"/>
        </w:rPr>
        <w:t xml:space="preserve">, </w:t>
      </w:r>
      <w:r w:rsidRPr="002104A1">
        <w:rPr>
          <w:rStyle w:val="StyleUnderline"/>
        </w:rPr>
        <w:t>and</w:t>
      </w:r>
      <w:r w:rsidRPr="002104A1">
        <w:rPr>
          <w:sz w:val="16"/>
        </w:rPr>
        <w:t xml:space="preserve"> — in the longer term — </w:t>
      </w:r>
      <w:r w:rsidRPr="002104A1">
        <w:rPr>
          <w:rStyle w:val="StyleUnderline"/>
        </w:rPr>
        <w:t>reducing the</w:t>
      </w:r>
      <w:r w:rsidRPr="002104A1">
        <w:rPr>
          <w:sz w:val="16"/>
        </w:rPr>
        <w:t xml:space="preserve"> regional </w:t>
      </w:r>
      <w:r w:rsidRPr="002104A1">
        <w:rPr>
          <w:rStyle w:val="StyleUnderline"/>
        </w:rPr>
        <w:t>amount spent on education and</w:t>
      </w:r>
      <w:r w:rsidRPr="002104A1">
        <w:rPr>
          <w:sz w:val="16"/>
        </w:rPr>
        <w:t xml:space="preserve"> other forms of </w:t>
      </w:r>
      <w:r w:rsidRPr="002104A1">
        <w:rPr>
          <w:rStyle w:val="StyleUnderline"/>
        </w:rPr>
        <w:t>human capital</w:t>
      </w:r>
      <w:r w:rsidRPr="002104A1">
        <w:rPr>
          <w:sz w:val="16"/>
        </w:rPr>
        <w:t xml:space="preserve"> accumulation. Their empirical results over an analysis of 118 countries over a 25-year period are in the chart below. The correlation may not look strong from an economics or finance perspective, but it actually is quite strong from a political science perspective, where our patterns are harder to measure and more subject to noise. </w:t>
      </w:r>
      <w:r w:rsidRPr="002104A1">
        <w:rPr>
          <w:rStyle w:val="StyleUnderline"/>
        </w:rPr>
        <w:t>The current conflict in Syria provides a</w:t>
      </w:r>
      <w:r w:rsidRPr="002104A1">
        <w:rPr>
          <w:sz w:val="16"/>
        </w:rPr>
        <w:t xml:space="preserve"> more contemporary and </w:t>
      </w:r>
      <w:r w:rsidRPr="002104A1">
        <w:rPr>
          <w:rStyle w:val="StyleUnderline"/>
        </w:rPr>
        <w:t>dramatic example</w:t>
      </w:r>
      <w:r w:rsidRPr="002104A1">
        <w:rPr>
          <w:sz w:val="16"/>
        </w:rPr>
        <w:t xml:space="preserve">. </w:t>
      </w:r>
      <w:r w:rsidRPr="002104A1">
        <w:rPr>
          <w:rStyle w:val="StyleUnderline"/>
        </w:rPr>
        <w:t>Terrorism, weapons trading and refugees now affect other countries in the region</w:t>
      </w:r>
      <w:r w:rsidRPr="002104A1">
        <w:rPr>
          <w:sz w:val="16"/>
        </w:rPr>
        <w:t xml:space="preserve"> (and even countries outside the region, as northern European countries have seen the effects of both refugees and terrorism, too). </w:t>
      </w:r>
      <w:r w:rsidRPr="002104A1">
        <w:rPr>
          <w:rStyle w:val="StyleUnderline"/>
        </w:rPr>
        <w:t>In Mexico’s case</w:t>
      </w:r>
      <w:r w:rsidRPr="002104A1">
        <w:rPr>
          <w:sz w:val="16"/>
        </w:rPr>
        <w:t xml:space="preserve">, even mild </w:t>
      </w:r>
      <w:r w:rsidRPr="002104A1">
        <w:rPr>
          <w:rStyle w:val="Emphasis"/>
        </w:rPr>
        <w:t>destabilization</w:t>
      </w:r>
      <w:r w:rsidRPr="002104A1">
        <w:rPr>
          <w:sz w:val="16"/>
        </w:rPr>
        <w:t xml:space="preserve"> </w:t>
      </w:r>
      <w:r w:rsidRPr="002104A1">
        <w:rPr>
          <w:rStyle w:val="StyleUnderline"/>
        </w:rPr>
        <w:t xml:space="preserve">there could </w:t>
      </w:r>
      <w:r w:rsidRPr="002104A1">
        <w:rPr>
          <w:rStyle w:val="Emphasis"/>
        </w:rPr>
        <w:t>increase the risk of instability</w:t>
      </w:r>
      <w:r w:rsidRPr="002104A1">
        <w:rPr>
          <w:sz w:val="16"/>
        </w:rPr>
        <w:t xml:space="preserve"> </w:t>
      </w:r>
      <w:r w:rsidRPr="002104A1">
        <w:rPr>
          <w:rStyle w:val="StyleUnderline"/>
        </w:rPr>
        <w:t>in the U.S.</w:t>
      </w:r>
      <w:r w:rsidRPr="002104A1">
        <w:rPr>
          <w:sz w:val="16"/>
        </w:rPr>
        <w:t xml:space="preserve"> More discontent in Mexico as a result of a plummeting economy will mean more angry, armed people close to or attempting to cross U.S. borders. Weakened investment in human capital in Mexico means either more people seeking education in the U.S. or more unskilled workers crossing into the U.S. seeking a job.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More broadly, </w:t>
      </w:r>
      <w:r w:rsidRPr="002104A1">
        <w:rPr>
          <w:rStyle w:val="StyleUnderline"/>
        </w:rPr>
        <w:t xml:space="preserve">a struggling </w:t>
      </w:r>
      <w:r w:rsidRPr="008154AE">
        <w:rPr>
          <w:rStyle w:val="StyleUnderline"/>
          <w:highlight w:val="cyan"/>
        </w:rPr>
        <w:t>Mexico will</w:t>
      </w:r>
      <w:r w:rsidRPr="002104A1">
        <w:rPr>
          <w:sz w:val="16"/>
        </w:rPr>
        <w:t xml:space="preserve"> also </w:t>
      </w:r>
      <w:r w:rsidRPr="008154AE">
        <w:rPr>
          <w:rStyle w:val="StyleUnderline"/>
          <w:highlight w:val="cyan"/>
        </w:rPr>
        <w:t>be</w:t>
      </w:r>
      <w:r w:rsidRPr="008154AE">
        <w:rPr>
          <w:sz w:val="16"/>
          <w:highlight w:val="cyan"/>
        </w:rPr>
        <w:t xml:space="preserve"> </w:t>
      </w:r>
      <w:r w:rsidRPr="008154AE">
        <w:rPr>
          <w:rStyle w:val="Emphasis"/>
          <w:highlight w:val="cyan"/>
        </w:rPr>
        <w:t>less capable of managing</w:t>
      </w:r>
      <w:r w:rsidRPr="002104A1">
        <w:rPr>
          <w:rStyle w:val="Emphasis"/>
        </w:rPr>
        <w:t xml:space="preserve"> problems</w:t>
      </w:r>
      <w:r w:rsidRPr="002104A1">
        <w:rPr>
          <w:sz w:val="16"/>
        </w:rPr>
        <w:t xml:space="preserve"> </w:t>
      </w:r>
      <w:r w:rsidRPr="002104A1">
        <w:rPr>
          <w:rStyle w:val="StyleUnderline"/>
        </w:rPr>
        <w:t>such as</w:t>
      </w:r>
      <w:r w:rsidRPr="002104A1">
        <w:rPr>
          <w:sz w:val="16"/>
        </w:rPr>
        <w:t xml:space="preserve"> </w:t>
      </w:r>
      <w:r w:rsidRPr="002104A1">
        <w:rPr>
          <w:rStyle w:val="Emphasis"/>
        </w:rPr>
        <w:t xml:space="preserve">pollution and </w:t>
      </w:r>
      <w:r w:rsidRPr="008154AE">
        <w:rPr>
          <w:rStyle w:val="Emphasis"/>
          <w:highlight w:val="cyan"/>
        </w:rPr>
        <w:t>disease</w:t>
      </w:r>
      <w:r w:rsidRPr="002104A1">
        <w:rPr>
          <w:sz w:val="16"/>
        </w:rPr>
        <w:t xml:space="preserve">, </w:t>
      </w:r>
      <w:r w:rsidRPr="002104A1">
        <w:rPr>
          <w:rStyle w:val="StyleUnderline"/>
        </w:rPr>
        <w:t xml:space="preserve">which </w:t>
      </w:r>
      <w:r w:rsidRPr="008154AE">
        <w:rPr>
          <w:rStyle w:val="StyleUnderline"/>
          <w:highlight w:val="cyan"/>
        </w:rPr>
        <w:t xml:space="preserve">can </w:t>
      </w:r>
      <w:r w:rsidRPr="008154AE">
        <w:rPr>
          <w:rStyle w:val="Emphasis"/>
          <w:highlight w:val="cyan"/>
        </w:rPr>
        <w:t>cross borders</w:t>
      </w:r>
      <w:r w:rsidRPr="008154AE">
        <w:rPr>
          <w:sz w:val="16"/>
          <w:highlight w:val="cyan"/>
        </w:rPr>
        <w:t xml:space="preserve"> </w:t>
      </w:r>
      <w:r w:rsidRPr="008154AE">
        <w:rPr>
          <w:rStyle w:val="StyleUnderline"/>
          <w:highlight w:val="cyan"/>
        </w:rPr>
        <w:t>far more easily than people</w:t>
      </w:r>
      <w:r w:rsidRPr="008154AE">
        <w:rPr>
          <w:sz w:val="16"/>
          <w:highlight w:val="cyan"/>
        </w:rPr>
        <w:t xml:space="preserve">. </w:t>
      </w:r>
      <w:r w:rsidRPr="008154AE">
        <w:rPr>
          <w:rStyle w:val="Emphasis"/>
          <w:highlight w:val="cyan"/>
        </w:rPr>
        <w:t>Another H1N1 outbreak</w:t>
      </w:r>
      <w:r w:rsidRPr="002104A1">
        <w:rPr>
          <w:sz w:val="16"/>
        </w:rPr>
        <w:t xml:space="preserve"> </w:t>
      </w:r>
      <w:r w:rsidRPr="002104A1">
        <w:rPr>
          <w:rStyle w:val="StyleUnderline"/>
        </w:rPr>
        <w:t xml:space="preserve">in a weak Mexico </w:t>
      </w:r>
      <w:r w:rsidRPr="008154AE">
        <w:rPr>
          <w:rStyle w:val="StyleUnderline"/>
          <w:highlight w:val="cyan"/>
        </w:rPr>
        <w:t>could</w:t>
      </w:r>
      <w:r w:rsidRPr="008154AE">
        <w:rPr>
          <w:sz w:val="16"/>
          <w:highlight w:val="cyan"/>
        </w:rPr>
        <w:t xml:space="preserve"> </w:t>
      </w:r>
      <w:r w:rsidRPr="008154AE">
        <w:rPr>
          <w:rStyle w:val="Emphasis"/>
          <w:highlight w:val="cyan"/>
        </w:rPr>
        <w:t>put many</w:t>
      </w:r>
      <w:r w:rsidRPr="002104A1">
        <w:rPr>
          <w:rStyle w:val="Emphasis"/>
        </w:rPr>
        <w:t xml:space="preserve"> Americans </w:t>
      </w:r>
      <w:r w:rsidRPr="008154AE">
        <w:rPr>
          <w:rStyle w:val="Emphasis"/>
          <w:highlight w:val="cyan"/>
        </w:rPr>
        <w:t>at risk</w:t>
      </w:r>
      <w:r w:rsidRPr="002104A1">
        <w:rPr>
          <w:sz w:val="16"/>
        </w:rPr>
        <w:t xml:space="preserve">. </w:t>
      </w:r>
      <w:r w:rsidRPr="008154AE">
        <w:rPr>
          <w:rStyle w:val="StyleUnderline"/>
          <w:highlight w:val="cyan"/>
        </w:rPr>
        <w:t xml:space="preserve">A weakened economy is </w:t>
      </w:r>
      <w:r w:rsidRPr="002104A1">
        <w:rPr>
          <w:rStyle w:val="StyleUnderline"/>
        </w:rPr>
        <w:t xml:space="preserve">thought to be part of </w:t>
      </w:r>
      <w:r w:rsidRPr="008154AE">
        <w:rPr>
          <w:rStyle w:val="StyleUnderline"/>
          <w:highlight w:val="cyan"/>
        </w:rPr>
        <w:t xml:space="preserve">the reason Brazil didn’t mobilize as quickly as it otherwise might have in the early stages of </w:t>
      </w:r>
      <w:r w:rsidRPr="002104A1">
        <w:rPr>
          <w:rStyle w:val="StyleUnderline"/>
        </w:rPr>
        <w:t xml:space="preserve">the </w:t>
      </w:r>
      <w:r w:rsidRPr="008154AE">
        <w:rPr>
          <w:rStyle w:val="StyleUnderline"/>
          <w:highlight w:val="cyan"/>
        </w:rPr>
        <w:t>Zika outbreak.</w:t>
      </w:r>
      <w:r w:rsidRPr="002104A1">
        <w:rPr>
          <w:sz w:val="16"/>
        </w:rPr>
        <w:t xml:space="preserve"> Finally — and this is speculative — suppose Trump’s policies are enacted to their full capacity. </w:t>
      </w:r>
      <w:r w:rsidRPr="008154AE">
        <w:rPr>
          <w:rStyle w:val="StyleUnderline"/>
          <w:highlight w:val="cyan"/>
        </w:rPr>
        <w:t>This could cause Mexico’s</w:t>
      </w:r>
      <w:r w:rsidRPr="002104A1">
        <w:rPr>
          <w:sz w:val="16"/>
        </w:rPr>
        <w:t xml:space="preserve"> economy and </w:t>
      </w:r>
      <w:r w:rsidRPr="008154AE">
        <w:rPr>
          <w:rStyle w:val="StyleUnderline"/>
          <w:highlight w:val="cyan"/>
        </w:rPr>
        <w:t>political environment to deteriorate</w:t>
      </w:r>
      <w:r w:rsidRPr="002104A1">
        <w:rPr>
          <w:rStyle w:val="StyleUnderline"/>
        </w:rPr>
        <w:t xml:space="preserve"> all the way </w:t>
      </w:r>
      <w:r w:rsidRPr="008154AE">
        <w:rPr>
          <w:rStyle w:val="StyleUnderline"/>
          <w:highlight w:val="cyan"/>
        </w:rPr>
        <w:t xml:space="preserve">to status of a </w:t>
      </w:r>
      <w:r w:rsidRPr="008154AE">
        <w:rPr>
          <w:rStyle w:val="Emphasis"/>
          <w:highlight w:val="cyan"/>
        </w:rPr>
        <w:t>failing state</w:t>
      </w:r>
      <w:r w:rsidRPr="002104A1">
        <w:rPr>
          <w:sz w:val="16"/>
        </w:rPr>
        <w:t xml:space="preserve">. </w:t>
      </w:r>
      <w:r w:rsidRPr="008154AE">
        <w:rPr>
          <w:rStyle w:val="Emphasis"/>
          <w:highlight w:val="cyan"/>
        </w:rPr>
        <w:t>Failing states</w:t>
      </w:r>
      <w:r w:rsidRPr="008154AE">
        <w:rPr>
          <w:sz w:val="16"/>
          <w:highlight w:val="cyan"/>
        </w:rPr>
        <w:t xml:space="preserve"> </w:t>
      </w:r>
      <w:r w:rsidRPr="008154AE">
        <w:rPr>
          <w:rStyle w:val="StyleUnderline"/>
          <w:highlight w:val="cyan"/>
        </w:rPr>
        <w:t>are</w:t>
      </w:r>
      <w:r w:rsidRPr="002104A1">
        <w:rPr>
          <w:rStyle w:val="StyleUnderline"/>
        </w:rPr>
        <w:t xml:space="preserve"> thought by both scholars and policymakers to be </w:t>
      </w:r>
      <w:r w:rsidRPr="008154AE">
        <w:rPr>
          <w:rStyle w:val="StyleUnderline"/>
          <w:highlight w:val="cyan"/>
        </w:rPr>
        <w:t xml:space="preserve">potential </w:t>
      </w:r>
      <w:r w:rsidRPr="008154AE">
        <w:rPr>
          <w:rStyle w:val="Emphasis"/>
          <w:highlight w:val="cyan"/>
        </w:rPr>
        <w:t>environments for terrorism</w:t>
      </w:r>
      <w:r w:rsidRPr="002104A1">
        <w:rPr>
          <w:sz w:val="16"/>
        </w:rPr>
        <w:t xml:space="preserve"> (technically they increase the likelihood of terrorism, though are not necessary or sufficient).</w:t>
      </w:r>
    </w:p>
    <w:p w14:paraId="62F8C308" w14:textId="77777777" w:rsidR="00622974" w:rsidRPr="002104A1" w:rsidRDefault="00622974" w:rsidP="00622974">
      <w:pPr>
        <w:pStyle w:val="Heading4"/>
      </w:pPr>
      <w:r w:rsidRPr="002104A1">
        <w:t xml:space="preserve">Terrorism </w:t>
      </w:r>
      <w:r w:rsidRPr="002104A1">
        <w:rPr>
          <w:u w:val="single"/>
        </w:rPr>
        <w:t>kills millions</w:t>
      </w:r>
      <w:r w:rsidRPr="002104A1">
        <w:t xml:space="preserve">, spurs </w:t>
      </w:r>
      <w:r w:rsidRPr="002104A1">
        <w:rPr>
          <w:u w:val="single"/>
        </w:rPr>
        <w:t>retaliatory nuke war,</w:t>
      </w:r>
      <w:r w:rsidRPr="002104A1">
        <w:t xml:space="preserve"> and </w:t>
      </w:r>
      <w:r w:rsidRPr="002104A1">
        <w:rPr>
          <w:u w:val="single"/>
        </w:rPr>
        <w:t>collapses the international order</w:t>
      </w:r>
    </w:p>
    <w:p w14:paraId="7C5EEE28" w14:textId="77777777" w:rsidR="00622974" w:rsidRPr="002104A1" w:rsidRDefault="00622974" w:rsidP="00622974">
      <w:r w:rsidRPr="002104A1">
        <w:rPr>
          <w:rStyle w:val="Style13ptBold"/>
        </w:rPr>
        <w:t>Bunn 17</w:t>
      </w:r>
      <w:r w:rsidRPr="002104A1">
        <w:t xml:space="preserve"> – Matthew, professor of practice at the Harvard Kennedy School and a former advisor in the White House Office of Science and Technology, The Bulletin , </w:t>
      </w:r>
      <w:hyperlink r:id="rId14" w:history="1">
        <w:r w:rsidRPr="002104A1">
          <w:rPr>
            <w:rStyle w:val="Hyperlink"/>
          </w:rPr>
          <w:t>https://thebulletin.org/2017/09/the-effects-of-a-single-terrorist-nuclear-bomb/</w:t>
        </w:r>
      </w:hyperlink>
      <w:r w:rsidRPr="002104A1">
        <w:t>, 09-28-2017 pbr/msdi20</w:t>
      </w:r>
    </w:p>
    <w:p w14:paraId="60E37615" w14:textId="77777777" w:rsidR="00622974" w:rsidRPr="002104A1" w:rsidRDefault="00622974" w:rsidP="00622974">
      <w:pPr>
        <w:rPr>
          <w:sz w:val="14"/>
        </w:rPr>
      </w:pPr>
      <w:r w:rsidRPr="002104A1">
        <w:rPr>
          <w:sz w:val="14"/>
        </w:rPr>
        <w:t xml:space="preserve">The </w:t>
      </w:r>
      <w:r w:rsidRPr="002104A1">
        <w:rPr>
          <w:rStyle w:val="StyleUnderline"/>
        </w:rPr>
        <w:t>escalating threats</w:t>
      </w:r>
      <w:r w:rsidRPr="002104A1">
        <w:rPr>
          <w:sz w:val="14"/>
        </w:rPr>
        <w:t xml:space="preserve"> between North Korea and the United States </w:t>
      </w:r>
      <w:r w:rsidRPr="002104A1">
        <w:rPr>
          <w:rStyle w:val="StyleUnderline"/>
        </w:rPr>
        <w:t>make it easy to forget</w:t>
      </w:r>
      <w:r w:rsidRPr="002104A1">
        <w:rPr>
          <w:sz w:val="14"/>
        </w:rPr>
        <w:t xml:space="preserve"> the </w:t>
      </w:r>
      <w:r w:rsidRPr="008154AE">
        <w:rPr>
          <w:rStyle w:val="Emphasis"/>
          <w:highlight w:val="cyan"/>
        </w:rPr>
        <w:t>“nuclear nightmare,”</w:t>
      </w:r>
      <w:r w:rsidRPr="002104A1">
        <w:rPr>
          <w:sz w:val="14"/>
        </w:rPr>
        <w:t xml:space="preserve"> as former US Secretary of Defense William J. Perry put it, </w:t>
      </w:r>
      <w:r w:rsidRPr="002104A1">
        <w:rPr>
          <w:rStyle w:val="StyleUnderline"/>
        </w:rPr>
        <w:t>that could result</w:t>
      </w:r>
      <w:r w:rsidRPr="002104A1">
        <w:rPr>
          <w:sz w:val="14"/>
        </w:rPr>
        <w:t xml:space="preserve"> even </w:t>
      </w:r>
      <w:r w:rsidRPr="008154AE">
        <w:rPr>
          <w:rStyle w:val="StyleUnderline"/>
          <w:highlight w:val="cyan"/>
        </w:rPr>
        <w:t>from</w:t>
      </w:r>
      <w:r w:rsidRPr="002104A1">
        <w:rPr>
          <w:sz w:val="14"/>
        </w:rPr>
        <w:t xml:space="preserve"> the </w:t>
      </w:r>
      <w:r w:rsidRPr="002104A1">
        <w:rPr>
          <w:rStyle w:val="StyleUnderline"/>
        </w:rPr>
        <w:t>use</w:t>
      </w:r>
      <w:r w:rsidRPr="002104A1">
        <w:rPr>
          <w:sz w:val="14"/>
        </w:rPr>
        <w:t xml:space="preserve"> </w:t>
      </w:r>
      <w:r w:rsidRPr="002104A1">
        <w:rPr>
          <w:rStyle w:val="StyleUnderline"/>
        </w:rPr>
        <w:t xml:space="preserve">of just </w:t>
      </w:r>
      <w:r w:rsidRPr="008154AE">
        <w:rPr>
          <w:rStyle w:val="StyleUnderline"/>
          <w:highlight w:val="cyan"/>
        </w:rPr>
        <w:t>a</w:t>
      </w:r>
      <w:r w:rsidRPr="008154AE">
        <w:rPr>
          <w:sz w:val="14"/>
          <w:highlight w:val="cyan"/>
        </w:rPr>
        <w:t xml:space="preserve"> </w:t>
      </w:r>
      <w:r w:rsidRPr="008154AE">
        <w:rPr>
          <w:rStyle w:val="Emphasis"/>
          <w:highlight w:val="cyan"/>
        </w:rPr>
        <w:t>single</w:t>
      </w:r>
      <w:r w:rsidRPr="002104A1">
        <w:rPr>
          <w:rStyle w:val="Emphasis"/>
        </w:rPr>
        <w:t xml:space="preserve"> </w:t>
      </w:r>
      <w:r w:rsidRPr="008154AE">
        <w:rPr>
          <w:rStyle w:val="Emphasis"/>
          <w:highlight w:val="cyan"/>
        </w:rPr>
        <w:t>terrorist nuc</w:t>
      </w:r>
      <w:r w:rsidRPr="002104A1">
        <w:rPr>
          <w:rStyle w:val="Emphasis"/>
        </w:rPr>
        <w:t xml:space="preserve">lear </w:t>
      </w:r>
      <w:r w:rsidRPr="008154AE">
        <w:rPr>
          <w:rStyle w:val="Emphasis"/>
          <w:highlight w:val="cyan"/>
        </w:rPr>
        <w:t>bomb</w:t>
      </w:r>
      <w:r w:rsidRPr="002104A1">
        <w:rPr>
          <w:sz w:val="14"/>
        </w:rPr>
        <w:t xml:space="preserve"> in the heart of </w:t>
      </w:r>
      <w:r w:rsidRPr="002104A1">
        <w:rPr>
          <w:rStyle w:val="StyleUnderline"/>
        </w:rPr>
        <w:t>a major city</w:t>
      </w:r>
      <w:r w:rsidRPr="002104A1">
        <w:rPr>
          <w:sz w:val="14"/>
        </w:rPr>
        <w:t xml:space="preserve">.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Depending on where and when it was detonated, the blast, fire, initial radiation, and long-term radioactive fallout from </w:t>
      </w:r>
      <w:r w:rsidRPr="002104A1">
        <w:rPr>
          <w:rStyle w:val="StyleUnderline"/>
        </w:rPr>
        <w:t>such a bomb could leave the</w:t>
      </w:r>
      <w:r w:rsidRPr="002104A1">
        <w:rPr>
          <w:sz w:val="14"/>
        </w:rPr>
        <w:t xml:space="preserve"> heart of a major </w:t>
      </w:r>
      <w:r w:rsidRPr="002104A1">
        <w:rPr>
          <w:rStyle w:val="StyleUnderline"/>
        </w:rPr>
        <w:t>city a</w:t>
      </w:r>
      <w:r w:rsidRPr="002104A1">
        <w:rPr>
          <w:sz w:val="14"/>
        </w:rPr>
        <w:t xml:space="preserve"> smoldering </w:t>
      </w:r>
      <w:r w:rsidRPr="002104A1">
        <w:rPr>
          <w:rStyle w:val="StyleUnderline"/>
        </w:rPr>
        <w:t>radioactive ruin</w:t>
      </w:r>
      <w:r w:rsidRPr="002104A1">
        <w:rPr>
          <w:sz w:val="14"/>
        </w:rPr>
        <w:t xml:space="preserve">, </w:t>
      </w:r>
      <w:r w:rsidRPr="002104A1">
        <w:rPr>
          <w:rStyle w:val="StyleUnderline"/>
        </w:rPr>
        <w:t>killing</w:t>
      </w:r>
      <w:r w:rsidRPr="002104A1">
        <w:rPr>
          <w:sz w:val="14"/>
        </w:rPr>
        <w:t xml:space="preserve"> tens or </w:t>
      </w:r>
      <w:r w:rsidRPr="002104A1">
        <w:rPr>
          <w:rStyle w:val="Emphasis"/>
        </w:rPr>
        <w:t>hundreds of thousands</w:t>
      </w:r>
      <w:r w:rsidRPr="002104A1">
        <w:rPr>
          <w:sz w:val="14"/>
        </w:rPr>
        <w:t xml:space="preserve"> of people and wounding hundreds of thousands more. </w:t>
      </w:r>
      <w:r w:rsidRPr="002104A1">
        <w:rPr>
          <w:rStyle w:val="StyleUnderline"/>
        </w:rPr>
        <w:t>Vast areas</w:t>
      </w:r>
      <w:r w:rsidRPr="002104A1">
        <w:rPr>
          <w:sz w:val="14"/>
        </w:rPr>
        <w:t xml:space="preserve"> </w:t>
      </w:r>
      <w:r w:rsidRPr="002104A1">
        <w:rPr>
          <w:rStyle w:val="StyleUnderline"/>
        </w:rPr>
        <w:t>would</w:t>
      </w:r>
      <w:r w:rsidRPr="002104A1">
        <w:rPr>
          <w:sz w:val="14"/>
        </w:rPr>
        <w:t xml:space="preserve"> have to </w:t>
      </w:r>
      <w:r w:rsidRPr="002104A1">
        <w:rPr>
          <w:rStyle w:val="StyleUnderline"/>
        </w:rPr>
        <w:t>be</w:t>
      </w:r>
      <w:r w:rsidRPr="002104A1">
        <w:rPr>
          <w:sz w:val="14"/>
        </w:rPr>
        <w:t xml:space="preserve"> evacuated and might be </w:t>
      </w:r>
      <w:r w:rsidRPr="002104A1">
        <w:rPr>
          <w:rStyle w:val="StyleUnderline"/>
        </w:rPr>
        <w:t>uninhabitable</w:t>
      </w:r>
      <w:r w:rsidRPr="002104A1">
        <w:rPr>
          <w:sz w:val="14"/>
        </w:rPr>
        <w:t xml:space="preserve"> </w:t>
      </w:r>
      <w:r w:rsidRPr="002104A1">
        <w:rPr>
          <w:rStyle w:val="StyleUnderline"/>
        </w:rPr>
        <w:t>for years</w:t>
      </w:r>
      <w:r w:rsidRPr="002104A1">
        <w:rPr>
          <w:sz w:val="14"/>
        </w:rPr>
        <w:t xml:space="preserve">. Economic, political, and social </w:t>
      </w:r>
      <w:r w:rsidRPr="002104A1">
        <w:rPr>
          <w:rStyle w:val="StyleUnderline"/>
        </w:rPr>
        <w:t>aftershocks</w:t>
      </w:r>
      <w:r w:rsidRPr="002104A1">
        <w:rPr>
          <w:sz w:val="14"/>
        </w:rPr>
        <w:t xml:space="preserve"> </w:t>
      </w:r>
      <w:r w:rsidRPr="002104A1">
        <w:rPr>
          <w:rStyle w:val="StyleUnderline"/>
        </w:rPr>
        <w:t>would ripple</w:t>
      </w:r>
      <w:r w:rsidRPr="002104A1">
        <w:rPr>
          <w:sz w:val="14"/>
        </w:rPr>
        <w:t xml:space="preserve"> </w:t>
      </w:r>
      <w:r w:rsidRPr="002104A1">
        <w:rPr>
          <w:rStyle w:val="Emphasis"/>
        </w:rPr>
        <w:t>throughout the world</w:t>
      </w:r>
      <w:r w:rsidRPr="002104A1">
        <w:rPr>
          <w:sz w:val="14"/>
        </w:rPr>
        <w:t xml:space="preserve">. A single terrorist nuclear bomb would change history. The country attacked—and the world—would never be the same. The idea of terrorists accomplishing such a thing is, unfortunately, not out of the question; </w:t>
      </w:r>
      <w:r w:rsidRPr="008154AE">
        <w:rPr>
          <w:rStyle w:val="StyleUnderline"/>
          <w:highlight w:val="cyan"/>
        </w:rPr>
        <w:t>it is</w:t>
      </w:r>
      <w:r w:rsidRPr="002104A1">
        <w:rPr>
          <w:rStyle w:val="StyleUnderline"/>
        </w:rPr>
        <w:t xml:space="preserve"> far </w:t>
      </w:r>
      <w:r w:rsidRPr="008154AE">
        <w:rPr>
          <w:rStyle w:val="StyleUnderline"/>
          <w:highlight w:val="cyan"/>
        </w:rPr>
        <w:t>easier to make a crude</w:t>
      </w:r>
      <w:r w:rsidRPr="002104A1">
        <w:rPr>
          <w:sz w:val="14"/>
        </w:rPr>
        <w:t xml:space="preserve">, unsafe, unreliable </w:t>
      </w:r>
      <w:r w:rsidRPr="002104A1">
        <w:rPr>
          <w:rStyle w:val="StyleUnderline"/>
        </w:rPr>
        <w:t xml:space="preserve">nuclear </w:t>
      </w:r>
      <w:r w:rsidRPr="008154AE">
        <w:rPr>
          <w:rStyle w:val="StyleUnderline"/>
          <w:highlight w:val="cyan"/>
        </w:rPr>
        <w:t>explosive</w:t>
      </w:r>
      <w:r w:rsidRPr="002104A1">
        <w:rPr>
          <w:sz w:val="14"/>
        </w:rPr>
        <w:t xml:space="preserve"> that might fit in the back of a truck than it is to make a safe, reliable weapon of known yield that can be delivered by missile or combat aircraft. </w:t>
      </w:r>
      <w:r w:rsidRPr="002104A1">
        <w:rPr>
          <w:rStyle w:val="StyleUnderline"/>
        </w:rPr>
        <w:t>Numerous</w:t>
      </w:r>
      <w:r w:rsidRPr="002104A1">
        <w:rPr>
          <w:sz w:val="14"/>
        </w:rPr>
        <w:t xml:space="preserve"> government </w:t>
      </w:r>
      <w:r w:rsidRPr="008154AE">
        <w:rPr>
          <w:rStyle w:val="StyleUnderline"/>
          <w:highlight w:val="cyan"/>
        </w:rPr>
        <w:t>studies</w:t>
      </w:r>
      <w:r w:rsidRPr="002104A1">
        <w:rPr>
          <w:sz w:val="14"/>
        </w:rPr>
        <w:t xml:space="preserve"> have </w:t>
      </w:r>
      <w:r w:rsidRPr="008154AE">
        <w:rPr>
          <w:rStyle w:val="StyleUnderline"/>
          <w:highlight w:val="cyan"/>
        </w:rPr>
        <w:t>concluded</w:t>
      </w:r>
      <w:r w:rsidRPr="002104A1">
        <w:rPr>
          <w:sz w:val="14"/>
        </w:rPr>
        <w:t xml:space="preserve"> that </w:t>
      </w:r>
      <w:r w:rsidRPr="008154AE">
        <w:rPr>
          <w:rStyle w:val="StyleUnderline"/>
          <w:highlight w:val="cyan"/>
        </w:rPr>
        <w:t>it is plausible</w:t>
      </w:r>
      <w:r w:rsidRPr="002104A1">
        <w:rPr>
          <w:sz w:val="14"/>
        </w:rPr>
        <w:t xml:space="preserve"> that</w:t>
      </w:r>
      <w:r w:rsidRPr="002104A1">
        <w:rPr>
          <w:rStyle w:val="StyleUnderline"/>
        </w:rPr>
        <w:t xml:space="preserve"> </w:t>
      </w:r>
      <w:r w:rsidRPr="008154AE">
        <w:rPr>
          <w:rStyle w:val="StyleUnderline"/>
          <w:highlight w:val="cyan"/>
        </w:rPr>
        <w:t>a</w:t>
      </w:r>
      <w:r w:rsidRPr="002104A1">
        <w:rPr>
          <w:sz w:val="14"/>
        </w:rPr>
        <w:t xml:space="preserve"> sophisticated </w:t>
      </w:r>
      <w:r w:rsidRPr="002104A1">
        <w:rPr>
          <w:rStyle w:val="StyleUnderline"/>
        </w:rPr>
        <w:t xml:space="preserve">terrorist </w:t>
      </w:r>
      <w:r w:rsidRPr="008154AE">
        <w:rPr>
          <w:rStyle w:val="StyleUnderline"/>
          <w:highlight w:val="cyan"/>
        </w:rPr>
        <w:t>group could</w:t>
      </w:r>
      <w:r w:rsidRPr="002104A1">
        <w:rPr>
          <w:rStyle w:val="StyleUnderline"/>
        </w:rPr>
        <w:t xml:space="preserve"> make a crude bomb </w:t>
      </w:r>
      <w:r w:rsidRPr="008154AE">
        <w:rPr>
          <w:rStyle w:val="StyleUnderline"/>
          <w:highlight w:val="cyan"/>
        </w:rPr>
        <w:t>if they got the</w:t>
      </w:r>
      <w:r w:rsidRPr="002104A1">
        <w:rPr>
          <w:sz w:val="14"/>
        </w:rPr>
        <w:t xml:space="preserve"> needed nuclear </w:t>
      </w:r>
      <w:r w:rsidRPr="008154AE">
        <w:rPr>
          <w:rStyle w:val="StyleUnderline"/>
          <w:highlight w:val="cyan"/>
        </w:rPr>
        <w:t>material</w:t>
      </w:r>
      <w:r w:rsidRPr="002104A1">
        <w:rPr>
          <w:sz w:val="14"/>
        </w:rPr>
        <w:t xml:space="preserve">. </w:t>
      </w:r>
      <w:r w:rsidRPr="002104A1">
        <w:rPr>
          <w:rStyle w:val="StyleUnderline"/>
        </w:rPr>
        <w:t>And</w:t>
      </w:r>
      <w:r w:rsidRPr="002104A1">
        <w:rPr>
          <w:sz w:val="14"/>
        </w:rPr>
        <w:t xml:space="preserve"> in the last quarter century, </w:t>
      </w:r>
      <w:r w:rsidRPr="008154AE">
        <w:rPr>
          <w:rStyle w:val="StyleUnderline"/>
          <w:highlight w:val="cyan"/>
        </w:rPr>
        <w:t>there have been</w:t>
      </w:r>
      <w:r w:rsidRPr="002104A1">
        <w:rPr>
          <w:sz w:val="14"/>
        </w:rPr>
        <w:t xml:space="preserve"> some 20 </w:t>
      </w:r>
      <w:r w:rsidRPr="008154AE">
        <w:rPr>
          <w:rStyle w:val="StyleUnderline"/>
          <w:highlight w:val="cyan"/>
        </w:rPr>
        <w:t xml:space="preserve">seizures </w:t>
      </w:r>
      <w:r w:rsidRPr="002104A1">
        <w:rPr>
          <w:rStyle w:val="StyleUnderline"/>
        </w:rPr>
        <w:t>of</w:t>
      </w:r>
      <w:r w:rsidRPr="002104A1">
        <w:rPr>
          <w:sz w:val="14"/>
        </w:rPr>
        <w:t xml:space="preserve"> stolen, weapons-usable </w:t>
      </w:r>
      <w:r w:rsidRPr="002104A1">
        <w:rPr>
          <w:rStyle w:val="StyleUnderline"/>
        </w:rPr>
        <w:t>nuclear material</w:t>
      </w:r>
      <w:r w:rsidRPr="002104A1">
        <w:rPr>
          <w:sz w:val="14"/>
        </w:rPr>
        <w:t xml:space="preserve">, </w:t>
      </w:r>
      <w:r w:rsidRPr="008154AE">
        <w:rPr>
          <w:rStyle w:val="StyleUnderline"/>
          <w:highlight w:val="cyan"/>
        </w:rPr>
        <w:t>and</w:t>
      </w:r>
      <w:r w:rsidRPr="002104A1">
        <w:rPr>
          <w:sz w:val="14"/>
        </w:rPr>
        <w:t xml:space="preserve"> at least two </w:t>
      </w:r>
      <w:r w:rsidRPr="008154AE">
        <w:rPr>
          <w:rStyle w:val="StyleUnderline"/>
          <w:highlight w:val="cyan"/>
        </w:rPr>
        <w:t>terrorist</w:t>
      </w:r>
      <w:r w:rsidRPr="002104A1">
        <w:rPr>
          <w:sz w:val="14"/>
        </w:rPr>
        <w:t xml:space="preserve"> groups have made significant </w:t>
      </w:r>
      <w:r w:rsidRPr="008154AE">
        <w:rPr>
          <w:rStyle w:val="StyleUnderline"/>
          <w:highlight w:val="cyan"/>
        </w:rPr>
        <w:t>efforts</w:t>
      </w:r>
      <w:r w:rsidRPr="008154AE">
        <w:rPr>
          <w:sz w:val="14"/>
          <w:highlight w:val="cyan"/>
        </w:rPr>
        <w:t xml:space="preserve"> </w:t>
      </w:r>
      <w:r w:rsidRPr="008154AE">
        <w:rPr>
          <w:rStyle w:val="StyleUnderline"/>
          <w:highlight w:val="cyan"/>
        </w:rPr>
        <w:t>to</w:t>
      </w:r>
      <w:r w:rsidRPr="008154AE">
        <w:rPr>
          <w:sz w:val="14"/>
          <w:highlight w:val="cyan"/>
        </w:rPr>
        <w:t xml:space="preserve"> </w:t>
      </w:r>
      <w:r w:rsidRPr="008154AE">
        <w:rPr>
          <w:rStyle w:val="StyleUnderline"/>
          <w:highlight w:val="cyan"/>
        </w:rPr>
        <w:t>acquire</w:t>
      </w:r>
      <w:r w:rsidRPr="002104A1">
        <w:rPr>
          <w:rStyle w:val="StyleUnderline"/>
        </w:rPr>
        <w:t xml:space="preserve"> nuclear </w:t>
      </w:r>
      <w:r w:rsidRPr="008154AE">
        <w:rPr>
          <w:rStyle w:val="StyleUnderline"/>
          <w:highlight w:val="cyan"/>
        </w:rPr>
        <w:t>bombs</w:t>
      </w:r>
      <w:r w:rsidRPr="002104A1">
        <w:rPr>
          <w:sz w:val="14"/>
        </w:rPr>
        <w:t xml:space="preserve">. </w:t>
      </w:r>
      <w:r w:rsidRPr="002104A1">
        <w:rPr>
          <w:sz w:val="10"/>
          <w:szCs w:val="18"/>
        </w:rPr>
        <w:t>Terrorist use of an actual nuclear bomb is a low-probability event—but the immensity of the consequences means that even a small chance is enough to justify an intensive effort to reduce the risk. Fortunately, since the early 1990s, countries around the world have significantly reduced the danger—but it remains very real,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w:t>
      </w:r>
      <w:r w:rsidRPr="002104A1">
        <w:rPr>
          <w:sz w:val="12"/>
          <w:szCs w:val="20"/>
        </w:rPr>
        <w:t xml:space="preserve"> </w:t>
      </w:r>
      <w:r w:rsidRPr="002104A1">
        <w:rPr>
          <w:sz w:val="12"/>
        </w:rPr>
        <w:t xml:space="preserve">Ultimately, </w:t>
      </w:r>
      <w:r w:rsidRPr="008154AE">
        <w:rPr>
          <w:rStyle w:val="StyleUnderline"/>
          <w:highlight w:val="cyan"/>
        </w:rPr>
        <w:t>even</w:t>
      </w:r>
      <w:r w:rsidRPr="002104A1">
        <w:rPr>
          <w:rStyle w:val="StyleUnderline"/>
        </w:rPr>
        <w:t xml:space="preserve"> a </w:t>
      </w:r>
      <w:r w:rsidRPr="008154AE">
        <w:rPr>
          <w:rStyle w:val="StyleUnderline"/>
          <w:highlight w:val="cyan"/>
        </w:rPr>
        <w:t>crude</w:t>
      </w:r>
      <w:r w:rsidRPr="002104A1">
        <w:rPr>
          <w:rStyle w:val="StyleUnderline"/>
        </w:rPr>
        <w:t xml:space="preserve"> terrorist nuclear </w:t>
      </w:r>
      <w:r w:rsidRPr="008154AE">
        <w:rPr>
          <w:rStyle w:val="StyleUnderline"/>
          <w:highlight w:val="cyan"/>
        </w:rPr>
        <w:t>bomb</w:t>
      </w:r>
      <w:r w:rsidRPr="002104A1">
        <w:rPr>
          <w:sz w:val="12"/>
        </w:rPr>
        <w:t xml:space="preserve"> would </w:t>
      </w:r>
      <w:r w:rsidRPr="002104A1">
        <w:rPr>
          <w:rStyle w:val="StyleUnderline"/>
        </w:rPr>
        <w:t>carry the possibility</w:t>
      </w:r>
      <w:r w:rsidRPr="002104A1">
        <w:rPr>
          <w:sz w:val="12"/>
        </w:rPr>
        <w:t xml:space="preserve"> that the </w:t>
      </w:r>
      <w:r w:rsidRPr="002104A1">
        <w:rPr>
          <w:rStyle w:val="StyleUnderline"/>
        </w:rPr>
        <w:t>countless</w:t>
      </w:r>
      <w:r w:rsidRPr="002104A1">
        <w:rPr>
          <w:sz w:val="12"/>
        </w:rPr>
        <w:t xml:space="preserve"> </w:t>
      </w:r>
      <w:r w:rsidRPr="002104A1">
        <w:rPr>
          <w:rStyle w:val="StyleUnderline"/>
        </w:rPr>
        <w:t>fires</w:t>
      </w:r>
      <w:r w:rsidRPr="002104A1">
        <w:rPr>
          <w:sz w:val="12"/>
        </w:rPr>
        <w:t xml:space="preserve"> touched off by the explosion </w:t>
      </w:r>
      <w:r w:rsidRPr="002104A1">
        <w:rPr>
          <w:rStyle w:val="StyleUnderline"/>
        </w:rPr>
        <w:t>would</w:t>
      </w:r>
      <w:r w:rsidRPr="002104A1">
        <w:rPr>
          <w:sz w:val="12"/>
        </w:rPr>
        <w:t xml:space="preserve"> </w:t>
      </w:r>
      <w:r w:rsidRPr="008154AE">
        <w:rPr>
          <w:rStyle w:val="StyleUnderline"/>
          <w:highlight w:val="cyan"/>
        </w:rPr>
        <w:t>coalesce into a</w:t>
      </w:r>
      <w:r w:rsidRPr="008154AE">
        <w:rPr>
          <w:sz w:val="12"/>
          <w:highlight w:val="cyan"/>
        </w:rPr>
        <w:t xml:space="preserve"> </w:t>
      </w:r>
      <w:r w:rsidRPr="008154AE">
        <w:rPr>
          <w:rStyle w:val="Emphasis"/>
          <w:highlight w:val="cyan"/>
        </w:rPr>
        <w:t>devastating firestorm</w:t>
      </w:r>
      <w:r w:rsidRPr="002104A1">
        <w:rPr>
          <w:sz w:val="12"/>
        </w:rPr>
        <w:t xml:space="preserve">, as occurred at Hiroshima. </w:t>
      </w:r>
      <w:r w:rsidRPr="002104A1">
        <w:rPr>
          <w:rStyle w:val="StyleUnderline"/>
        </w:rPr>
        <w:t>In a firestorm, the</w:t>
      </w:r>
      <w:r w:rsidRPr="002104A1">
        <w:rPr>
          <w:sz w:val="12"/>
        </w:rPr>
        <w:t xml:space="preserve"> </w:t>
      </w:r>
      <w:r w:rsidRPr="002104A1">
        <w:rPr>
          <w:rStyle w:val="StyleUnderline"/>
        </w:rPr>
        <w:t>rising</w:t>
      </w:r>
      <w:r w:rsidRPr="002104A1">
        <w:rPr>
          <w:sz w:val="12"/>
        </w:rPr>
        <w:t xml:space="preserve"> </w:t>
      </w:r>
      <w:r w:rsidRPr="002104A1">
        <w:rPr>
          <w:rStyle w:val="StyleUnderline"/>
        </w:rPr>
        <w:t>column</w:t>
      </w:r>
      <w:r w:rsidRPr="002104A1">
        <w:rPr>
          <w:sz w:val="12"/>
        </w:rPr>
        <w:t xml:space="preserve"> </w:t>
      </w:r>
      <w:r w:rsidRPr="002104A1">
        <w:rPr>
          <w:rStyle w:val="StyleUnderline"/>
        </w:rPr>
        <w:t>of hot air</w:t>
      </w:r>
      <w:r w:rsidRPr="002104A1">
        <w:rPr>
          <w:sz w:val="12"/>
        </w:rPr>
        <w:t xml:space="preserve"> from the massive fire sucks in the air from all around, </w:t>
      </w:r>
      <w:r w:rsidRPr="002104A1">
        <w:rPr>
          <w:rStyle w:val="StyleUnderline"/>
        </w:rPr>
        <w:t>creat</w:t>
      </w:r>
      <w:r w:rsidRPr="002104A1">
        <w:rPr>
          <w:sz w:val="12"/>
        </w:rPr>
        <w:t xml:space="preserve">ing </w:t>
      </w:r>
      <w:r w:rsidRPr="002104A1">
        <w:rPr>
          <w:rStyle w:val="StyleUnderline"/>
        </w:rPr>
        <w:t>hurricane-force winds</w:t>
      </w:r>
      <w:r w:rsidRPr="002104A1">
        <w:rPr>
          <w:sz w:val="12"/>
        </w:rPr>
        <w:t xml:space="preserve">; everything flammable and everything alive within the firestorm would be consumed. The fires and the dust from the blast would make it extremely difficult for either rescuers or survivors to see. The explosion would create a powerful blast wave rushing out in every direction. </w:t>
      </w:r>
      <w:r w:rsidRPr="002104A1">
        <w:rPr>
          <w:rStyle w:val="StyleUnderline"/>
        </w:rPr>
        <w:t>For more than a quarter-mile all around the</w:t>
      </w:r>
      <w:r w:rsidRPr="002104A1">
        <w:rPr>
          <w:sz w:val="12"/>
        </w:rPr>
        <w:t xml:space="preserve"> </w:t>
      </w:r>
      <w:r w:rsidRPr="002104A1">
        <w:rPr>
          <w:rStyle w:val="StyleUnderline"/>
        </w:rPr>
        <w:t>blast</w:t>
      </w:r>
      <w:r w:rsidRPr="002104A1">
        <w:rPr>
          <w:sz w:val="12"/>
        </w:rPr>
        <w:t xml:space="preserve">, the pulse of pressure would be over 20 pounds per square inch above atmospheric pressure (known as “overpressure”), destroying or severely damaging even sturdy buildings. </w:t>
      </w:r>
      <w:r w:rsidRPr="002104A1">
        <w:rPr>
          <w:rStyle w:val="StyleUnderline"/>
        </w:rPr>
        <w:t>The</w:t>
      </w:r>
      <w:r w:rsidRPr="002104A1">
        <w:rPr>
          <w:sz w:val="12"/>
        </w:rPr>
        <w:t xml:space="preserve"> combination of </w:t>
      </w:r>
      <w:r w:rsidRPr="002104A1">
        <w:rPr>
          <w:rStyle w:val="StyleUnderline"/>
        </w:rPr>
        <w:t>blast</w:t>
      </w:r>
      <w:r w:rsidRPr="002104A1">
        <w:rPr>
          <w:sz w:val="12"/>
        </w:rPr>
        <w:t xml:space="preserve">, </w:t>
      </w:r>
      <w:r w:rsidRPr="002104A1">
        <w:rPr>
          <w:rStyle w:val="StyleUnderline"/>
        </w:rPr>
        <w:t>heat, and radiation would kill virtually</w:t>
      </w:r>
      <w:r w:rsidRPr="002104A1">
        <w:rPr>
          <w:sz w:val="12"/>
        </w:rPr>
        <w:t xml:space="preserve"> </w:t>
      </w:r>
      <w:r w:rsidRPr="002104A1">
        <w:rPr>
          <w:rStyle w:val="StyleUnderline"/>
        </w:rPr>
        <w:t>everyone in this zone</w:t>
      </w:r>
      <w:r w:rsidRPr="002104A1">
        <w:rPr>
          <w:sz w:val="12"/>
        </w:rPr>
        <w:t xml:space="preserve">. The blast would be accompanied by winds of many hundreds of miles per hour. The damage from the explosion would extend far beyond this inner zone of almost total death. </w:t>
      </w:r>
      <w:r w:rsidRPr="002104A1">
        <w:rPr>
          <w:rStyle w:val="StyleUnderline"/>
        </w:rPr>
        <w:t>Out to</w:t>
      </w:r>
      <w:r w:rsidRPr="002104A1">
        <w:rPr>
          <w:sz w:val="12"/>
        </w:rPr>
        <w:t xml:space="preserve"> </w:t>
      </w:r>
      <w:r w:rsidRPr="002104A1">
        <w:rPr>
          <w:rStyle w:val="StyleUnderline"/>
        </w:rPr>
        <w:t>more than half a mile</w:t>
      </w:r>
      <w:r w:rsidRPr="002104A1">
        <w:rPr>
          <w:sz w:val="12"/>
        </w:rPr>
        <w:t xml:space="preserve">, </w:t>
      </w:r>
      <w:r w:rsidRPr="002104A1">
        <w:rPr>
          <w:rStyle w:val="StyleUnderline"/>
        </w:rPr>
        <w:t>the</w:t>
      </w:r>
      <w:r w:rsidRPr="002104A1">
        <w:rPr>
          <w:sz w:val="12"/>
        </w:rPr>
        <w:t xml:space="preserve"> </w:t>
      </w:r>
      <w:r w:rsidRPr="002104A1">
        <w:rPr>
          <w:rStyle w:val="StyleUnderline"/>
        </w:rPr>
        <w:t>blast would</w:t>
      </w:r>
      <w:r w:rsidRPr="002104A1">
        <w:rPr>
          <w:sz w:val="12"/>
        </w:rPr>
        <w:t xml:space="preserve"> be strong enough to </w:t>
      </w:r>
      <w:r w:rsidRPr="002104A1">
        <w:rPr>
          <w:rStyle w:val="StyleUnderline"/>
        </w:rPr>
        <w:t>collapse</w:t>
      </w:r>
      <w:r w:rsidRPr="002104A1">
        <w:rPr>
          <w:sz w:val="12"/>
        </w:rPr>
        <w:t xml:space="preserve"> most residential </w:t>
      </w:r>
      <w:r w:rsidRPr="002104A1">
        <w:rPr>
          <w:rStyle w:val="StyleUnderline"/>
        </w:rPr>
        <w:t>buildings</w:t>
      </w:r>
      <w:r w:rsidRPr="002104A1">
        <w:rPr>
          <w:sz w:val="12"/>
        </w:rPr>
        <w:t xml:space="preserve"> and create a serious danger that office buildings would topple over, </w:t>
      </w:r>
      <w:r w:rsidRPr="002104A1">
        <w:rPr>
          <w:rStyle w:val="StyleUnderline"/>
        </w:rPr>
        <w:t>killing those inside</w:t>
      </w:r>
      <w:r w:rsidRPr="002104A1">
        <w:rPr>
          <w:sz w:val="12"/>
        </w:rPr>
        <w:t xml:space="preserv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w:t>
      </w:r>
      <w:r w:rsidRPr="002104A1">
        <w:rPr>
          <w:rStyle w:val="StyleUnderline"/>
        </w:rPr>
        <w:t>effects of radiation</w:t>
      </w:r>
      <w:r w:rsidRPr="002104A1">
        <w:rPr>
          <w:sz w:val="12"/>
        </w:rPr>
        <w:t xml:space="preserve"> would </w:t>
      </w:r>
      <w:r w:rsidRPr="002104A1">
        <w:rPr>
          <w:rStyle w:val="StyleUnderline"/>
        </w:rPr>
        <w:t>make it</w:t>
      </w:r>
      <w:r w:rsidRPr="002104A1">
        <w:rPr>
          <w:sz w:val="12"/>
        </w:rPr>
        <w:t xml:space="preserve"> far more </w:t>
      </w:r>
      <w:r w:rsidRPr="002104A1">
        <w:rPr>
          <w:rStyle w:val="StyleUnderline"/>
        </w:rPr>
        <w:t>difficult for</w:t>
      </w:r>
      <w:r w:rsidRPr="002104A1">
        <w:rPr>
          <w:sz w:val="12"/>
        </w:rPr>
        <w:t xml:space="preserve"> burned and injured </w:t>
      </w:r>
      <w:r w:rsidRPr="002104A1">
        <w:rPr>
          <w:rStyle w:val="StyleUnderline"/>
        </w:rPr>
        <w:t>people to recover</w:t>
      </w:r>
      <w:r w:rsidRPr="002104A1">
        <w:rPr>
          <w:sz w:val="12"/>
        </w:rPr>
        <w:t xml:space="preserve">. The combination of burns, radiation, and physical injuries would cause far more death and suffering than any one of them would alone. The silent killer. The bomb’s </w:t>
      </w:r>
      <w:r w:rsidRPr="002104A1">
        <w:rPr>
          <w:rStyle w:val="StyleUnderline"/>
        </w:rPr>
        <w:t xml:space="preserve">immediate effects would be </w:t>
      </w:r>
      <w:r w:rsidRPr="008154AE">
        <w:rPr>
          <w:rStyle w:val="StyleUnderline"/>
          <w:highlight w:val="cyan"/>
        </w:rPr>
        <w:t>followed</w:t>
      </w:r>
      <w:r w:rsidRPr="008154AE">
        <w:rPr>
          <w:sz w:val="12"/>
          <w:highlight w:val="cyan"/>
        </w:rPr>
        <w:t xml:space="preserve"> </w:t>
      </w:r>
      <w:r w:rsidRPr="008154AE">
        <w:rPr>
          <w:rStyle w:val="StyleUnderline"/>
          <w:highlight w:val="cyan"/>
        </w:rPr>
        <w:t>by</w:t>
      </w:r>
      <w:r w:rsidRPr="002104A1">
        <w:rPr>
          <w:rStyle w:val="StyleUnderline"/>
        </w:rPr>
        <w:t xml:space="preserve"> a slow, </w:t>
      </w:r>
      <w:r w:rsidRPr="008154AE">
        <w:rPr>
          <w:rStyle w:val="StyleUnderline"/>
          <w:highlight w:val="cyan"/>
        </w:rPr>
        <w:t>lingering killer</w:t>
      </w:r>
      <w:r w:rsidRPr="008154AE">
        <w:rPr>
          <w:sz w:val="12"/>
          <w:highlight w:val="cyan"/>
        </w:rPr>
        <w:t xml:space="preserve">: </w:t>
      </w:r>
      <w:r w:rsidRPr="008154AE">
        <w:rPr>
          <w:rStyle w:val="Emphasis"/>
          <w:highlight w:val="cyan"/>
        </w:rPr>
        <w:t>radioactive fallout</w:t>
      </w:r>
      <w:r w:rsidRPr="002104A1">
        <w:rPr>
          <w:sz w:val="12"/>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w:t>
      </w:r>
      <w:r w:rsidRPr="002104A1">
        <w:rPr>
          <w:rStyle w:val="StyleUnderline"/>
        </w:rPr>
        <w:t>fallout</w:t>
      </w:r>
      <w:r w:rsidRPr="002104A1">
        <w:rPr>
          <w:sz w:val="12"/>
        </w:rPr>
        <w:t xml:space="preserve"> </w:t>
      </w:r>
      <w:r w:rsidRPr="002104A1">
        <w:rPr>
          <w:rStyle w:val="StyleUnderline"/>
        </w:rPr>
        <w:t xml:space="preserve">could actually be </w:t>
      </w:r>
      <w:r w:rsidRPr="008154AE">
        <w:rPr>
          <w:rStyle w:val="StyleUnderline"/>
          <w:highlight w:val="cyan"/>
        </w:rPr>
        <w:t>deadlier</w:t>
      </w:r>
      <w:r w:rsidRPr="002104A1">
        <w:rPr>
          <w:rStyle w:val="StyleUnderline"/>
        </w:rPr>
        <w:t xml:space="preserve"> and</w:t>
      </w:r>
      <w:r w:rsidRPr="002104A1">
        <w:rPr>
          <w:sz w:val="12"/>
        </w:rPr>
        <w:t xml:space="preserve"> </w:t>
      </w:r>
      <w:r w:rsidRPr="002104A1">
        <w:rPr>
          <w:rStyle w:val="StyleUnderline"/>
        </w:rPr>
        <w:t>make a far larger area</w:t>
      </w:r>
      <w:r w:rsidRPr="002104A1">
        <w:rPr>
          <w:sz w:val="12"/>
        </w:rPr>
        <w:t xml:space="preserve"> </w:t>
      </w:r>
      <w:r w:rsidRPr="002104A1">
        <w:rPr>
          <w:rStyle w:val="StyleUnderline"/>
        </w:rPr>
        <w:t>unusable</w:t>
      </w:r>
      <w:r w:rsidRPr="002104A1">
        <w:rPr>
          <w:sz w:val="12"/>
        </w:rPr>
        <w:t xml:space="preserve"> </w:t>
      </w:r>
      <w:r w:rsidRPr="008154AE">
        <w:rPr>
          <w:rStyle w:val="StyleUnderline"/>
          <w:highlight w:val="cyan"/>
        </w:rPr>
        <w:t>than the blast itself</w:t>
      </w:r>
      <w:r w:rsidRPr="002104A1">
        <w:rPr>
          <w:sz w:val="12"/>
        </w:rPr>
        <w:t xml:space="preserve">.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w:t>
      </w:r>
      <w:r w:rsidRPr="002104A1">
        <w:rPr>
          <w:rStyle w:val="StyleUnderline"/>
        </w:rPr>
        <w:t xml:space="preserve">The </w:t>
      </w:r>
      <w:r w:rsidRPr="008154AE">
        <w:rPr>
          <w:rStyle w:val="StyleUnderline"/>
          <w:highlight w:val="cyan"/>
        </w:rPr>
        <w:t>explosion</w:t>
      </w:r>
      <w:r w:rsidRPr="002104A1">
        <w:rPr>
          <w:rStyle w:val="StyleUnderline"/>
        </w:rPr>
        <w:t xml:space="preserve"> would</w:t>
      </w:r>
      <w:r w:rsidRPr="002104A1">
        <w:rPr>
          <w:sz w:val="12"/>
        </w:rPr>
        <w:t xml:space="preserve"> also </w:t>
      </w:r>
      <w:r w:rsidRPr="008154AE">
        <w:rPr>
          <w:rStyle w:val="StyleUnderline"/>
          <w:highlight w:val="cyan"/>
        </w:rPr>
        <w:t>destroy</w:t>
      </w:r>
      <w:r w:rsidRPr="002104A1">
        <w:rPr>
          <w:sz w:val="12"/>
        </w:rPr>
        <w:t xml:space="preserve"> much of </w:t>
      </w:r>
      <w:r w:rsidRPr="002104A1">
        <w:rPr>
          <w:rStyle w:val="StyleUnderline"/>
        </w:rPr>
        <w:t xml:space="preserve">the city’s </w:t>
      </w:r>
      <w:r w:rsidRPr="008154AE">
        <w:rPr>
          <w:rStyle w:val="StyleUnderline"/>
          <w:highlight w:val="cyan"/>
        </w:rPr>
        <w:t>ability to respond</w:t>
      </w:r>
      <w:r w:rsidRPr="002104A1">
        <w:rPr>
          <w:sz w:val="12"/>
        </w:rPr>
        <w:t xml:space="preserve">. </w:t>
      </w:r>
      <w:r w:rsidRPr="002104A1">
        <w:rPr>
          <w:rStyle w:val="StyleUnderline"/>
        </w:rPr>
        <w:t>Hospitals would be leveled</w:t>
      </w:r>
      <w:r w:rsidRPr="002104A1">
        <w:rPr>
          <w:sz w:val="12"/>
        </w:rPr>
        <w:t xml:space="preserve">, </w:t>
      </w:r>
      <w:r w:rsidRPr="002104A1">
        <w:rPr>
          <w:rStyle w:val="StyleUnderline"/>
        </w:rPr>
        <w:t>doctors and nurses killed</w:t>
      </w:r>
      <w:r w:rsidRPr="002104A1">
        <w:rPr>
          <w:sz w:val="12"/>
        </w:rPr>
        <w:t xml:space="preserve"> and wounded, </w:t>
      </w:r>
      <w:r w:rsidRPr="002104A1">
        <w:rPr>
          <w:rStyle w:val="StyleUnderline"/>
        </w:rPr>
        <w:t>ambulances destroyed</w:t>
      </w:r>
      <w:r w:rsidRPr="002104A1">
        <w:rPr>
          <w:sz w:val="12"/>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w:t>
      </w:r>
      <w:r w:rsidRPr="002104A1">
        <w:rPr>
          <w:rStyle w:val="StyleUnderline"/>
        </w:rPr>
        <w:t>Over</w:t>
      </w:r>
      <w:r w:rsidRPr="002104A1">
        <w:rPr>
          <w:sz w:val="12"/>
        </w:rPr>
        <w:t xml:space="preserve"> much of </w:t>
      </w:r>
      <w:r w:rsidRPr="002104A1">
        <w:rPr>
          <w:rStyle w:val="StyleUnderline"/>
        </w:rPr>
        <w:t>the affected area</w:t>
      </w:r>
      <w:r w:rsidRPr="002104A1">
        <w:rPr>
          <w:sz w:val="12"/>
        </w:rPr>
        <w:t xml:space="preserve">, </w:t>
      </w:r>
      <w:r w:rsidRPr="002104A1">
        <w:rPr>
          <w:rStyle w:val="StyleUnderline"/>
        </w:rPr>
        <w:t>communications would be destroyed</w:t>
      </w:r>
      <w:r w:rsidRPr="002104A1">
        <w:rPr>
          <w:sz w:val="12"/>
        </w:rPr>
        <w:t xml:space="preserve">,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w:t>
      </w:r>
      <w:r w:rsidRPr="008154AE">
        <w:rPr>
          <w:rStyle w:val="StyleUnderline"/>
          <w:highlight w:val="cyan"/>
        </w:rPr>
        <w:t>How many would die</w:t>
      </w:r>
      <w:r w:rsidRPr="002104A1">
        <w:rPr>
          <w:sz w:val="12"/>
        </w:rPr>
        <w:t xml:space="preserv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w:t>
      </w:r>
      <w:r w:rsidRPr="002104A1">
        <w:rPr>
          <w:rStyle w:val="StyleUnderline"/>
        </w:rPr>
        <w:t>if</w:t>
      </w:r>
      <w:r w:rsidRPr="002104A1">
        <w:rPr>
          <w:sz w:val="12"/>
        </w:rPr>
        <w:t xml:space="preserve"> the attack occurred </w:t>
      </w:r>
      <w:r w:rsidRPr="008154AE">
        <w:rPr>
          <w:rStyle w:val="StyleUnderline"/>
          <w:highlight w:val="cyan"/>
        </w:rPr>
        <w:t>in</w:t>
      </w:r>
      <w:r w:rsidRPr="002104A1">
        <w:rPr>
          <w:rStyle w:val="StyleUnderline"/>
        </w:rPr>
        <w:t xml:space="preserve"> the middle of </w:t>
      </w:r>
      <w:r w:rsidRPr="008154AE">
        <w:rPr>
          <w:rStyle w:val="StyleUnderline"/>
          <w:highlight w:val="cyan"/>
        </w:rPr>
        <w:t>a workday</w:t>
      </w:r>
      <w:r w:rsidRPr="002104A1">
        <w:rPr>
          <w:sz w:val="12"/>
        </w:rPr>
        <w:t xml:space="preserve">, the </w:t>
      </w:r>
      <w:r w:rsidRPr="002104A1">
        <w:rPr>
          <w:rStyle w:val="StyleUnderline"/>
        </w:rPr>
        <w:t>numbers</w:t>
      </w:r>
      <w:r w:rsidRPr="002104A1">
        <w:rPr>
          <w:sz w:val="12"/>
        </w:rPr>
        <w:t xml:space="preserve"> </w:t>
      </w:r>
      <w:r w:rsidRPr="002104A1">
        <w:rPr>
          <w:rStyle w:val="StyleUnderline"/>
        </w:rPr>
        <w:t>of people crowded into</w:t>
      </w:r>
      <w:r w:rsidRPr="002104A1">
        <w:rPr>
          <w:sz w:val="12"/>
        </w:rPr>
        <w:t xml:space="preserve"> the </w:t>
      </w:r>
      <w:r w:rsidRPr="002104A1">
        <w:rPr>
          <w:rStyle w:val="StyleUnderline"/>
        </w:rPr>
        <w:t>office towers</w:t>
      </w:r>
      <w:r w:rsidRPr="002104A1">
        <w:rPr>
          <w:sz w:val="12"/>
        </w:rPr>
        <w:t xml:space="preserve"> </w:t>
      </w:r>
      <w:r w:rsidRPr="002104A1">
        <w:rPr>
          <w:rStyle w:val="StyleUnderline"/>
        </w:rPr>
        <w:t>at the heart of many modern cities would be far higher</w:t>
      </w:r>
      <w:r w:rsidRPr="002104A1">
        <w:rPr>
          <w:sz w:val="12"/>
        </w:rPr>
        <w:t xml:space="preserve">. The daytime population of Manhattan, for example, is roughly twice its nighttime population; in Midtown on a typical workday, there are an estimated 980,000 people per square mile. </w:t>
      </w:r>
      <w:r w:rsidRPr="002104A1">
        <w:rPr>
          <w:rStyle w:val="StyleUnderline"/>
        </w:rPr>
        <w:t>A 10-kiloton</w:t>
      </w:r>
      <w:r w:rsidRPr="002104A1">
        <w:rPr>
          <w:sz w:val="12"/>
        </w:rPr>
        <w:t xml:space="preserve"> </w:t>
      </w:r>
      <w:r w:rsidRPr="002104A1">
        <w:rPr>
          <w:rStyle w:val="StyleUnderline"/>
        </w:rPr>
        <w:t>weapon</w:t>
      </w:r>
      <w:r w:rsidRPr="002104A1">
        <w:rPr>
          <w:sz w:val="12"/>
        </w:rPr>
        <w:t xml:space="preserve"> detonated there </w:t>
      </w:r>
      <w:r w:rsidRPr="002104A1">
        <w:rPr>
          <w:rStyle w:val="StyleUnderline"/>
        </w:rPr>
        <w:t>might well kill</w:t>
      </w:r>
      <w:r w:rsidRPr="002104A1">
        <w:rPr>
          <w:sz w:val="12"/>
        </w:rPr>
        <w:t xml:space="preserve"> </w:t>
      </w:r>
      <w:r w:rsidRPr="008154AE">
        <w:rPr>
          <w:rStyle w:val="Emphasis"/>
          <w:highlight w:val="cyan"/>
        </w:rPr>
        <w:t xml:space="preserve">half a million </w:t>
      </w:r>
      <w:r w:rsidRPr="002104A1">
        <w:rPr>
          <w:rStyle w:val="Emphasis"/>
        </w:rPr>
        <w:t>people</w:t>
      </w:r>
      <w:r w:rsidRPr="002104A1">
        <w:rPr>
          <w:sz w:val="12"/>
        </w:rPr>
        <w:t>—</w:t>
      </w:r>
      <w:r w:rsidRPr="008154AE">
        <w:rPr>
          <w:rStyle w:val="Emphasis"/>
          <w:highlight w:val="cyan"/>
        </w:rPr>
        <w:t xml:space="preserve">not counting </w:t>
      </w:r>
      <w:r w:rsidRPr="002104A1">
        <w:rPr>
          <w:rStyle w:val="Emphasis"/>
        </w:rPr>
        <w:t>those who</w:t>
      </w:r>
      <w:r w:rsidRPr="002104A1">
        <w:rPr>
          <w:sz w:val="12"/>
        </w:rPr>
        <w:t xml:space="preserve"> might </w:t>
      </w:r>
      <w:r w:rsidRPr="002104A1">
        <w:rPr>
          <w:rStyle w:val="Emphasis"/>
        </w:rPr>
        <w:t xml:space="preserve">die of </w:t>
      </w:r>
      <w:r w:rsidRPr="008154AE">
        <w:rPr>
          <w:rStyle w:val="Emphasis"/>
          <w:highlight w:val="cyan"/>
        </w:rPr>
        <w:t>radiation sickness</w:t>
      </w:r>
      <w:r w:rsidRPr="002104A1">
        <w:rPr>
          <w:sz w:val="12"/>
        </w:rPr>
        <w:t xml:space="preserve"> from the fallout</w:t>
      </w:r>
      <w:r w:rsidRPr="002104A1">
        <w:rPr>
          <w:sz w:val="14"/>
        </w:rPr>
        <w:t xml:space="preserve">. </w:t>
      </w:r>
      <w:r w:rsidRPr="002104A1">
        <w:rPr>
          <w:sz w:val="10"/>
          <w:szCs w:val="18"/>
        </w:rPr>
        <w:t xml:space="preserve">(These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The economic impact of such an attack would be enormous. The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Consumer and investor confidence would likely be dramatically affected,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w:t>
      </w:r>
      <w:r w:rsidRPr="002104A1">
        <w:rPr>
          <w:sz w:val="14"/>
        </w:rPr>
        <w:t xml:space="preserve">The potential for widespread havoc and economic chaos is very real. </w:t>
      </w:r>
      <w:r w:rsidRPr="002104A1">
        <w:rPr>
          <w:rStyle w:val="StyleUnderline"/>
        </w:rPr>
        <w:t>If</w:t>
      </w:r>
      <w:r w:rsidRPr="002104A1">
        <w:rPr>
          <w:sz w:val="14"/>
        </w:rPr>
        <w:t xml:space="preserve"> the </w:t>
      </w:r>
      <w:r w:rsidRPr="002104A1">
        <w:rPr>
          <w:rStyle w:val="StyleUnderline"/>
        </w:rPr>
        <w:t>detonation</w:t>
      </w:r>
      <w:r w:rsidRPr="002104A1">
        <w:rPr>
          <w:sz w:val="14"/>
        </w:rPr>
        <w:t xml:space="preserve"> </w:t>
      </w:r>
      <w:r w:rsidRPr="002104A1">
        <w:rPr>
          <w:rStyle w:val="StyleUnderline"/>
        </w:rPr>
        <w:t>took place in the capital of the nation</w:t>
      </w:r>
      <w:r w:rsidRPr="002104A1">
        <w:rPr>
          <w:sz w:val="14"/>
        </w:rPr>
        <w:t xml:space="preserve"> attacked, much of </w:t>
      </w:r>
      <w:r w:rsidRPr="002104A1">
        <w:rPr>
          <w:rStyle w:val="StyleUnderline"/>
        </w:rPr>
        <w:t>the</w:t>
      </w:r>
      <w:r w:rsidRPr="002104A1">
        <w:rPr>
          <w:sz w:val="14"/>
        </w:rPr>
        <w:t xml:space="preserve"> </w:t>
      </w:r>
      <w:r w:rsidRPr="002104A1">
        <w:rPr>
          <w:rStyle w:val="StyleUnderline"/>
        </w:rPr>
        <w:t>government</w:t>
      </w:r>
      <w:r w:rsidRPr="002104A1">
        <w:rPr>
          <w:sz w:val="14"/>
        </w:rPr>
        <w:t xml:space="preserve"> </w:t>
      </w:r>
      <w:r w:rsidRPr="002104A1">
        <w:rPr>
          <w:rStyle w:val="StyleUnderline"/>
        </w:rPr>
        <w:t>might be destroyed</w:t>
      </w:r>
      <w:r w:rsidRPr="002104A1">
        <w:rPr>
          <w:sz w:val="14"/>
        </w:rPr>
        <w:t xml:space="preserve">. A </w:t>
      </w:r>
      <w:r w:rsidRPr="002104A1">
        <w:rPr>
          <w:sz w:val="12"/>
          <w:szCs w:val="20"/>
        </w:rPr>
        <w:t>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r w:rsidRPr="002104A1">
        <w:rPr>
          <w:sz w:val="14"/>
        </w:rPr>
        <w:t xml:space="preserve">. </w:t>
      </w:r>
      <w:r w:rsidRPr="002104A1">
        <w:rPr>
          <w:rStyle w:val="StyleUnderline"/>
        </w:rPr>
        <w:t>And what standards of international</w:t>
      </w:r>
      <w:r w:rsidRPr="002104A1">
        <w:rPr>
          <w:sz w:val="14"/>
        </w:rPr>
        <w:t xml:space="preserve"> </w:t>
      </w:r>
      <w:r w:rsidRPr="002104A1">
        <w:rPr>
          <w:rStyle w:val="StyleUnderline"/>
        </w:rPr>
        <w:t>order</w:t>
      </w:r>
      <w:r w:rsidRPr="002104A1">
        <w:rPr>
          <w:sz w:val="14"/>
        </w:rPr>
        <w:t xml:space="preserve"> </w:t>
      </w:r>
      <w:r w:rsidRPr="002104A1">
        <w:rPr>
          <w:rStyle w:val="StyleUnderline"/>
        </w:rPr>
        <w:t xml:space="preserve">and law would </w:t>
      </w:r>
      <w:r w:rsidRPr="002104A1">
        <w:rPr>
          <w:sz w:val="14"/>
        </w:rPr>
        <w:t xml:space="preserve">still </w:t>
      </w:r>
      <w:r w:rsidRPr="002104A1">
        <w:rPr>
          <w:rStyle w:val="StyleUnderline"/>
        </w:rPr>
        <w:t>hold sway?</w:t>
      </w:r>
      <w:r w:rsidRPr="002104A1">
        <w:rPr>
          <w:sz w:val="14"/>
        </w:rPr>
        <w:t xml:space="preserve"> </w:t>
      </w:r>
      <w:r w:rsidRPr="008154AE">
        <w:rPr>
          <w:rStyle w:val="StyleUnderline"/>
          <w:highlight w:val="cyan"/>
        </w:rPr>
        <w:t>The country attacked</w:t>
      </w:r>
      <w:r w:rsidRPr="002104A1">
        <w:rPr>
          <w:sz w:val="14"/>
        </w:rPr>
        <w:t xml:space="preserve"> </w:t>
      </w:r>
      <w:r w:rsidRPr="008154AE">
        <w:rPr>
          <w:rStyle w:val="StyleUnderline"/>
          <w:highlight w:val="cyan"/>
        </w:rPr>
        <w:t>might</w:t>
      </w:r>
      <w:r w:rsidRPr="002104A1">
        <w:rPr>
          <w:rStyle w:val="StyleUnderline"/>
        </w:rPr>
        <w:t xml:space="preserve"> well</w:t>
      </w:r>
      <w:r w:rsidRPr="002104A1">
        <w:rPr>
          <w:sz w:val="14"/>
        </w:rPr>
        <w:t xml:space="preserve"> </w:t>
      </w:r>
      <w:r w:rsidRPr="008154AE">
        <w:rPr>
          <w:rStyle w:val="Emphasis"/>
          <w:highlight w:val="cyan"/>
        </w:rPr>
        <w:t>lash out militarily</w:t>
      </w:r>
      <w:r w:rsidRPr="002104A1">
        <w:rPr>
          <w:sz w:val="14"/>
        </w:rPr>
        <w:t xml:space="preserve"> </w:t>
      </w:r>
      <w:r w:rsidRPr="002104A1">
        <w:rPr>
          <w:rStyle w:val="StyleUnderline"/>
        </w:rPr>
        <w:t>at</w:t>
      </w:r>
      <w:r w:rsidRPr="002104A1">
        <w:rPr>
          <w:sz w:val="14"/>
        </w:rPr>
        <w:t xml:space="preserve"> </w:t>
      </w:r>
      <w:r w:rsidRPr="002104A1">
        <w:rPr>
          <w:rStyle w:val="StyleUnderline"/>
        </w:rPr>
        <w:t>whatever</w:t>
      </w:r>
      <w:r w:rsidRPr="002104A1">
        <w:rPr>
          <w:sz w:val="14"/>
        </w:rPr>
        <w:t xml:space="preserve"> </w:t>
      </w:r>
      <w:r w:rsidRPr="002104A1">
        <w:rPr>
          <w:rStyle w:val="StyleUnderline"/>
        </w:rPr>
        <w:t>countries</w:t>
      </w:r>
      <w:r w:rsidRPr="002104A1">
        <w:rPr>
          <w:sz w:val="14"/>
        </w:rPr>
        <w:t xml:space="preserve"> it thought </w:t>
      </w:r>
      <w:r w:rsidRPr="002104A1">
        <w:rPr>
          <w:rStyle w:val="StyleUnderline"/>
        </w:rPr>
        <w:t>might</w:t>
      </w:r>
      <w:r w:rsidRPr="002104A1">
        <w:rPr>
          <w:sz w:val="14"/>
        </w:rPr>
        <w:t xml:space="preserve"> </w:t>
      </w:r>
      <w:r w:rsidRPr="002104A1">
        <w:rPr>
          <w:rStyle w:val="StyleUnderline"/>
        </w:rPr>
        <w:t>bear</w:t>
      </w:r>
      <w:r w:rsidRPr="002104A1">
        <w:rPr>
          <w:sz w:val="14"/>
        </w:rPr>
        <w:t xml:space="preserve"> a portion of </w:t>
      </w:r>
      <w:r w:rsidRPr="002104A1">
        <w:rPr>
          <w:rStyle w:val="StyleUnderline"/>
        </w:rPr>
        <w:t>responsibility</w:t>
      </w:r>
      <w:r w:rsidRPr="002104A1">
        <w:rPr>
          <w:sz w:val="14"/>
        </w:rPr>
        <w:t xml:space="preserve">. (A terrifying description of the kinds of discussions that might occur appeared in Brian Jenkins’ book, Will Terrorists Go Nuclear?) </w:t>
      </w:r>
      <w:r w:rsidRPr="008154AE">
        <w:rPr>
          <w:rStyle w:val="StyleUnderline"/>
          <w:highlight w:val="cyan"/>
        </w:rPr>
        <w:t>With</w:t>
      </w:r>
      <w:r w:rsidRPr="002104A1">
        <w:rPr>
          <w:sz w:val="14"/>
        </w:rPr>
        <w:t xml:space="preserve"> </w:t>
      </w:r>
      <w:r w:rsidRPr="008154AE">
        <w:rPr>
          <w:rStyle w:val="StyleUnderline"/>
          <w:highlight w:val="cyan"/>
        </w:rPr>
        <w:t>the</w:t>
      </w:r>
      <w:r w:rsidRPr="002104A1">
        <w:rPr>
          <w:rStyle w:val="StyleUnderline"/>
        </w:rPr>
        <w:t xml:space="preserve"> </w:t>
      </w:r>
      <w:r w:rsidRPr="008154AE">
        <w:rPr>
          <w:rStyle w:val="StyleUnderline"/>
          <w:highlight w:val="cyan"/>
        </w:rPr>
        <w:t>nuc</w:t>
      </w:r>
      <w:r w:rsidRPr="002104A1">
        <w:rPr>
          <w:rStyle w:val="StyleUnderline"/>
        </w:rPr>
        <w:t xml:space="preserve">lear </w:t>
      </w:r>
      <w:r w:rsidRPr="008154AE">
        <w:rPr>
          <w:rStyle w:val="StyleUnderline"/>
          <w:highlight w:val="cyan"/>
        </w:rPr>
        <w:t>threshold</w:t>
      </w:r>
      <w:r w:rsidRPr="002104A1">
        <w:rPr>
          <w:rStyle w:val="StyleUnderline"/>
        </w:rPr>
        <w:t xml:space="preserve"> already </w:t>
      </w:r>
      <w:r w:rsidRPr="008154AE">
        <w:rPr>
          <w:rStyle w:val="StyleUnderline"/>
          <w:highlight w:val="cyan"/>
        </w:rPr>
        <w:t>crossed</w:t>
      </w:r>
      <w:r w:rsidRPr="002104A1">
        <w:rPr>
          <w:sz w:val="14"/>
        </w:rPr>
        <w:t xml:space="preserve"> in </w:t>
      </w:r>
      <w:r w:rsidRPr="002104A1">
        <w:rPr>
          <w:rStyle w:val="StyleUnderline"/>
        </w:rPr>
        <w:t>this scenario—at least by terrorists—it is conceivable that</w:t>
      </w:r>
      <w:r w:rsidRPr="002104A1">
        <w:rPr>
          <w:sz w:val="14"/>
        </w:rPr>
        <w:t xml:space="preserve"> some of the </w:t>
      </w:r>
      <w:r w:rsidRPr="008154AE">
        <w:rPr>
          <w:rStyle w:val="StyleUnderline"/>
          <w:highlight w:val="cyan"/>
        </w:rPr>
        <w:t>resulting conflicts</w:t>
      </w:r>
      <w:r w:rsidRPr="002104A1">
        <w:rPr>
          <w:sz w:val="14"/>
        </w:rPr>
        <w:t xml:space="preserve"> </w:t>
      </w:r>
      <w:r w:rsidRPr="002104A1">
        <w:rPr>
          <w:rStyle w:val="StyleUnderline"/>
        </w:rPr>
        <w:t xml:space="preserve">might </w:t>
      </w:r>
      <w:r w:rsidRPr="008154AE">
        <w:rPr>
          <w:rStyle w:val="StyleUnderline"/>
          <w:highlight w:val="cyan"/>
        </w:rPr>
        <w:t>escalate to</w:t>
      </w:r>
      <w:r w:rsidRPr="008154AE">
        <w:rPr>
          <w:sz w:val="14"/>
          <w:highlight w:val="cyan"/>
        </w:rPr>
        <w:t xml:space="preserve"> </w:t>
      </w:r>
      <w:r w:rsidRPr="008154AE">
        <w:rPr>
          <w:rStyle w:val="Emphasis"/>
          <w:highlight w:val="cyan"/>
        </w:rPr>
        <w:t>nuc</w:t>
      </w:r>
      <w:r w:rsidRPr="002104A1">
        <w:rPr>
          <w:rStyle w:val="Emphasis"/>
        </w:rPr>
        <w:t xml:space="preserve">lear </w:t>
      </w:r>
      <w:r w:rsidRPr="008154AE">
        <w:rPr>
          <w:rStyle w:val="Emphasis"/>
          <w:highlight w:val="cyan"/>
        </w:rPr>
        <w:t>use</w:t>
      </w:r>
      <w:r w:rsidRPr="002104A1">
        <w:rPr>
          <w:sz w:val="14"/>
        </w:rPr>
        <w:t xml:space="preserve">. </w:t>
      </w:r>
      <w:r w:rsidRPr="002104A1">
        <w:rPr>
          <w:rStyle w:val="StyleUnderline"/>
        </w:rPr>
        <w:t>International</w:t>
      </w:r>
      <w:r w:rsidRPr="002104A1">
        <w:rPr>
          <w:sz w:val="14"/>
        </w:rPr>
        <w:t xml:space="preserve"> </w:t>
      </w:r>
      <w:r w:rsidRPr="008154AE">
        <w:rPr>
          <w:rStyle w:val="StyleUnderline"/>
          <w:highlight w:val="cyan"/>
        </w:rPr>
        <w:t>politics</w:t>
      </w:r>
      <w:r w:rsidRPr="002104A1">
        <w:rPr>
          <w:sz w:val="14"/>
        </w:rPr>
        <w:t xml:space="preserve"> could </w:t>
      </w:r>
      <w:r w:rsidRPr="008154AE">
        <w:rPr>
          <w:rStyle w:val="StyleUnderline"/>
          <w:highlight w:val="cyan"/>
        </w:rPr>
        <w:t>become</w:t>
      </w:r>
      <w:r w:rsidRPr="002104A1">
        <w:rPr>
          <w:rStyle w:val="StyleUnderline"/>
        </w:rPr>
        <w:t xml:space="preserve"> more</w:t>
      </w:r>
      <w:r w:rsidRPr="002104A1">
        <w:rPr>
          <w:sz w:val="14"/>
        </w:rPr>
        <w:t xml:space="preserve"> </w:t>
      </w:r>
      <w:r w:rsidRPr="008154AE">
        <w:rPr>
          <w:rStyle w:val="Emphasis"/>
          <w:highlight w:val="cyan"/>
        </w:rPr>
        <w:t>brutish and violent</w:t>
      </w:r>
      <w:r w:rsidRPr="002104A1">
        <w:rPr>
          <w:sz w:val="14"/>
        </w:rPr>
        <w:t xml:space="preserve">, </w:t>
      </w:r>
      <w:r w:rsidRPr="008154AE">
        <w:rPr>
          <w:rStyle w:val="StyleUnderline"/>
          <w:highlight w:val="cyan"/>
        </w:rPr>
        <w:t>with</w:t>
      </w:r>
      <w:r w:rsidRPr="008154AE">
        <w:rPr>
          <w:sz w:val="14"/>
          <w:highlight w:val="cyan"/>
        </w:rPr>
        <w:t xml:space="preserve"> </w:t>
      </w:r>
      <w:r w:rsidRPr="008154AE">
        <w:rPr>
          <w:rStyle w:val="StyleUnderline"/>
          <w:highlight w:val="cyan"/>
        </w:rPr>
        <w:t>powerful states</w:t>
      </w:r>
      <w:r w:rsidRPr="002104A1">
        <w:rPr>
          <w:sz w:val="14"/>
        </w:rPr>
        <w:t xml:space="preserve"> </w:t>
      </w:r>
      <w:r w:rsidRPr="008154AE">
        <w:rPr>
          <w:rStyle w:val="StyleUnderline"/>
          <w:highlight w:val="cyan"/>
        </w:rPr>
        <w:t>taking</w:t>
      </w:r>
      <w:r w:rsidRPr="008154AE">
        <w:rPr>
          <w:sz w:val="14"/>
          <w:highlight w:val="cyan"/>
        </w:rPr>
        <w:t xml:space="preserve"> </w:t>
      </w:r>
      <w:r w:rsidRPr="008154AE">
        <w:rPr>
          <w:rStyle w:val="Emphasis"/>
          <w:highlight w:val="cyan"/>
        </w:rPr>
        <w:t>unilateral action, by force</w:t>
      </w:r>
      <w:r w:rsidRPr="002104A1">
        <w:rPr>
          <w:sz w:val="14"/>
        </w:rPr>
        <w:t xml:space="preserve"> if necessary, in an effort </w:t>
      </w:r>
      <w:r w:rsidRPr="008154AE">
        <w:rPr>
          <w:rStyle w:val="StyleUnderline"/>
          <w:highlight w:val="cyan"/>
        </w:rPr>
        <w:t>to ensure</w:t>
      </w:r>
      <w:r w:rsidRPr="002104A1">
        <w:rPr>
          <w:rStyle w:val="StyleUnderline"/>
        </w:rPr>
        <w:t xml:space="preserve"> their </w:t>
      </w:r>
      <w:r w:rsidRPr="008154AE">
        <w:rPr>
          <w:rStyle w:val="StyleUnderline"/>
          <w:highlight w:val="cyan"/>
        </w:rPr>
        <w:t>security</w:t>
      </w:r>
      <w:r w:rsidRPr="002104A1">
        <w:rPr>
          <w:sz w:val="14"/>
        </w:rPr>
        <w:t xml:space="preserve">.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That could well be </w:t>
      </w:r>
      <w:r w:rsidRPr="002104A1">
        <w:rPr>
          <w:rStyle w:val="StyleUnderline"/>
        </w:rPr>
        <w:t>the first step toward</w:t>
      </w:r>
      <w:r w:rsidRPr="002104A1">
        <w:rPr>
          <w:sz w:val="14"/>
        </w:rPr>
        <w:t xml:space="preserve"> a more </w:t>
      </w:r>
      <w:r w:rsidRPr="002104A1">
        <w:rPr>
          <w:rStyle w:val="Emphasis"/>
        </w:rPr>
        <w:t>profound transformation of the international system</w:t>
      </w:r>
      <w:r w:rsidRPr="002104A1">
        <w:rPr>
          <w:sz w:val="14"/>
        </w:rPr>
        <w:t xml:space="preserve">. </w:t>
      </w:r>
      <w:r w:rsidRPr="002104A1">
        <w:rPr>
          <w:rStyle w:val="StyleUnderline"/>
        </w:rPr>
        <w:t>After such a catastrophe</w:t>
      </w:r>
      <w:r w:rsidRPr="002104A1">
        <w:rPr>
          <w:sz w:val="14"/>
        </w:rPr>
        <w:t xml:space="preserve">, </w:t>
      </w:r>
      <w:r w:rsidRPr="002104A1">
        <w:rPr>
          <w:rStyle w:val="StyleUnderline"/>
        </w:rPr>
        <w:t>major powers</w:t>
      </w:r>
      <w:r w:rsidRPr="002104A1">
        <w:rPr>
          <w:sz w:val="14"/>
        </w:rPr>
        <w:t xml:space="preserve"> </w:t>
      </w:r>
      <w:r w:rsidRPr="002104A1">
        <w:rPr>
          <w:rStyle w:val="StyleUnderline"/>
        </w:rPr>
        <w:t xml:space="preserve">may feel compelled to more </w:t>
      </w:r>
      <w:r w:rsidRPr="008154AE">
        <w:rPr>
          <w:rStyle w:val="StyleUnderline"/>
          <w:highlight w:val="cyan"/>
        </w:rPr>
        <w:t>freely engage in</w:t>
      </w:r>
      <w:r w:rsidRPr="008154AE">
        <w:rPr>
          <w:sz w:val="14"/>
          <w:highlight w:val="cyan"/>
        </w:rPr>
        <w:t xml:space="preserve"> </w:t>
      </w:r>
      <w:r w:rsidRPr="008154AE">
        <w:rPr>
          <w:rStyle w:val="Emphasis"/>
          <w:highlight w:val="cyan"/>
        </w:rPr>
        <w:t>preventive war</w:t>
      </w:r>
      <w:r w:rsidRPr="002104A1">
        <w:rPr>
          <w:sz w:val="14"/>
        </w:rPr>
        <w:t xml:space="preserve">, </w:t>
      </w:r>
      <w:r w:rsidRPr="008154AE">
        <w:rPr>
          <w:rStyle w:val="Emphasis"/>
          <w:highlight w:val="cyan"/>
        </w:rPr>
        <w:t>seizing territories</w:t>
      </w:r>
      <w:r w:rsidRPr="002104A1">
        <w:rPr>
          <w:sz w:val="14"/>
        </w:rPr>
        <w:t xml:space="preserve"> </w:t>
      </w:r>
      <w:r w:rsidRPr="008154AE">
        <w:rPr>
          <w:rStyle w:val="StyleUnderline"/>
          <w:highlight w:val="cyan"/>
        </w:rPr>
        <w:t>they</w:t>
      </w:r>
      <w:r w:rsidRPr="008154AE">
        <w:rPr>
          <w:sz w:val="14"/>
          <w:highlight w:val="cyan"/>
        </w:rPr>
        <w:t xml:space="preserve"> </w:t>
      </w:r>
      <w:r w:rsidRPr="008154AE">
        <w:rPr>
          <w:rStyle w:val="StyleUnderline"/>
          <w:highlight w:val="cyan"/>
        </w:rPr>
        <w:t>worry</w:t>
      </w:r>
      <w:r w:rsidRPr="008154AE">
        <w:rPr>
          <w:sz w:val="14"/>
          <w:highlight w:val="cyan"/>
        </w:rPr>
        <w:t xml:space="preserve"> </w:t>
      </w:r>
      <w:r w:rsidRPr="008154AE">
        <w:rPr>
          <w:rStyle w:val="StyleUnderline"/>
          <w:highlight w:val="cyan"/>
        </w:rPr>
        <w:t>might</w:t>
      </w:r>
      <w:r w:rsidRPr="002104A1">
        <w:rPr>
          <w:sz w:val="14"/>
        </w:rPr>
        <w:t xml:space="preserve"> otherwise </w:t>
      </w:r>
      <w:r w:rsidRPr="008154AE">
        <w:rPr>
          <w:rStyle w:val="StyleUnderline"/>
          <w:highlight w:val="cyan"/>
        </w:rPr>
        <w:t>be</w:t>
      </w:r>
      <w:r w:rsidRPr="002104A1">
        <w:rPr>
          <w:sz w:val="14"/>
        </w:rPr>
        <w:t xml:space="preserve"> </w:t>
      </w:r>
      <w:r w:rsidRPr="002104A1">
        <w:rPr>
          <w:rStyle w:val="StyleUnderline"/>
        </w:rPr>
        <w:t xml:space="preserve">terrorist </w:t>
      </w:r>
      <w:r w:rsidRPr="008154AE">
        <w:rPr>
          <w:rStyle w:val="StyleUnderline"/>
          <w:highlight w:val="cyan"/>
        </w:rPr>
        <w:t>safe</w:t>
      </w:r>
      <w:r w:rsidRPr="002104A1">
        <w:rPr>
          <w:rStyle w:val="StyleUnderline"/>
        </w:rPr>
        <w:t xml:space="preserve"> </w:t>
      </w:r>
      <w:r w:rsidRPr="008154AE">
        <w:rPr>
          <w:rStyle w:val="StyleUnderline"/>
          <w:highlight w:val="cyan"/>
        </w:rPr>
        <w:t>havens</w:t>
      </w:r>
      <w:r w:rsidRPr="002104A1">
        <w:rPr>
          <w:sz w:val="14"/>
        </w:rPr>
        <w:t xml:space="preserve">, </w:t>
      </w:r>
      <w:r w:rsidRPr="002104A1">
        <w:rPr>
          <w:rStyle w:val="StyleUnderline"/>
        </w:rPr>
        <w:t>and taking</w:t>
      </w:r>
      <w:r w:rsidRPr="002104A1">
        <w:rPr>
          <w:sz w:val="14"/>
        </w:rPr>
        <w:t xml:space="preserve"> other </w:t>
      </w:r>
      <w:r w:rsidRPr="002104A1">
        <w:rPr>
          <w:rStyle w:val="StyleUnderline"/>
        </w:rPr>
        <w:t>steps</w:t>
      </w:r>
      <w:r w:rsidRPr="002104A1">
        <w:rPr>
          <w:sz w:val="14"/>
        </w:rPr>
        <w:t xml:space="preserve"> </w:t>
      </w:r>
      <w:r w:rsidRPr="002104A1">
        <w:rPr>
          <w:rStyle w:val="StyleUnderline"/>
        </w:rPr>
        <w:t>they see as</w:t>
      </w:r>
      <w:r w:rsidRPr="002104A1">
        <w:rPr>
          <w:sz w:val="14"/>
        </w:rPr>
        <w:t xml:space="preserve"> brutal but </w:t>
      </w:r>
      <w:r w:rsidRPr="002104A1">
        <w:rPr>
          <w:rStyle w:val="StyleUnderline"/>
        </w:rPr>
        <w:t>necessary to preserve their security</w:t>
      </w:r>
      <w:r w:rsidRPr="002104A1">
        <w:rPr>
          <w:sz w:val="14"/>
        </w:rPr>
        <w:t xml:space="preserve">. For this reason, foreign policy analyst Stephen Krasner has argued that “conventional rules of sovereignty would be abandoned overnight.” </w:t>
      </w:r>
      <w:r w:rsidRPr="008154AE">
        <w:rPr>
          <w:rStyle w:val="StyleUnderline"/>
          <w:highlight w:val="cyan"/>
        </w:rPr>
        <w:t>Confidence in</w:t>
      </w:r>
      <w:r w:rsidRPr="002104A1">
        <w:rPr>
          <w:sz w:val="14"/>
        </w:rPr>
        <w:t xml:space="preserve"> both the </w:t>
      </w:r>
      <w:r w:rsidRPr="008154AE">
        <w:rPr>
          <w:rStyle w:val="StyleUnderline"/>
          <w:highlight w:val="cyan"/>
        </w:rPr>
        <w:t>national</w:t>
      </w:r>
      <w:r w:rsidRPr="002104A1">
        <w:rPr>
          <w:rStyle w:val="StyleUnderline"/>
        </w:rPr>
        <w:t xml:space="preserve"> security institutions</w:t>
      </w:r>
      <w:r w:rsidRPr="002104A1">
        <w:rPr>
          <w:sz w:val="14"/>
        </w:rPr>
        <w:t xml:space="preserve"> of the country attacked </w:t>
      </w:r>
      <w:r w:rsidRPr="008154AE">
        <w:rPr>
          <w:rStyle w:val="StyleUnderline"/>
          <w:highlight w:val="cyan"/>
        </w:rPr>
        <w:t>and</w:t>
      </w:r>
      <w:r w:rsidRPr="008154AE">
        <w:rPr>
          <w:sz w:val="14"/>
          <w:highlight w:val="cyan"/>
        </w:rPr>
        <w:t xml:space="preserve"> </w:t>
      </w:r>
      <w:r w:rsidRPr="008154AE">
        <w:rPr>
          <w:rStyle w:val="StyleUnderline"/>
          <w:highlight w:val="cyan"/>
        </w:rPr>
        <w:t>international</w:t>
      </w:r>
      <w:r w:rsidRPr="002104A1">
        <w:rPr>
          <w:rStyle w:val="StyleUnderline"/>
        </w:rPr>
        <w:t xml:space="preserve"> </w:t>
      </w:r>
      <w:r w:rsidRPr="008154AE">
        <w:rPr>
          <w:rStyle w:val="StyleUnderline"/>
          <w:highlight w:val="cyan"/>
        </w:rPr>
        <w:t>institutions</w:t>
      </w:r>
      <w:r w:rsidRPr="002104A1">
        <w:rPr>
          <w:sz w:val="14"/>
        </w:rPr>
        <w:t xml:space="preserve"> such as the International Atomic Energy Agency and the United Nations, </w:t>
      </w:r>
      <w:r w:rsidRPr="002104A1">
        <w:rPr>
          <w:rStyle w:val="StyleUnderline"/>
        </w:rPr>
        <w:t>which</w:t>
      </w:r>
      <w:r w:rsidRPr="002104A1">
        <w:rPr>
          <w:sz w:val="14"/>
        </w:rPr>
        <w:t xml:space="preserve"> had so manifestly </w:t>
      </w:r>
      <w:r w:rsidRPr="002104A1">
        <w:rPr>
          <w:rStyle w:val="StyleUnderline"/>
        </w:rPr>
        <w:t>failed to prevent</w:t>
      </w:r>
      <w:r w:rsidRPr="002104A1">
        <w:rPr>
          <w:sz w:val="14"/>
        </w:rPr>
        <w:t xml:space="preserve"> the </w:t>
      </w:r>
      <w:r w:rsidRPr="002104A1">
        <w:rPr>
          <w:rStyle w:val="StyleUnderline"/>
        </w:rPr>
        <w:t>devastation</w:t>
      </w:r>
      <w:r w:rsidRPr="002104A1">
        <w:rPr>
          <w:sz w:val="14"/>
        </w:rPr>
        <w:t xml:space="preserve">, might </w:t>
      </w:r>
      <w:r w:rsidRPr="008154AE">
        <w:rPr>
          <w:rStyle w:val="Emphasis"/>
          <w:highlight w:val="cyan"/>
        </w:rPr>
        <w:t>erode</w:t>
      </w:r>
      <w:r w:rsidRPr="002104A1">
        <w:rPr>
          <w:sz w:val="14"/>
        </w:rPr>
        <w:t>. The effect on nuclear weapons policies is hard to predict: One can imagine new nuclear terror driving a new push for nuclear disarmament, but one could also imagine states feeling more certain than ever before that they needed nuclear weapons.</w:t>
      </w:r>
    </w:p>
    <w:p w14:paraId="6456AB56" w14:textId="77777777" w:rsidR="00311AA8" w:rsidRPr="002104A1" w:rsidRDefault="00311AA8" w:rsidP="00A30F8F">
      <w:pPr>
        <w:rPr>
          <w:sz w:val="8"/>
        </w:rPr>
      </w:pPr>
    </w:p>
    <w:p w14:paraId="27AF4852" w14:textId="77777777" w:rsidR="00622974" w:rsidRPr="002104A1" w:rsidRDefault="00622974" w:rsidP="00622974">
      <w:pPr>
        <w:pStyle w:val="Heading4"/>
      </w:pPr>
      <w:r w:rsidRPr="002104A1">
        <w:t xml:space="preserve">They have the </w:t>
      </w:r>
      <w:r w:rsidRPr="002104A1">
        <w:rPr>
          <w:iCs w:val="0"/>
          <w:u w:val="single"/>
        </w:rPr>
        <w:t>means</w:t>
      </w:r>
      <w:r w:rsidRPr="002104A1">
        <w:t xml:space="preserve"> and </w:t>
      </w:r>
      <w:r w:rsidRPr="002104A1">
        <w:rPr>
          <w:iCs w:val="0"/>
          <w:u w:val="single"/>
        </w:rPr>
        <w:t>motive</w:t>
      </w:r>
    </w:p>
    <w:p w14:paraId="0A7626C4" w14:textId="77777777" w:rsidR="00622974" w:rsidRPr="002104A1" w:rsidRDefault="00622974" w:rsidP="00622974">
      <w:r w:rsidRPr="002104A1">
        <w:rPr>
          <w:rStyle w:val="Style13ptBold"/>
        </w:rPr>
        <w:t>Jabr and Wellerstein 18</w:t>
      </w:r>
      <w:r w:rsidRPr="002104A1">
        <w:t xml:space="preserve"> – Ferris, * contributing writer to The New York Times Magazine and Scientific American, MA in Journalism from NYU and Alex, historian of science at the Stevens Institute of Technology, PhD in the History of Science from Harvard, “This Is What a Nuclear Bomb Looks Like,” New York Magazine, </w:t>
      </w:r>
      <w:hyperlink r:id="rId15" w:history="1">
        <w:r w:rsidRPr="002104A1">
          <w:rPr>
            <w:rStyle w:val="Hyperlink"/>
          </w:rPr>
          <w:t>http://nymag.com/daily/intelligencer/2018/06/what-a-nuclear-attack-in-new-york-would-look-like.html.</w:t>
        </w:r>
      </w:hyperlink>
      <w:r w:rsidRPr="002104A1">
        <w:rPr>
          <w:rStyle w:val="Hyperlink"/>
        </w:rPr>
        <w:t xml:space="preserve"> 06-11-2018 pbr/msdi20</w:t>
      </w:r>
    </w:p>
    <w:p w14:paraId="71B9F0C9" w14:textId="77777777" w:rsidR="00622974" w:rsidRPr="002104A1" w:rsidRDefault="00622974" w:rsidP="00622974">
      <w:pPr>
        <w:rPr>
          <w:u w:val="single"/>
        </w:rPr>
      </w:pPr>
      <w:r w:rsidRPr="002104A1">
        <w:rPr>
          <w:sz w:val="16"/>
        </w:rPr>
        <w:t xml:space="preserve">What made the false alarm all the more frightening is just how plausible the prospect of a nuclear strike has become. The U.S. and Russia, both of which maintain massive nuclear arsenals, are increasingly at odds. Iran has announced plans to ramp up its production of enriched uranium. North Korea may already have nuclear missiles capable of striking anywhere in the U.S., and there is no way to know whether Trump’s negotiations with Kim Jong-un will wind up increasing or decreasing the prospect of nuclear war. But the current state of dread, while entirely understandable, has overshadowed two crucial realities about the threat of a nuclear calamity. First, </w:t>
      </w:r>
      <w:r w:rsidRPr="002104A1">
        <w:rPr>
          <w:rStyle w:val="Emphasis"/>
        </w:rPr>
        <w:t>a nuclear attack on the U</w:t>
      </w:r>
      <w:r w:rsidRPr="002104A1">
        <w:rPr>
          <w:sz w:val="16"/>
        </w:rPr>
        <w:t xml:space="preserve">nited </w:t>
      </w:r>
      <w:r w:rsidRPr="002104A1">
        <w:rPr>
          <w:rStyle w:val="Emphasis"/>
        </w:rPr>
        <w:t>S</w:t>
      </w:r>
      <w:r w:rsidRPr="002104A1">
        <w:rPr>
          <w:sz w:val="16"/>
        </w:rPr>
        <w:t xml:space="preserve">tates </w:t>
      </w:r>
      <w:r w:rsidRPr="002104A1">
        <w:rPr>
          <w:rStyle w:val="Emphasis"/>
        </w:rPr>
        <w:t>could</w:t>
      </w:r>
      <w:r w:rsidRPr="002104A1">
        <w:rPr>
          <w:sz w:val="16"/>
        </w:rPr>
        <w:t xml:space="preserve"> well </w:t>
      </w:r>
      <w:r w:rsidRPr="002104A1">
        <w:rPr>
          <w:rStyle w:val="Emphasis"/>
        </w:rPr>
        <w:t>come not from the skies but from the streets</w:t>
      </w:r>
      <w:r w:rsidRPr="002104A1">
        <w:rPr>
          <w:sz w:val="16"/>
        </w:rPr>
        <w:t xml:space="preserve">. Experts warn that </w:t>
      </w:r>
      <w:r w:rsidRPr="008154AE">
        <w:rPr>
          <w:rStyle w:val="Emphasis"/>
          <w:highlight w:val="cyan"/>
        </w:rPr>
        <w:t>it would be</w:t>
      </w:r>
      <w:r w:rsidRPr="002104A1">
        <w:rPr>
          <w:rStyle w:val="Emphasis"/>
        </w:rPr>
        <w:t xml:space="preserve"> relatively </w:t>
      </w:r>
      <w:r w:rsidRPr="008154AE">
        <w:rPr>
          <w:rStyle w:val="Emphasis"/>
          <w:highlight w:val="cyan"/>
        </w:rPr>
        <w:t>easy for terrorists to build a</w:t>
      </w:r>
      <w:r w:rsidRPr="002104A1">
        <w:rPr>
          <w:rStyle w:val="Emphasis"/>
        </w:rPr>
        <w:t xml:space="preserve">n “improvised nuclear </w:t>
      </w:r>
      <w:r w:rsidRPr="008154AE">
        <w:rPr>
          <w:rStyle w:val="Emphasis"/>
          <w:highlight w:val="cyan"/>
        </w:rPr>
        <w:t>bomb</w:t>
      </w:r>
      <w:r w:rsidRPr="002104A1">
        <w:rPr>
          <w:rStyle w:val="Emphasis"/>
        </w:rPr>
        <w:t xml:space="preserve">” </w:t>
      </w:r>
      <w:r w:rsidRPr="008154AE">
        <w:rPr>
          <w:rStyle w:val="Emphasis"/>
          <w:highlight w:val="cyan"/>
        </w:rPr>
        <w:t>and smuggle it into America</w:t>
      </w:r>
      <w:r w:rsidRPr="002104A1">
        <w:rPr>
          <w:sz w:val="16"/>
        </w:rPr>
        <w:t xml:space="preserve">. </w:t>
      </w:r>
      <w:r w:rsidRPr="002104A1">
        <w:rPr>
          <w:rStyle w:val="StyleUnderline"/>
        </w:rPr>
        <w:t xml:space="preserve">Building a ten-kiloton bomb nearly as destructive as the one dropped on Hiroshima would require little more than some technical expertise and 46 kilograms of highly enriched uranium — a quantity about the size of a bowling ball. </w:t>
      </w:r>
      <w:r w:rsidRPr="002104A1">
        <w:rPr>
          <w:sz w:val="16"/>
        </w:rPr>
        <w:t xml:space="preserve">The second reality we have failed to understand is what a nuclear detonation and its aftermath would actually look like. In our imaginations, fueled by apocalyptic fictions like The Road and The Day After, </w:t>
      </w:r>
      <w:r w:rsidRPr="002104A1">
        <w:rPr>
          <w:rStyle w:val="StyleUnderline"/>
        </w:rPr>
        <w:t>the scale and speed of nuclear annihilation seem too vast and horrific to contemplat</w:t>
      </w:r>
      <w:r w:rsidRPr="002104A1">
        <w:rPr>
          <w:sz w:val="16"/>
        </w:rPr>
        <w:t xml:space="preserve">e. If nuclear war is considered “unthinkable,” that is in no small part because of our refusal to think about it with any clarity or specificity. In the long run, the best deterrent to nuclear war may be to understand what a single nuclear bomb is capable of doing to, say, a city like New York — and to accept that the </w:t>
      </w:r>
      <w:r w:rsidRPr="002104A1">
        <w:rPr>
          <w:rStyle w:val="Emphasis"/>
        </w:rPr>
        <w:t xml:space="preserve">reality would be even worse than our fears. </w:t>
      </w:r>
      <w:r w:rsidRPr="002104A1">
        <w:rPr>
          <w:sz w:val="16"/>
        </w:rPr>
        <w:t xml:space="preserve">The Bomb </w:t>
      </w:r>
      <w:r w:rsidRPr="002104A1">
        <w:rPr>
          <w:rStyle w:val="StyleUnderline"/>
        </w:rPr>
        <w:t>There are</w:t>
      </w:r>
      <w:r w:rsidRPr="002104A1">
        <w:rPr>
          <w:sz w:val="16"/>
        </w:rPr>
        <w:t xml:space="preserve"> currently </w:t>
      </w:r>
      <w:r w:rsidRPr="002104A1">
        <w:rPr>
          <w:rStyle w:val="StyleUnderline"/>
        </w:rPr>
        <w:t xml:space="preserve">at least </w:t>
      </w:r>
      <w:r w:rsidRPr="002104A1">
        <w:rPr>
          <w:rStyle w:val="Emphasis"/>
        </w:rPr>
        <w:t>2,000 tons</w:t>
      </w:r>
      <w:r w:rsidRPr="002104A1">
        <w:rPr>
          <w:rStyle w:val="StyleUnderline"/>
        </w:rPr>
        <w:t xml:space="preserve"> of weapons-grade nuclear material stored in some 40 countries</w:t>
      </w:r>
      <w:r w:rsidRPr="002104A1">
        <w:rPr>
          <w:sz w:val="16"/>
        </w:rPr>
        <w:t xml:space="preserve"> </w:t>
      </w:r>
      <w:r w:rsidRPr="002104A1">
        <w:rPr>
          <w:rStyle w:val="Emphasis"/>
        </w:rPr>
        <w:t>— enough to make more than 40,000 bombs</w:t>
      </w:r>
      <w:r w:rsidRPr="002104A1">
        <w:rPr>
          <w:sz w:val="16"/>
        </w:rPr>
        <w:t xml:space="preserve"> approximately </w:t>
      </w:r>
      <w:r w:rsidRPr="002104A1">
        <w:rPr>
          <w:rStyle w:val="Emphasis"/>
        </w:rPr>
        <w:t>the size of the one that devastated Hiroshima</w:t>
      </w:r>
      <w:r w:rsidRPr="002104A1">
        <w:rPr>
          <w:sz w:val="16"/>
        </w:rPr>
        <w:t xml:space="preserve">. </w:t>
      </w:r>
      <w:r w:rsidRPr="008154AE">
        <w:rPr>
          <w:rStyle w:val="Emphasis"/>
          <w:highlight w:val="cyan"/>
        </w:rPr>
        <w:t>Stealing the material would be</w:t>
      </w:r>
      <w:r w:rsidRPr="002104A1">
        <w:rPr>
          <w:rStyle w:val="Emphasis"/>
        </w:rPr>
        <w:t xml:space="preserve"> challenging but </w:t>
      </w:r>
      <w:r w:rsidRPr="008154AE">
        <w:rPr>
          <w:rStyle w:val="Emphasis"/>
          <w:highlight w:val="cyan"/>
        </w:rPr>
        <w:t>far from impossible</w:t>
      </w:r>
      <w:r w:rsidRPr="008154AE">
        <w:rPr>
          <w:rStyle w:val="StyleUnderline"/>
          <w:highlight w:val="cyan"/>
        </w:rPr>
        <w:t>.</w:t>
      </w:r>
      <w:r w:rsidRPr="002104A1">
        <w:rPr>
          <w:rStyle w:val="StyleUnderline"/>
        </w:rPr>
        <w:t xml:space="preserve"> </w:t>
      </w:r>
      <w:r w:rsidRPr="008154AE">
        <w:rPr>
          <w:rStyle w:val="StyleUnderline"/>
          <w:highlight w:val="cyan"/>
        </w:rPr>
        <w:t>Russia stockpiles</w:t>
      </w:r>
      <w:r w:rsidRPr="002104A1">
        <w:rPr>
          <w:rStyle w:val="StyleUnderline"/>
        </w:rPr>
        <w:t xml:space="preserve"> numerous bombs </w:t>
      </w:r>
      <w:r w:rsidRPr="008154AE">
        <w:rPr>
          <w:rStyle w:val="StyleUnderline"/>
          <w:highlight w:val="cyan"/>
        </w:rPr>
        <w:t>built before</w:t>
      </w:r>
      <w:r w:rsidRPr="002104A1">
        <w:rPr>
          <w:rStyle w:val="StyleUnderline"/>
        </w:rPr>
        <w:t xml:space="preserve"> the use of </w:t>
      </w:r>
      <w:r w:rsidRPr="008154AE">
        <w:rPr>
          <w:rStyle w:val="StyleUnderline"/>
          <w:highlight w:val="cyan"/>
        </w:rPr>
        <w:t>electronic locks</w:t>
      </w:r>
      <w:r w:rsidRPr="002104A1">
        <w:rPr>
          <w:sz w:val="16"/>
        </w:rPr>
        <w:t xml:space="preserve"> that disable the weapons in the event of tampering. </w:t>
      </w:r>
      <w:r w:rsidRPr="008154AE">
        <w:rPr>
          <w:rStyle w:val="StyleUnderline"/>
          <w:highlight w:val="cyan"/>
        </w:rPr>
        <w:t>Universities</w:t>
      </w:r>
      <w:r w:rsidRPr="002104A1">
        <w:rPr>
          <w:rStyle w:val="StyleUnderline"/>
        </w:rPr>
        <w:t xml:space="preserve"> that handle uranium often </w:t>
      </w:r>
      <w:r w:rsidRPr="008154AE">
        <w:rPr>
          <w:rStyle w:val="StyleUnderline"/>
          <w:highlight w:val="cyan"/>
        </w:rPr>
        <w:t>have lax security</w:t>
      </w:r>
      <w:r w:rsidRPr="002104A1">
        <w:rPr>
          <w:rStyle w:val="StyleUnderline"/>
        </w:rPr>
        <w:t>.</w:t>
      </w:r>
      <w:r w:rsidRPr="002104A1">
        <w:rPr>
          <w:sz w:val="16"/>
        </w:rPr>
        <w:t xml:space="preserve"> And </w:t>
      </w:r>
      <w:r w:rsidRPr="002104A1">
        <w:rPr>
          <w:rStyle w:val="StyleUnderline"/>
        </w:rPr>
        <w:t>insiders at military compounds</w:t>
      </w:r>
      <w:r w:rsidRPr="002104A1">
        <w:rPr>
          <w:sz w:val="16"/>
        </w:rPr>
        <w:t xml:space="preserve"> sometimes </w:t>
      </w:r>
      <w:r w:rsidRPr="002104A1">
        <w:rPr>
          <w:rStyle w:val="StyleUnderline"/>
        </w:rPr>
        <w:t>steal radioactive material and sell it on the black market</w:t>
      </w:r>
      <w:r w:rsidRPr="002104A1">
        <w:rPr>
          <w:sz w:val="16"/>
        </w:rPr>
        <w:t xml:space="preserve">. </w:t>
      </w:r>
      <w:r w:rsidRPr="002104A1">
        <w:rPr>
          <w:rStyle w:val="Emphasis"/>
        </w:rPr>
        <w:t xml:space="preserve">Since 1993, </w:t>
      </w:r>
      <w:r w:rsidRPr="008154AE">
        <w:rPr>
          <w:rStyle w:val="Emphasis"/>
          <w:highlight w:val="cyan"/>
        </w:rPr>
        <w:t>there have been 762</w:t>
      </w:r>
      <w:r w:rsidRPr="002104A1">
        <w:rPr>
          <w:rStyle w:val="Emphasis"/>
        </w:rPr>
        <w:t xml:space="preserve"> </w:t>
      </w:r>
      <w:r w:rsidRPr="008154AE">
        <w:rPr>
          <w:rStyle w:val="Emphasis"/>
          <w:highlight w:val="cyan"/>
        </w:rPr>
        <w:t>known</w:t>
      </w:r>
      <w:r w:rsidRPr="002104A1">
        <w:rPr>
          <w:rStyle w:val="Emphasis"/>
        </w:rPr>
        <w:t xml:space="preserve"> </w:t>
      </w:r>
      <w:r w:rsidRPr="008154AE">
        <w:rPr>
          <w:rStyle w:val="Emphasis"/>
          <w:highlight w:val="cyan"/>
        </w:rPr>
        <w:t>instances</w:t>
      </w:r>
      <w:r w:rsidRPr="002104A1">
        <w:rPr>
          <w:rStyle w:val="Emphasis"/>
        </w:rPr>
        <w:t xml:space="preserve"> </w:t>
      </w:r>
      <w:r w:rsidRPr="008154AE">
        <w:rPr>
          <w:rStyle w:val="Emphasis"/>
          <w:highlight w:val="cyan"/>
        </w:rPr>
        <w:t>in which</w:t>
      </w:r>
      <w:r w:rsidRPr="002104A1">
        <w:rPr>
          <w:rStyle w:val="Emphasis"/>
        </w:rPr>
        <w:t xml:space="preserve"> radioactive </w:t>
      </w:r>
      <w:r w:rsidRPr="008154AE">
        <w:rPr>
          <w:rStyle w:val="Emphasis"/>
          <w:highlight w:val="cyan"/>
        </w:rPr>
        <w:t>materials were lost or stolen</w:t>
      </w:r>
      <w:r w:rsidRPr="002104A1">
        <w:rPr>
          <w:rStyle w:val="Emphasis"/>
        </w:rPr>
        <w:t xml:space="preserve">, and more than 2,000 cases of trafficking and other criminal activities. </w:t>
      </w:r>
      <w:r w:rsidRPr="002104A1">
        <w:rPr>
          <w:rStyle w:val="StyleUnderline"/>
        </w:rPr>
        <w:t>Once terrorists obtained the uranium, they would need only a small team of sympathetic engineers and physicists to build</w:t>
      </w:r>
      <w:r w:rsidRPr="002104A1">
        <w:rPr>
          <w:sz w:val="16"/>
        </w:rPr>
        <w:t xml:space="preserve"> what is known as </w:t>
      </w:r>
      <w:r w:rsidRPr="002104A1">
        <w:rPr>
          <w:rStyle w:val="StyleUnderline"/>
        </w:rPr>
        <w:t>a gun-type nuclear bomb,</w:t>
      </w:r>
      <w:r w:rsidRPr="002104A1">
        <w:rPr>
          <w:sz w:val="16"/>
        </w:rPr>
        <w:t xml:space="preserve"> like the one dropped on Hiroshima. A gun-type nuke uses traditional explosives to fire a slug of uranium through a tube directly into another chunk of uranium, fracturing huge numbers of atoms and unleashing a massive amount of energy. Compared to modern nuclear missiles, which are far more powerful and complex, </w:t>
      </w:r>
      <w:r w:rsidRPr="008154AE">
        <w:rPr>
          <w:rStyle w:val="Emphasis"/>
          <w:highlight w:val="cyan"/>
        </w:rPr>
        <w:t>constructing</w:t>
      </w:r>
      <w:r w:rsidRPr="002104A1">
        <w:rPr>
          <w:rStyle w:val="Emphasis"/>
        </w:rPr>
        <w:t xml:space="preserve"> a crude gun-type nuke</w:t>
      </w:r>
      <w:r w:rsidRPr="008154AE">
        <w:rPr>
          <w:rStyle w:val="Emphasis"/>
          <w:highlight w:val="cyan"/>
        </w:rPr>
        <w:t xml:space="preserve"> is</w:t>
      </w:r>
      <w:r w:rsidRPr="002104A1">
        <w:rPr>
          <w:rStyle w:val="Emphasis"/>
        </w:rPr>
        <w:t xml:space="preserve"> fairly </w:t>
      </w:r>
      <w:r w:rsidRPr="008154AE">
        <w:rPr>
          <w:rStyle w:val="Emphasis"/>
          <w:highlight w:val="cyan"/>
        </w:rPr>
        <w:t>straightforward</w:t>
      </w:r>
      <w:r w:rsidRPr="002104A1">
        <w:rPr>
          <w:sz w:val="16"/>
        </w:rPr>
        <w:t xml:space="preserve">. In 2002, when Joe Biden was chairman of the Senate Foreign Relations Committee, he asked several nuclear laboratories whether a terrorist group could construct an off-the-shelf nuclear weapon. Several months later, they gave their answer: </w:t>
      </w:r>
      <w:r w:rsidRPr="002104A1">
        <w:rPr>
          <w:rStyle w:val="Emphasis"/>
        </w:rPr>
        <w:t>Without resorting to any illegal activities or drawing on classified information, and using only commercially available parts, they had built a nuclear bomb that was “bigger than a breadbox but smaller than a dump truck.”</w:t>
      </w:r>
      <w:r w:rsidRPr="002104A1">
        <w:rPr>
          <w:sz w:val="16"/>
        </w:rPr>
        <w:t xml:space="preserve"> To underscore the danger, Biden had them bring the device to the Senate. The last step in the process — </w:t>
      </w:r>
      <w:r w:rsidRPr="008154AE">
        <w:rPr>
          <w:rStyle w:val="Emphasis"/>
          <w:highlight w:val="cyan"/>
        </w:rPr>
        <w:t>smuggling</w:t>
      </w:r>
      <w:r w:rsidRPr="002104A1">
        <w:rPr>
          <w:rStyle w:val="Emphasis"/>
        </w:rPr>
        <w:t xml:space="preserve"> the weapon into the U</w:t>
      </w:r>
      <w:r w:rsidRPr="002104A1">
        <w:rPr>
          <w:sz w:val="16"/>
        </w:rPr>
        <w:t xml:space="preserve">nited </w:t>
      </w:r>
      <w:r w:rsidRPr="002104A1">
        <w:rPr>
          <w:rStyle w:val="Emphasis"/>
        </w:rPr>
        <w:t>S</w:t>
      </w:r>
      <w:r w:rsidRPr="002104A1">
        <w:rPr>
          <w:sz w:val="16"/>
        </w:rPr>
        <w:t xml:space="preserve">tates — </w:t>
      </w:r>
      <w:r w:rsidRPr="008154AE">
        <w:rPr>
          <w:rStyle w:val="Emphasis"/>
          <w:highlight w:val="cyan"/>
        </w:rPr>
        <w:t>would be</w:t>
      </w:r>
      <w:r w:rsidRPr="002104A1">
        <w:rPr>
          <w:rStyle w:val="Emphasis"/>
        </w:rPr>
        <w:t xml:space="preserve"> even </w:t>
      </w:r>
      <w:r w:rsidRPr="008154AE">
        <w:rPr>
          <w:rStyle w:val="Emphasis"/>
          <w:highlight w:val="cyan"/>
        </w:rPr>
        <w:t>easier</w:t>
      </w:r>
      <w:r w:rsidRPr="002104A1">
        <w:rPr>
          <w:rStyle w:val="Emphasis"/>
        </w:rPr>
        <w:t>.</w:t>
      </w:r>
      <w:r w:rsidRPr="002104A1">
        <w:rPr>
          <w:sz w:val="16"/>
        </w:rPr>
        <w:t xml:space="preserve"> </w:t>
      </w:r>
      <w:r w:rsidRPr="002104A1">
        <w:rPr>
          <w:rStyle w:val="StyleUnderline"/>
        </w:rPr>
        <w:t>A ten-kiloton bomb</w:t>
      </w:r>
      <w:r w:rsidRPr="002104A1">
        <w:rPr>
          <w:sz w:val="16"/>
        </w:rPr>
        <w:t xml:space="preserve">, which would release as much energy as 10,000 tons of TNT, </w:t>
      </w:r>
      <w:r w:rsidRPr="002104A1">
        <w:rPr>
          <w:rStyle w:val="StyleUnderline"/>
        </w:rPr>
        <w:t>would be only seven feet long and weigh about 1,000 pounds.</w:t>
      </w:r>
      <w:r w:rsidRPr="002104A1">
        <w:rPr>
          <w:sz w:val="16"/>
        </w:rPr>
        <w:t xml:space="preserve"> </w:t>
      </w:r>
      <w:r w:rsidRPr="008154AE">
        <w:rPr>
          <w:rStyle w:val="StyleUnderline"/>
          <w:highlight w:val="cyan"/>
        </w:rPr>
        <w:t>It would be simple to transport</w:t>
      </w:r>
      <w:r w:rsidRPr="002104A1">
        <w:rPr>
          <w:rStyle w:val="StyleUnderline"/>
        </w:rPr>
        <w:t xml:space="preserve"> such a device to America </w:t>
      </w:r>
      <w:r w:rsidRPr="008154AE">
        <w:rPr>
          <w:rStyle w:val="StyleUnderline"/>
          <w:highlight w:val="cyan"/>
        </w:rPr>
        <w:t>aboard a container ship</w:t>
      </w:r>
      <w:r w:rsidRPr="002104A1">
        <w:rPr>
          <w:rStyle w:val="StyleUnderline"/>
        </w:rPr>
        <w:t>,</w:t>
      </w:r>
      <w:r w:rsidRPr="002104A1">
        <w:rPr>
          <w:sz w:val="16"/>
        </w:rPr>
        <w:t xml:space="preserve"> just another unseen object in a giant metal box among millions of other metal boxes floating on the ocean. Even a </w:t>
      </w:r>
      <w:r w:rsidRPr="002104A1">
        <w:rPr>
          <w:rStyle w:val="StyleUnderline"/>
        </w:rPr>
        <w:t>moderate</w:t>
      </w:r>
      <w:r w:rsidRPr="002104A1">
        <w:rPr>
          <w:sz w:val="16"/>
        </w:rPr>
        <w:t xml:space="preserve"> amount of </w:t>
      </w:r>
      <w:r w:rsidRPr="008154AE">
        <w:rPr>
          <w:rStyle w:val="StyleUnderline"/>
          <w:highlight w:val="cyan"/>
        </w:rPr>
        <w:t>shielding would</w:t>
      </w:r>
      <w:r w:rsidRPr="002104A1">
        <w:rPr>
          <w:rStyle w:val="StyleUnderline"/>
        </w:rPr>
        <w:t xml:space="preserve"> be enough to </w:t>
      </w:r>
      <w:r w:rsidRPr="008154AE">
        <w:rPr>
          <w:rStyle w:val="StyleUnderline"/>
          <w:highlight w:val="cyan"/>
        </w:rPr>
        <w:t>hide its radioactive signature</w:t>
      </w:r>
      <w:r w:rsidRPr="002104A1">
        <w:rPr>
          <w:rStyle w:val="StyleUnderline"/>
        </w:rPr>
        <w:t xml:space="preserve"> from </w:t>
      </w:r>
      <w:r w:rsidRPr="002104A1">
        <w:rPr>
          <w:sz w:val="16"/>
        </w:rPr>
        <w:t xml:space="preserve">most </w:t>
      </w:r>
      <w:r w:rsidRPr="002104A1">
        <w:rPr>
          <w:rStyle w:val="StyleUnderline"/>
        </w:rPr>
        <w:t>detectors</w:t>
      </w:r>
      <w:r w:rsidRPr="002104A1">
        <w:rPr>
          <w:sz w:val="16"/>
        </w:rPr>
        <w:t xml:space="preserve"> at shipping hubs. </w:t>
      </w:r>
      <w:r w:rsidRPr="002104A1">
        <w:rPr>
          <w:rStyle w:val="StyleUnderline"/>
        </w:rPr>
        <w:t>Given all the naturally radioactive items that frequently trigger false alarms</w:t>
      </w:r>
      <w:r w:rsidRPr="002104A1">
        <w:rPr>
          <w:sz w:val="16"/>
        </w:rPr>
        <w:t xml:space="preserve"> — bananas, ceramics, Brazil nuts, pet deodorizers — </w:t>
      </w:r>
      <w:r w:rsidRPr="002104A1">
        <w:rPr>
          <w:rStyle w:val="StyleUnderline"/>
        </w:rPr>
        <w:t>a terrorist group could even bury the bomb in bags of Fresh Step or Tidy Cats to fool inspectors</w:t>
      </w:r>
      <w:r w:rsidRPr="002104A1">
        <w:rPr>
          <w:sz w:val="16"/>
        </w:rPr>
        <w:t xml:space="preserve"> if a security sensor was tripped. In 1946, a senator asked J. Robert Oppenheimer, the physicist who played a key role in the Manhattan Project, what instrument he would use to detect a nuclear bomb smuggled into the United States. Oppenheimer’s answer: “A screwdriver.” Amazingly, our detection systems have still not caught up to this threat: One would essentially have to open and visually inspect every single crate and container arriving on America’s shores. </w:t>
      </w:r>
      <w:r w:rsidRPr="002104A1">
        <w:rPr>
          <w:rStyle w:val="StyleUnderline"/>
        </w:rPr>
        <w:t>Once the container ship reached a port like Newark, terrorists would have no trouble loading the concealed bomb into the back of an unassuming white van and driving it</w:t>
      </w:r>
      <w:r w:rsidRPr="002104A1">
        <w:rPr>
          <w:sz w:val="16"/>
        </w:rPr>
        <w:t xml:space="preserve"> through the Lincoln Tunnel </w:t>
      </w:r>
      <w:r w:rsidRPr="002104A1">
        <w:rPr>
          <w:rStyle w:val="StyleUnderline"/>
        </w:rPr>
        <w:t>directly into Times Square.</w:t>
      </w:r>
    </w:p>
    <w:p w14:paraId="721885F0" w14:textId="77777777" w:rsidR="00F04659" w:rsidRPr="002104A1" w:rsidRDefault="00F04659" w:rsidP="00F04659">
      <w:pPr>
        <w:pStyle w:val="Heading4"/>
        <w:rPr>
          <w:rFonts w:cs="Arial"/>
        </w:rPr>
      </w:pPr>
      <w:r w:rsidRPr="002104A1">
        <w:rPr>
          <w:rFonts w:cs="Arial"/>
        </w:rPr>
        <w:t xml:space="preserve">Pandemics causes </w:t>
      </w:r>
      <w:r w:rsidRPr="002104A1">
        <w:rPr>
          <w:rFonts w:cs="Arial"/>
          <w:u w:val="single"/>
        </w:rPr>
        <w:t>extinction</w:t>
      </w:r>
      <w:r w:rsidRPr="002104A1">
        <w:rPr>
          <w:rFonts w:cs="Arial"/>
        </w:rPr>
        <w:t xml:space="preserve"> – maintaining </w:t>
      </w:r>
      <w:r w:rsidRPr="002104A1">
        <w:rPr>
          <w:rFonts w:cs="Arial"/>
          <w:u w:val="single"/>
        </w:rPr>
        <w:t>system resilience</w:t>
      </w:r>
      <w:r w:rsidRPr="002104A1">
        <w:rPr>
          <w:rFonts w:cs="Arial"/>
        </w:rPr>
        <w:t xml:space="preserve"> is key </w:t>
      </w:r>
    </w:p>
    <w:p w14:paraId="31D7440C" w14:textId="77777777" w:rsidR="00F04659" w:rsidRPr="002104A1" w:rsidRDefault="00F04659" w:rsidP="00F04659">
      <w:r w:rsidRPr="002104A1">
        <w:rPr>
          <w:rStyle w:val="Style13ptBold"/>
        </w:rPr>
        <w:t>Millett 17</w:t>
      </w:r>
      <w:r w:rsidRPr="002104A1">
        <w:t xml:space="preserve"> [Piers Consultant for the World Health Organization, PhD in International Relations and Affairs, University of Bradford, Andrew Snyder-Beattie. “Existential Risk and Cost-Effective Biosecurity.” http://online.liebertpub.com/doi/pdfplus/10.1089/hs.2017.0028]</w:t>
      </w:r>
    </w:p>
    <w:p w14:paraId="009B5A10" w14:textId="7B149FBA" w:rsidR="00622974" w:rsidRPr="002104A1" w:rsidRDefault="00F04659" w:rsidP="00622974">
      <w:pPr>
        <w:rPr>
          <w:sz w:val="16"/>
          <w:szCs w:val="16"/>
        </w:rPr>
      </w:pPr>
      <w:r w:rsidRPr="002104A1">
        <w:rPr>
          <w:sz w:val="16"/>
          <w:szCs w:val="16"/>
        </w:rPr>
        <w:t xml:space="preserve">Historically, </w:t>
      </w:r>
      <w:r w:rsidRPr="008154AE">
        <w:rPr>
          <w:rStyle w:val="StyleUnderline"/>
          <w:highlight w:val="cyan"/>
        </w:rPr>
        <w:t>disease</w:t>
      </w:r>
      <w:r w:rsidRPr="002104A1">
        <w:rPr>
          <w:rStyle w:val="StyleUnderline"/>
        </w:rPr>
        <w:t xml:space="preserve"> events have been </w:t>
      </w:r>
      <w:r w:rsidRPr="008154AE">
        <w:rPr>
          <w:rStyle w:val="StyleUnderline"/>
          <w:highlight w:val="cyan"/>
        </w:rPr>
        <w:t xml:space="preserve">responsible for the </w:t>
      </w:r>
      <w:r w:rsidRPr="008154AE">
        <w:rPr>
          <w:rStyle w:val="Emphasis"/>
          <w:highlight w:val="cyan"/>
        </w:rPr>
        <w:t>greatest death tolls</w:t>
      </w:r>
      <w:r w:rsidRPr="002104A1">
        <w:rPr>
          <w:sz w:val="16"/>
          <w:szCs w:val="16"/>
        </w:rPr>
        <w:t xml:space="preserve"> on humanity. </w:t>
      </w:r>
      <w:r w:rsidRPr="008154AE">
        <w:rPr>
          <w:rStyle w:val="StyleUnderline"/>
          <w:highlight w:val="cyan"/>
        </w:rPr>
        <w:t xml:space="preserve">The </w:t>
      </w:r>
      <w:r w:rsidRPr="002104A1">
        <w:rPr>
          <w:rStyle w:val="StyleUnderline"/>
        </w:rPr>
        <w:t xml:space="preserve">1918 </w:t>
      </w:r>
      <w:r w:rsidRPr="008154AE">
        <w:rPr>
          <w:rStyle w:val="StyleUnderline"/>
          <w:highlight w:val="cyan"/>
        </w:rPr>
        <w:t>flu was</w:t>
      </w:r>
      <w:r w:rsidRPr="002104A1">
        <w:rPr>
          <w:rStyle w:val="StyleUnderline"/>
        </w:rPr>
        <w:t xml:space="preserve"> responsible for more than</w:t>
      </w:r>
      <w:r w:rsidRPr="002104A1">
        <w:rPr>
          <w:sz w:val="16"/>
          <w:szCs w:val="16"/>
        </w:rPr>
        <w:t xml:space="preserve"> </w:t>
      </w:r>
      <w:r w:rsidRPr="008154AE">
        <w:rPr>
          <w:rStyle w:val="Emphasis"/>
          <w:highlight w:val="cyan"/>
        </w:rPr>
        <w:t xml:space="preserve">50 million </w:t>
      </w:r>
      <w:r w:rsidRPr="002104A1">
        <w:rPr>
          <w:rStyle w:val="Emphasis"/>
        </w:rPr>
        <w:t>deaths</w:t>
      </w:r>
      <w:r w:rsidRPr="002104A1">
        <w:rPr>
          <w:sz w:val="16"/>
          <w:szCs w:val="16"/>
        </w:rPr>
        <w:t xml:space="preserve">,1 while smallpox killed perhaps 10 times that many in the 20th century alone.2 </w:t>
      </w:r>
      <w:r w:rsidRPr="002104A1">
        <w:rPr>
          <w:rStyle w:val="StyleUnderline"/>
        </w:rPr>
        <w:t xml:space="preserve">The </w:t>
      </w:r>
      <w:r w:rsidRPr="008154AE">
        <w:rPr>
          <w:rStyle w:val="StyleUnderline"/>
          <w:highlight w:val="cyan"/>
        </w:rPr>
        <w:t>Black Death was</w:t>
      </w:r>
      <w:r w:rsidRPr="002104A1">
        <w:rPr>
          <w:rStyle w:val="StyleUnderline"/>
        </w:rPr>
        <w:t xml:space="preserve"> responsible for killing over </w:t>
      </w:r>
      <w:r w:rsidRPr="008154AE">
        <w:rPr>
          <w:rStyle w:val="Emphasis"/>
          <w:highlight w:val="cyan"/>
        </w:rPr>
        <w:t>25% of</w:t>
      </w:r>
      <w:r w:rsidRPr="002104A1">
        <w:rPr>
          <w:rStyle w:val="Emphasis"/>
        </w:rPr>
        <w:t xml:space="preserve"> the </w:t>
      </w:r>
      <w:r w:rsidRPr="008154AE">
        <w:rPr>
          <w:rStyle w:val="Emphasis"/>
          <w:highlight w:val="cyan"/>
        </w:rPr>
        <w:t>Europe</w:t>
      </w:r>
      <w:r w:rsidRPr="002104A1">
        <w:rPr>
          <w:rStyle w:val="Emphasis"/>
        </w:rPr>
        <w:t>an population</w:t>
      </w:r>
      <w:r w:rsidRPr="002104A1">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2104A1">
        <w:rPr>
          <w:rStyle w:val="StyleUnderline"/>
        </w:rPr>
        <w:t xml:space="preserve">A skeptic would have many </w:t>
      </w:r>
      <w:r w:rsidRPr="002104A1">
        <w:rPr>
          <w:rStyle w:val="Emphasis"/>
        </w:rPr>
        <w:t>good reasons</w:t>
      </w:r>
      <w:r w:rsidRPr="002104A1">
        <w:rPr>
          <w:sz w:val="16"/>
          <w:szCs w:val="16"/>
        </w:rPr>
        <w:t xml:space="preserve"> </w:t>
      </w:r>
      <w:r w:rsidRPr="002104A1">
        <w:rPr>
          <w:rStyle w:val="StyleUnderline"/>
        </w:rPr>
        <w:t xml:space="preserve">to think that </w:t>
      </w:r>
      <w:r w:rsidRPr="002104A1">
        <w:rPr>
          <w:rStyle w:val="Emphasis"/>
        </w:rPr>
        <w:t xml:space="preserve">existential risk from </w:t>
      </w:r>
      <w:r w:rsidRPr="008154AE">
        <w:rPr>
          <w:rStyle w:val="Emphasis"/>
          <w:highlight w:val="cyan"/>
        </w:rPr>
        <w:t xml:space="preserve">disease </w:t>
      </w:r>
      <w:r w:rsidRPr="002104A1">
        <w:rPr>
          <w:rStyle w:val="Emphasis"/>
        </w:rPr>
        <w:t>is unlikely</w:t>
      </w:r>
      <w:r w:rsidRPr="002104A1">
        <w:rPr>
          <w:sz w:val="16"/>
          <w:szCs w:val="16"/>
        </w:rPr>
        <w:t xml:space="preserve">. </w:t>
      </w:r>
      <w:r w:rsidRPr="002104A1">
        <w:rPr>
          <w:rStyle w:val="StyleUnderline"/>
        </w:rPr>
        <w:t xml:space="preserve">Such a disease </w:t>
      </w:r>
      <w:r w:rsidRPr="008154AE">
        <w:rPr>
          <w:rStyle w:val="StyleUnderline"/>
          <w:highlight w:val="cyan"/>
        </w:rPr>
        <w:t xml:space="preserve">would </w:t>
      </w:r>
      <w:r w:rsidRPr="002104A1">
        <w:rPr>
          <w:rStyle w:val="StyleUnderline"/>
        </w:rPr>
        <w:t xml:space="preserve">need to </w:t>
      </w:r>
      <w:r w:rsidRPr="008154AE">
        <w:rPr>
          <w:rStyle w:val="Emphasis"/>
          <w:highlight w:val="cyan"/>
        </w:rPr>
        <w:t>spread worldwide</w:t>
      </w:r>
      <w:r w:rsidRPr="002104A1">
        <w:rPr>
          <w:sz w:val="16"/>
          <w:szCs w:val="16"/>
        </w:rPr>
        <w:t xml:space="preserve"> to remote populations, </w:t>
      </w:r>
      <w:r w:rsidRPr="008154AE">
        <w:rPr>
          <w:rStyle w:val="StyleUnderline"/>
          <w:highlight w:val="cyan"/>
        </w:rPr>
        <w:t>overcome</w:t>
      </w:r>
      <w:r w:rsidRPr="002104A1">
        <w:rPr>
          <w:sz w:val="16"/>
          <w:szCs w:val="16"/>
        </w:rPr>
        <w:t xml:space="preserve"> </w:t>
      </w:r>
      <w:r w:rsidRPr="002104A1">
        <w:rPr>
          <w:rStyle w:val="Emphasis"/>
        </w:rPr>
        <w:t xml:space="preserve">rare genetic </w:t>
      </w:r>
      <w:r w:rsidRPr="008154AE">
        <w:rPr>
          <w:rStyle w:val="Emphasis"/>
          <w:highlight w:val="cyan"/>
        </w:rPr>
        <w:t>resistances</w:t>
      </w:r>
      <w:r w:rsidRPr="008154AE">
        <w:rPr>
          <w:sz w:val="16"/>
          <w:szCs w:val="16"/>
          <w:highlight w:val="cyan"/>
        </w:rPr>
        <w:t>,</w:t>
      </w:r>
      <w:r w:rsidRPr="002104A1">
        <w:rPr>
          <w:sz w:val="16"/>
          <w:szCs w:val="16"/>
        </w:rPr>
        <w:t xml:space="preserve"> </w:t>
      </w:r>
      <w:r w:rsidRPr="002104A1">
        <w:rPr>
          <w:rStyle w:val="StyleUnderline"/>
        </w:rPr>
        <w:t>and</w:t>
      </w:r>
      <w:r w:rsidRPr="002104A1">
        <w:rPr>
          <w:sz w:val="16"/>
          <w:szCs w:val="16"/>
        </w:rPr>
        <w:t xml:space="preserve"> </w:t>
      </w:r>
      <w:r w:rsidRPr="002104A1">
        <w:rPr>
          <w:rStyle w:val="Emphasis"/>
        </w:rPr>
        <w:t xml:space="preserve">evade </w:t>
      </w:r>
      <w:r w:rsidRPr="008154AE">
        <w:rPr>
          <w:rStyle w:val="Emphasis"/>
          <w:highlight w:val="cyan"/>
        </w:rPr>
        <w:t>detection</w:t>
      </w:r>
      <w:r w:rsidRPr="008154AE">
        <w:rPr>
          <w:sz w:val="16"/>
          <w:szCs w:val="16"/>
          <w:highlight w:val="cyan"/>
        </w:rPr>
        <w:t xml:space="preserve">, </w:t>
      </w:r>
      <w:r w:rsidRPr="008154AE">
        <w:rPr>
          <w:rStyle w:val="Emphasis"/>
          <w:highlight w:val="cyan"/>
        </w:rPr>
        <w:t>cures</w:t>
      </w:r>
      <w:r w:rsidRPr="008154AE">
        <w:rPr>
          <w:sz w:val="16"/>
          <w:szCs w:val="16"/>
          <w:highlight w:val="cyan"/>
        </w:rPr>
        <w:t xml:space="preserve">, </w:t>
      </w:r>
      <w:r w:rsidRPr="008154AE">
        <w:rPr>
          <w:rStyle w:val="StyleUnderline"/>
          <w:highlight w:val="cyan"/>
        </w:rPr>
        <w:t>and</w:t>
      </w:r>
      <w:r w:rsidRPr="008154AE">
        <w:rPr>
          <w:sz w:val="16"/>
          <w:szCs w:val="16"/>
          <w:highlight w:val="cyan"/>
        </w:rPr>
        <w:t xml:space="preserve"> </w:t>
      </w:r>
      <w:r w:rsidRPr="008154AE">
        <w:rPr>
          <w:rStyle w:val="Emphasis"/>
          <w:highlight w:val="cyan"/>
        </w:rPr>
        <w:t>countermeasures</w:t>
      </w:r>
      <w:r w:rsidRPr="002104A1">
        <w:rPr>
          <w:sz w:val="16"/>
          <w:szCs w:val="16"/>
        </w:rPr>
        <w:t xml:space="preserve">. </w:t>
      </w:r>
      <w:r w:rsidRPr="008154AE">
        <w:rPr>
          <w:rStyle w:val="StyleUnderline"/>
          <w:highlight w:val="cyan"/>
        </w:rPr>
        <w:t xml:space="preserve">Even </w:t>
      </w:r>
      <w:r w:rsidRPr="008154AE">
        <w:rPr>
          <w:rStyle w:val="Emphasis"/>
          <w:highlight w:val="cyan"/>
        </w:rPr>
        <w:t>evolution itself</w:t>
      </w:r>
      <w:r w:rsidRPr="002104A1">
        <w:rPr>
          <w:sz w:val="16"/>
          <w:szCs w:val="16"/>
        </w:rPr>
        <w:t xml:space="preserve"> may work in humanity’s favor: Virulence and transmission is often a trade-off, and so evolutionary pressures could push against maximally lethal wild-type pathogens.5,6 </w:t>
      </w:r>
      <w:r w:rsidRPr="002104A1">
        <w:rPr>
          <w:rStyle w:val="StyleUnderline"/>
        </w:rPr>
        <w:t xml:space="preserve">While these arguments point to a very small risk of human extinction, they </w:t>
      </w:r>
      <w:r w:rsidRPr="008154AE">
        <w:rPr>
          <w:rStyle w:val="StyleUnderline"/>
          <w:highlight w:val="cyan"/>
        </w:rPr>
        <w:t xml:space="preserve">do not </w:t>
      </w:r>
      <w:r w:rsidRPr="008154AE">
        <w:rPr>
          <w:rStyle w:val="Emphasis"/>
          <w:highlight w:val="cyan"/>
        </w:rPr>
        <w:t>rule the possibility out</w:t>
      </w:r>
      <w:r w:rsidRPr="002104A1">
        <w:rPr>
          <w:sz w:val="16"/>
          <w:szCs w:val="16"/>
        </w:rPr>
        <w:t xml:space="preserve"> entirely. Although rare, </w:t>
      </w:r>
      <w:r w:rsidRPr="002104A1">
        <w:rPr>
          <w:rStyle w:val="StyleUnderline"/>
        </w:rPr>
        <w:t>there are recorded instances of species going</w:t>
      </w:r>
      <w:r w:rsidRPr="002104A1">
        <w:rPr>
          <w:sz w:val="16"/>
          <w:szCs w:val="16"/>
        </w:rPr>
        <w:t xml:space="preserve"> </w:t>
      </w:r>
      <w:r w:rsidRPr="002104A1">
        <w:rPr>
          <w:rStyle w:val="Emphasis"/>
        </w:rPr>
        <w:t>extinct</w:t>
      </w:r>
      <w:r w:rsidRPr="002104A1">
        <w:rPr>
          <w:sz w:val="16"/>
          <w:szCs w:val="16"/>
        </w:rPr>
        <w:t xml:space="preserve"> </w:t>
      </w:r>
      <w:r w:rsidRPr="002104A1">
        <w:rPr>
          <w:rStyle w:val="StyleUnderline"/>
        </w:rPr>
        <w:t>due to disease—primarily in amphibians, but also in 1 mammalian species</w:t>
      </w:r>
      <w:r w:rsidRPr="002104A1">
        <w:rPr>
          <w:sz w:val="16"/>
          <w:szCs w:val="16"/>
        </w:rPr>
        <w:t xml:space="preserve"> of rat on Christmas Island.7,8 </w:t>
      </w:r>
      <w:r w:rsidRPr="008154AE">
        <w:rPr>
          <w:rStyle w:val="StyleUnderline"/>
          <w:highlight w:val="cyan"/>
        </w:rPr>
        <w:t>There are</w:t>
      </w:r>
      <w:r w:rsidRPr="002104A1">
        <w:rPr>
          <w:rStyle w:val="StyleUnderline"/>
        </w:rPr>
        <w:t xml:space="preserve"> also historical </w:t>
      </w:r>
      <w:r w:rsidRPr="008154AE">
        <w:rPr>
          <w:rStyle w:val="StyleUnderline"/>
          <w:highlight w:val="cyan"/>
        </w:rPr>
        <w:t>examples of large</w:t>
      </w:r>
      <w:r w:rsidRPr="002104A1">
        <w:rPr>
          <w:rStyle w:val="StyleUnderline"/>
        </w:rPr>
        <w:t xml:space="preserve"> </w:t>
      </w:r>
      <w:r w:rsidRPr="002104A1">
        <w:rPr>
          <w:rStyle w:val="Emphasis"/>
        </w:rPr>
        <w:t xml:space="preserve">human </w:t>
      </w:r>
      <w:r w:rsidRPr="008154AE">
        <w:rPr>
          <w:rStyle w:val="Emphasis"/>
          <w:highlight w:val="cyan"/>
        </w:rPr>
        <w:t>populations</w:t>
      </w:r>
      <w:r w:rsidRPr="008154AE">
        <w:rPr>
          <w:sz w:val="16"/>
          <w:szCs w:val="16"/>
          <w:highlight w:val="cyan"/>
        </w:rPr>
        <w:t xml:space="preserve"> </w:t>
      </w:r>
      <w:r w:rsidRPr="008154AE">
        <w:rPr>
          <w:rStyle w:val="StyleUnderline"/>
          <w:highlight w:val="cyan"/>
        </w:rPr>
        <w:t>being</w:t>
      </w:r>
      <w:r w:rsidRPr="002104A1">
        <w:rPr>
          <w:rStyle w:val="StyleUnderline"/>
        </w:rPr>
        <w:t xml:space="preserve"> </w:t>
      </w:r>
      <w:r w:rsidRPr="002104A1">
        <w:rPr>
          <w:rStyle w:val="Emphasis"/>
        </w:rPr>
        <w:t xml:space="preserve">almost entirely </w:t>
      </w:r>
      <w:r w:rsidRPr="008154AE">
        <w:rPr>
          <w:rStyle w:val="Emphasis"/>
          <w:highlight w:val="cyan"/>
        </w:rPr>
        <w:t>wiped out</w:t>
      </w:r>
      <w:r w:rsidRPr="002104A1">
        <w:rPr>
          <w:sz w:val="16"/>
          <w:szCs w:val="16"/>
        </w:rPr>
        <w:t xml:space="preserve"> </w:t>
      </w:r>
      <w:r w:rsidRPr="002104A1">
        <w:rPr>
          <w:rStyle w:val="StyleUnderline"/>
        </w:rPr>
        <w:t xml:space="preserve">by disease, especially </w:t>
      </w:r>
      <w:r w:rsidRPr="008154AE">
        <w:rPr>
          <w:rStyle w:val="StyleUnderline"/>
          <w:highlight w:val="cyan"/>
        </w:rPr>
        <w:t xml:space="preserve">when </w:t>
      </w:r>
      <w:r w:rsidRPr="008154AE">
        <w:rPr>
          <w:rStyle w:val="Emphasis"/>
          <w:highlight w:val="cyan"/>
        </w:rPr>
        <w:t xml:space="preserve">multiple diseases were </w:t>
      </w:r>
      <w:r w:rsidRPr="002104A1">
        <w:rPr>
          <w:rStyle w:val="Emphasis"/>
        </w:rPr>
        <w:t xml:space="preserve">simultaneously </w:t>
      </w:r>
      <w:r w:rsidRPr="008154AE">
        <w:rPr>
          <w:rStyle w:val="Emphasis"/>
          <w:highlight w:val="cyan"/>
        </w:rPr>
        <w:t>introduced</w:t>
      </w:r>
      <w:r w:rsidRPr="002104A1">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2104A1">
        <w:rPr>
          <w:rStyle w:val="StyleUnderline"/>
        </w:rPr>
        <w:t xml:space="preserve">no single disease currently exists that combines the worst-case levels of </w:t>
      </w:r>
      <w:r w:rsidRPr="002104A1">
        <w:rPr>
          <w:rStyle w:val="Emphasis"/>
        </w:rPr>
        <w:t>transmissibility</w:t>
      </w:r>
      <w:r w:rsidRPr="002104A1">
        <w:rPr>
          <w:sz w:val="16"/>
          <w:szCs w:val="16"/>
        </w:rPr>
        <w:t xml:space="preserve">, </w:t>
      </w:r>
      <w:r w:rsidRPr="002104A1">
        <w:rPr>
          <w:rStyle w:val="Emphasis"/>
        </w:rPr>
        <w:t>lethality</w:t>
      </w:r>
      <w:r w:rsidRPr="002104A1">
        <w:rPr>
          <w:sz w:val="16"/>
          <w:szCs w:val="16"/>
        </w:rPr>
        <w:t xml:space="preserve">, </w:t>
      </w:r>
      <w:r w:rsidRPr="002104A1">
        <w:rPr>
          <w:rStyle w:val="StyleUnderline"/>
        </w:rPr>
        <w:t>resistance to countermeasures, and global reach</w:t>
      </w:r>
      <w:r w:rsidRPr="002104A1">
        <w:rPr>
          <w:sz w:val="16"/>
          <w:szCs w:val="16"/>
        </w:rPr>
        <w:t xml:space="preserve">. But </w:t>
      </w:r>
      <w:r w:rsidRPr="002104A1">
        <w:rPr>
          <w:rStyle w:val="StyleUnderline"/>
        </w:rPr>
        <w:t xml:space="preserve">many diseases are proof of principle that </w:t>
      </w:r>
      <w:r w:rsidRPr="008154AE">
        <w:rPr>
          <w:rStyle w:val="Emphasis"/>
          <w:highlight w:val="cyan"/>
        </w:rPr>
        <w:t>each worst-case attribute can be realized</w:t>
      </w:r>
      <w:r w:rsidRPr="002104A1">
        <w:rPr>
          <w:sz w:val="16"/>
          <w:szCs w:val="16"/>
        </w:rPr>
        <w:t xml:space="preserve"> independently. For example, </w:t>
      </w:r>
      <w:r w:rsidRPr="002104A1">
        <w:rPr>
          <w:rStyle w:val="StyleUnderline"/>
        </w:rPr>
        <w:t>some diseases exhibit nearly a 100% case fatality ratio in the absence of treatment</w:t>
      </w:r>
      <w:r w:rsidRPr="002104A1">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05986FCC" w14:textId="24347420" w:rsidR="009A1046" w:rsidRPr="002104A1" w:rsidRDefault="009A1046" w:rsidP="006F18E9">
      <w:pPr>
        <w:pStyle w:val="Heading3"/>
      </w:pPr>
      <w:r w:rsidRPr="002104A1">
        <w:t xml:space="preserve">Scenario </w:t>
      </w:r>
      <w:r w:rsidR="0058152D" w:rsidRPr="002104A1">
        <w:t>2</w:t>
      </w:r>
      <w:r w:rsidR="00DC5E8B" w:rsidRPr="002104A1">
        <w:t xml:space="preserve"> is </w:t>
      </w:r>
      <w:r w:rsidR="0058152D" w:rsidRPr="002104A1">
        <w:t>Middle East</w:t>
      </w:r>
      <w:r w:rsidRPr="002104A1">
        <w:t xml:space="preserve"> </w:t>
      </w:r>
    </w:p>
    <w:p w14:paraId="04EF960D" w14:textId="63F18F4D" w:rsidR="008D66F6" w:rsidRPr="002104A1" w:rsidRDefault="003D2415" w:rsidP="008D66F6">
      <w:pPr>
        <w:pStyle w:val="Heading4"/>
      </w:pPr>
      <w:r w:rsidRPr="002104A1">
        <w:rPr>
          <w:rFonts w:eastAsiaTheme="minorHAnsi"/>
        </w:rPr>
        <w:t xml:space="preserve">The </w:t>
      </w:r>
      <w:r w:rsidR="008D66F6" w:rsidRPr="002104A1">
        <w:rPr>
          <w:rFonts w:eastAsiaTheme="minorHAnsi"/>
        </w:rPr>
        <w:t xml:space="preserve">War on drugs collapses Afghanistan </w:t>
      </w:r>
      <w:r w:rsidR="005E67AE" w:rsidRPr="002104A1">
        <w:rPr>
          <w:rFonts w:eastAsiaTheme="minorHAnsi"/>
        </w:rPr>
        <w:t>and helps resurge the taliban</w:t>
      </w:r>
    </w:p>
    <w:p w14:paraId="765C198E" w14:textId="77777777" w:rsidR="008D66F6" w:rsidRPr="002104A1" w:rsidRDefault="008D66F6" w:rsidP="008D66F6">
      <w:r w:rsidRPr="002104A1">
        <w:rPr>
          <w:rStyle w:val="Style13ptBold"/>
        </w:rPr>
        <w:t>Daly 14</w:t>
      </w:r>
      <w:r w:rsidRPr="002104A1">
        <w:t xml:space="preserve"> – John, chief analyst for Oilprice.com, Dr. Daly received his Ph.D. in 1986 from the School of Slavonic and East European Studies, University of London. While at the Central Asia-Caucasus Institute at Johns Hopkins University's Paul H. Nitze School of Advanced International Studies, where he is currently a non-resident scholar, in 199 he founded The Cyber-Caravan, which continues today under the title, The Central Asia-Caucasus Analyst, “Afghanistan Drug Trade Neighbors”, Silk Road Reporters, </w:t>
      </w:r>
      <w:hyperlink r:id="rId16" w:history="1">
        <w:r w:rsidRPr="002104A1">
          <w:rPr>
            <w:rStyle w:val="Hyperlink"/>
          </w:rPr>
          <w:t>http://www.silkroadreporters.com/2014/12/15/afghanistan-drug-trade-neighbours/</w:t>
        </w:r>
      </w:hyperlink>
      <w:r w:rsidRPr="002104A1">
        <w:rPr>
          <w:rStyle w:val="Hyperlink"/>
        </w:rPr>
        <w:t>, 12-15-2014 pbr/msdi20</w:t>
      </w:r>
    </w:p>
    <w:p w14:paraId="464D5C90" w14:textId="655AE6E8" w:rsidR="008D66F6" w:rsidRPr="002104A1" w:rsidRDefault="008D66F6" w:rsidP="008D66F6">
      <w:pPr>
        <w:rPr>
          <w:rStyle w:val="StyleUnderline"/>
        </w:rPr>
      </w:pPr>
      <w:r w:rsidRPr="002104A1">
        <w:rPr>
          <w:sz w:val="10"/>
        </w:rPr>
        <w:t xml:space="preserve">The sad truth is that </w:t>
      </w:r>
      <w:r w:rsidRPr="008154AE">
        <w:rPr>
          <w:rStyle w:val="StyleUnderline"/>
          <w:highlight w:val="cyan"/>
        </w:rPr>
        <w:t>the</w:t>
      </w:r>
      <w:r w:rsidRPr="002104A1">
        <w:rPr>
          <w:sz w:val="10"/>
        </w:rPr>
        <w:t xml:space="preserve"> Western </w:t>
      </w:r>
      <w:r w:rsidRPr="008154AE">
        <w:rPr>
          <w:rStyle w:val="StyleUnderline"/>
          <w:highlight w:val="cyan"/>
        </w:rPr>
        <w:t xml:space="preserve">war on </w:t>
      </w:r>
      <w:r w:rsidRPr="002104A1">
        <w:rPr>
          <w:rStyle w:val="StyleUnderline"/>
        </w:rPr>
        <w:t xml:space="preserve">drug </w:t>
      </w:r>
      <w:r w:rsidRPr="008154AE">
        <w:rPr>
          <w:rStyle w:val="StyleUnderline"/>
          <w:highlight w:val="cyan"/>
        </w:rPr>
        <w:t>production</w:t>
      </w:r>
      <w:r w:rsidRPr="002104A1">
        <w:rPr>
          <w:rStyle w:val="StyleUnderline"/>
        </w:rPr>
        <w:t xml:space="preserve"> in Afghanistan</w:t>
      </w:r>
      <w:r w:rsidRPr="002104A1">
        <w:rPr>
          <w:sz w:val="10"/>
        </w:rPr>
        <w:t xml:space="preserve"> over the past 13 years </w:t>
      </w:r>
      <w:r w:rsidRPr="008154AE">
        <w:rPr>
          <w:rStyle w:val="StyleUnderline"/>
          <w:highlight w:val="cyan"/>
        </w:rPr>
        <w:t xml:space="preserve">has been a </w:t>
      </w:r>
      <w:r w:rsidRPr="008154AE">
        <w:rPr>
          <w:rStyle w:val="Emphasis"/>
          <w:highlight w:val="cyan"/>
        </w:rPr>
        <w:t>disaster</w:t>
      </w:r>
      <w:r w:rsidRPr="008154AE">
        <w:rPr>
          <w:sz w:val="10"/>
          <w:highlight w:val="cyan"/>
        </w:rPr>
        <w:t xml:space="preserve">. </w:t>
      </w:r>
      <w:r w:rsidRPr="008154AE">
        <w:rPr>
          <w:rStyle w:val="StyleUnderline"/>
          <w:highlight w:val="cyan"/>
        </w:rPr>
        <w:t>Afghanistan’s</w:t>
      </w:r>
      <w:r w:rsidRPr="002104A1">
        <w:rPr>
          <w:sz w:val="10"/>
        </w:rPr>
        <w:t xml:space="preserve"> </w:t>
      </w:r>
      <w:r w:rsidRPr="002104A1">
        <w:rPr>
          <w:rStyle w:val="StyleUnderline"/>
        </w:rPr>
        <w:t xml:space="preserve">post-Soviet </w:t>
      </w:r>
      <w:r w:rsidRPr="008154AE">
        <w:rPr>
          <w:rStyle w:val="StyleUnderline"/>
          <w:highlight w:val="cyan"/>
        </w:rPr>
        <w:t>neighbors</w:t>
      </w:r>
      <w:r w:rsidRPr="002104A1">
        <w:rPr>
          <w:rStyle w:val="StyleUnderline"/>
        </w:rPr>
        <w:t xml:space="preserve"> – Kazakhstan, Kyrgyzstan, Tajikistan, Turkmenistan and Uzbekistan </w:t>
      </w:r>
      <w:r w:rsidRPr="008154AE">
        <w:rPr>
          <w:rStyle w:val="StyleUnderline"/>
          <w:highlight w:val="cyan"/>
        </w:rPr>
        <w:t>are</w:t>
      </w:r>
      <w:r w:rsidRPr="002104A1">
        <w:rPr>
          <w:sz w:val="10"/>
        </w:rPr>
        <w:t xml:space="preserve"> nervously </w:t>
      </w:r>
      <w:r w:rsidRPr="008154AE">
        <w:rPr>
          <w:rStyle w:val="StyleUnderline"/>
          <w:highlight w:val="cyan"/>
        </w:rPr>
        <w:t>pondering how the</w:t>
      </w:r>
      <w:r w:rsidRPr="008154AE">
        <w:rPr>
          <w:sz w:val="10"/>
          <w:highlight w:val="cyan"/>
        </w:rPr>
        <w:t xml:space="preserve"> </w:t>
      </w:r>
      <w:r w:rsidRPr="008154AE">
        <w:rPr>
          <w:rStyle w:val="StyleUnderline"/>
          <w:highlight w:val="cyan"/>
        </w:rPr>
        <w:t>drawdown</w:t>
      </w:r>
      <w:r w:rsidRPr="002104A1">
        <w:rPr>
          <w:rStyle w:val="StyleUnderline"/>
        </w:rPr>
        <w:t xml:space="preserve"> of foreign troops</w:t>
      </w:r>
      <w:r w:rsidRPr="002104A1">
        <w:rPr>
          <w:sz w:val="10"/>
        </w:rPr>
        <w:t xml:space="preserve"> in Afghanistan to one-tenth the size of their 2010 deployments </w:t>
      </w:r>
      <w:r w:rsidRPr="008154AE">
        <w:rPr>
          <w:rStyle w:val="StyleUnderline"/>
          <w:highlight w:val="cyan"/>
        </w:rPr>
        <w:t>will affect this trade</w:t>
      </w:r>
      <w:r w:rsidRPr="008154AE">
        <w:rPr>
          <w:sz w:val="10"/>
          <w:highlight w:val="cyan"/>
        </w:rPr>
        <w:t xml:space="preserve">, </w:t>
      </w:r>
      <w:r w:rsidRPr="008154AE">
        <w:rPr>
          <w:rStyle w:val="Emphasis"/>
          <w:highlight w:val="cyan"/>
        </w:rPr>
        <w:t>so destabilizing for</w:t>
      </w:r>
      <w:r w:rsidRPr="002104A1">
        <w:rPr>
          <w:rStyle w:val="Emphasis"/>
        </w:rPr>
        <w:t xml:space="preserve"> regional </w:t>
      </w:r>
      <w:r w:rsidRPr="008154AE">
        <w:rPr>
          <w:rStyle w:val="Emphasis"/>
          <w:highlight w:val="cyan"/>
        </w:rPr>
        <w:t>security</w:t>
      </w:r>
      <w:r w:rsidRPr="002104A1">
        <w:rPr>
          <w:rStyle w:val="Emphasis"/>
        </w:rPr>
        <w:t>.</w:t>
      </w:r>
      <w:r w:rsidRPr="002104A1">
        <w:rPr>
          <w:sz w:val="10"/>
        </w:rPr>
        <w:t xml:space="preserve"> Recent statistics indicate that they have good reasons to be anxious. </w:t>
      </w:r>
      <w:r w:rsidRPr="008154AE">
        <w:rPr>
          <w:rStyle w:val="StyleUnderline"/>
          <w:highlight w:val="cyan"/>
        </w:rPr>
        <w:t>According to</w:t>
      </w:r>
      <w:r w:rsidRPr="002104A1">
        <w:rPr>
          <w:rStyle w:val="StyleUnderline"/>
        </w:rPr>
        <w:t xml:space="preserve"> the United Nations Office on Drugs and Crime</w:t>
      </w:r>
      <w:r w:rsidRPr="002104A1">
        <w:rPr>
          <w:sz w:val="10"/>
        </w:rPr>
        <w:t xml:space="preserve"> (</w:t>
      </w:r>
      <w:r w:rsidRPr="008154AE">
        <w:rPr>
          <w:rStyle w:val="StyleUnderline"/>
          <w:highlight w:val="cyan"/>
        </w:rPr>
        <w:t>UNDOC</w:t>
      </w:r>
      <w:r w:rsidRPr="002104A1">
        <w:rPr>
          <w:sz w:val="10"/>
        </w:rPr>
        <w:t xml:space="preserve">), </w:t>
      </w:r>
      <w:r w:rsidRPr="002104A1">
        <w:rPr>
          <w:rStyle w:val="StyleUnderline"/>
        </w:rPr>
        <w:t xml:space="preserve">in 2014 </w:t>
      </w:r>
      <w:r w:rsidRPr="008154AE">
        <w:rPr>
          <w:rStyle w:val="StyleUnderline"/>
          <w:highlight w:val="cyan"/>
        </w:rPr>
        <w:t>Afghanistan had the</w:t>
      </w:r>
      <w:r w:rsidRPr="002104A1">
        <w:rPr>
          <w:rStyle w:val="StyleUnderline"/>
        </w:rPr>
        <w:t xml:space="preserve"> largest opium </w:t>
      </w:r>
      <w:r w:rsidRPr="008154AE">
        <w:rPr>
          <w:rStyle w:val="StyleUnderline"/>
          <w:highlight w:val="cyan"/>
        </w:rPr>
        <w:t>harvest in its history</w:t>
      </w:r>
      <w:r w:rsidRPr="002104A1">
        <w:rPr>
          <w:rStyle w:val="StyleUnderline"/>
        </w:rPr>
        <w:t>, producing 6,400 tons, surging 7 percent above its 2013 level,</w:t>
      </w:r>
      <w:r w:rsidRPr="002104A1">
        <w:rPr>
          <w:sz w:val="10"/>
        </w:rPr>
        <w:t xml:space="preserve"> with poppy fields now covering a startling 865 square miles. Heroin and opium produced in Afghanistan flows westwards through Iran and Central Asia into Turkey, Russia and Eastern Europe in transit to European markets including Britain, Holland and Germany. Ironically, the last Afghan government with a successful drug eradication program was the Taliban. Seeking Afghanistan’s United Nations seat, which was at the time occupied by the Northern alliance, in the summer of 2000, the country’s Taliban leaders announced a total ban on opium cultivation, which subsequently fell from an estimated 3,276 tons in 2000 to 185 tons in 2001. Following the ouster of the Taliban in Nov. 2001 by the U.S. operation Enduring Freedom, Afghan drug production slowly and relentlessly rose over the next 23 years to its record levels now. The Afghan population has not escaped the consequences of the country’s drug production. The U.N. now estimates that around 1 million Afghans are addicted to drugs, which, at 8 percent of the population, is twice the global average. UNDOC executive director Iuri Fedotov stresses that illicit narcotics had a “disastrous” impact on the already-embattled country, adding that “Afghanistan suffers one of the world’s highest prevalence rates for opiate use and HIV hepatitis are widespread among injecting drug users.” </w:t>
      </w:r>
      <w:r w:rsidRPr="002104A1">
        <w:rPr>
          <w:rStyle w:val="StyleUnderline"/>
        </w:rPr>
        <w:t>Even the U.S. government is admitting the failure of its drug eradication and interdiction policies.</w:t>
      </w:r>
      <w:r w:rsidRPr="002104A1">
        <w:rPr>
          <w:sz w:val="10"/>
        </w:rPr>
        <w:t xml:space="preserve"> </w:t>
      </w:r>
      <w:r w:rsidRPr="002104A1">
        <w:rPr>
          <w:rStyle w:val="StyleUnderline"/>
        </w:rPr>
        <w:t>The</w:t>
      </w:r>
      <w:r w:rsidRPr="002104A1">
        <w:rPr>
          <w:sz w:val="10"/>
        </w:rPr>
        <w:t xml:space="preserve"> Special Inspector General for Afghan Reconstruction (</w:t>
      </w:r>
      <w:r w:rsidRPr="002104A1">
        <w:rPr>
          <w:rStyle w:val="StyleUnderline"/>
        </w:rPr>
        <w:t>SIGAR) weighed in on the situation with a letter</w:t>
      </w:r>
      <w:r w:rsidRPr="002104A1">
        <w:rPr>
          <w:sz w:val="10"/>
        </w:rPr>
        <w:t xml:space="preserve"> </w:t>
      </w:r>
      <w:r w:rsidRPr="002104A1">
        <w:rPr>
          <w:rStyle w:val="StyleUnderline"/>
        </w:rPr>
        <w:t>to</w:t>
      </w:r>
      <w:r w:rsidRPr="002104A1">
        <w:rPr>
          <w:sz w:val="10"/>
        </w:rPr>
        <w:t xml:space="preserve"> the </w:t>
      </w:r>
      <w:r w:rsidRPr="002104A1">
        <w:rPr>
          <w:rStyle w:val="StyleUnderline"/>
        </w:rPr>
        <w:t>Obama</w:t>
      </w:r>
      <w:r w:rsidRPr="002104A1">
        <w:rPr>
          <w:sz w:val="10"/>
        </w:rPr>
        <w:t xml:space="preserve"> administration which </w:t>
      </w:r>
      <w:r w:rsidRPr="002104A1">
        <w:rPr>
          <w:rStyle w:val="StyleUnderline"/>
        </w:rPr>
        <w:t xml:space="preserve">warned that </w:t>
      </w:r>
      <w:r w:rsidRPr="008154AE">
        <w:rPr>
          <w:rStyle w:val="StyleUnderline"/>
          <w:highlight w:val="cyan"/>
        </w:rPr>
        <w:t>“the narcotics trade poisons the</w:t>
      </w:r>
      <w:r w:rsidRPr="002104A1">
        <w:rPr>
          <w:rStyle w:val="StyleUnderline"/>
        </w:rPr>
        <w:t xml:space="preserve"> Afghan </w:t>
      </w:r>
      <w:r w:rsidRPr="008154AE">
        <w:rPr>
          <w:rStyle w:val="StyleUnderline"/>
          <w:highlight w:val="cyan"/>
        </w:rPr>
        <w:t>financial sector and undermines the</w:t>
      </w:r>
      <w:r w:rsidRPr="002104A1">
        <w:rPr>
          <w:rStyle w:val="StyleUnderline"/>
        </w:rPr>
        <w:t xml:space="preserve"> Afghan </w:t>
      </w:r>
      <w:r w:rsidRPr="008154AE">
        <w:rPr>
          <w:rStyle w:val="StyleUnderline"/>
          <w:highlight w:val="cyan"/>
        </w:rPr>
        <w:t>state’s legitimacy by stoking corruption.”</w:t>
      </w:r>
      <w:r w:rsidRPr="002104A1">
        <w:rPr>
          <w:sz w:val="10"/>
        </w:rPr>
        <w:t xml:space="preserve"> In its Oct. 14 letter, </w:t>
      </w:r>
      <w:r w:rsidRPr="002104A1">
        <w:rPr>
          <w:rStyle w:val="StyleUnderline"/>
        </w:rPr>
        <w:t xml:space="preserve">SIGAR stated that as of June, </w:t>
      </w:r>
      <w:r w:rsidRPr="008154AE">
        <w:rPr>
          <w:rStyle w:val="StyleUnderline"/>
          <w:highlight w:val="cyan"/>
        </w:rPr>
        <w:t>the U.S.</w:t>
      </w:r>
      <w:r w:rsidRPr="002104A1">
        <w:rPr>
          <w:rStyle w:val="StyleUnderline"/>
        </w:rPr>
        <w:t xml:space="preserve"> government </w:t>
      </w:r>
      <w:r w:rsidRPr="008154AE">
        <w:rPr>
          <w:rStyle w:val="StyleUnderline"/>
          <w:highlight w:val="cyan"/>
        </w:rPr>
        <w:t>had spent</w:t>
      </w:r>
      <w:r w:rsidRPr="002104A1">
        <w:rPr>
          <w:rStyle w:val="StyleUnderline"/>
        </w:rPr>
        <w:t xml:space="preserve"> roughly </w:t>
      </w:r>
      <w:r w:rsidRPr="008154AE">
        <w:rPr>
          <w:rStyle w:val="StyleUnderline"/>
          <w:highlight w:val="cyan"/>
        </w:rPr>
        <w:t>“$7.6 billion</w:t>
      </w:r>
      <w:r w:rsidRPr="002104A1">
        <w:rPr>
          <w:rStyle w:val="StyleUnderline"/>
        </w:rPr>
        <w:t xml:space="preserve"> on counternarcotics efforts</w:t>
      </w:r>
      <w:r w:rsidRPr="002104A1">
        <w:rPr>
          <w:sz w:val="10"/>
        </w:rPr>
        <w:t xml:space="preserve"> in Afghanistan,” </w:t>
      </w:r>
      <w:r w:rsidRPr="008154AE">
        <w:rPr>
          <w:rStyle w:val="StyleUnderline"/>
          <w:highlight w:val="cyan"/>
        </w:rPr>
        <w:t>with funding</w:t>
      </w:r>
      <w:r w:rsidRPr="002104A1">
        <w:rPr>
          <w:rStyle w:val="StyleUnderline"/>
        </w:rPr>
        <w:t xml:space="preserve"> coming </w:t>
      </w:r>
      <w:r w:rsidRPr="008154AE">
        <w:rPr>
          <w:rStyle w:val="StyleUnderline"/>
          <w:highlight w:val="cyan"/>
        </w:rPr>
        <w:t>from</w:t>
      </w:r>
      <w:r w:rsidRPr="002104A1">
        <w:rPr>
          <w:rStyle w:val="StyleUnderline"/>
        </w:rPr>
        <w:t xml:space="preserve"> the </w:t>
      </w:r>
      <w:r w:rsidRPr="008154AE">
        <w:rPr>
          <w:rStyle w:val="StyleUnderline"/>
          <w:highlight w:val="cyan"/>
        </w:rPr>
        <w:t>State</w:t>
      </w:r>
      <w:r w:rsidRPr="002104A1">
        <w:rPr>
          <w:rStyle w:val="StyleUnderline"/>
        </w:rPr>
        <w:t xml:space="preserve"> Department, the Pentagon, </w:t>
      </w:r>
      <w:r w:rsidRPr="008154AE">
        <w:rPr>
          <w:rStyle w:val="StyleUnderline"/>
          <w:highlight w:val="cyan"/>
        </w:rPr>
        <w:t>the D</w:t>
      </w:r>
      <w:r w:rsidRPr="002104A1">
        <w:rPr>
          <w:rStyle w:val="StyleUnderline"/>
        </w:rPr>
        <w:t xml:space="preserve">rug </w:t>
      </w:r>
      <w:r w:rsidRPr="008154AE">
        <w:rPr>
          <w:rStyle w:val="StyleUnderline"/>
          <w:highlight w:val="cyan"/>
        </w:rPr>
        <w:t>E</w:t>
      </w:r>
      <w:r w:rsidRPr="002104A1">
        <w:rPr>
          <w:rStyle w:val="StyleUnderline"/>
        </w:rPr>
        <w:t xml:space="preserve">nforcement </w:t>
      </w:r>
      <w:r w:rsidRPr="008154AE">
        <w:rPr>
          <w:rStyle w:val="StyleUnderline"/>
          <w:highlight w:val="cyan"/>
        </w:rPr>
        <w:t>A</w:t>
      </w:r>
      <w:r w:rsidRPr="002104A1">
        <w:rPr>
          <w:rStyle w:val="StyleUnderline"/>
        </w:rPr>
        <w:t xml:space="preserve">dministration </w:t>
      </w:r>
      <w:r w:rsidRPr="008154AE">
        <w:rPr>
          <w:rStyle w:val="StyleUnderline"/>
          <w:highlight w:val="cyan"/>
        </w:rPr>
        <w:t>and the U.S. A</w:t>
      </w:r>
      <w:r w:rsidRPr="002104A1">
        <w:rPr>
          <w:rStyle w:val="StyleUnderline"/>
        </w:rPr>
        <w:t xml:space="preserve">gency for </w:t>
      </w:r>
      <w:r w:rsidRPr="008154AE">
        <w:rPr>
          <w:rStyle w:val="StyleUnderline"/>
          <w:highlight w:val="cyan"/>
        </w:rPr>
        <w:t>I</w:t>
      </w:r>
      <w:r w:rsidRPr="002104A1">
        <w:rPr>
          <w:rStyle w:val="StyleUnderline"/>
        </w:rPr>
        <w:t xml:space="preserve">nternational </w:t>
      </w:r>
      <w:r w:rsidRPr="008154AE">
        <w:rPr>
          <w:rStyle w:val="StyleUnderline"/>
          <w:highlight w:val="cyan"/>
        </w:rPr>
        <w:t>D</w:t>
      </w:r>
      <w:r w:rsidRPr="002104A1">
        <w:rPr>
          <w:rStyle w:val="StyleUnderline"/>
        </w:rPr>
        <w:t>evelopment.</w:t>
      </w:r>
      <w:r w:rsidRPr="002104A1">
        <w:rPr>
          <w:sz w:val="10"/>
        </w:rPr>
        <w:t xml:space="preserve"> The letter further noted that even “poppy-growing provinces that were once declared ‘poppy free’” had seen a resurgence in cultivation. Worse news was to follow – on Oct. 30 SIGAR released its quarterly report, which observed that counternarcotics has “largely fallen off the Afghan agenda” of the U.S. government and international community. Mincing no words, SIGAR head John Sopko said, “They don’t have a unified strategy. I think you could also reach out to the Afghans and make certain they’re part of this strategy,” criticizing the Bureau of International Narcotics and Law Enforcement Affairs, the counternarcotics unit of the State Department, remarking, “There is nothing that they have said to me or my staff that would indicate that there’s any idea of how to improve the situation. Has anyone had their job performance — in the State Department, Department of Defense or (US)AID — affected by the fact that they failed over the past 13 years to do anything on counternarcotics? No.” Sopko condemned the rampant corruption of the drug trade in Afghanistan, observing, “The sine qua non of narcotics trafficking is corruption. You cannot have one without the other,” pointing to observations made by current Afghan President Ashraf Ghani in 2003 when he was Finance Minister that, without international aid, Afghanistan risked becoming a “narco-mafia state.” Spoko continued, “If a narco-mafia starts running the countryside, they don’t care about women’s rights, they don’t care about children’s rights, they don’t care about democracy, they don’t care about feeding and helping the poor — they just care about making a profit,” adding the obvious that </w:t>
      </w:r>
      <w:r w:rsidRPr="008154AE">
        <w:rPr>
          <w:highlight w:val="cyan"/>
        </w:rPr>
        <w:t>the</w:t>
      </w:r>
      <w:r w:rsidRPr="002104A1">
        <w:rPr>
          <w:rStyle w:val="StyleUnderline"/>
        </w:rPr>
        <w:t xml:space="preserve"> narcotics </w:t>
      </w:r>
      <w:r w:rsidRPr="008154AE">
        <w:rPr>
          <w:rStyle w:val="StyleUnderline"/>
          <w:highlight w:val="cyan"/>
        </w:rPr>
        <w:t xml:space="preserve">trade has a </w:t>
      </w:r>
      <w:r w:rsidRPr="008154AE">
        <w:rPr>
          <w:rStyle w:val="Emphasis"/>
          <w:highlight w:val="cyan"/>
        </w:rPr>
        <w:t>“direct</w:t>
      </w:r>
      <w:r w:rsidRPr="002104A1">
        <w:rPr>
          <w:rStyle w:val="Emphasis"/>
        </w:rPr>
        <w:t xml:space="preserve"> funding </w:t>
      </w:r>
      <w:r w:rsidRPr="008154AE">
        <w:rPr>
          <w:rStyle w:val="Emphasis"/>
          <w:highlight w:val="cyan"/>
        </w:rPr>
        <w:t>link” to the</w:t>
      </w:r>
      <w:r w:rsidRPr="002104A1">
        <w:rPr>
          <w:rStyle w:val="Emphasis"/>
        </w:rPr>
        <w:t xml:space="preserve"> </w:t>
      </w:r>
      <w:r w:rsidRPr="008154AE">
        <w:rPr>
          <w:rStyle w:val="Emphasis"/>
          <w:highlight w:val="cyan"/>
        </w:rPr>
        <w:t>Taliban insurgency.</w:t>
      </w:r>
      <w:r w:rsidRPr="002104A1">
        <w:rPr>
          <w:sz w:val="10"/>
        </w:rPr>
        <w:t xml:space="preserve"> Sopko concluded, “We can’t address these problems by ignoring them. I almost feel sometimes like I’m dealing with an alcoholic in AA. The first rule of Alcoholics Anonymous, the first rule of any addiction problem is: recognize that you have a problem. The narcotics problem is not going to going to go away. Corruption is not going to go away. If we don’t address it, if we don’t face the fact then it’s going to overwhelm that poor little country.” </w:t>
      </w:r>
      <w:r w:rsidRPr="002104A1">
        <w:rPr>
          <w:rStyle w:val="StyleUnderline"/>
        </w:rPr>
        <w:t>As for the incentive for farmers in the war-torn country, their motivation is simple</w:t>
      </w:r>
      <w:r w:rsidRPr="002104A1">
        <w:rPr>
          <w:sz w:val="10"/>
        </w:rPr>
        <w:t xml:space="preserve"> – </w:t>
      </w:r>
      <w:r w:rsidRPr="008154AE">
        <w:rPr>
          <w:rStyle w:val="StyleUnderline"/>
          <w:highlight w:val="cyan"/>
        </w:rPr>
        <w:t>opium</w:t>
      </w:r>
      <w:r w:rsidRPr="008154AE">
        <w:rPr>
          <w:sz w:val="10"/>
          <w:highlight w:val="cyan"/>
        </w:rPr>
        <w:t xml:space="preserve"> </w:t>
      </w:r>
      <w:r w:rsidRPr="008154AE">
        <w:rPr>
          <w:rStyle w:val="StyleUnderline"/>
          <w:highlight w:val="cyan"/>
        </w:rPr>
        <w:t>provides six times the income in</w:t>
      </w:r>
      <w:r w:rsidRPr="002104A1">
        <w:rPr>
          <w:rStyle w:val="StyleUnderline"/>
        </w:rPr>
        <w:t xml:space="preserve"> </w:t>
      </w:r>
      <w:r w:rsidRPr="008154AE">
        <w:rPr>
          <w:rStyle w:val="StyleUnderline"/>
          <w:highlight w:val="cyan"/>
        </w:rPr>
        <w:t>comparison to</w:t>
      </w:r>
      <w:r w:rsidRPr="002104A1">
        <w:rPr>
          <w:rStyle w:val="StyleUnderline"/>
        </w:rPr>
        <w:t xml:space="preserve"> growing </w:t>
      </w:r>
      <w:r w:rsidRPr="008154AE">
        <w:rPr>
          <w:rStyle w:val="StyleUnderline"/>
          <w:highlight w:val="cyan"/>
        </w:rPr>
        <w:t>wheat</w:t>
      </w:r>
      <w:r w:rsidRPr="002104A1">
        <w:rPr>
          <w:rStyle w:val="StyleUnderline"/>
        </w:rPr>
        <w:t xml:space="preserve">. </w:t>
      </w:r>
      <w:r w:rsidRPr="002104A1">
        <w:rPr>
          <w:sz w:val="10"/>
        </w:rPr>
        <w:t xml:space="preserve">UNODC’s Director Yury Fedotov warns that </w:t>
      </w:r>
      <w:r w:rsidRPr="002104A1">
        <w:rPr>
          <w:rStyle w:val="StyleUnderline"/>
        </w:rPr>
        <w:t xml:space="preserve">Afghanistan’s narcotics problem remains a major global challenge; </w:t>
      </w:r>
      <w:r w:rsidRPr="008154AE">
        <w:rPr>
          <w:rStyle w:val="StyleUnderline"/>
          <w:highlight w:val="cyan"/>
        </w:rPr>
        <w:t>“The illicit</w:t>
      </w:r>
      <w:r w:rsidRPr="002104A1">
        <w:rPr>
          <w:sz w:val="10"/>
        </w:rPr>
        <w:t xml:space="preserve"> opium </w:t>
      </w:r>
      <w:r w:rsidRPr="008154AE">
        <w:rPr>
          <w:rStyle w:val="StyleUnderline"/>
          <w:highlight w:val="cyan"/>
        </w:rPr>
        <w:t>economy</w:t>
      </w:r>
      <w:r w:rsidRPr="002104A1">
        <w:rPr>
          <w:rStyle w:val="StyleUnderline"/>
        </w:rPr>
        <w:t xml:space="preserve"> and related criminality and corruption </w:t>
      </w:r>
      <w:r w:rsidRPr="008154AE">
        <w:rPr>
          <w:rStyle w:val="StyleUnderline"/>
          <w:highlight w:val="cyan"/>
        </w:rPr>
        <w:t xml:space="preserve">continue to </w:t>
      </w:r>
      <w:r w:rsidRPr="008154AE">
        <w:rPr>
          <w:rStyle w:val="Emphasis"/>
          <w:highlight w:val="cyan"/>
        </w:rPr>
        <w:t xml:space="preserve">undermine </w:t>
      </w:r>
      <w:r w:rsidRPr="002104A1">
        <w:rPr>
          <w:rStyle w:val="Emphasis"/>
        </w:rPr>
        <w:t>security</w:t>
      </w:r>
      <w:r w:rsidRPr="002104A1">
        <w:rPr>
          <w:sz w:val="10"/>
        </w:rPr>
        <w:t xml:space="preserve">, the rule of law, health </w:t>
      </w:r>
      <w:r w:rsidRPr="002104A1">
        <w:rPr>
          <w:rStyle w:val="StyleUnderline"/>
        </w:rPr>
        <w:t xml:space="preserve">and development in </w:t>
      </w:r>
      <w:r w:rsidRPr="008154AE">
        <w:rPr>
          <w:rStyle w:val="Emphasis"/>
          <w:highlight w:val="cyan"/>
        </w:rPr>
        <w:t>the region</w:t>
      </w:r>
      <w:r w:rsidRPr="002104A1">
        <w:rPr>
          <w:rStyle w:val="StyleUnderline"/>
        </w:rPr>
        <w:t xml:space="preserve"> and beyond.”</w:t>
      </w:r>
      <w:r w:rsidRPr="002104A1">
        <w:rPr>
          <w:sz w:val="10"/>
        </w:rPr>
        <w:t xml:space="preserve"> UNODC reported that “Afghanistan produces some 90 percent of the world’s illicit opiates. Helmand province, in the south, remains the country’s major opium cultivating area, followed by Kandahar.” Opium remains Afghanistan’s biggest cash crop, and poppy-derived products in 2013 brought $3 billion to Afghanistan, constituting roughly 20 percent of its gross domestic product, according to UNDOC official Jean-Luc Lemahieu, with the narcotics industry indirectly employs over 400,000 people, more than Afghanistan’s armed forces. </w:t>
      </w:r>
      <w:r w:rsidRPr="002104A1">
        <w:rPr>
          <w:rStyle w:val="StyleUnderline"/>
        </w:rPr>
        <w:t>Nor apparently are the Taliban the only insurgency funded by Afghan drugs</w:t>
      </w:r>
      <w:r w:rsidRPr="002104A1">
        <w:rPr>
          <w:sz w:val="10"/>
        </w:rPr>
        <w:t xml:space="preserve">. </w:t>
      </w:r>
      <w:r w:rsidRPr="002104A1">
        <w:rPr>
          <w:rStyle w:val="StyleUnderline"/>
        </w:rPr>
        <w:t xml:space="preserve">On Nov.26 in remarks widely quoted in the Russian media, Russian Federal Drug Control Service (FSKN) head Viktor </w:t>
      </w:r>
      <w:r w:rsidRPr="008154AE">
        <w:rPr>
          <w:rStyle w:val="StyleUnderline"/>
          <w:highlight w:val="cyan"/>
        </w:rPr>
        <w:t>Ivanov said</w:t>
      </w:r>
      <w:r w:rsidRPr="002104A1">
        <w:rPr>
          <w:sz w:val="10"/>
        </w:rPr>
        <w:t xml:space="preserve"> that the </w:t>
      </w:r>
      <w:r w:rsidRPr="002104A1">
        <w:rPr>
          <w:rStyle w:val="StyleUnderline"/>
        </w:rPr>
        <w:t xml:space="preserve">“large-scale </w:t>
      </w:r>
      <w:r w:rsidRPr="008154AE">
        <w:rPr>
          <w:rStyle w:val="StyleUnderline"/>
          <w:highlight w:val="cyan"/>
        </w:rPr>
        <w:t>transit</w:t>
      </w:r>
      <w:r w:rsidRPr="002104A1">
        <w:rPr>
          <w:rStyle w:val="StyleUnderline"/>
        </w:rPr>
        <w:t xml:space="preserve"> of Afghan heroin </w:t>
      </w:r>
      <w:r w:rsidRPr="008154AE">
        <w:rPr>
          <w:rStyle w:val="StyleUnderline"/>
          <w:highlight w:val="cyan"/>
        </w:rPr>
        <w:t>acts as a</w:t>
      </w:r>
      <w:r w:rsidRPr="002104A1">
        <w:rPr>
          <w:rStyle w:val="StyleUnderline"/>
        </w:rPr>
        <w:t xml:space="preserve"> renewable </w:t>
      </w:r>
      <w:r w:rsidRPr="008154AE">
        <w:rPr>
          <w:rStyle w:val="Emphasis"/>
          <w:highlight w:val="cyan"/>
        </w:rPr>
        <w:t>financial base for</w:t>
      </w:r>
      <w:r w:rsidRPr="002104A1">
        <w:rPr>
          <w:rStyle w:val="StyleUnderline"/>
        </w:rPr>
        <w:t xml:space="preserve"> the functioning of </w:t>
      </w:r>
      <w:r w:rsidRPr="008154AE">
        <w:rPr>
          <w:rStyle w:val="StyleUnderline"/>
          <w:highlight w:val="cyan"/>
        </w:rPr>
        <w:t>the Islamic State</w:t>
      </w:r>
      <w:r w:rsidRPr="002104A1">
        <w:rPr>
          <w:rStyle w:val="StyleUnderline"/>
        </w:rPr>
        <w:t xml:space="preserve"> (IS) group</w:t>
      </w:r>
      <w:r w:rsidRPr="002104A1">
        <w:rPr>
          <w:sz w:val="10"/>
        </w:rPr>
        <w:t xml:space="preserve">, which obtains fabulous profits by providing half of the total heroin supply to Europe via destabilized Iraq and some African countries. It is clear that without the elimination of large-scale drug production in Afghanistan, there is no point in talking about resolving conflicts in these countries.” Ivanov bluntly stated, </w:t>
      </w:r>
      <w:r w:rsidRPr="008154AE">
        <w:rPr>
          <w:rStyle w:val="Emphasis"/>
          <w:highlight w:val="cyan"/>
        </w:rPr>
        <w:t>“Afghanistan is rapidly turning</w:t>
      </w:r>
      <w:r w:rsidRPr="002104A1">
        <w:rPr>
          <w:rStyle w:val="Emphasis"/>
        </w:rPr>
        <w:t xml:space="preserve"> </w:t>
      </w:r>
      <w:r w:rsidRPr="008154AE">
        <w:rPr>
          <w:rStyle w:val="Emphasis"/>
          <w:highlight w:val="cyan"/>
        </w:rPr>
        <w:t>into a narco-state.”</w:t>
      </w:r>
      <w:r w:rsidRPr="008154AE">
        <w:rPr>
          <w:sz w:val="10"/>
          <w:highlight w:val="cyan"/>
        </w:rPr>
        <w:t xml:space="preserve"> </w:t>
      </w:r>
      <w:r w:rsidRPr="008154AE">
        <w:rPr>
          <w:rStyle w:val="StyleUnderline"/>
          <w:highlight w:val="cyan"/>
        </w:rPr>
        <w:t>Ivanov’s remarks echoed</w:t>
      </w:r>
      <w:r w:rsidRPr="002104A1">
        <w:rPr>
          <w:rStyle w:val="StyleUnderline"/>
        </w:rPr>
        <w:t xml:space="preserve"> earlier statements by </w:t>
      </w:r>
      <w:r w:rsidRPr="008154AE">
        <w:rPr>
          <w:rStyle w:val="StyleUnderline"/>
          <w:highlight w:val="cyan"/>
        </w:rPr>
        <w:t>Spanish intelligence</w:t>
      </w:r>
      <w:r w:rsidRPr="002104A1">
        <w:rPr>
          <w:rStyle w:val="StyleUnderline"/>
        </w:rPr>
        <w:t xml:space="preserve">, which in Oct. said that IS European and other extremist groups were using ties to the illegal drug trade to finance operations in Iraq and Syria. </w:t>
      </w:r>
      <w:r w:rsidRPr="002104A1">
        <w:rPr>
          <w:sz w:val="10"/>
        </w:rPr>
        <w:t xml:space="preserve">What is certain is that the global appetite for illegal drugs is vast and growing. The United Nations estimates there are more than 50 million regular users of heroin, cocaine and synthetic drugs like ‘ecstasy’ world-wide and that the global illegal trade could be worth as much as $400 billion dollars a year, almost as much as the international tourist trade. On Dec. 3 representatives of from Afghanistan Kazakh, Kyrgyz, Tajik, Turkmen and Uzbek law enforcement agencies, met in Almaty to discuss cooperation in fighting the drug trade and exchanging of information on drug traffickers and drug supply routes. The meeting was organized by the Organization for Security and Cooperation in Europe (OSCE) Transnational Threat Department’s Strategic Police Matters Unit, the European Union funded “Heroin Route II – Information Networks along the Heroin Route” project and the Central Asian Regional Information and Coordination Center for combating the illicit trafficking of narcotic drugs, psychotropic substances and their precursors (CARICC). </w:t>
      </w:r>
      <w:r w:rsidRPr="002104A1">
        <w:rPr>
          <w:rStyle w:val="StyleUnderline"/>
        </w:rPr>
        <w:t xml:space="preserve">Participants noted that </w:t>
      </w:r>
      <w:r w:rsidRPr="008154AE">
        <w:rPr>
          <w:rStyle w:val="StyleUnderline"/>
          <w:highlight w:val="cyan"/>
        </w:rPr>
        <w:t>illicit drugs, including</w:t>
      </w:r>
      <w:r w:rsidRPr="002104A1">
        <w:rPr>
          <w:rStyle w:val="StyleUnderline"/>
        </w:rPr>
        <w:t xml:space="preserve"> Afghan heroin </w:t>
      </w:r>
      <w:r w:rsidRPr="002104A1">
        <w:rPr>
          <w:rStyle w:val="Emphasis"/>
        </w:rPr>
        <w:t xml:space="preserve">and </w:t>
      </w:r>
      <w:r w:rsidRPr="008154AE">
        <w:rPr>
          <w:rStyle w:val="Emphasis"/>
          <w:highlight w:val="cyan"/>
        </w:rPr>
        <w:t>cannabis</w:t>
      </w:r>
      <w:r w:rsidRPr="008154AE">
        <w:rPr>
          <w:sz w:val="10"/>
          <w:highlight w:val="cyan"/>
        </w:rPr>
        <w:t xml:space="preserve"> </w:t>
      </w:r>
      <w:r w:rsidRPr="008154AE">
        <w:rPr>
          <w:rStyle w:val="StyleUnderline"/>
          <w:highlight w:val="cyan"/>
        </w:rPr>
        <w:t xml:space="preserve">are issues of </w:t>
      </w:r>
      <w:r w:rsidRPr="008154AE">
        <w:rPr>
          <w:rStyle w:val="Emphasis"/>
          <w:highlight w:val="cyan"/>
        </w:rPr>
        <w:t>serious concern</w:t>
      </w:r>
      <w:r w:rsidRPr="002104A1">
        <w:rPr>
          <w:rStyle w:val="StyleUnderline"/>
        </w:rPr>
        <w:t xml:space="preserve"> for Central Asian countries and one of the most profitable and dangerous forms of transnational organized crime. </w:t>
      </w:r>
      <w:r w:rsidRPr="002104A1">
        <w:rPr>
          <w:sz w:val="10"/>
        </w:rPr>
        <w:t xml:space="preserve">At the opening ceremony OSCE Police Affairs Officer Mr. Valery Korotenko stated that “serious challenges and threats posed by links between illicit drug trafficking and terrorism, other national/transnational criminal activities and transnational criminal networks, require an increased regional cooperation between law enforcement agencies in order to counteract the flow of opiates and other illicit drugs along Northern Route.” </w:t>
      </w:r>
      <w:r w:rsidRPr="008154AE">
        <w:rPr>
          <w:rStyle w:val="StyleUnderline"/>
          <w:highlight w:val="cyan"/>
        </w:rPr>
        <w:t>Beginning</w:t>
      </w:r>
      <w:r w:rsidRPr="002104A1">
        <w:rPr>
          <w:rStyle w:val="StyleUnderline"/>
        </w:rPr>
        <w:t xml:space="preserve"> Jan. 1, </w:t>
      </w:r>
      <w:r w:rsidRPr="008154AE">
        <w:rPr>
          <w:rStyle w:val="StyleUnderline"/>
          <w:highlight w:val="cyan"/>
        </w:rPr>
        <w:t>2015</w:t>
      </w:r>
      <w:r w:rsidRPr="002104A1">
        <w:rPr>
          <w:rStyle w:val="StyleUnderline"/>
        </w:rPr>
        <w:t xml:space="preserve">, Afghanistan under bilateral agreements with both </w:t>
      </w:r>
      <w:r w:rsidRPr="008154AE">
        <w:rPr>
          <w:rStyle w:val="StyleUnderline"/>
          <w:highlight w:val="cyan"/>
        </w:rPr>
        <w:t>the U.S. and NATO will host</w:t>
      </w:r>
      <w:r w:rsidRPr="002104A1">
        <w:rPr>
          <w:rStyle w:val="StyleUnderline"/>
        </w:rPr>
        <w:t xml:space="preserve"> roughly </w:t>
      </w:r>
      <w:r w:rsidRPr="008154AE">
        <w:rPr>
          <w:rStyle w:val="StyleUnderline"/>
          <w:highlight w:val="cyan"/>
        </w:rPr>
        <w:t>12,000</w:t>
      </w:r>
      <w:r w:rsidRPr="002104A1">
        <w:rPr>
          <w:rStyle w:val="StyleUnderline"/>
        </w:rPr>
        <w:t xml:space="preserve"> foreign </w:t>
      </w:r>
      <w:r w:rsidRPr="008154AE">
        <w:rPr>
          <w:rStyle w:val="StyleUnderline"/>
          <w:highlight w:val="cyan"/>
        </w:rPr>
        <w:t>soldiers</w:t>
      </w:r>
      <w:r w:rsidRPr="002104A1">
        <w:rPr>
          <w:sz w:val="10"/>
        </w:rPr>
        <w:t xml:space="preserve">, mostly American troops, down from a 2010 high of more than 130,000 NATO International Security Assistance Force (ISAF) military personnel. </w:t>
      </w:r>
      <w:r w:rsidRPr="002104A1">
        <w:rPr>
          <w:rStyle w:val="StyleUnderline"/>
        </w:rPr>
        <w:t xml:space="preserve">The question remains – will the 2015 residual foreign military force have any more effective impact on Afghan drug production than a military presence ten times its size? </w:t>
      </w:r>
      <w:r w:rsidRPr="002104A1">
        <w:rPr>
          <w:sz w:val="10"/>
        </w:rPr>
        <w:t xml:space="preserve">In its effort to eradicate poppy cultivation, in the early 1990s the U.S. government contracted the Tashkent Institute of Genetics, Plants and Experimental Biology to research the opium fungus Pleospora Papaveracea as a possible weapon for eradicating poppy cultivation. In February 1998, the UNDCP signed a three and one-half year contract with the Tashkent facility to develop the fungus as a “reliable biological control agent” to destroy opium poppies. After initial tests indicated success, Central Asian governments declined participating with the program lest it decimate other crops. In January 2000 the UNDCP acknowledged that both Turkmenistan and Kazakhstan refused to carry out field tests of the fungus while urging Uzbekistan, Tajikistan and Kyrgyzstan to participate in field trials. Work continued, with a confidential UN research report noting, “Production capacity to treat approximately 2,000 hectares of illicit opium poppy crop currently in cultivation in the sub-region (Central Asia) could be established relatively easily, and at modest cost.” The upshot of the program was that it was never widely deployed, leaving the question of how to cope with surging Afghan drug production unanswered. For Central Asian states however, there exists a body that might prove effective in combating the drug trade – the Collective Security Treaty Organization (CSTO), consisting of Russia, Belarus, Armenia, Kazakhstan, Kyrgyzstan and Tajikistan. On Nov. 21 Russia’s UN Ambassador Vitaly Churkin told a UN General Assembly session on Afghanistan that in 2014 CSTO operations interdicted a total of 17.5 tons of drugs from Afghanistan. On behalf of the CSTO, Churkin welcomed the participation of Afghan law enforcement agencies as observers in special operations and urged a bigger role of NATO member states in fight against the drug threat from Afghanistan and Tajikistan. Despite deteriorating relations between the West with Russia over its Ukrainian policies and Iran over its nuclear activities, the real and growing danger of Afghanistan’s drug trade should provide a clear incentive for cooperation with all interested parties, as Afghanistan has proven either unwilling or unable to resolve the problem and Central Asian states lack the expertise and funding to deal with the magnitude of the issue. What is certain is that </w:t>
      </w:r>
      <w:r w:rsidRPr="002104A1">
        <w:rPr>
          <w:rStyle w:val="Emphasis"/>
        </w:rPr>
        <w:t>without</w:t>
      </w:r>
      <w:r w:rsidRPr="002104A1">
        <w:rPr>
          <w:sz w:val="10"/>
        </w:rPr>
        <w:t xml:space="preserve"> sustained </w:t>
      </w:r>
      <w:r w:rsidRPr="002104A1">
        <w:rPr>
          <w:rStyle w:val="Emphasis"/>
        </w:rPr>
        <w:t>international cooperation</w:t>
      </w:r>
      <w:r w:rsidRPr="002104A1">
        <w:rPr>
          <w:sz w:val="10"/>
        </w:rPr>
        <w:t xml:space="preserve"> on addressing the problem of Afghan drug production, </w:t>
      </w:r>
      <w:r w:rsidRPr="002104A1">
        <w:rPr>
          <w:rStyle w:val="StyleUnderline"/>
        </w:rPr>
        <w:t>the problem will continue to grow far beyond Afghanistan to fund imminent threats to Western security like the IS.</w:t>
      </w:r>
    </w:p>
    <w:p w14:paraId="51BE2A6B" w14:textId="69D61D38" w:rsidR="00032C4B" w:rsidRPr="002104A1" w:rsidRDefault="00032C4B" w:rsidP="00350E7B">
      <w:pPr>
        <w:pStyle w:val="Heading4"/>
        <w:rPr>
          <w:rStyle w:val="StyleUnderline"/>
          <w:b w:val="0"/>
          <w:sz w:val="26"/>
          <w:szCs w:val="26"/>
          <w:u w:val="none"/>
        </w:rPr>
      </w:pPr>
      <w:r w:rsidRPr="002104A1">
        <w:rPr>
          <w:rStyle w:val="StyleUnderline"/>
          <w:sz w:val="26"/>
          <w:szCs w:val="26"/>
          <w:u w:val="none"/>
        </w:rPr>
        <w:t xml:space="preserve">Taliban resurgence spills over </w:t>
      </w:r>
      <w:r w:rsidR="00A73473" w:rsidRPr="002104A1">
        <w:rPr>
          <w:rStyle w:val="StyleUnderline"/>
          <w:sz w:val="26"/>
          <w:szCs w:val="26"/>
          <w:u w:val="none"/>
        </w:rPr>
        <w:t>to Ind</w:t>
      </w:r>
      <w:r w:rsidR="00ED6FC4" w:rsidRPr="002104A1">
        <w:rPr>
          <w:rStyle w:val="StyleUnderline"/>
          <w:sz w:val="26"/>
          <w:szCs w:val="26"/>
          <w:u w:val="none"/>
        </w:rPr>
        <w:t xml:space="preserve">ia-Pakistan conflict </w:t>
      </w:r>
      <w:r w:rsidRPr="002104A1">
        <w:rPr>
          <w:rStyle w:val="StyleUnderline"/>
          <w:sz w:val="26"/>
          <w:szCs w:val="26"/>
          <w:u w:val="none"/>
        </w:rPr>
        <w:t>--- goes nuclear</w:t>
      </w:r>
    </w:p>
    <w:p w14:paraId="42038A48" w14:textId="6DCA0E93" w:rsidR="005E67AE" w:rsidRPr="002104A1" w:rsidRDefault="005E67AE" w:rsidP="00032C4B">
      <w:pPr>
        <w:rPr>
          <w:rStyle w:val="StyleUnderline"/>
          <w:b/>
          <w:bCs/>
          <w:u w:val="none"/>
        </w:rPr>
      </w:pPr>
      <w:r w:rsidRPr="002104A1">
        <w:rPr>
          <w:rStyle w:val="Style13ptBold"/>
        </w:rPr>
        <w:t>Cronin 13</w:t>
      </w:r>
      <w:r w:rsidRPr="002104A1">
        <w:rPr>
          <w:rStyle w:val="StyleUnderline"/>
          <w:bCs/>
          <w:u w:val="none"/>
        </w:rPr>
        <w:t xml:space="preserve"> – Audrey, Professor of Public Policy at George Mason, “ThinkingLong on Afghanistan: Could it be Neutralized?</w:t>
      </w:r>
      <w:r w:rsidR="00420695" w:rsidRPr="002104A1">
        <w:rPr>
          <w:rStyle w:val="StyleUnderline"/>
          <w:bCs/>
          <w:u w:val="none"/>
        </w:rPr>
        <w:t>”,</w:t>
      </w:r>
      <w:r w:rsidR="00A242C8" w:rsidRPr="002104A1">
        <w:rPr>
          <w:rStyle w:val="StyleUnderline"/>
          <w:bCs/>
          <w:u w:val="none"/>
        </w:rPr>
        <w:t xml:space="preserve"> Washington Quarterl</w:t>
      </w:r>
      <w:r w:rsidR="00396ED7" w:rsidRPr="002104A1">
        <w:rPr>
          <w:rStyle w:val="StyleUnderline"/>
          <w:bCs/>
          <w:u w:val="none"/>
        </w:rPr>
        <w:t xml:space="preserve">y, Vol. 36 No. 1, </w:t>
      </w:r>
      <w:hyperlink r:id="rId17" w:history="1">
        <w:r w:rsidR="00396ED7" w:rsidRPr="002104A1">
          <w:rPr>
            <w:rStyle w:val="Hyperlink"/>
            <w:bCs/>
          </w:rPr>
          <w:t>https://csis-prod.s3.amazonaws.com/s3fspublic/legacy_files/files/publication/TWQ_13Winter_Cronin.pdf/</w:t>
        </w:r>
      </w:hyperlink>
      <w:r w:rsidR="00396ED7" w:rsidRPr="002104A1">
        <w:rPr>
          <w:rStyle w:val="StyleUnderline"/>
          <w:bCs/>
          <w:u w:val="none"/>
        </w:rPr>
        <w:t>, xx-xx-2013 pbr/msdi20</w:t>
      </w:r>
    </w:p>
    <w:p w14:paraId="6B593DA7" w14:textId="54C41807" w:rsidR="00032C4B" w:rsidRPr="002104A1" w:rsidRDefault="00032C4B" w:rsidP="00032C4B">
      <w:pPr>
        <w:rPr>
          <w:rStyle w:val="StyleUnderline"/>
        </w:rPr>
      </w:pPr>
      <w:r w:rsidRPr="002104A1">
        <w:rPr>
          <w:rStyle w:val="StyleUnderline"/>
          <w:bCs/>
          <w:sz w:val="10"/>
          <w:u w:val="none"/>
        </w:rPr>
        <w:t>Well into preparations for post-/ISAF Afghanistan, Pakistan poses the greatest obstacle to neutralization, and yet would benefit most from it.</w:t>
      </w:r>
      <w:r w:rsidR="004B2F27" w:rsidRPr="002104A1">
        <w:rPr>
          <w:rStyle w:val="StyleUnderline"/>
          <w:bCs/>
          <w:sz w:val="10"/>
          <w:u w:val="none"/>
        </w:rPr>
        <w:t xml:space="preserve"> </w:t>
      </w:r>
      <w:r w:rsidRPr="008154AE">
        <w:rPr>
          <w:rStyle w:val="StyleUnderline"/>
          <w:highlight w:val="cyan"/>
        </w:rPr>
        <w:t>Afghanistan would</w:t>
      </w:r>
      <w:r w:rsidRPr="002104A1">
        <w:rPr>
          <w:rStyle w:val="StyleUnderline"/>
        </w:rPr>
        <w:t xml:space="preserve"> severely </w:t>
      </w:r>
      <w:r w:rsidRPr="008154AE">
        <w:rPr>
          <w:rStyle w:val="StyleUnderline"/>
          <w:highlight w:val="cyan"/>
        </w:rPr>
        <w:t>undermine Pakistan’s</w:t>
      </w:r>
      <w:r w:rsidRPr="002104A1">
        <w:rPr>
          <w:rStyle w:val="StyleUnderline"/>
          <w:bCs/>
          <w:sz w:val="10"/>
          <w:u w:val="none"/>
        </w:rPr>
        <w:t xml:space="preserve"> </w:t>
      </w:r>
      <w:r w:rsidRPr="008154AE">
        <w:rPr>
          <w:rStyle w:val="StyleUnderline"/>
          <w:highlight w:val="cyan"/>
        </w:rPr>
        <w:t>government</w:t>
      </w:r>
      <w:r w:rsidRPr="008154AE">
        <w:rPr>
          <w:rStyle w:val="StyleUnderline"/>
          <w:bCs/>
          <w:sz w:val="10"/>
          <w:highlight w:val="cyan"/>
          <w:u w:val="none"/>
        </w:rPr>
        <w:t xml:space="preserve"> </w:t>
      </w:r>
      <w:r w:rsidRPr="008154AE">
        <w:rPr>
          <w:rStyle w:val="StyleUnderline"/>
          <w:highlight w:val="cyan"/>
        </w:rPr>
        <w:t>if</w:t>
      </w:r>
      <w:r w:rsidRPr="002104A1">
        <w:rPr>
          <w:rStyle w:val="StyleUnderline"/>
        </w:rPr>
        <w:t xml:space="preserve"> </w:t>
      </w:r>
      <w:r w:rsidRPr="008154AE">
        <w:rPr>
          <w:rStyle w:val="StyleUnderline"/>
          <w:highlight w:val="cyan"/>
        </w:rPr>
        <w:t>it again became a safe</w:t>
      </w:r>
      <w:r w:rsidR="004B2F27" w:rsidRPr="008154AE">
        <w:rPr>
          <w:rStyle w:val="StyleUnderline"/>
          <w:highlight w:val="cyan"/>
        </w:rPr>
        <w:t xml:space="preserve"> </w:t>
      </w:r>
      <w:r w:rsidRPr="008154AE">
        <w:rPr>
          <w:rStyle w:val="StyleUnderline"/>
          <w:highlight w:val="cyan"/>
        </w:rPr>
        <w:t>haven for the</w:t>
      </w:r>
      <w:r w:rsidRPr="002104A1">
        <w:rPr>
          <w:rStyle w:val="StyleUnderline"/>
          <w:bCs/>
          <w:sz w:val="10"/>
          <w:u w:val="none"/>
        </w:rPr>
        <w:t xml:space="preserve"> ISI’s Islamist project. ISI-/trained or ISI-/supported </w:t>
      </w:r>
      <w:r w:rsidRPr="008154AE">
        <w:rPr>
          <w:rStyle w:val="StyleUnderline"/>
          <w:highlight w:val="cyan"/>
        </w:rPr>
        <w:t>Taliban</w:t>
      </w:r>
      <w:r w:rsidRPr="002104A1">
        <w:rPr>
          <w:rStyle w:val="StyleUnderline"/>
        </w:rPr>
        <w:t xml:space="preserve"> </w:t>
      </w:r>
      <w:r w:rsidRPr="008154AE">
        <w:rPr>
          <w:rStyle w:val="StyleUnderline"/>
          <w:highlight w:val="cyan"/>
        </w:rPr>
        <w:t>who</w:t>
      </w:r>
      <w:r w:rsidRPr="002104A1">
        <w:rPr>
          <w:rStyle w:val="StyleUnderline"/>
        </w:rPr>
        <w:t xml:space="preserve"> currently attack</w:t>
      </w:r>
      <w:r w:rsidR="004B2F27" w:rsidRPr="002104A1">
        <w:rPr>
          <w:rStyle w:val="StyleUnderline"/>
        </w:rPr>
        <w:t xml:space="preserve"> </w:t>
      </w:r>
      <w:r w:rsidRPr="002104A1">
        <w:rPr>
          <w:rStyle w:val="StyleUnderline"/>
        </w:rPr>
        <w:t xml:space="preserve">American troops </w:t>
      </w:r>
      <w:r w:rsidRPr="008154AE">
        <w:rPr>
          <w:rStyle w:val="StyleUnderline"/>
          <w:highlight w:val="cyan"/>
        </w:rPr>
        <w:t>might turn</w:t>
      </w:r>
      <w:r w:rsidRPr="002104A1">
        <w:rPr>
          <w:rStyle w:val="StyleUnderline"/>
        </w:rPr>
        <w:t xml:space="preserve"> their attention </w:t>
      </w:r>
      <w:r w:rsidRPr="008154AE">
        <w:rPr>
          <w:rStyle w:val="StyleUnderline"/>
          <w:highlight w:val="cyan"/>
        </w:rPr>
        <w:t>toward</w:t>
      </w:r>
      <w:r w:rsidRPr="008154AE">
        <w:rPr>
          <w:rStyle w:val="StyleUnderline"/>
          <w:bCs/>
          <w:sz w:val="10"/>
          <w:highlight w:val="cyan"/>
          <w:u w:val="none"/>
        </w:rPr>
        <w:t xml:space="preserve"> </w:t>
      </w:r>
      <w:r w:rsidRPr="008154AE">
        <w:rPr>
          <w:rStyle w:val="StyleUnderline"/>
          <w:highlight w:val="cyan"/>
        </w:rPr>
        <w:t>assassinating Pakistani government</w:t>
      </w:r>
      <w:r w:rsidR="004B2F27" w:rsidRPr="002104A1">
        <w:rPr>
          <w:rStyle w:val="StyleUnderline"/>
          <w:bCs/>
          <w:sz w:val="10"/>
          <w:u w:val="none"/>
        </w:rPr>
        <w:t xml:space="preserve"> </w:t>
      </w:r>
      <w:r w:rsidRPr="002104A1">
        <w:rPr>
          <w:rStyle w:val="StyleUnderline"/>
          <w:bCs/>
          <w:sz w:val="10"/>
          <w:u w:val="none"/>
        </w:rPr>
        <w:t xml:space="preserve">officials, </w:t>
      </w:r>
      <w:r w:rsidRPr="002104A1">
        <w:rPr>
          <w:rStyle w:val="StyleUnderline"/>
        </w:rPr>
        <w:t>security personnel</w:t>
      </w:r>
      <w:r w:rsidRPr="002104A1">
        <w:rPr>
          <w:rStyle w:val="StyleUnderline"/>
          <w:bCs/>
          <w:sz w:val="10"/>
          <w:u w:val="none"/>
        </w:rPr>
        <w:t xml:space="preserve">, </w:t>
      </w:r>
      <w:r w:rsidRPr="002104A1">
        <w:rPr>
          <w:rStyle w:val="StyleUnderline"/>
        </w:rPr>
        <w:t>and moderate reformers</w:t>
      </w:r>
      <w:r w:rsidRPr="002104A1">
        <w:rPr>
          <w:rStyle w:val="StyleUnderline"/>
          <w:bCs/>
          <w:sz w:val="10"/>
          <w:u w:val="none"/>
        </w:rPr>
        <w:t xml:space="preserve">, or worse, </w:t>
      </w:r>
      <w:r w:rsidRPr="002104A1">
        <w:rPr>
          <w:rStyle w:val="StyleUnderline"/>
        </w:rPr>
        <w:t xml:space="preserve">toward </w:t>
      </w:r>
      <w:r w:rsidRPr="008154AE">
        <w:rPr>
          <w:rStyle w:val="StyleUnderline"/>
          <w:highlight w:val="cyan"/>
        </w:rPr>
        <w:t>triggering a</w:t>
      </w:r>
      <w:r w:rsidRPr="002104A1">
        <w:rPr>
          <w:rStyle w:val="StyleUnderline"/>
        </w:rPr>
        <w:t xml:space="preserve"> large-scale, potentially </w:t>
      </w:r>
      <w:r w:rsidRPr="008154AE">
        <w:rPr>
          <w:rStyle w:val="StyleUnderline"/>
          <w:highlight w:val="cyan"/>
        </w:rPr>
        <w:t>nuclear war with India</w:t>
      </w:r>
      <w:r w:rsidRPr="002104A1">
        <w:rPr>
          <w:rStyle w:val="StyleUnderline"/>
        </w:rPr>
        <w:t xml:space="preserve"> over Kashmir</w:t>
      </w:r>
      <w:r w:rsidRPr="002104A1">
        <w:rPr>
          <w:rStyle w:val="StyleUnderline"/>
          <w:bCs/>
          <w:sz w:val="10"/>
          <w:u w:val="none"/>
        </w:rPr>
        <w:t xml:space="preserve">. </w:t>
      </w:r>
      <w:r w:rsidRPr="008154AE">
        <w:rPr>
          <w:rStyle w:val="StyleUnderline"/>
          <w:highlight w:val="cyan"/>
        </w:rPr>
        <w:t>Pakistan needs a stable government</w:t>
      </w:r>
      <w:r w:rsidR="004B2F27" w:rsidRPr="002104A1">
        <w:rPr>
          <w:rStyle w:val="StyleUnderline"/>
        </w:rPr>
        <w:t xml:space="preserve"> </w:t>
      </w:r>
      <w:r w:rsidRPr="002104A1">
        <w:rPr>
          <w:rStyle w:val="StyleUnderline"/>
        </w:rPr>
        <w:t xml:space="preserve">in Kabul that is not antagonistic to Pakistan </w:t>
      </w:r>
      <w:r w:rsidRPr="008154AE">
        <w:rPr>
          <w:rStyle w:val="StyleUnderline"/>
          <w:highlight w:val="cyan"/>
        </w:rPr>
        <w:t>and does not allow Afghan territory to be used</w:t>
      </w:r>
      <w:r w:rsidR="004B2F27" w:rsidRPr="008154AE">
        <w:rPr>
          <w:rStyle w:val="StyleUnderline"/>
          <w:highlight w:val="cyan"/>
        </w:rPr>
        <w:t xml:space="preserve"> </w:t>
      </w:r>
      <w:r w:rsidRPr="008154AE">
        <w:rPr>
          <w:rStyle w:val="StyleUnderline"/>
          <w:highlight w:val="cyan"/>
        </w:rPr>
        <w:t>against</w:t>
      </w:r>
      <w:r w:rsidRPr="002104A1">
        <w:rPr>
          <w:rStyle w:val="StyleUnderline"/>
        </w:rPr>
        <w:t xml:space="preserve"> it</w:t>
      </w:r>
      <w:r w:rsidRPr="002104A1">
        <w:rPr>
          <w:rStyle w:val="StyleUnderline"/>
          <w:bCs/>
          <w:sz w:val="10"/>
          <w:u w:val="none"/>
        </w:rPr>
        <w:t xml:space="preserve">; </w:t>
      </w:r>
      <w:r w:rsidRPr="008154AE">
        <w:rPr>
          <w:rStyle w:val="StyleUnderline"/>
          <w:highlight w:val="cyan"/>
        </w:rPr>
        <w:t>Pakistan</w:t>
      </w:r>
      <w:r w:rsidRPr="002104A1">
        <w:rPr>
          <w:rStyle w:val="StyleUnderline"/>
          <w:bCs/>
          <w:sz w:val="10"/>
          <w:u w:val="none"/>
        </w:rPr>
        <w:t xml:space="preserve"> also </w:t>
      </w:r>
      <w:r w:rsidRPr="002104A1">
        <w:rPr>
          <w:rStyle w:val="StyleUnderline"/>
        </w:rPr>
        <w:t xml:space="preserve">wants a settlement that does not spread </w:t>
      </w:r>
      <w:r w:rsidRPr="002104A1">
        <w:rPr>
          <w:sz w:val="10"/>
        </w:rPr>
        <w:t>Pashtun</w:t>
      </w:r>
      <w:r w:rsidRPr="002104A1">
        <w:rPr>
          <w:rStyle w:val="StyleUnderline"/>
          <w:bCs/>
          <w:sz w:val="10"/>
          <w:u w:val="none"/>
        </w:rPr>
        <w:t xml:space="preserve"> </w:t>
      </w:r>
      <w:r w:rsidRPr="002104A1">
        <w:rPr>
          <w:rStyle w:val="StyleUnderline"/>
        </w:rPr>
        <w:t>nationalism and instability in Pakistan</w:t>
      </w:r>
      <w:r w:rsidRPr="002104A1">
        <w:rPr>
          <w:rStyle w:val="StyleUnderline"/>
          <w:bCs/>
          <w:sz w:val="10"/>
          <w:u w:val="none"/>
        </w:rPr>
        <w:t xml:space="preserve">. On the first point, </w:t>
      </w:r>
      <w:r w:rsidRPr="008154AE">
        <w:rPr>
          <w:rStyle w:val="StyleUnderline"/>
          <w:highlight w:val="cyan"/>
        </w:rPr>
        <w:t>the</w:t>
      </w:r>
      <w:r w:rsidR="004B2F27" w:rsidRPr="008154AE">
        <w:rPr>
          <w:rStyle w:val="StyleUnderline"/>
          <w:highlight w:val="cyan"/>
        </w:rPr>
        <w:t xml:space="preserve"> </w:t>
      </w:r>
      <w:r w:rsidRPr="008154AE">
        <w:rPr>
          <w:rStyle w:val="StyleUnderline"/>
          <w:highlight w:val="cyan"/>
        </w:rPr>
        <w:t>Pakistanis</w:t>
      </w:r>
      <w:r w:rsidRPr="002104A1">
        <w:rPr>
          <w:rStyle w:val="StyleUnderline"/>
        </w:rPr>
        <w:t xml:space="preserve"> </w:t>
      </w:r>
      <w:r w:rsidRPr="008154AE">
        <w:rPr>
          <w:rStyle w:val="StyleUnderline"/>
          <w:highlight w:val="cyan"/>
        </w:rPr>
        <w:t>fear that India will gain</w:t>
      </w:r>
      <w:r w:rsidRPr="002104A1">
        <w:rPr>
          <w:rStyle w:val="StyleUnderline"/>
        </w:rPr>
        <w:t xml:space="preserve"> strategic </w:t>
      </w:r>
      <w:r w:rsidRPr="008154AE">
        <w:rPr>
          <w:rStyle w:val="StyleUnderline"/>
          <w:highlight w:val="cyan"/>
        </w:rPr>
        <w:t>access and force them into a</w:t>
      </w:r>
      <w:r w:rsidRPr="002104A1">
        <w:rPr>
          <w:rStyle w:val="StyleUnderline"/>
        </w:rPr>
        <w:t xml:space="preserve"> </w:t>
      </w:r>
      <w:r w:rsidRPr="008154AE">
        <w:rPr>
          <w:rStyle w:val="StyleUnderline"/>
          <w:highlight w:val="cyan"/>
        </w:rPr>
        <w:t>two-/front war</w:t>
      </w:r>
      <w:r w:rsidRPr="002104A1">
        <w:rPr>
          <w:rStyle w:val="StyleUnderline"/>
        </w:rPr>
        <w:t>.</w:t>
      </w:r>
      <w:r w:rsidRPr="002104A1">
        <w:rPr>
          <w:rStyle w:val="StyleUnderline"/>
          <w:bCs/>
          <w:sz w:val="10"/>
          <w:u w:val="none"/>
        </w:rPr>
        <w:t xml:space="preserve"> </w:t>
      </w:r>
      <w:r w:rsidRPr="008154AE">
        <w:rPr>
          <w:rStyle w:val="StyleUnderline"/>
          <w:highlight w:val="cyan"/>
        </w:rPr>
        <w:t>The</w:t>
      </w:r>
      <w:r w:rsidR="004B2F27" w:rsidRPr="008154AE">
        <w:rPr>
          <w:rStyle w:val="StyleUnderline"/>
          <w:highlight w:val="cyan"/>
        </w:rPr>
        <w:t xml:space="preserve"> </w:t>
      </w:r>
      <w:r w:rsidRPr="008154AE">
        <w:rPr>
          <w:rStyle w:val="StyleUnderline"/>
          <w:highlight w:val="cyan"/>
        </w:rPr>
        <w:t>best way to reassure Pakistan is to neutralize</w:t>
      </w:r>
      <w:r w:rsidRPr="002104A1">
        <w:rPr>
          <w:rStyle w:val="StyleUnderline"/>
        </w:rPr>
        <w:t xml:space="preserve"> </w:t>
      </w:r>
      <w:r w:rsidRPr="008154AE">
        <w:rPr>
          <w:rStyle w:val="StyleUnderline"/>
          <w:highlight w:val="cyan"/>
        </w:rPr>
        <w:t>Afghanistan</w:t>
      </w:r>
      <w:r w:rsidRPr="002104A1">
        <w:rPr>
          <w:rStyle w:val="StyleUnderline"/>
        </w:rPr>
        <w:t xml:space="preserve"> in such a way that no military</w:t>
      </w:r>
      <w:r w:rsidR="004B2F27" w:rsidRPr="002104A1">
        <w:rPr>
          <w:rStyle w:val="StyleUnderline"/>
        </w:rPr>
        <w:t xml:space="preserve"> </w:t>
      </w:r>
      <w:r w:rsidRPr="002104A1">
        <w:rPr>
          <w:rStyle w:val="StyleUnderline"/>
        </w:rPr>
        <w:t>assistance or alliance with India is possible. On the second</w:t>
      </w:r>
      <w:r w:rsidRPr="002104A1">
        <w:rPr>
          <w:rStyle w:val="StyleUnderline"/>
          <w:bCs/>
          <w:sz w:val="10"/>
          <w:u w:val="none"/>
        </w:rPr>
        <w:t xml:space="preserve">, </w:t>
      </w:r>
      <w:r w:rsidRPr="002104A1">
        <w:rPr>
          <w:rStyle w:val="StyleUnderline"/>
        </w:rPr>
        <w:t>Pakistan’s</w:t>
      </w:r>
      <w:r w:rsidRPr="002104A1">
        <w:rPr>
          <w:rStyle w:val="StyleUnderline"/>
          <w:bCs/>
          <w:sz w:val="10"/>
          <w:u w:val="none"/>
        </w:rPr>
        <w:t xml:space="preserve"> </w:t>
      </w:r>
      <w:r w:rsidRPr="002104A1">
        <w:rPr>
          <w:rStyle w:val="StyleUnderline"/>
        </w:rPr>
        <w:t>government worries about</w:t>
      </w:r>
      <w:r w:rsidR="004B2F27" w:rsidRPr="002104A1">
        <w:rPr>
          <w:rStyle w:val="StyleUnderline"/>
        </w:rPr>
        <w:t xml:space="preserve"> </w:t>
      </w:r>
      <w:r w:rsidRPr="002104A1">
        <w:rPr>
          <w:rStyle w:val="StyleUnderline"/>
        </w:rPr>
        <w:t>the future</w:t>
      </w:r>
      <w:r w:rsidRPr="002104A1">
        <w:rPr>
          <w:rStyle w:val="StyleUnderline"/>
          <w:bCs/>
          <w:sz w:val="10"/>
          <w:u w:val="none"/>
        </w:rPr>
        <w:t xml:space="preserve"> of the Pashtuns, especially considering pressure for the secession of</w:t>
      </w:r>
      <w:r w:rsidR="004B2F27" w:rsidRPr="002104A1">
        <w:rPr>
          <w:rStyle w:val="StyleUnderline"/>
          <w:bCs/>
          <w:sz w:val="10"/>
          <w:u w:val="none"/>
        </w:rPr>
        <w:t xml:space="preserve"> </w:t>
      </w:r>
      <w:r w:rsidRPr="002104A1">
        <w:rPr>
          <w:rStyle w:val="StyleUnderline"/>
          <w:bCs/>
          <w:sz w:val="10"/>
          <w:u w:val="none"/>
        </w:rPr>
        <w:t xml:space="preserve">‘‘Pashtunistan’’ on both sides of the Durand line </w:t>
      </w:r>
      <w:r w:rsidRPr="002104A1">
        <w:rPr>
          <w:rStyle w:val="StyleUnderline"/>
        </w:rPr>
        <w:t>between Afghanistan and Pakistan.</w:t>
      </w:r>
      <w:r w:rsidRPr="002104A1">
        <w:rPr>
          <w:rStyle w:val="StyleUnderline"/>
          <w:bCs/>
          <w:sz w:val="10"/>
          <w:u w:val="none"/>
        </w:rPr>
        <w:t xml:space="preserve"> A</w:t>
      </w:r>
      <w:r w:rsidR="004B2F27" w:rsidRPr="002104A1">
        <w:rPr>
          <w:rStyle w:val="StyleUnderline"/>
          <w:bCs/>
          <w:sz w:val="10"/>
          <w:u w:val="none"/>
        </w:rPr>
        <w:t xml:space="preserve"> </w:t>
      </w:r>
      <w:r w:rsidRPr="002104A1">
        <w:rPr>
          <w:rStyle w:val="StyleUnderline"/>
          <w:bCs/>
          <w:sz w:val="10"/>
          <w:u w:val="none"/>
        </w:rPr>
        <w:t>guarantee of territorial integrity would mean that any efforts to break up Afghanistan would</w:t>
      </w:r>
      <w:r w:rsidR="004B2F27" w:rsidRPr="002104A1">
        <w:rPr>
          <w:rStyle w:val="StyleUnderline"/>
          <w:bCs/>
          <w:sz w:val="10"/>
          <w:u w:val="none"/>
        </w:rPr>
        <w:t xml:space="preserve"> </w:t>
      </w:r>
      <w:r w:rsidRPr="002104A1">
        <w:rPr>
          <w:rStyle w:val="StyleUnderline"/>
          <w:bCs/>
          <w:sz w:val="10"/>
          <w:u w:val="none"/>
        </w:rPr>
        <w:t xml:space="preserve">be met with a multilateral response. </w:t>
      </w:r>
      <w:r w:rsidRPr="002104A1">
        <w:rPr>
          <w:rStyle w:val="StyleUnderline"/>
        </w:rPr>
        <w:t>For Pakistan, the best buffer is a territorially secure,</w:t>
      </w:r>
      <w:r w:rsidR="004B2F27" w:rsidRPr="002104A1">
        <w:rPr>
          <w:rStyle w:val="StyleUnderline"/>
        </w:rPr>
        <w:t xml:space="preserve"> </w:t>
      </w:r>
      <w:r w:rsidRPr="002104A1">
        <w:rPr>
          <w:rStyle w:val="StyleUnderline"/>
        </w:rPr>
        <w:t>independent state that is proxy to no one.</w:t>
      </w:r>
    </w:p>
    <w:p w14:paraId="33A5D1B0" w14:textId="67FABD95" w:rsidR="00AB2174" w:rsidRPr="002104A1" w:rsidRDefault="00AB2174" w:rsidP="00AB2174">
      <w:pPr>
        <w:pStyle w:val="Heading4"/>
      </w:pPr>
      <w:r w:rsidRPr="002104A1">
        <w:t xml:space="preserve">The impact is Indo-Pak </w:t>
      </w:r>
      <w:r w:rsidR="00666EA1">
        <w:t>war</w:t>
      </w:r>
    </w:p>
    <w:p w14:paraId="7B6A0E7F" w14:textId="77777777" w:rsidR="00AB2174" w:rsidRPr="002104A1" w:rsidRDefault="00AB2174" w:rsidP="00AB2174">
      <w:r w:rsidRPr="002104A1">
        <w:rPr>
          <w:rStyle w:val="Style13ptBold"/>
        </w:rPr>
        <w:t>Felbab-Brown 09</w:t>
      </w:r>
      <w:r w:rsidRPr="002104A1">
        <w:t xml:space="preserve"> – Vanda, Senior Fellow, Foreign Policy, Center for 21st Century Security and Intelligence, “Transnational Drug Enterprises: Threats to Global Stability and U.S. National Security”, </w:t>
      </w:r>
      <w:hyperlink r:id="rId18" w:history="1">
        <w:r w:rsidRPr="002104A1">
          <w:rPr>
            <w:rStyle w:val="Hyperlink"/>
          </w:rPr>
          <w:t>http://www.brookings.edu/research/testimony/2009/10/01-drug-enterprises-felbabbrown</w:t>
        </w:r>
      </w:hyperlink>
      <w:r w:rsidRPr="002104A1">
        <w:rPr>
          <w:rStyle w:val="Hyperlink"/>
        </w:rPr>
        <w:t xml:space="preserve">, </w:t>
      </w:r>
      <w:r w:rsidRPr="002104A1">
        <w:t>10-01-2009 pbr/msdi20</w:t>
      </w:r>
    </w:p>
    <w:p w14:paraId="2EBB1BDE" w14:textId="77777777" w:rsidR="00AB2174" w:rsidRPr="002104A1" w:rsidRDefault="00AB2174" w:rsidP="00AB2174">
      <w:pPr>
        <w:rPr>
          <w:sz w:val="14"/>
        </w:rPr>
      </w:pPr>
      <w:r w:rsidRPr="002104A1">
        <w:rPr>
          <w:sz w:val="14"/>
        </w:rPr>
        <w:t xml:space="preserve">Large </w:t>
      </w:r>
      <w:r w:rsidRPr="008154AE">
        <w:rPr>
          <w:rStyle w:val="StyleUnderline"/>
          <w:highlight w:val="cyan"/>
        </w:rPr>
        <w:t>illicit economies</w:t>
      </w:r>
      <w:r w:rsidRPr="002104A1">
        <w:rPr>
          <w:sz w:val="14"/>
        </w:rPr>
        <w:t xml:space="preserve"> dominated by powerful traffickers also </w:t>
      </w:r>
      <w:r w:rsidRPr="008154AE">
        <w:rPr>
          <w:rStyle w:val="StyleUnderline"/>
          <w:highlight w:val="cyan"/>
        </w:rPr>
        <w:t xml:space="preserve">have </w:t>
      </w:r>
      <w:r w:rsidRPr="008154AE">
        <w:rPr>
          <w:rStyle w:val="Emphasis"/>
          <w:highlight w:val="cyan"/>
        </w:rPr>
        <w:t>pernicious effects</w:t>
      </w:r>
      <w:r w:rsidRPr="008154AE">
        <w:rPr>
          <w:rStyle w:val="StyleUnderline"/>
          <w:highlight w:val="cyan"/>
        </w:rPr>
        <w:t xml:space="preserve"> on</w:t>
      </w:r>
      <w:r w:rsidRPr="002104A1">
        <w:rPr>
          <w:rStyle w:val="StyleUnderline"/>
        </w:rPr>
        <w:t xml:space="preserve"> a country’s </w:t>
      </w:r>
      <w:r w:rsidRPr="008154AE">
        <w:rPr>
          <w:rStyle w:val="StyleUnderline"/>
          <w:highlight w:val="cyan"/>
        </w:rPr>
        <w:t>law</w:t>
      </w:r>
      <w:r w:rsidRPr="002104A1">
        <w:rPr>
          <w:rStyle w:val="StyleUnderline"/>
        </w:rPr>
        <w:t xml:space="preserve"> enforcement and </w:t>
      </w:r>
      <w:r w:rsidRPr="008154AE">
        <w:rPr>
          <w:rStyle w:val="StyleUnderline"/>
          <w:highlight w:val="cyan"/>
        </w:rPr>
        <w:t>judicial systems</w:t>
      </w:r>
      <w:r w:rsidRPr="002104A1">
        <w:rPr>
          <w:rStyle w:val="StyleUnderline"/>
        </w:rPr>
        <w:t xml:space="preserve">. </w:t>
      </w:r>
      <w:r w:rsidRPr="002104A1">
        <w:rPr>
          <w:sz w:val="14"/>
        </w:rPr>
        <w:t xml:space="preserve">As the illicit economy grows, the investigative capacity of the law enforcement </w:t>
      </w:r>
      <w:r w:rsidRPr="008154AE">
        <w:rPr>
          <w:rStyle w:val="Emphasis"/>
          <w:highlight w:val="cyan"/>
        </w:rPr>
        <w:t>and</w:t>
      </w:r>
      <w:r w:rsidRPr="002104A1">
        <w:rPr>
          <w:sz w:val="14"/>
        </w:rPr>
        <w:t xml:space="preserve"> judicial systems diminishes. Impunity for criminal activity increases, undermining the credibility of law enforcement, the judicial system, and the authority of the government. Powerful traffickers frequently turn to violent means to deter and avoid prosecution, killing off or bribing prosecutors, judges, and witnesses. Colombia in the late 1980s and Mexico today are powerful reminders of the corruption and paralysis of law enforcement as a result of extensive criminal networks and the devastating effects of high levels of violent criminality on the judicial system. In addition, </w:t>
      </w:r>
      <w:r w:rsidRPr="002104A1">
        <w:rPr>
          <w:rStyle w:val="StyleUnderline"/>
        </w:rPr>
        <w:t xml:space="preserve">illicit economies have large </w:t>
      </w:r>
      <w:r w:rsidRPr="008154AE">
        <w:rPr>
          <w:rStyle w:val="Emphasis"/>
          <w:highlight w:val="cyan"/>
        </w:rPr>
        <w:t>economic effects</w:t>
      </w:r>
      <w:r w:rsidRPr="002104A1">
        <w:rPr>
          <w:rStyle w:val="StyleUnderline"/>
        </w:rPr>
        <w:t xml:space="preserve">. </w:t>
      </w:r>
      <w:r w:rsidRPr="002104A1">
        <w:rPr>
          <w:sz w:val="14"/>
        </w:rPr>
        <w:t xml:space="preserve">Drug cultivation and processing, for example, on the one hand generate employment for the poor rural populations and may even facilitate upward mobility. As mentioned before, they can also have powerful marcoeconomic spillover effects in terms of boosting overall economic activity. But a burgeoning drug economy also contributes to inflation and can hence harm legitimate, export-oriented, import-substituting industries. It encourages real estate speculation and undermines currency stability. </w:t>
      </w:r>
      <w:r w:rsidRPr="008154AE">
        <w:rPr>
          <w:rStyle w:val="StyleUnderline"/>
          <w:highlight w:val="cyan"/>
        </w:rPr>
        <w:t>It</w:t>
      </w:r>
      <w:r w:rsidRPr="002104A1">
        <w:rPr>
          <w:sz w:val="14"/>
        </w:rPr>
        <w:t xml:space="preserve"> also </w:t>
      </w:r>
      <w:r w:rsidRPr="008154AE">
        <w:rPr>
          <w:rStyle w:val="StyleUnderline"/>
          <w:highlight w:val="cyan"/>
        </w:rPr>
        <w:t xml:space="preserve">displaces </w:t>
      </w:r>
      <w:r w:rsidRPr="008154AE">
        <w:rPr>
          <w:rStyle w:val="Emphasis"/>
          <w:highlight w:val="cyan"/>
        </w:rPr>
        <w:t>legit</w:t>
      </w:r>
      <w:r w:rsidRPr="002104A1">
        <w:rPr>
          <w:rStyle w:val="Emphasis"/>
        </w:rPr>
        <w:t xml:space="preserve">imate </w:t>
      </w:r>
      <w:r w:rsidRPr="008154AE">
        <w:rPr>
          <w:rStyle w:val="Emphasis"/>
          <w:highlight w:val="cyan"/>
        </w:rPr>
        <w:t>production</w:t>
      </w:r>
      <w:r w:rsidRPr="002104A1">
        <w:rPr>
          <w:sz w:val="14"/>
        </w:rPr>
        <w:t xml:space="preserve">. Since the drug economy is more profitable than legal production, requires less security and infrastructure, and imposes smaller sunk and transaction costs, </w:t>
      </w:r>
      <w:r w:rsidRPr="002104A1">
        <w:rPr>
          <w:rStyle w:val="StyleUnderline"/>
        </w:rPr>
        <w:t>the local population is frequently uninterested in, or unable to, participate in other (legal) kinds of economic activity. The illicit economy can thus lead to</w:t>
      </w:r>
      <w:r w:rsidRPr="002104A1">
        <w:rPr>
          <w:sz w:val="14"/>
        </w:rPr>
        <w:t xml:space="preserve"> a form of so-called </w:t>
      </w:r>
      <w:r w:rsidRPr="002104A1">
        <w:rPr>
          <w:rStyle w:val="StyleUnderline"/>
        </w:rPr>
        <w:t>Dutch disease</w:t>
      </w:r>
      <w:r w:rsidRPr="002104A1">
        <w:rPr>
          <w:sz w:val="14"/>
        </w:rPr>
        <w:t xml:space="preserve"> where a boom in an isolated sector of the economy causes or is accompanied by stagnation in other core sectors since it gives rise to appreciation of land and labor costs. Effects of Regional Manifestations of the Drug-Conflict Nexus on U.S. Security Even though the drug-violent-conflict nexus follows these general dynamics irrespective of the locale, how acute a threat to U.S. security interests it presents depends on the strategic significance of the state weakened by such connections and the orientation of the belligerent group toward the United States. Perhaps </w:t>
      </w:r>
      <w:r w:rsidRPr="002104A1">
        <w:rPr>
          <w:rStyle w:val="StyleUnderline"/>
        </w:rPr>
        <w:t>nowhere in the world does the presence of a large-scaled illicit economy threaten U.S.</w:t>
      </w:r>
      <w:r w:rsidRPr="002104A1">
        <w:rPr>
          <w:sz w:val="14"/>
        </w:rPr>
        <w:t xml:space="preserve"> primary </w:t>
      </w:r>
      <w:r w:rsidRPr="002104A1">
        <w:rPr>
          <w:rStyle w:val="StyleUnderline"/>
        </w:rPr>
        <w:t>security</w:t>
      </w:r>
      <w:r w:rsidRPr="002104A1">
        <w:rPr>
          <w:sz w:val="14"/>
        </w:rPr>
        <w:t xml:space="preserve"> interests </w:t>
      </w:r>
      <w:r w:rsidRPr="002104A1">
        <w:rPr>
          <w:rStyle w:val="StyleUnderline"/>
        </w:rPr>
        <w:t xml:space="preserve">as much </w:t>
      </w:r>
      <w:r w:rsidRPr="008154AE">
        <w:rPr>
          <w:rStyle w:val="StyleUnderline"/>
          <w:highlight w:val="cyan"/>
        </w:rPr>
        <w:t>in Afghanistan</w:t>
      </w:r>
      <w:r w:rsidRPr="002104A1">
        <w:rPr>
          <w:rStyle w:val="StyleUnderline"/>
        </w:rPr>
        <w:t>. There</w:t>
      </w:r>
      <w:r w:rsidRPr="002104A1">
        <w:rPr>
          <w:sz w:val="14"/>
        </w:rPr>
        <w:t xml:space="preserve">, </w:t>
      </w:r>
      <w:r w:rsidRPr="008154AE">
        <w:rPr>
          <w:rStyle w:val="StyleUnderline"/>
          <w:highlight w:val="cyan"/>
        </w:rPr>
        <w:t>the</w:t>
      </w:r>
      <w:r w:rsidRPr="002104A1">
        <w:rPr>
          <w:rStyle w:val="StyleUnderline"/>
        </w:rPr>
        <w:t xml:space="preserve"> anti-American </w:t>
      </w:r>
      <w:r w:rsidRPr="008154AE">
        <w:rPr>
          <w:rStyle w:val="StyleUnderline"/>
          <w:highlight w:val="cyan"/>
        </w:rPr>
        <w:t>Taliban strengthens</w:t>
      </w:r>
      <w:r w:rsidRPr="002104A1">
        <w:rPr>
          <w:rStyle w:val="StyleUnderline"/>
        </w:rPr>
        <w:t xml:space="preserve"> its insurgency campaign by deriving both </w:t>
      </w:r>
      <w:r w:rsidRPr="002104A1">
        <w:rPr>
          <w:rStyle w:val="Emphasis"/>
        </w:rPr>
        <w:t xml:space="preserve">vast financial </w:t>
      </w:r>
      <w:r w:rsidRPr="008154AE">
        <w:rPr>
          <w:rStyle w:val="Emphasis"/>
          <w:highlight w:val="cyan"/>
        </w:rPr>
        <w:t xml:space="preserve">profits and </w:t>
      </w:r>
      <w:r w:rsidRPr="002104A1">
        <w:rPr>
          <w:rStyle w:val="Emphasis"/>
        </w:rPr>
        <w:t xml:space="preserve">great </w:t>
      </w:r>
      <w:r w:rsidRPr="008154AE">
        <w:rPr>
          <w:rStyle w:val="Emphasis"/>
          <w:highlight w:val="cyan"/>
        </w:rPr>
        <w:t>pol</w:t>
      </w:r>
      <w:r w:rsidRPr="002104A1">
        <w:rPr>
          <w:rStyle w:val="Emphasis"/>
        </w:rPr>
        <w:t xml:space="preserve">itical </w:t>
      </w:r>
      <w:r w:rsidRPr="008154AE">
        <w:rPr>
          <w:rStyle w:val="Emphasis"/>
          <w:highlight w:val="cyan"/>
        </w:rPr>
        <w:t>cap</w:t>
      </w:r>
      <w:r w:rsidRPr="002104A1">
        <w:rPr>
          <w:rStyle w:val="Emphasis"/>
        </w:rPr>
        <w:t xml:space="preserve">ital from sponsoring the illicit economy. </w:t>
      </w:r>
      <w:r w:rsidRPr="002104A1">
        <w:rPr>
          <w:rStyle w:val="StyleUnderline"/>
        </w:rPr>
        <w:t xml:space="preserve">The </w:t>
      </w:r>
      <w:r w:rsidRPr="008154AE">
        <w:rPr>
          <w:rStyle w:val="StyleUnderline"/>
          <w:highlight w:val="cyan"/>
        </w:rPr>
        <w:t>strengthened insurgency</w:t>
      </w:r>
      <w:r w:rsidRPr="002104A1">
        <w:rPr>
          <w:sz w:val="14"/>
        </w:rPr>
        <w:t xml:space="preserve"> in turn </w:t>
      </w:r>
      <w:r w:rsidRPr="008154AE">
        <w:rPr>
          <w:rStyle w:val="Emphasis"/>
          <w:highlight w:val="cyan"/>
        </w:rPr>
        <w:t>threatens</w:t>
      </w:r>
      <w:r w:rsidRPr="002104A1">
        <w:rPr>
          <w:sz w:val="14"/>
        </w:rPr>
        <w:t xml:space="preserve"> the vital U.S. objectives of counterterrorism and </w:t>
      </w:r>
      <w:r w:rsidRPr="002104A1">
        <w:rPr>
          <w:rStyle w:val="Emphasis"/>
        </w:rPr>
        <w:t xml:space="preserve">Afghanistan’s </w:t>
      </w:r>
      <w:r w:rsidRPr="008154AE">
        <w:rPr>
          <w:rStyle w:val="Emphasis"/>
          <w:highlight w:val="cyan"/>
        </w:rPr>
        <w:t>stability</w:t>
      </w:r>
      <w:r w:rsidRPr="002104A1">
        <w:rPr>
          <w:sz w:val="14"/>
        </w:rPr>
        <w:t xml:space="preserve"> plus the lives of U.S. soldiers and civilians deployed there to promote these objectives. </w:t>
      </w:r>
      <w:r w:rsidRPr="008154AE">
        <w:rPr>
          <w:rStyle w:val="StyleUnderline"/>
          <w:highlight w:val="cyan"/>
        </w:rPr>
        <w:t>The</w:t>
      </w:r>
      <w:r w:rsidRPr="002104A1">
        <w:rPr>
          <w:sz w:val="14"/>
        </w:rPr>
        <w:t xml:space="preserve"> large-scale </w:t>
      </w:r>
      <w:r w:rsidRPr="008154AE">
        <w:rPr>
          <w:rStyle w:val="StyleUnderline"/>
          <w:highlight w:val="cyan"/>
        </w:rPr>
        <w:t>opium</w:t>
      </w:r>
      <w:r w:rsidRPr="002104A1">
        <w:rPr>
          <w:rStyle w:val="StyleUnderline"/>
        </w:rPr>
        <w:t xml:space="preserve"> poppy </w:t>
      </w:r>
      <w:r w:rsidRPr="008154AE">
        <w:rPr>
          <w:rStyle w:val="StyleUnderline"/>
          <w:highlight w:val="cyan"/>
        </w:rPr>
        <w:t>economy</w:t>
      </w:r>
      <w:r w:rsidRPr="002104A1">
        <w:rPr>
          <w:rStyle w:val="StyleUnderline"/>
        </w:rPr>
        <w:t xml:space="preserve"> also </w:t>
      </w:r>
      <w:r w:rsidRPr="008154AE">
        <w:rPr>
          <w:rStyle w:val="Emphasis"/>
          <w:highlight w:val="cyan"/>
        </w:rPr>
        <w:t>undermines these goals by fueling widespread corruption</w:t>
      </w:r>
      <w:r w:rsidRPr="002104A1">
        <w:rPr>
          <w:sz w:val="14"/>
        </w:rPr>
        <w:t xml:space="preserve"> of Afghanistan government and law enforcement, especially the police forces. </w:t>
      </w:r>
      <w:r w:rsidRPr="008154AE">
        <w:rPr>
          <w:rStyle w:val="StyleUnderline"/>
          <w:highlight w:val="cyan"/>
        </w:rPr>
        <w:t>A failure to prevail</w:t>
      </w:r>
      <w:r w:rsidRPr="002104A1">
        <w:rPr>
          <w:rStyle w:val="StyleUnderline"/>
        </w:rPr>
        <w:t xml:space="preserve"> against the insurgency </w:t>
      </w:r>
      <w:r w:rsidRPr="008154AE">
        <w:rPr>
          <w:rStyle w:val="StyleUnderline"/>
          <w:highlight w:val="cyan"/>
        </w:rPr>
        <w:t xml:space="preserve">will </w:t>
      </w:r>
      <w:r w:rsidRPr="008154AE">
        <w:rPr>
          <w:rStyle w:val="Emphasis"/>
          <w:highlight w:val="cyan"/>
        </w:rPr>
        <w:t>result in</w:t>
      </w:r>
      <w:r w:rsidRPr="002104A1">
        <w:rPr>
          <w:rStyle w:val="Emphasis"/>
        </w:rPr>
        <w:t xml:space="preserve"> the likely </w:t>
      </w:r>
      <w:r w:rsidRPr="008154AE">
        <w:rPr>
          <w:rStyle w:val="Emphasis"/>
          <w:highlight w:val="cyan"/>
        </w:rPr>
        <w:t xml:space="preserve">collapse of the </w:t>
      </w:r>
      <w:r w:rsidRPr="002104A1">
        <w:rPr>
          <w:rStyle w:val="Emphasis"/>
        </w:rPr>
        <w:t xml:space="preserve">national </w:t>
      </w:r>
      <w:r w:rsidRPr="008154AE">
        <w:rPr>
          <w:rStyle w:val="Emphasis"/>
          <w:highlight w:val="cyan"/>
        </w:rPr>
        <w:t>government and Taliban domination</w:t>
      </w:r>
      <w:r w:rsidRPr="008154AE">
        <w:rPr>
          <w:rStyle w:val="StyleUnderline"/>
          <w:highlight w:val="cyan"/>
        </w:rPr>
        <w:t xml:space="preserve"> </w:t>
      </w:r>
      <w:r w:rsidRPr="002104A1">
        <w:rPr>
          <w:sz w:val="14"/>
        </w:rPr>
        <w:t xml:space="preserve">of Afghanistan’s south, possibly coupled with civil war. A </w:t>
      </w:r>
      <w:r w:rsidRPr="008154AE">
        <w:rPr>
          <w:rStyle w:val="StyleUnderline"/>
          <w:highlight w:val="cyan"/>
        </w:rPr>
        <w:t xml:space="preserve">failure </w:t>
      </w:r>
      <w:r w:rsidRPr="002104A1">
        <w:rPr>
          <w:rStyle w:val="StyleUnderline"/>
        </w:rPr>
        <w:t xml:space="preserve">to stabilize Afghanistan </w:t>
      </w:r>
      <w:r w:rsidRPr="008154AE">
        <w:rPr>
          <w:rStyle w:val="StyleUnderline"/>
          <w:highlight w:val="cyan"/>
        </w:rPr>
        <w:t>will</w:t>
      </w:r>
      <w:r w:rsidRPr="002104A1">
        <w:rPr>
          <w:rStyle w:val="StyleUnderline"/>
        </w:rPr>
        <w:t xml:space="preserve"> in turn further </w:t>
      </w:r>
      <w:r w:rsidRPr="008154AE">
        <w:rPr>
          <w:rStyle w:val="Emphasis"/>
          <w:highlight w:val="cyan"/>
        </w:rPr>
        <w:t>destabilize Pakistan</w:t>
      </w:r>
      <w:r w:rsidRPr="008154AE">
        <w:rPr>
          <w:sz w:val="14"/>
          <w:highlight w:val="cyan"/>
        </w:rPr>
        <w:t xml:space="preserve">, </w:t>
      </w:r>
      <w:r w:rsidRPr="008154AE">
        <w:rPr>
          <w:rStyle w:val="Emphasis"/>
          <w:highlight w:val="cyan"/>
        </w:rPr>
        <w:t>emboldening</w:t>
      </w:r>
      <w:r w:rsidRPr="002104A1">
        <w:rPr>
          <w:rStyle w:val="Emphasis"/>
        </w:rPr>
        <w:t xml:space="preserve"> the </w:t>
      </w:r>
      <w:r w:rsidRPr="008154AE">
        <w:rPr>
          <w:rStyle w:val="Emphasis"/>
          <w:highlight w:val="cyan"/>
        </w:rPr>
        <w:t xml:space="preserve">jihadists </w:t>
      </w:r>
      <w:r w:rsidRPr="002104A1">
        <w:rPr>
          <w:rStyle w:val="Emphasis"/>
        </w:rPr>
        <w:t xml:space="preserve">in Pakistan </w:t>
      </w:r>
      <w:r w:rsidRPr="008154AE">
        <w:rPr>
          <w:rStyle w:val="Emphasis"/>
          <w:highlight w:val="cyan"/>
        </w:rPr>
        <w:t>and weakening the resolve of Pakistan’s military</w:t>
      </w:r>
      <w:r w:rsidRPr="002104A1">
        <w:rPr>
          <w:rStyle w:val="Emphasis"/>
        </w:rPr>
        <w:t xml:space="preserve"> and intelligence services to take on the jihadists</w:t>
      </w:r>
      <w:r w:rsidRPr="002104A1">
        <w:rPr>
          <w:sz w:val="14"/>
        </w:rPr>
        <w:t xml:space="preserve">. Pakistan may likely once again calculate that it needs to cultivate its jihadi assets to counter India’s influence in Afghanistan – perceived or actual. But the </w:t>
      </w:r>
      <w:r w:rsidRPr="002104A1">
        <w:rPr>
          <w:rStyle w:val="StyleUnderline"/>
        </w:rPr>
        <w:t>seriousness of the threat and the strategic importance of the stakes do not imply that aggressive counternarcotics suppression measures today will enhance U.S. objec</w:t>
      </w:r>
      <w:r w:rsidRPr="002104A1">
        <w:rPr>
          <w:sz w:val="14"/>
        </w:rPr>
        <w:t xml:space="preserve">tives and global stability. </w:t>
      </w:r>
      <w:r w:rsidRPr="002104A1">
        <w:rPr>
          <w:rStyle w:val="StyleUnderline"/>
        </w:rPr>
        <w:t>Indeed, just the opposite</w:t>
      </w:r>
      <w:r w:rsidRPr="002104A1">
        <w:rPr>
          <w:sz w:val="14"/>
        </w:rPr>
        <w:t xml:space="preserve">. </w:t>
      </w:r>
      <w:r w:rsidRPr="002104A1">
        <w:rPr>
          <w:rStyle w:val="StyleUnderline"/>
        </w:rPr>
        <w:t xml:space="preserve">Premature measures, such as extensive eradication before legal livelihoods are in place, will simply </w:t>
      </w:r>
      <w:r w:rsidRPr="002104A1">
        <w:rPr>
          <w:rStyle w:val="Emphasis"/>
        </w:rPr>
        <w:t>cement</w:t>
      </w:r>
      <w:r w:rsidRPr="002104A1">
        <w:rPr>
          <w:rStyle w:val="StyleUnderline"/>
        </w:rPr>
        <w:t xml:space="preserve"> the </w:t>
      </w:r>
      <w:r w:rsidRPr="002104A1">
        <w:rPr>
          <w:rStyle w:val="Emphasis"/>
        </w:rPr>
        <w:t>bonds</w:t>
      </w:r>
      <w:r w:rsidRPr="002104A1">
        <w:rPr>
          <w:rStyle w:val="StyleUnderline"/>
        </w:rPr>
        <w:t xml:space="preserve"> between the rural population dependent on poppy for basic livelihood and the Taliban, limit intelligence flows to Afghan and NATO forces, and further discredit the Afghan government and tribal elites sponsoring eradication. </w:t>
      </w:r>
      <w:r w:rsidRPr="002104A1">
        <w:rPr>
          <w:sz w:val="14"/>
        </w:rPr>
        <w:t xml:space="preserve">Nor, given the Taliban’s large sources of other income, will eradication bankrupt the Taliban. In fact, </w:t>
      </w:r>
      <w:r w:rsidRPr="002104A1">
        <w:rPr>
          <w:rStyle w:val="StyleUnderline"/>
        </w:rPr>
        <w:t xml:space="preserve">eradication so far has failed to accomplish that while already generating the above mentioned counterproductive outcomes. </w:t>
      </w:r>
      <w:r w:rsidRPr="002104A1">
        <w:rPr>
          <w:sz w:val="14"/>
        </w:rPr>
        <w:t xml:space="preserve">After years of such inappropriate focus on eradication of the poppy crop, the new counternarcotics strategy for Afghanistan, announced by U.S. government officials in summer 2009, promises to mesh well with the counterinsurgency and state-building effort. By scaling back eradication and emphasizing interdiction and development, it will help separate the population from the Taliban. A well-designed counternarcotics policy is not on its own sufficient for success in Afghanistan. But it is indispensible. Counterinsurgent forces can prevail against belligerents profiting from the drug trade when they increase their own counterinsurgency resources and improve the strategy. Moreover, “success” in suppressing poppy in Afghanistan may well increase threats to U.S. security in other ways. </w:t>
      </w:r>
      <w:r w:rsidRPr="008154AE">
        <w:rPr>
          <w:rStyle w:val="StyleUnderline"/>
          <w:highlight w:val="cyan"/>
        </w:rPr>
        <w:t>Given existing</w:t>
      </w:r>
      <w:r w:rsidRPr="002104A1">
        <w:rPr>
          <w:rStyle w:val="StyleUnderline"/>
        </w:rPr>
        <w:t xml:space="preserve"> global </w:t>
      </w:r>
      <w:r w:rsidRPr="008154AE">
        <w:rPr>
          <w:rStyle w:val="StyleUnderline"/>
          <w:highlight w:val="cyan"/>
        </w:rPr>
        <w:t>demand</w:t>
      </w:r>
      <w:r w:rsidRPr="002104A1">
        <w:rPr>
          <w:rStyle w:val="StyleUnderline"/>
        </w:rPr>
        <w:t xml:space="preserve">, poppy </w:t>
      </w:r>
      <w:r w:rsidRPr="008154AE">
        <w:rPr>
          <w:rStyle w:val="StyleUnderline"/>
          <w:highlight w:val="cyan"/>
        </w:rPr>
        <w:t>cultivation will shift elsewhere</w:t>
      </w:r>
      <w:r w:rsidRPr="002104A1">
        <w:rPr>
          <w:sz w:val="14"/>
        </w:rPr>
        <w:t xml:space="preserve">. There are many countries where poppy can be grown; but Burma, which used to be the number one producer for many years, Central Asia, and Pakistan are likely candidates. </w:t>
      </w:r>
      <w:r w:rsidRPr="008154AE">
        <w:rPr>
          <w:rStyle w:val="Emphasis"/>
          <w:highlight w:val="cyan"/>
        </w:rPr>
        <w:t>A shift to Pakistan would be</w:t>
      </w:r>
      <w:r w:rsidRPr="002104A1">
        <w:rPr>
          <w:sz w:val="14"/>
        </w:rPr>
        <w:t xml:space="preserve"> by far </w:t>
      </w:r>
      <w:r w:rsidRPr="008154AE">
        <w:rPr>
          <w:rStyle w:val="Emphasis"/>
          <w:highlight w:val="cyan"/>
        </w:rPr>
        <w:t>the most worrisome</w:t>
      </w:r>
      <w:r w:rsidRPr="002104A1">
        <w:rPr>
          <w:sz w:val="14"/>
        </w:rPr>
        <w:t xml:space="preserve">. In that case, </w:t>
      </w:r>
      <w:r w:rsidRPr="002104A1">
        <w:rPr>
          <w:rStyle w:val="StyleUnderline"/>
        </w:rPr>
        <w:t>Pakistani jihadi groups would not only be able to increase their profits, but also, and most dangerously, their political capital</w:t>
      </w:r>
      <w:r w:rsidRPr="002104A1">
        <w:rPr>
          <w:sz w:val="14"/>
        </w:rPr>
        <w:t xml:space="preserve">. Today, they have little to offer but ideological succor to the dissatisfied populations in the Federally Administered Tribal Areas, the Northwest Frontier Province, and wider Pakistan. </w:t>
      </w:r>
      <w:r w:rsidRPr="002104A1">
        <w:rPr>
          <w:rStyle w:val="StyleUnderline"/>
        </w:rPr>
        <w:t xml:space="preserve">If widespread poppy cultivation shifted to these areas, </w:t>
      </w:r>
      <w:r w:rsidRPr="002104A1">
        <w:rPr>
          <w:rStyle w:val="Emphasis"/>
        </w:rPr>
        <w:t>Kashmir</w:t>
      </w:r>
      <w:r w:rsidRPr="002104A1">
        <w:rPr>
          <w:sz w:val="14"/>
        </w:rPr>
        <w:t xml:space="preserve">, and possibly even parts of Punjab, </w:t>
      </w:r>
      <w:r w:rsidRPr="002104A1">
        <w:rPr>
          <w:rStyle w:val="Emphasis"/>
        </w:rPr>
        <w:t xml:space="preserve">the </w:t>
      </w:r>
      <w:r w:rsidRPr="008154AE">
        <w:rPr>
          <w:rStyle w:val="Emphasis"/>
          <w:highlight w:val="cyan"/>
        </w:rPr>
        <w:t>jihadist</w:t>
      </w:r>
      <w:r w:rsidRPr="002104A1">
        <w:rPr>
          <w:rStyle w:val="Emphasis"/>
        </w:rPr>
        <w:t xml:space="preserve"> belligerent</w:t>
      </w:r>
      <w:r w:rsidRPr="008154AE">
        <w:rPr>
          <w:rStyle w:val="Emphasis"/>
          <w:highlight w:val="cyan"/>
        </w:rPr>
        <w:t xml:space="preserve">s would be </w:t>
      </w:r>
      <w:r w:rsidRPr="002104A1">
        <w:rPr>
          <w:rStyle w:val="Emphasis"/>
        </w:rPr>
        <w:t xml:space="preserve">much </w:t>
      </w:r>
      <w:r w:rsidRPr="008154AE">
        <w:rPr>
          <w:rStyle w:val="Emphasis"/>
          <w:highlight w:val="cyan"/>
        </w:rPr>
        <w:t xml:space="preserve">strengthened </w:t>
      </w:r>
      <w:r w:rsidRPr="002104A1">
        <w:rPr>
          <w:rStyle w:val="Emphasis"/>
        </w:rPr>
        <w:t>by</w:t>
      </w:r>
      <w:r w:rsidRPr="002104A1">
        <w:rPr>
          <w:sz w:val="14"/>
        </w:rPr>
        <w:t xml:space="preserve"> providing real-time economic benefits to marginalized populations. </w:t>
      </w:r>
    </w:p>
    <w:p w14:paraId="51DCFBDF" w14:textId="77777777" w:rsidR="00AB2174" w:rsidRPr="002104A1" w:rsidRDefault="00AB2174" w:rsidP="00AB2174">
      <w:pPr>
        <w:pStyle w:val="Heading4"/>
      </w:pPr>
      <w:r w:rsidRPr="002104A1">
        <w:t xml:space="preserve">Indo-Pak war causes </w:t>
      </w:r>
      <w:r w:rsidRPr="002104A1">
        <w:rPr>
          <w:u w:val="single"/>
        </w:rPr>
        <w:t>extinction</w:t>
      </w:r>
      <w:r w:rsidRPr="002104A1">
        <w:t xml:space="preserve"> </w:t>
      </w:r>
    </w:p>
    <w:p w14:paraId="25B789F5" w14:textId="77777777" w:rsidR="00AB2174" w:rsidRPr="002104A1" w:rsidRDefault="00AB2174" w:rsidP="00AB2174">
      <w:r w:rsidRPr="002104A1">
        <w:rPr>
          <w:rStyle w:val="Style13ptBold"/>
        </w:rPr>
        <w:t>Trevithick &amp; Rogoway 19</w:t>
      </w:r>
      <w:r w:rsidRPr="002104A1">
        <w:t xml:space="preserve"> – Joseph and Tyler, assistant Editor and Historian, a reporter at the Drive, "Yes, India And Pakistan Could End The World As We Know It Through A Nuclear Exchange.", </w:t>
      </w:r>
      <w:hyperlink r:id="rId19" w:history="1">
        <w:r w:rsidRPr="002104A1">
          <w:rPr>
            <w:rStyle w:val="Hyperlink"/>
          </w:rPr>
          <w:t>https://www.thedrive.com/the-war-zone/26674/yes-india-and-pakistan-could-end-the-world-as-we-know-it-through-a-nuclear-exchange</w:t>
        </w:r>
      </w:hyperlink>
      <w:r w:rsidRPr="002104A1">
        <w:t xml:space="preserve">, 02-29-2019 pbr/msdi20 </w:t>
      </w:r>
    </w:p>
    <w:p w14:paraId="0D343DB8" w14:textId="77777777" w:rsidR="00AB2174" w:rsidRPr="002104A1" w:rsidRDefault="00AB2174" w:rsidP="00AB2174">
      <w:pPr>
        <w:rPr>
          <w:rStyle w:val="StyleUnderline"/>
        </w:rPr>
      </w:pPr>
      <w:r w:rsidRPr="002104A1">
        <w:rPr>
          <w:rStyle w:val="StyleUnderline"/>
        </w:rPr>
        <w:t>India and Pakistan's nuclear arsenals are</w:t>
      </w:r>
      <w:r w:rsidRPr="002104A1">
        <w:rPr>
          <w:sz w:val="16"/>
        </w:rPr>
        <w:t xml:space="preserve"> </w:t>
      </w:r>
      <w:r w:rsidRPr="002104A1">
        <w:rPr>
          <w:rStyle w:val="Emphasis"/>
        </w:rPr>
        <w:t>tiny</w:t>
      </w:r>
      <w:r w:rsidRPr="002104A1">
        <w:rPr>
          <w:sz w:val="16"/>
        </w:rPr>
        <w:t xml:space="preserve"> compared to those of the United States and Russia, and these weapons are focused primarily on deterring each other, but that does not mean they're purely regional threats. </w:t>
      </w:r>
      <w:r w:rsidRPr="002104A1">
        <w:rPr>
          <w:rStyle w:val="StyleUnderline"/>
        </w:rPr>
        <w:t xml:space="preserve">Unlike conventional weapons, </w:t>
      </w:r>
      <w:r w:rsidRPr="008154AE">
        <w:rPr>
          <w:rStyle w:val="StyleUnderline"/>
          <w:highlight w:val="cyan"/>
        </w:rPr>
        <w:t>nuclear weapons</w:t>
      </w:r>
      <w:r w:rsidRPr="002104A1">
        <w:rPr>
          <w:rStyle w:val="StyleUnderline"/>
        </w:rPr>
        <w:t xml:space="preserve"> create lasting and far-reaching effects that scientists have posited could </w:t>
      </w:r>
      <w:r w:rsidRPr="008154AE">
        <w:rPr>
          <w:rStyle w:val="Emphasis"/>
          <w:highlight w:val="cyan"/>
        </w:rPr>
        <w:t>upend life on Earth</w:t>
      </w:r>
      <w:r w:rsidRPr="002104A1">
        <w:rPr>
          <w:sz w:val="16"/>
        </w:rPr>
        <w:t xml:space="preserve"> </w:t>
      </w:r>
      <w:r w:rsidRPr="002104A1">
        <w:rPr>
          <w:rStyle w:val="StyleUnderline"/>
        </w:rPr>
        <w:t xml:space="preserve">if warring parties were to </w:t>
      </w:r>
      <w:r w:rsidRPr="002104A1">
        <w:rPr>
          <w:rStyle w:val="Emphasis"/>
        </w:rPr>
        <w:t>use them</w:t>
      </w:r>
      <w:r w:rsidRPr="002104A1">
        <w:rPr>
          <w:sz w:val="16"/>
        </w:rPr>
        <w:t xml:space="preserve"> in sufficient numbers.</w:t>
      </w:r>
    </w:p>
    <w:p w14:paraId="28307AC9" w14:textId="77777777" w:rsidR="00AB2174" w:rsidRPr="002104A1" w:rsidRDefault="00AB2174" w:rsidP="00AB2174">
      <w:pPr>
        <w:rPr>
          <w:sz w:val="16"/>
        </w:rPr>
      </w:pPr>
      <w:r w:rsidRPr="002104A1">
        <w:rPr>
          <w:sz w:val="16"/>
        </w:rPr>
        <w:t xml:space="preserve">In 2012, Alan </w:t>
      </w:r>
      <w:r w:rsidRPr="002104A1">
        <w:rPr>
          <w:rStyle w:val="Emphasis"/>
        </w:rPr>
        <w:t>Robock</w:t>
      </w:r>
      <w:r w:rsidRPr="002104A1">
        <w:rPr>
          <w:sz w:val="16"/>
        </w:rPr>
        <w:t xml:space="preserve">, a distinguished professor in the Department of Environmental  Sciences and Associate Director of the Center for Environmental Prediction at Rutgers University, </w:t>
      </w:r>
      <w:r w:rsidRPr="002104A1">
        <w:rPr>
          <w:rStyle w:val="StyleUnderline"/>
        </w:rPr>
        <w:t>and</w:t>
      </w:r>
      <w:r w:rsidRPr="002104A1">
        <w:rPr>
          <w:sz w:val="16"/>
        </w:rPr>
        <w:t xml:space="preserve"> Owen Brian </w:t>
      </w:r>
      <w:r w:rsidRPr="002104A1">
        <w:rPr>
          <w:rStyle w:val="Emphasis"/>
        </w:rPr>
        <w:t>Toon</w:t>
      </w:r>
      <w:r w:rsidRPr="002104A1">
        <w:rPr>
          <w:sz w:val="16"/>
        </w:rPr>
        <w:t xml:space="preserve">, a professor in the Department of Atmospheric and Oceanic Sciences and a research associate at  the Laboratory for Atmospheric and Space Physics at the University of Colorado, Boulder, </w:t>
      </w:r>
      <w:r w:rsidRPr="002104A1">
        <w:rPr>
          <w:rStyle w:val="StyleUnderline"/>
        </w:rPr>
        <w:t xml:space="preserve">argued that </w:t>
      </w:r>
      <w:r w:rsidRPr="008154AE">
        <w:rPr>
          <w:rStyle w:val="StyleUnderline"/>
          <w:highlight w:val="cyan"/>
        </w:rPr>
        <w:t xml:space="preserve">it might not take a </w:t>
      </w:r>
      <w:r w:rsidRPr="008154AE">
        <w:rPr>
          <w:rStyle w:val="Emphasis"/>
          <w:highlight w:val="cyan"/>
        </w:rPr>
        <w:t>large amount</w:t>
      </w:r>
      <w:r w:rsidRPr="002104A1">
        <w:rPr>
          <w:rStyle w:val="StyleUnderline"/>
        </w:rPr>
        <w:t xml:space="preserve"> of nuclear weapons </w:t>
      </w:r>
      <w:r w:rsidRPr="008154AE">
        <w:rPr>
          <w:rStyle w:val="StyleUnderline"/>
          <w:highlight w:val="cyan"/>
        </w:rPr>
        <w:t>to create</w:t>
      </w:r>
      <w:r w:rsidRPr="002104A1">
        <w:rPr>
          <w:sz w:val="16"/>
        </w:rPr>
        <w:t xml:space="preserve"> a scenario commonly known as "</w:t>
      </w:r>
      <w:r w:rsidRPr="008154AE">
        <w:rPr>
          <w:rStyle w:val="Emphasis"/>
          <w:highlight w:val="cyan"/>
        </w:rPr>
        <w:t>Nuclear Winter</w:t>
      </w:r>
      <w:r w:rsidRPr="002104A1">
        <w:rPr>
          <w:sz w:val="16"/>
        </w:rPr>
        <w:t xml:space="preserve">." </w:t>
      </w:r>
    </w:p>
    <w:p w14:paraId="66E33AAC" w14:textId="77777777" w:rsidR="00AB2174" w:rsidRPr="002104A1" w:rsidRDefault="00AB2174" w:rsidP="00AB2174">
      <w:pPr>
        <w:rPr>
          <w:sz w:val="16"/>
        </w:rPr>
      </w:pPr>
      <w:r w:rsidRPr="002104A1">
        <w:rPr>
          <w:sz w:val="16"/>
        </w:rPr>
        <w:t xml:space="preserve">In general, this hypothesized event occurs when </w:t>
      </w:r>
      <w:r w:rsidRPr="008154AE">
        <w:rPr>
          <w:rStyle w:val="Emphasis"/>
          <w:highlight w:val="cyan"/>
        </w:rPr>
        <w:t>smoke</w:t>
      </w:r>
      <w:r w:rsidRPr="008154AE">
        <w:rPr>
          <w:sz w:val="16"/>
          <w:highlight w:val="cyan"/>
        </w:rPr>
        <w:t xml:space="preserve"> </w:t>
      </w:r>
      <w:r w:rsidRPr="008154AE">
        <w:rPr>
          <w:rStyle w:val="StyleUnderline"/>
          <w:highlight w:val="cyan"/>
        </w:rPr>
        <w:t>and</w:t>
      </w:r>
      <w:r w:rsidRPr="008154AE">
        <w:rPr>
          <w:sz w:val="16"/>
          <w:highlight w:val="cyan"/>
        </w:rPr>
        <w:t xml:space="preserve"> </w:t>
      </w:r>
      <w:r w:rsidRPr="008154AE">
        <w:rPr>
          <w:rStyle w:val="Emphasis"/>
          <w:highlight w:val="cyan"/>
        </w:rPr>
        <w:t>soot</w:t>
      </w:r>
      <w:r w:rsidRPr="002104A1">
        <w:rPr>
          <w:sz w:val="16"/>
        </w:rPr>
        <w:t xml:space="preserve"> </w:t>
      </w:r>
      <w:r w:rsidRPr="002104A1">
        <w:rPr>
          <w:rStyle w:val="StyleUnderline"/>
        </w:rPr>
        <w:t xml:space="preserve">from nuclear explosions block significant amounts of sunlight </w:t>
      </w:r>
      <w:r w:rsidRPr="002104A1">
        <w:rPr>
          <w:sz w:val="16"/>
        </w:rPr>
        <w:t xml:space="preserve">from reaching the earth's surface, </w:t>
      </w:r>
      <w:r w:rsidRPr="002104A1">
        <w:rPr>
          <w:rStyle w:val="StyleUnderline"/>
        </w:rPr>
        <w:t xml:space="preserve">leading to a precipitous drop in temperatures that </w:t>
      </w:r>
      <w:r w:rsidRPr="008154AE">
        <w:rPr>
          <w:rStyle w:val="StyleUnderline"/>
          <w:highlight w:val="cyan"/>
        </w:rPr>
        <w:t>results in</w:t>
      </w:r>
      <w:r w:rsidRPr="002104A1">
        <w:rPr>
          <w:rStyle w:val="StyleUnderline"/>
        </w:rPr>
        <w:t xml:space="preserve"> mass </w:t>
      </w:r>
      <w:r w:rsidRPr="008154AE">
        <w:rPr>
          <w:rStyle w:val="StyleUnderline"/>
          <w:highlight w:val="cyan"/>
        </w:rPr>
        <w:t>crop failure and</w:t>
      </w:r>
      <w:r w:rsidRPr="002104A1">
        <w:rPr>
          <w:rStyle w:val="StyleUnderline"/>
        </w:rPr>
        <w:t xml:space="preserve"> widespread </w:t>
      </w:r>
      <w:r w:rsidRPr="008154AE">
        <w:rPr>
          <w:rStyle w:val="Emphasis"/>
          <w:highlight w:val="cyan"/>
        </w:rPr>
        <w:t>famine</w:t>
      </w:r>
      <w:r w:rsidRPr="002104A1">
        <w:rPr>
          <w:sz w:val="16"/>
        </w:rPr>
        <w:t>.</w:t>
      </w:r>
    </w:p>
    <w:p w14:paraId="364EC787" w14:textId="77777777" w:rsidR="00AB2174" w:rsidRPr="002104A1" w:rsidRDefault="00AB2174" w:rsidP="00AB2174">
      <w:pPr>
        <w:rPr>
          <w:sz w:val="16"/>
          <w:szCs w:val="16"/>
        </w:rPr>
      </w:pPr>
      <w:r w:rsidRPr="002104A1">
        <w:rPr>
          <w:sz w:val="16"/>
          <w:szCs w:val="16"/>
        </w:rPr>
        <w:t>Robcock and Toon summarized their findings, which were based in part on their previous work, in an article in the Bulletin of The Atomic Scientists, writing:</w:t>
      </w:r>
    </w:p>
    <w:p w14:paraId="0749673B" w14:textId="77777777" w:rsidR="00AB2174" w:rsidRPr="002104A1" w:rsidRDefault="00AB2174" w:rsidP="00AB2174">
      <w:pPr>
        <w:rPr>
          <w:sz w:val="16"/>
        </w:rPr>
      </w:pPr>
      <w:r w:rsidRPr="002104A1">
        <w:rPr>
          <w:sz w:val="16"/>
        </w:rPr>
        <w:t>"</w:t>
      </w:r>
      <w:r w:rsidRPr="008154AE">
        <w:rPr>
          <w:rStyle w:val="StyleUnderline"/>
          <w:highlight w:val="cyan"/>
        </w:rPr>
        <w:t xml:space="preserve">Even a </w:t>
      </w:r>
      <w:r w:rsidRPr="008154AE">
        <w:rPr>
          <w:rStyle w:val="Emphasis"/>
          <w:highlight w:val="cyan"/>
        </w:rPr>
        <w:t>'small' nuclear war</w:t>
      </w:r>
      <w:r w:rsidRPr="008154AE">
        <w:rPr>
          <w:sz w:val="16"/>
          <w:highlight w:val="cyan"/>
        </w:rPr>
        <w:t xml:space="preserve"> </w:t>
      </w:r>
      <w:r w:rsidRPr="008154AE">
        <w:rPr>
          <w:rStyle w:val="StyleUnderline"/>
          <w:highlight w:val="cyan"/>
        </w:rPr>
        <w:t>between India and Pakistan</w:t>
      </w:r>
      <w:r w:rsidRPr="002104A1">
        <w:rPr>
          <w:rStyle w:val="StyleUnderline"/>
        </w:rPr>
        <w:t>, with</w:t>
      </w:r>
      <w:r w:rsidRPr="002104A1">
        <w:rPr>
          <w:sz w:val="16"/>
        </w:rPr>
        <w:t xml:space="preserve"> each country detonating </w:t>
      </w:r>
      <w:r w:rsidRPr="002104A1">
        <w:rPr>
          <w:rStyle w:val="StyleUnderline"/>
        </w:rPr>
        <w:t>50 Hiroshima-size atom bombs</w:t>
      </w:r>
      <w:r w:rsidRPr="002104A1">
        <w:rPr>
          <w:sz w:val="16"/>
        </w:rPr>
        <w:t xml:space="preserve"> – only about 0.03 percent of the global nuclear arsenal's explosive power – as airbursts in urban areas, </w:t>
      </w:r>
      <w:r w:rsidRPr="008154AE">
        <w:rPr>
          <w:rStyle w:val="StyleUnderline"/>
          <w:highlight w:val="cyan"/>
        </w:rPr>
        <w:t>could produce so much smoke</w:t>
      </w:r>
      <w:r w:rsidRPr="002104A1">
        <w:rPr>
          <w:rStyle w:val="StyleUnderline"/>
        </w:rPr>
        <w:t xml:space="preserve"> that </w:t>
      </w:r>
      <w:r w:rsidRPr="008154AE">
        <w:rPr>
          <w:rStyle w:val="StyleUnderline"/>
          <w:highlight w:val="cyan"/>
        </w:rPr>
        <w:t>temperatures</w:t>
      </w:r>
      <w:r w:rsidRPr="002104A1">
        <w:rPr>
          <w:rStyle w:val="StyleUnderline"/>
        </w:rPr>
        <w:t xml:space="preserve"> would </w:t>
      </w:r>
      <w:r w:rsidRPr="008154AE">
        <w:rPr>
          <w:rStyle w:val="StyleUnderline"/>
          <w:highlight w:val="cyan"/>
        </w:rPr>
        <w:t xml:space="preserve">fall </w:t>
      </w:r>
      <w:r w:rsidRPr="008154AE">
        <w:rPr>
          <w:rStyle w:val="Emphasis"/>
          <w:highlight w:val="cyan"/>
        </w:rPr>
        <w:t>below</w:t>
      </w:r>
      <w:r w:rsidRPr="002104A1">
        <w:rPr>
          <w:rStyle w:val="StyleUnderline"/>
        </w:rPr>
        <w:t xml:space="preserve"> those of </w:t>
      </w:r>
      <w:r w:rsidRPr="008154AE">
        <w:rPr>
          <w:rStyle w:val="StyleUnderline"/>
          <w:highlight w:val="cyan"/>
        </w:rPr>
        <w:t>the</w:t>
      </w:r>
      <w:r w:rsidRPr="002104A1">
        <w:rPr>
          <w:sz w:val="16"/>
        </w:rPr>
        <w:t xml:space="preserve"> </w:t>
      </w:r>
      <w:r w:rsidRPr="002104A1">
        <w:rPr>
          <w:rStyle w:val="StyleUnderline"/>
        </w:rPr>
        <w:t>Little</w:t>
      </w:r>
      <w:r w:rsidRPr="002104A1">
        <w:rPr>
          <w:sz w:val="16"/>
        </w:rPr>
        <w:t xml:space="preserve"> </w:t>
      </w:r>
      <w:r w:rsidRPr="008154AE">
        <w:rPr>
          <w:rStyle w:val="Emphasis"/>
          <w:highlight w:val="cyan"/>
        </w:rPr>
        <w:t>Ice Age</w:t>
      </w:r>
      <w:r w:rsidRPr="002104A1">
        <w:rPr>
          <w:sz w:val="16"/>
        </w:rPr>
        <w:t xml:space="preserve"> of the fourteenth to nineteenth centuries, shortening the growing season around the world and threatening the global food supply. Furthermore, </w:t>
      </w:r>
      <w:r w:rsidRPr="002104A1">
        <w:rPr>
          <w:rStyle w:val="StyleUnderline"/>
        </w:rPr>
        <w:t xml:space="preserve">there would be </w:t>
      </w:r>
      <w:r w:rsidRPr="008154AE">
        <w:rPr>
          <w:rStyle w:val="StyleUnderline"/>
          <w:highlight w:val="cyan"/>
        </w:rPr>
        <w:t xml:space="preserve">massive </w:t>
      </w:r>
      <w:r w:rsidRPr="008154AE">
        <w:rPr>
          <w:rStyle w:val="Emphasis"/>
          <w:highlight w:val="cyan"/>
        </w:rPr>
        <w:t>ozone depletion</w:t>
      </w:r>
      <w:r w:rsidRPr="002104A1">
        <w:rPr>
          <w:sz w:val="16"/>
        </w:rPr>
        <w:t xml:space="preserve">, </w:t>
      </w:r>
      <w:r w:rsidRPr="002104A1">
        <w:rPr>
          <w:rStyle w:val="StyleUnderline"/>
        </w:rPr>
        <w:t xml:space="preserve">allowing more ultraviolet radiation to reach Earth's surface. Recent studies predict that </w:t>
      </w:r>
      <w:r w:rsidRPr="008154AE">
        <w:rPr>
          <w:rStyle w:val="StyleUnderline"/>
          <w:highlight w:val="cyan"/>
        </w:rPr>
        <w:t>ag</w:t>
      </w:r>
      <w:r w:rsidRPr="002104A1">
        <w:rPr>
          <w:rStyle w:val="StyleUnderline"/>
        </w:rPr>
        <w:t xml:space="preserve">ricultural </w:t>
      </w:r>
      <w:r w:rsidRPr="008154AE">
        <w:rPr>
          <w:rStyle w:val="StyleUnderline"/>
          <w:highlight w:val="cyan"/>
        </w:rPr>
        <w:t>production</w:t>
      </w:r>
      <w:r w:rsidRPr="002104A1">
        <w:rPr>
          <w:sz w:val="16"/>
        </w:rPr>
        <w:t xml:space="preserve"> in parts of the United States and China </w:t>
      </w:r>
      <w:r w:rsidRPr="008154AE">
        <w:rPr>
          <w:rStyle w:val="StyleUnderline"/>
          <w:highlight w:val="cyan"/>
        </w:rPr>
        <w:t>would decline</w:t>
      </w:r>
      <w:r w:rsidRPr="002104A1">
        <w:rPr>
          <w:rStyle w:val="StyleUnderline"/>
        </w:rPr>
        <w:t xml:space="preserve"> by about</w:t>
      </w:r>
      <w:r w:rsidRPr="002104A1">
        <w:rPr>
          <w:sz w:val="16"/>
        </w:rPr>
        <w:t xml:space="preserve"> </w:t>
      </w:r>
      <w:r w:rsidRPr="008154AE">
        <w:rPr>
          <w:rStyle w:val="Emphasis"/>
          <w:highlight w:val="cyan"/>
        </w:rPr>
        <w:t>20 percent</w:t>
      </w:r>
      <w:r w:rsidRPr="002104A1">
        <w:rPr>
          <w:sz w:val="16"/>
        </w:rPr>
        <w:t xml:space="preserve"> </w:t>
      </w:r>
      <w:r w:rsidRPr="002104A1">
        <w:rPr>
          <w:rStyle w:val="StyleUnderline"/>
        </w:rPr>
        <w:t>for four years, and by 10 percent for a decade</w:t>
      </w:r>
      <w:r w:rsidRPr="002104A1">
        <w:rPr>
          <w:sz w:val="16"/>
        </w:rPr>
        <w:t>.</w:t>
      </w:r>
    </w:p>
    <w:p w14:paraId="2609E61A" w14:textId="77777777" w:rsidR="00AB2174" w:rsidRPr="002104A1" w:rsidRDefault="00AB2174" w:rsidP="00AB2174">
      <w:pPr>
        <w:rPr>
          <w:sz w:val="16"/>
        </w:rPr>
      </w:pPr>
      <w:r w:rsidRPr="002104A1">
        <w:rPr>
          <w:sz w:val="16"/>
        </w:rPr>
        <w:t xml:space="preserve">The bomb the United States dropped on Hiroshima Japan, known as Little Boy, was an inefficient and essentially experimental design with a yield of around 15 kilotons. </w:t>
      </w:r>
      <w:r w:rsidRPr="002104A1">
        <w:rPr>
          <w:rStyle w:val="StyleUnderline"/>
        </w:rPr>
        <w:t>The reported results from Indian and Pakistani nuclear testing indicate that both countries can meet this threshold and both countries' weapons programs have almost certainly matured</w:t>
      </w:r>
      <w:r w:rsidRPr="002104A1">
        <w:rPr>
          <w:sz w:val="16"/>
        </w:rPr>
        <w:t xml:space="preserve"> in the decades since.</w:t>
      </w:r>
    </w:p>
    <w:p w14:paraId="64CD389A" w14:textId="77777777" w:rsidR="00AB2174" w:rsidRPr="002104A1" w:rsidRDefault="00AB2174" w:rsidP="00AB2174">
      <w:pPr>
        <w:rPr>
          <w:sz w:val="16"/>
          <w:szCs w:val="16"/>
        </w:rPr>
      </w:pPr>
      <w:r w:rsidRPr="002104A1">
        <w:rPr>
          <w:sz w:val="16"/>
          <w:szCs w:val="16"/>
        </w:rPr>
        <w:t xml:space="preserve">In previous studies, Robcock, working with others, postulated that temperature changes could begin within 10 days of a limited nuclear exchange and the effects from the detonations of 100 nuclear weapons in the 15-kiloton class would directly result in the deaths of at least 20 million people. The second order impacts would be even worse in the years that followed. </w:t>
      </w:r>
    </w:p>
    <w:p w14:paraId="30015EE3" w14:textId="77777777" w:rsidR="00AB2174" w:rsidRPr="002104A1" w:rsidRDefault="00AB2174" w:rsidP="00AB2174">
      <w:pPr>
        <w:rPr>
          <w:sz w:val="16"/>
        </w:rPr>
      </w:pPr>
      <w:r w:rsidRPr="002104A1">
        <w:rPr>
          <w:sz w:val="16"/>
        </w:rPr>
        <w:t xml:space="preserve">In 2014, Michael Mills and Julia Lee-Taylor, both then working at the federally-funded National Center for Atmospheric Research's (NCAR) Earth System Laboratory, authored another paper with Robcock and Toon. </w:t>
      </w:r>
      <w:r w:rsidRPr="002104A1">
        <w:rPr>
          <w:rStyle w:val="StyleUnderline"/>
        </w:rPr>
        <w:t xml:space="preserve">This study concluded again that detonation of 100 15-kiloton yield bombs in </w:t>
      </w:r>
      <w:r w:rsidRPr="008154AE">
        <w:rPr>
          <w:rStyle w:val="StyleUnderline"/>
          <w:highlight w:val="cyan"/>
        </w:rPr>
        <w:t>a</w:t>
      </w:r>
      <w:r w:rsidRPr="002104A1">
        <w:rPr>
          <w:rStyle w:val="StyleUnderline"/>
        </w:rPr>
        <w:t xml:space="preserve"> </w:t>
      </w:r>
      <w:r w:rsidRPr="002104A1">
        <w:rPr>
          <w:rStyle w:val="Emphasis"/>
        </w:rPr>
        <w:t>purely</w:t>
      </w:r>
      <w:r w:rsidRPr="008154AE">
        <w:rPr>
          <w:rStyle w:val="Emphasis"/>
          <w:highlight w:val="cyan"/>
        </w:rPr>
        <w:t xml:space="preserve"> regional conflict</w:t>
      </w:r>
      <w:r w:rsidRPr="002104A1">
        <w:rPr>
          <w:rStyle w:val="StyleUnderline"/>
        </w:rPr>
        <w:t xml:space="preserve"> </w:t>
      </w:r>
      <w:r w:rsidRPr="008154AE">
        <w:rPr>
          <w:rStyle w:val="StyleUnderline"/>
          <w:highlight w:val="cyan"/>
        </w:rPr>
        <w:t>would result in "</w:t>
      </w:r>
      <w:r w:rsidRPr="002104A1">
        <w:rPr>
          <w:rStyle w:val="StyleUnderline"/>
        </w:rPr>
        <w:t xml:space="preserve">multi-decadal </w:t>
      </w:r>
      <w:r w:rsidRPr="008154AE">
        <w:rPr>
          <w:rStyle w:val="StyleUnderline"/>
          <w:highlight w:val="cyan"/>
        </w:rPr>
        <w:t>global cooling" and</w:t>
      </w:r>
      <w:r w:rsidRPr="002104A1">
        <w:rPr>
          <w:rStyle w:val="StyleUnderline"/>
        </w:rPr>
        <w:t xml:space="preserve"> "would put significant pressures on global food supplies and could trigger a </w:t>
      </w:r>
      <w:r w:rsidRPr="008154AE">
        <w:rPr>
          <w:rStyle w:val="Emphasis"/>
          <w:highlight w:val="cyan"/>
        </w:rPr>
        <w:t>global nuclear famine</w:t>
      </w:r>
      <w:r w:rsidRPr="002104A1">
        <w:rPr>
          <w:sz w:val="16"/>
        </w:rPr>
        <w:t>."</w:t>
      </w:r>
    </w:p>
    <w:p w14:paraId="3FA1F65E" w14:textId="77777777" w:rsidR="00AB2174" w:rsidRPr="002104A1" w:rsidRDefault="00AB2174" w:rsidP="00AB2174">
      <w:pPr>
        <w:rPr>
          <w:sz w:val="16"/>
        </w:rPr>
      </w:pPr>
      <w:r w:rsidRPr="002104A1">
        <w:rPr>
          <w:sz w:val="16"/>
        </w:rPr>
        <w:t xml:space="preserve">It is important to note that </w:t>
      </w:r>
      <w:r w:rsidRPr="002104A1">
        <w:rPr>
          <w:rStyle w:val="Emphasis"/>
        </w:rPr>
        <w:t>critics</w:t>
      </w:r>
      <w:r w:rsidRPr="002104A1">
        <w:rPr>
          <w:sz w:val="16"/>
        </w:rPr>
        <w:t xml:space="preserve"> </w:t>
      </w:r>
      <w:r w:rsidRPr="002104A1">
        <w:rPr>
          <w:rStyle w:val="StyleUnderline"/>
        </w:rPr>
        <w:t>have questioned whether the Nuclear Winter concept relies on too many assumptions and would ever actually occur. At the center</w:t>
      </w:r>
      <w:r w:rsidRPr="002104A1">
        <w:rPr>
          <w:sz w:val="16"/>
        </w:rPr>
        <w:t xml:space="preserve"> of many of these rebuttals </w:t>
      </w:r>
      <w:r w:rsidRPr="002104A1">
        <w:rPr>
          <w:rStyle w:val="StyleUnderline"/>
        </w:rPr>
        <w:t>are debates about</w:t>
      </w:r>
      <w:r w:rsidRPr="002104A1">
        <w:rPr>
          <w:sz w:val="16"/>
        </w:rPr>
        <w:t xml:space="preserve"> whether the nuclear explosions would truly create </w:t>
      </w:r>
      <w:r w:rsidRPr="002104A1">
        <w:rPr>
          <w:rStyle w:val="StyleUnderline"/>
        </w:rPr>
        <w:t>the amount of smoke and soot</w:t>
      </w:r>
      <w:r w:rsidRPr="002104A1">
        <w:rPr>
          <w:sz w:val="16"/>
        </w:rPr>
        <w:t xml:space="preserve"> necessary for major climate change, as well as the specific conditions for those particles to remain in the atmosphere for a prolonged period of time. </w:t>
      </w:r>
    </w:p>
    <w:p w14:paraId="43754E10" w14:textId="77777777" w:rsidR="00AB2174" w:rsidRPr="002104A1" w:rsidRDefault="00AB2174" w:rsidP="00AB2174">
      <w:pPr>
        <w:rPr>
          <w:rStyle w:val="StyleUnderline"/>
        </w:rPr>
      </w:pPr>
      <w:r w:rsidRPr="002104A1">
        <w:rPr>
          <w:sz w:val="16"/>
        </w:rPr>
        <w:t xml:space="preserve">The studies here do indicate significant impacts based on a relatively limited number of nuclear detonations of smaller yield devices, though. But even if the impacts are less pronounced than projected in this particular scenario, </w:t>
      </w:r>
      <w:r w:rsidRPr="002104A1">
        <w:rPr>
          <w:rStyle w:val="StyleUnderline"/>
        </w:rPr>
        <w:t xml:space="preserve">they could be far more severe if </w:t>
      </w:r>
      <w:r w:rsidRPr="002104A1">
        <w:rPr>
          <w:rStyle w:val="Emphasis"/>
        </w:rPr>
        <w:t>India</w:t>
      </w:r>
      <w:r w:rsidRPr="002104A1">
        <w:rPr>
          <w:rStyle w:val="StyleUnderline"/>
        </w:rPr>
        <w:t xml:space="preserve"> and</w:t>
      </w:r>
      <w:r w:rsidRPr="002104A1">
        <w:rPr>
          <w:sz w:val="16"/>
        </w:rPr>
        <w:t xml:space="preserve"> </w:t>
      </w:r>
      <w:r w:rsidRPr="002104A1">
        <w:rPr>
          <w:rStyle w:val="Emphasis"/>
        </w:rPr>
        <w:t>Pakistan</w:t>
      </w:r>
      <w:r w:rsidRPr="002104A1">
        <w:rPr>
          <w:sz w:val="16"/>
        </w:rPr>
        <w:t xml:space="preserve"> </w:t>
      </w:r>
      <w:r w:rsidRPr="002104A1">
        <w:rPr>
          <w:rStyle w:val="StyleUnderline"/>
        </w:rPr>
        <w:t xml:space="preserve">were to use a </w:t>
      </w:r>
      <w:r w:rsidRPr="002104A1">
        <w:rPr>
          <w:rStyle w:val="Emphasis"/>
        </w:rPr>
        <w:t>larger number</w:t>
      </w:r>
      <w:r w:rsidRPr="002104A1">
        <w:rPr>
          <w:rStyle w:val="StyleUnderline"/>
        </w:rPr>
        <w:t xml:space="preserve"> weapons and/or ones of </w:t>
      </w:r>
      <w:r w:rsidRPr="002104A1">
        <w:rPr>
          <w:rStyle w:val="Emphasis"/>
        </w:rPr>
        <w:t>higher yields</w:t>
      </w:r>
      <w:r w:rsidRPr="002104A1">
        <w:rPr>
          <w:sz w:val="16"/>
        </w:rPr>
        <w:t xml:space="preserve">, </w:t>
      </w:r>
      <w:r w:rsidRPr="002104A1">
        <w:rPr>
          <w:rStyle w:val="StyleUnderline"/>
        </w:rPr>
        <w:t xml:space="preserve">which both belligerents </w:t>
      </w:r>
      <w:r w:rsidRPr="002104A1">
        <w:rPr>
          <w:rStyle w:val="Emphasis"/>
        </w:rPr>
        <w:t>readily have</w:t>
      </w:r>
      <w:r w:rsidRPr="002104A1">
        <w:rPr>
          <w:rStyle w:val="StyleUnderline"/>
        </w:rPr>
        <w:t xml:space="preserve">. </w:t>
      </w:r>
    </w:p>
    <w:p w14:paraId="06409475" w14:textId="77777777" w:rsidR="00AB2174" w:rsidRPr="002104A1" w:rsidRDefault="00AB2174" w:rsidP="00AB2174">
      <w:pPr>
        <w:rPr>
          <w:sz w:val="16"/>
        </w:rPr>
      </w:pPr>
      <w:r w:rsidRPr="002104A1">
        <w:rPr>
          <w:sz w:val="16"/>
        </w:rPr>
        <w:t xml:space="preserve">In addition, </w:t>
      </w:r>
      <w:r w:rsidRPr="002104A1">
        <w:rPr>
          <w:rStyle w:val="StyleUnderline"/>
        </w:rPr>
        <w:t>Nuclear Winter is</w:t>
      </w:r>
      <w:r w:rsidRPr="002104A1">
        <w:rPr>
          <w:sz w:val="16"/>
        </w:rPr>
        <w:t xml:space="preserve"> </w:t>
      </w:r>
      <w:r w:rsidRPr="002104A1">
        <w:rPr>
          <w:rStyle w:val="Emphasis"/>
        </w:rPr>
        <w:t>just one</w:t>
      </w:r>
      <w:r w:rsidRPr="002104A1">
        <w:rPr>
          <w:sz w:val="16"/>
        </w:rPr>
        <w:t xml:space="preserve"> </w:t>
      </w:r>
      <w:r w:rsidRPr="002104A1">
        <w:rPr>
          <w:rStyle w:val="StyleUnderline"/>
        </w:rPr>
        <w:t>of the potential things</w:t>
      </w:r>
      <w:r w:rsidRPr="002104A1">
        <w:rPr>
          <w:sz w:val="16"/>
        </w:rPr>
        <w:t xml:space="preserve"> that might happen following a nuclear exchange between the longtime foes. </w:t>
      </w:r>
      <w:r w:rsidRPr="002104A1">
        <w:rPr>
          <w:rStyle w:val="StyleUnderline"/>
        </w:rPr>
        <w:t>A detonation of dozens of nuclear weapons,</w:t>
      </w:r>
      <w:r w:rsidRPr="002104A1">
        <w:rPr>
          <w:sz w:val="16"/>
        </w:rPr>
        <w:t xml:space="preserve"> even small ones, </w:t>
      </w:r>
      <w:r w:rsidRPr="002104A1">
        <w:rPr>
          <w:rStyle w:val="StyleUnderline"/>
        </w:rPr>
        <w:t xml:space="preserve">would throw hazardous nuclear </w:t>
      </w:r>
      <w:r w:rsidRPr="002104A1">
        <w:rPr>
          <w:rStyle w:val="Emphasis"/>
        </w:rPr>
        <w:t>fallout</w:t>
      </w:r>
      <w:r w:rsidRPr="002104A1">
        <w:rPr>
          <w:sz w:val="16"/>
        </w:rPr>
        <w:t xml:space="preserve"> </w:t>
      </w:r>
      <w:r w:rsidRPr="002104A1">
        <w:rPr>
          <w:rStyle w:val="StyleUnderline"/>
        </w:rPr>
        <w:t>into the air that, depending on the weather pattern</w:t>
      </w:r>
      <w:r w:rsidRPr="002104A1">
        <w:rPr>
          <w:sz w:val="16"/>
        </w:rPr>
        <w:t>, could carry that material far and wide, causing both near- and short-term health impacts. The various ground zeroes themselves would be irritated and potentially hazardous for many years to come.</w:t>
      </w:r>
    </w:p>
    <w:p w14:paraId="768BFB68" w14:textId="77777777" w:rsidR="00AB2174" w:rsidRPr="002104A1" w:rsidRDefault="00AB2174" w:rsidP="00AB2174">
      <w:pPr>
        <w:rPr>
          <w:sz w:val="16"/>
        </w:rPr>
      </w:pPr>
      <w:r w:rsidRPr="002104A1">
        <w:rPr>
          <w:sz w:val="16"/>
        </w:rPr>
        <w:t xml:space="preserve">Depending on where the detonations occur, </w:t>
      </w:r>
      <w:r w:rsidRPr="002104A1">
        <w:rPr>
          <w:rStyle w:val="StyleUnderline"/>
        </w:rPr>
        <w:t xml:space="preserve">a nuclear exchange could potentially cut people off from critical </w:t>
      </w:r>
      <w:r w:rsidRPr="002104A1">
        <w:rPr>
          <w:rStyle w:val="Emphasis"/>
        </w:rPr>
        <w:t>water and food</w:t>
      </w:r>
      <w:r w:rsidRPr="002104A1">
        <w:rPr>
          <w:sz w:val="16"/>
        </w:rPr>
        <w:t xml:space="preserve"> </w:t>
      </w:r>
      <w:r w:rsidRPr="002104A1">
        <w:rPr>
          <w:rStyle w:val="StyleUnderline"/>
        </w:rPr>
        <w:t>supplies, putting increased and potentially unsustainable strains on uncontaminated areas.</w:t>
      </w:r>
      <w:r w:rsidRPr="002104A1">
        <w:rPr>
          <w:sz w:val="16"/>
        </w:rPr>
        <w:t xml:space="preserve">  After the Chernobyl nuclear power plant, situated in Ukraine, melted down and exploded in 1986, authorities established a 1,000 square mile restricted access "exclusion zone" that remains in place today. </w:t>
      </w:r>
    </w:p>
    <w:p w14:paraId="7338B9BE" w14:textId="77777777" w:rsidR="00AB2174" w:rsidRPr="002104A1" w:rsidRDefault="00AB2174" w:rsidP="00AB2174">
      <w:pPr>
        <w:rPr>
          <w:sz w:val="16"/>
        </w:rPr>
      </w:pPr>
      <w:r w:rsidRPr="008154AE">
        <w:rPr>
          <w:rStyle w:val="StyleUnderline"/>
          <w:highlight w:val="cyan"/>
        </w:rPr>
        <w:t>There would</w:t>
      </w:r>
      <w:r w:rsidRPr="002104A1">
        <w:rPr>
          <w:rStyle w:val="StyleUnderline"/>
        </w:rPr>
        <w:t xml:space="preserve"> also </w:t>
      </w:r>
      <w:r w:rsidRPr="008154AE">
        <w:rPr>
          <w:rStyle w:val="StyleUnderline"/>
          <w:highlight w:val="cyan"/>
        </w:rPr>
        <w:t>be</w:t>
      </w:r>
      <w:r w:rsidRPr="002104A1">
        <w:rPr>
          <w:rStyle w:val="StyleUnderline"/>
        </w:rPr>
        <w:t xml:space="preserve"> a major danger of </w:t>
      </w:r>
      <w:r w:rsidRPr="002104A1">
        <w:rPr>
          <w:rStyle w:val="Emphasis"/>
        </w:rPr>
        <w:t>second-order "</w:t>
      </w:r>
      <w:r w:rsidRPr="008154AE">
        <w:rPr>
          <w:rStyle w:val="Emphasis"/>
          <w:highlight w:val="cyan"/>
        </w:rPr>
        <w:t>spillover" effects</w:t>
      </w:r>
      <w:r w:rsidRPr="002104A1">
        <w:rPr>
          <w:sz w:val="16"/>
        </w:rPr>
        <w:t xml:space="preserve">, </w:t>
      </w:r>
      <w:r w:rsidRPr="008154AE">
        <w:rPr>
          <w:rStyle w:val="StyleUnderline"/>
          <w:highlight w:val="cyan"/>
        </w:rPr>
        <w:t>as individuals fled</w:t>
      </w:r>
      <w:r w:rsidRPr="002104A1">
        <w:rPr>
          <w:rStyle w:val="StyleUnderline"/>
        </w:rPr>
        <w:t xml:space="preserve"> affected areas, </w:t>
      </w:r>
      <w:r w:rsidRPr="008154AE">
        <w:rPr>
          <w:rStyle w:val="StyleUnderline"/>
          <w:highlight w:val="cyan"/>
        </w:rPr>
        <w:t>putting</w:t>
      </w:r>
      <w:r w:rsidRPr="002104A1">
        <w:rPr>
          <w:rStyle w:val="StyleUnderline"/>
        </w:rPr>
        <w:t xml:space="preserve"> economic and political </w:t>
      </w:r>
      <w:r w:rsidRPr="008154AE">
        <w:rPr>
          <w:rStyle w:val="StyleUnderline"/>
          <w:highlight w:val="cyan"/>
        </w:rPr>
        <w:t xml:space="preserve">strains on </w:t>
      </w:r>
      <w:r w:rsidRPr="002104A1">
        <w:rPr>
          <w:rStyle w:val="StyleUnderline"/>
        </w:rPr>
        <w:t>neighboring</w:t>
      </w:r>
      <w:r w:rsidRPr="008154AE">
        <w:rPr>
          <w:rStyle w:val="StyleUnderline"/>
          <w:highlight w:val="cyan"/>
        </w:rPr>
        <w:t xml:space="preserve"> regions</w:t>
      </w:r>
      <w:r w:rsidRPr="008154AE">
        <w:rPr>
          <w:sz w:val="16"/>
          <w:highlight w:val="cyan"/>
        </w:rPr>
        <w:t xml:space="preserve">. </w:t>
      </w:r>
      <w:r w:rsidRPr="008154AE">
        <w:rPr>
          <w:rStyle w:val="StyleUnderline"/>
          <w:highlight w:val="cyan"/>
        </w:rPr>
        <w:t xml:space="preserve">This </w:t>
      </w:r>
      <w:r w:rsidRPr="002104A1">
        <w:rPr>
          <w:rStyle w:val="StyleUnderline"/>
        </w:rPr>
        <w:t xml:space="preserve">could </w:t>
      </w:r>
      <w:r w:rsidRPr="008154AE">
        <w:rPr>
          <w:rStyle w:val="Emphasis"/>
          <w:highlight w:val="cyan"/>
        </w:rPr>
        <w:t>inflame</w:t>
      </w:r>
      <w:r w:rsidRPr="002104A1">
        <w:rPr>
          <w:sz w:val="16"/>
        </w:rPr>
        <w:t xml:space="preserve"> </w:t>
      </w:r>
      <w:r w:rsidRPr="002104A1">
        <w:rPr>
          <w:rStyle w:val="StyleUnderline"/>
        </w:rPr>
        <w:t xml:space="preserve">existing </w:t>
      </w:r>
      <w:r w:rsidRPr="008154AE">
        <w:rPr>
          <w:rStyle w:val="StyleUnderline"/>
          <w:highlight w:val="cyan"/>
        </w:rPr>
        <w:t>tensions</w:t>
      </w:r>
      <w:r w:rsidRPr="002104A1">
        <w:rPr>
          <w:rStyle w:val="StyleUnderline"/>
        </w:rPr>
        <w:t xml:space="preserve"> not directly related to the inter-state conflict between India or Pakistan or</w:t>
      </w:r>
      <w:r w:rsidRPr="008154AE">
        <w:rPr>
          <w:rStyle w:val="StyleUnderline"/>
          <w:highlight w:val="cyan"/>
        </w:rPr>
        <w:t xml:space="preserve"> lead to</w:t>
      </w:r>
      <w:r w:rsidRPr="002104A1">
        <w:rPr>
          <w:rStyle w:val="StyleUnderline"/>
        </w:rPr>
        <w:t xml:space="preserve"> all </w:t>
      </w:r>
      <w:r w:rsidRPr="008154AE">
        <w:rPr>
          <w:rStyle w:val="StyleUnderline"/>
          <w:highlight w:val="cyan"/>
        </w:rPr>
        <w:t>new</w:t>
      </w:r>
      <w:r w:rsidRPr="002104A1">
        <w:rPr>
          <w:rStyle w:val="StyleUnderline"/>
        </w:rPr>
        <w:t xml:space="preserve"> and potentially</w:t>
      </w:r>
      <w:r w:rsidRPr="002104A1">
        <w:rPr>
          <w:sz w:val="16"/>
        </w:rPr>
        <w:t xml:space="preserve"> </w:t>
      </w:r>
      <w:r w:rsidRPr="002104A1">
        <w:rPr>
          <w:rStyle w:val="Emphasis"/>
        </w:rPr>
        <w:t>violent</w:t>
      </w:r>
      <w:r w:rsidRPr="008154AE">
        <w:rPr>
          <w:rStyle w:val="Emphasis"/>
          <w:highlight w:val="cyan"/>
        </w:rPr>
        <w:t xml:space="preserve"> competition</w:t>
      </w:r>
      <w:r w:rsidRPr="008154AE">
        <w:rPr>
          <w:sz w:val="16"/>
          <w:highlight w:val="cyan"/>
        </w:rPr>
        <w:t xml:space="preserve"> </w:t>
      </w:r>
      <w:r w:rsidRPr="008154AE">
        <w:rPr>
          <w:rStyle w:val="StyleUnderline"/>
          <w:highlight w:val="cyan"/>
        </w:rPr>
        <w:t>for</w:t>
      </w:r>
      <w:r w:rsidRPr="002104A1">
        <w:rPr>
          <w:rStyle w:val="StyleUnderline"/>
        </w:rPr>
        <w:t xml:space="preserve"> what might already be limited </w:t>
      </w:r>
      <w:r w:rsidRPr="008154AE">
        <w:rPr>
          <w:rStyle w:val="Emphasis"/>
          <w:highlight w:val="cyan"/>
        </w:rPr>
        <w:t>resources</w:t>
      </w:r>
      <w:r w:rsidRPr="002104A1">
        <w:rPr>
          <w:rStyle w:val="StyleUnderline"/>
        </w:rPr>
        <w:t>.</w:t>
      </w:r>
      <w:r w:rsidRPr="002104A1">
        <w:rPr>
          <w:sz w:val="16"/>
        </w:rPr>
        <w:t xml:space="preserve"> </w:t>
      </w:r>
      <w:r w:rsidRPr="002104A1">
        <w:rPr>
          <w:rStyle w:val="StyleUnderline"/>
        </w:rPr>
        <w:t>India has already threatened to weaponize water access in its latest spat with the Pakistanis</w:t>
      </w:r>
      <w:r w:rsidRPr="002104A1">
        <w:rPr>
          <w:sz w:val="16"/>
        </w:rPr>
        <w:t>.</w:t>
      </w:r>
    </w:p>
    <w:p w14:paraId="623A9CB1" w14:textId="77777777" w:rsidR="00AB2174" w:rsidRPr="002104A1" w:rsidRDefault="00AB2174" w:rsidP="00AB2174">
      <w:pPr>
        <w:rPr>
          <w:sz w:val="16"/>
        </w:rPr>
      </w:pPr>
      <w:r w:rsidRPr="002104A1">
        <w:rPr>
          <w:rStyle w:val="StyleUnderline"/>
        </w:rPr>
        <w:t>Any serious impacts on food and water supplies, or other economic upheavals</w:t>
      </w:r>
      <w:r w:rsidRPr="002104A1">
        <w:rPr>
          <w:sz w:val="16"/>
        </w:rPr>
        <w:t xml:space="preserve"> as a direct or indirect result of the conflict, </w:t>
      </w:r>
      <w:r w:rsidRPr="002104A1">
        <w:rPr>
          <w:rStyle w:val="StyleUnderline"/>
        </w:rPr>
        <w:t>would have</w:t>
      </w:r>
      <w:r w:rsidRPr="002104A1">
        <w:rPr>
          <w:sz w:val="16"/>
        </w:rPr>
        <w:t xml:space="preserve"> </w:t>
      </w:r>
      <w:r w:rsidRPr="002104A1">
        <w:rPr>
          <w:rStyle w:val="Emphasis"/>
        </w:rPr>
        <w:t>cascading impact</w:t>
      </w:r>
      <w:r w:rsidRPr="002104A1">
        <w:rPr>
          <w:sz w:val="16"/>
        </w:rPr>
        <w:t xml:space="preserve"> </w:t>
      </w:r>
      <w:r w:rsidRPr="002104A1">
        <w:rPr>
          <w:rStyle w:val="StyleUnderline"/>
        </w:rPr>
        <w:t>across South Asia</w:t>
      </w:r>
      <w:r w:rsidRPr="002104A1">
        <w:rPr>
          <w:sz w:val="16"/>
        </w:rPr>
        <w:t xml:space="preserve"> and beyond, as well. </w:t>
      </w:r>
      <w:r w:rsidRPr="002104A1">
        <w:rPr>
          <w:rStyle w:val="StyleUnderline"/>
        </w:rPr>
        <w:t>The very threat of a potential India-Pakistan war of any kind already caused some negative reactions in regional</w:t>
      </w:r>
      <w:r w:rsidRPr="002104A1">
        <w:rPr>
          <w:sz w:val="16"/>
        </w:rPr>
        <w:t xml:space="preserve"> </w:t>
      </w:r>
      <w:r w:rsidRPr="002104A1">
        <w:rPr>
          <w:rStyle w:val="Emphasis"/>
        </w:rPr>
        <w:t>financial markets</w:t>
      </w:r>
      <w:r w:rsidRPr="002104A1">
        <w:rPr>
          <w:sz w:val="16"/>
        </w:rPr>
        <w:t xml:space="preserve">. </w:t>
      </w:r>
      <w:r w:rsidRPr="002104A1">
        <w:rPr>
          <w:rStyle w:val="StyleUnderline"/>
        </w:rPr>
        <w:t>Those markets would certainly</w:t>
      </w:r>
      <w:r w:rsidRPr="002104A1">
        <w:rPr>
          <w:sz w:val="16"/>
        </w:rPr>
        <w:t xml:space="preserve"> </w:t>
      </w:r>
      <w:r w:rsidRPr="002104A1">
        <w:rPr>
          <w:rStyle w:val="Emphasis"/>
        </w:rPr>
        <w:t>collapse</w:t>
      </w:r>
      <w:r w:rsidRPr="002104A1">
        <w:rPr>
          <w:sz w:val="16"/>
        </w:rPr>
        <w:t xml:space="preserve"> </w:t>
      </w:r>
      <w:r w:rsidRPr="002104A1">
        <w:rPr>
          <w:rStyle w:val="StyleUnderline"/>
        </w:rPr>
        <w:t>after an unprecedented nuclear exchange</w:t>
      </w:r>
      <w:r w:rsidRPr="002104A1">
        <w:rPr>
          <w:sz w:val="16"/>
        </w:rPr>
        <w:t xml:space="preserve"> actually occurred, and that is before the long-term physical impacts of such an event would even manifest themselves. </w:t>
      </w:r>
    </w:p>
    <w:p w14:paraId="7D9A1713" w14:textId="77777777" w:rsidR="00AB2174" w:rsidRPr="002104A1" w:rsidRDefault="00AB2174" w:rsidP="00AB2174">
      <w:pPr>
        <w:rPr>
          <w:sz w:val="16"/>
          <w:szCs w:val="16"/>
        </w:rPr>
      </w:pPr>
      <w:r w:rsidRPr="002104A1">
        <w:rPr>
          <w:sz w:val="16"/>
          <w:szCs w:val="16"/>
        </w:rPr>
        <w:t>Overall, we are talking about a sudden and dramatic geopolitical, financial, and environmental shift that would change our reality in a matter of hours. Even then, the darkness, both figuratively and literally, that could propagate over the weeks, months, and years would be far more damaging. How great is the risk? So far, India and Pakistan have not made any clear indications that the fighting is close to crossing their nuclear thresholds. Pakistan's warnings about the risks of escalation seem more calculated to try and prompt India to back down.</w:t>
      </w:r>
    </w:p>
    <w:p w14:paraId="1B743FDF" w14:textId="77777777" w:rsidR="00AB2174" w:rsidRPr="002104A1" w:rsidRDefault="00AB2174" w:rsidP="00AB2174">
      <w:pPr>
        <w:rPr>
          <w:sz w:val="16"/>
        </w:rPr>
      </w:pPr>
      <w:r w:rsidRPr="008154AE">
        <w:rPr>
          <w:rStyle w:val="StyleUnderline"/>
          <w:highlight w:val="cyan"/>
        </w:rPr>
        <w:t>India</w:t>
      </w:r>
      <w:r w:rsidRPr="002104A1">
        <w:rPr>
          <w:sz w:val="16"/>
        </w:rPr>
        <w:t xml:space="preserve"> itself </w:t>
      </w:r>
      <w:r w:rsidRPr="008154AE">
        <w:rPr>
          <w:rStyle w:val="StyleUnderline"/>
          <w:highlight w:val="cyan"/>
        </w:rPr>
        <w:t xml:space="preserve">has </w:t>
      </w:r>
      <w:r w:rsidRPr="002104A1">
        <w:rPr>
          <w:rStyle w:val="StyleUnderline"/>
        </w:rPr>
        <w:t>a so-called "</w:t>
      </w:r>
      <w:r w:rsidRPr="008154AE">
        <w:rPr>
          <w:rStyle w:val="StyleUnderline"/>
          <w:highlight w:val="cyan"/>
        </w:rPr>
        <w:t xml:space="preserve">no first use" </w:t>
      </w:r>
      <w:r w:rsidRPr="002104A1">
        <w:rPr>
          <w:rStyle w:val="StyleUnderline"/>
        </w:rPr>
        <w:t>policy</w:t>
      </w:r>
      <w:r w:rsidRPr="002104A1">
        <w:rPr>
          <w:sz w:val="16"/>
        </w:rPr>
        <w:t xml:space="preserve">, which means it has publicly pledged to use its nuclear weapons only in retaliation to a nuclear strike. However, </w:t>
      </w:r>
      <w:r w:rsidRPr="008154AE">
        <w:rPr>
          <w:rStyle w:val="Emphasis"/>
          <w:highlight w:val="cyan"/>
        </w:rPr>
        <w:t>experts</w:t>
      </w:r>
      <w:r w:rsidRPr="002104A1">
        <w:rPr>
          <w:sz w:val="16"/>
        </w:rPr>
        <w:t xml:space="preserve"> </w:t>
      </w:r>
      <w:r w:rsidRPr="002104A1">
        <w:rPr>
          <w:rStyle w:val="StyleUnderline"/>
        </w:rPr>
        <w:t xml:space="preserve">have increasingly called into </w:t>
      </w:r>
      <w:r w:rsidRPr="008154AE">
        <w:rPr>
          <w:rStyle w:val="StyleUnderline"/>
          <w:highlight w:val="cyan"/>
        </w:rPr>
        <w:t>question whether this is</w:t>
      </w:r>
      <w:r w:rsidRPr="002104A1">
        <w:rPr>
          <w:rStyle w:val="StyleUnderline"/>
        </w:rPr>
        <w:t xml:space="preserve"> </w:t>
      </w:r>
      <w:r w:rsidRPr="008154AE">
        <w:rPr>
          <w:rStyle w:val="Emphasis"/>
          <w:highlight w:val="cyan"/>
        </w:rPr>
        <w:t>tru</w:t>
      </w:r>
      <w:r w:rsidRPr="002104A1">
        <w:rPr>
          <w:rStyle w:val="Emphasis"/>
        </w:rPr>
        <w:t>ly the case</w:t>
      </w:r>
      <w:r w:rsidRPr="002104A1">
        <w:rPr>
          <w:rStyle w:val="StyleUnderline"/>
        </w:rPr>
        <w:t xml:space="preserve"> and whether </w:t>
      </w:r>
      <w:r w:rsidRPr="008154AE">
        <w:rPr>
          <w:rStyle w:val="StyleUnderline"/>
          <w:highlight w:val="cyan"/>
        </w:rPr>
        <w:t xml:space="preserve">India </w:t>
      </w:r>
      <w:r w:rsidRPr="002104A1">
        <w:rPr>
          <w:rStyle w:val="StyleUnderline"/>
        </w:rPr>
        <w:t xml:space="preserve">might be </w:t>
      </w:r>
      <w:r w:rsidRPr="008154AE">
        <w:rPr>
          <w:rStyle w:val="StyleUnderline"/>
          <w:highlight w:val="cyan"/>
        </w:rPr>
        <w:t>developing</w:t>
      </w:r>
      <w:r w:rsidRPr="002104A1">
        <w:rPr>
          <w:rStyle w:val="StyleUnderline"/>
        </w:rPr>
        <w:t xml:space="preserve"> delivery </w:t>
      </w:r>
      <w:r w:rsidRPr="008154AE">
        <w:rPr>
          <w:rStyle w:val="StyleUnderline"/>
          <w:highlight w:val="cyan"/>
        </w:rPr>
        <w:t>systems</w:t>
      </w:r>
      <w:r w:rsidRPr="002104A1">
        <w:rPr>
          <w:rStyle w:val="StyleUnderline"/>
        </w:rPr>
        <w:t xml:space="preserve"> more </w:t>
      </w:r>
      <w:r w:rsidRPr="008154AE">
        <w:rPr>
          <w:rStyle w:val="Emphasis"/>
          <w:highlight w:val="cyan"/>
        </w:rPr>
        <w:t>suited to a first strike</w:t>
      </w:r>
      <w:r w:rsidRPr="002104A1">
        <w:rPr>
          <w:sz w:val="16"/>
        </w:rPr>
        <w:t xml:space="preserve"> should there be a need to shift policies.</w:t>
      </w:r>
    </w:p>
    <w:p w14:paraId="55C30D2D" w14:textId="77777777" w:rsidR="00AB2174" w:rsidRPr="002104A1" w:rsidRDefault="00AB2174" w:rsidP="00AB2174">
      <w:pPr>
        <w:rPr>
          <w:sz w:val="16"/>
          <w:szCs w:val="16"/>
        </w:rPr>
      </w:pPr>
      <w:r w:rsidRPr="002104A1">
        <w:rPr>
          <w:sz w:val="16"/>
          <w:szCs w:val="16"/>
        </w:rPr>
        <w:t>Pakistan, however, does not have a no first use policy and has insisted on its right to employ nuclear weapons to defend itself even in the face of purely conventional threat. Pakistani officials have, in the past, specifically cited this policy as way of deterring India, which has a much larger and in some cases more advanced conventional force, and preventing larger wars. The concern, then, is that this policy appears to have failed, at least to some degree, with India's strike on undisputed Pakistani territory on Feb. 26, 2019. India, however, did not target Pakistani forces in that instance and exchanges between the two countries have been limited, at least so far, to the disputed Jammu and Kashmir region, where violent skirmishes occur semi-regularly without precipitating a larger confrontation.</w:t>
      </w:r>
    </w:p>
    <w:p w14:paraId="36DD55E8" w14:textId="77777777" w:rsidR="00AB2174" w:rsidRPr="002104A1" w:rsidRDefault="00AB2174" w:rsidP="00AB2174">
      <w:pPr>
        <w:rPr>
          <w:sz w:val="16"/>
        </w:rPr>
      </w:pPr>
      <w:r w:rsidRPr="002104A1">
        <w:rPr>
          <w:rStyle w:val="StyleUnderline"/>
        </w:rPr>
        <w:t>We can only hope that the two countries will find a</w:t>
      </w:r>
      <w:r w:rsidRPr="002104A1">
        <w:rPr>
          <w:sz w:val="16"/>
        </w:rPr>
        <w:t xml:space="preserve"> </w:t>
      </w:r>
      <w:r w:rsidRPr="002104A1">
        <w:rPr>
          <w:rStyle w:val="Emphasis"/>
        </w:rPr>
        <w:t>diplomatic solution</w:t>
      </w:r>
      <w:r w:rsidRPr="002104A1">
        <w:rPr>
          <w:sz w:val="16"/>
        </w:rPr>
        <w:t xml:space="preserve"> to this latest conflict and avoid any further escalation. </w:t>
      </w:r>
      <w:r w:rsidRPr="008154AE">
        <w:rPr>
          <w:rStyle w:val="StyleUnderline"/>
          <w:highlight w:val="cyan"/>
        </w:rPr>
        <w:t>If things</w:t>
      </w:r>
      <w:r w:rsidRPr="002104A1">
        <w:rPr>
          <w:rStyle w:val="StyleUnderline"/>
        </w:rPr>
        <w:t xml:space="preserve"> were to </w:t>
      </w:r>
      <w:r w:rsidRPr="008154AE">
        <w:rPr>
          <w:rStyle w:val="Emphasis"/>
          <w:highlight w:val="cyan"/>
        </w:rPr>
        <w:t>spiral out of control</w:t>
      </w:r>
      <w:r w:rsidRPr="002104A1">
        <w:rPr>
          <w:sz w:val="16"/>
        </w:rPr>
        <w:t xml:space="preserve"> </w:t>
      </w:r>
      <w:r w:rsidRPr="002104A1">
        <w:rPr>
          <w:rStyle w:val="StyleUnderline"/>
        </w:rPr>
        <w:t xml:space="preserve">and lead to the use of nuclear weapons, </w:t>
      </w:r>
      <w:r w:rsidRPr="008154AE">
        <w:rPr>
          <w:rStyle w:val="StyleUnderline"/>
          <w:highlight w:val="cyan"/>
        </w:rPr>
        <w:t>it would</w:t>
      </w:r>
      <w:r w:rsidRPr="002104A1">
        <w:rPr>
          <w:rStyle w:val="StyleUnderline"/>
        </w:rPr>
        <w:t xml:space="preserve"> be something that would </w:t>
      </w:r>
      <w:r w:rsidRPr="008154AE">
        <w:rPr>
          <w:rStyle w:val="Emphasis"/>
          <w:highlight w:val="cyan"/>
        </w:rPr>
        <w:t>threaten all of humanity</w:t>
      </w:r>
      <w:r w:rsidRPr="008154AE">
        <w:rPr>
          <w:sz w:val="16"/>
          <w:highlight w:val="cyan"/>
        </w:rPr>
        <w:t>.</w:t>
      </w:r>
    </w:p>
    <w:p w14:paraId="532759AD" w14:textId="6438E03E" w:rsidR="00AB2174" w:rsidRPr="002104A1" w:rsidRDefault="00B938FA" w:rsidP="00AB2174">
      <w:pPr>
        <w:pStyle w:val="Heading4"/>
      </w:pPr>
      <w:r w:rsidRPr="002104A1">
        <w:t>That</w:t>
      </w:r>
      <w:r w:rsidR="00AB2174" w:rsidRPr="002104A1">
        <w:t xml:space="preserve"> outweighs</w:t>
      </w:r>
      <w:r w:rsidRPr="002104A1">
        <w:t xml:space="preserve"> on magnitude</w:t>
      </w:r>
    </w:p>
    <w:p w14:paraId="27A83251" w14:textId="77777777" w:rsidR="00AB2174" w:rsidRPr="002104A1" w:rsidRDefault="00AB2174" w:rsidP="00AB2174">
      <w:r w:rsidRPr="002104A1">
        <w:rPr>
          <w:rStyle w:val="Style13ptBold"/>
        </w:rPr>
        <w:t>Dalton 16</w:t>
      </w:r>
      <w:r w:rsidRPr="002104A1">
        <w:t xml:space="preserve"> – Toby, the co-director and a senior fellow of the Nuclear Policy Program at the Carnegie Endowment, “Pakistan and India: The Art of Peace”, </w:t>
      </w:r>
      <w:hyperlink r:id="rId20" w:history="1">
        <w:r w:rsidRPr="002104A1">
          <w:rPr>
            <w:rStyle w:val="Hyperlink"/>
          </w:rPr>
          <w:t>https://carnegieendowment.org/2016/09/19/pakistan-and-india-art-of-peace-pub-64638</w:t>
        </w:r>
      </w:hyperlink>
      <w:r w:rsidRPr="002104A1">
        <w:t xml:space="preserve">, 09-19-2016 pbr/msdi20  </w:t>
      </w:r>
    </w:p>
    <w:p w14:paraId="7A9F198D" w14:textId="32B4B491" w:rsidR="00AB2174" w:rsidRPr="002104A1" w:rsidRDefault="00AB2174" w:rsidP="00AB2174">
      <w:pPr>
        <w:rPr>
          <w:sz w:val="16"/>
        </w:rPr>
      </w:pPr>
      <w:r w:rsidRPr="002104A1">
        <w:rPr>
          <w:sz w:val="16"/>
        </w:rPr>
        <w:t xml:space="preserve">Yet, as long as Pakistan and groups such as Lashkar-e-Taiba (LT) do not clearly demonstrate their renunciation of cross-border violence, and India does not demonstrate that it will reciprocate by accommodating the interests of reasonable Kashmiri stakeholders in a peace process, more violence with the potential to escalate the conflict remains all too possible. This is why we have written Not War, Not Peace? — to analyse the implications of possible Indian policies and capabilities to deter and to respond to another major terrorist attack on India. At stake is the potential for </w:t>
      </w:r>
      <w:r w:rsidRPr="002104A1">
        <w:rPr>
          <w:rStyle w:val="StyleUnderline"/>
        </w:rPr>
        <w:t>war</w:t>
      </w:r>
      <w:r w:rsidRPr="002104A1">
        <w:rPr>
          <w:sz w:val="16"/>
        </w:rPr>
        <w:t xml:space="preserve"> that </w:t>
      </w:r>
      <w:r w:rsidRPr="002104A1">
        <w:rPr>
          <w:rStyle w:val="StyleUnderline"/>
        </w:rPr>
        <w:t xml:space="preserve">could escalate to </w:t>
      </w:r>
      <w:r w:rsidRPr="008154AE">
        <w:rPr>
          <w:rStyle w:val="Emphasis"/>
          <w:highlight w:val="cyan"/>
        </w:rPr>
        <w:t>nuclear devastation</w:t>
      </w:r>
      <w:r w:rsidRPr="008154AE">
        <w:rPr>
          <w:sz w:val="16"/>
          <w:highlight w:val="cyan"/>
        </w:rPr>
        <w:t xml:space="preserve"> </w:t>
      </w:r>
      <w:r w:rsidRPr="008154AE">
        <w:rPr>
          <w:rStyle w:val="StyleUnderline"/>
          <w:highlight w:val="cyan"/>
        </w:rPr>
        <w:t>of</w:t>
      </w:r>
      <w:r w:rsidRPr="008154AE">
        <w:rPr>
          <w:sz w:val="16"/>
          <w:highlight w:val="cyan"/>
        </w:rPr>
        <w:t xml:space="preserve"> </w:t>
      </w:r>
      <w:r w:rsidRPr="008154AE">
        <w:rPr>
          <w:rStyle w:val="Emphasis"/>
          <w:highlight w:val="cyan"/>
        </w:rPr>
        <w:t>Pakistan</w:t>
      </w:r>
      <w:r w:rsidRPr="008154AE">
        <w:rPr>
          <w:rStyle w:val="StyleUnderline"/>
          <w:highlight w:val="cyan"/>
        </w:rPr>
        <w:t xml:space="preserve"> and </w:t>
      </w:r>
      <w:r w:rsidRPr="008154AE">
        <w:rPr>
          <w:rStyle w:val="Emphasis"/>
          <w:highlight w:val="cyan"/>
        </w:rPr>
        <w:t>India</w:t>
      </w:r>
      <w:r w:rsidRPr="002104A1">
        <w:rPr>
          <w:sz w:val="16"/>
        </w:rPr>
        <w:t xml:space="preserve">. This </w:t>
      </w:r>
      <w:r w:rsidRPr="008154AE">
        <w:rPr>
          <w:rStyle w:val="StyleUnderline"/>
          <w:highlight w:val="cyan"/>
        </w:rPr>
        <w:t>would be</w:t>
      </w:r>
      <w:r w:rsidRPr="008154AE">
        <w:rPr>
          <w:sz w:val="16"/>
          <w:highlight w:val="cyan"/>
        </w:rPr>
        <w:t xml:space="preserve"> </w:t>
      </w:r>
      <w:r w:rsidRPr="002104A1">
        <w:rPr>
          <w:rStyle w:val="StyleUnderline"/>
        </w:rPr>
        <w:t xml:space="preserve">the </w:t>
      </w:r>
      <w:r w:rsidRPr="008154AE">
        <w:rPr>
          <w:rStyle w:val="Emphasis"/>
          <w:highlight w:val="cyan"/>
        </w:rPr>
        <w:t>most</w:t>
      </w:r>
      <w:r w:rsidRPr="002104A1">
        <w:rPr>
          <w:rStyle w:val="StyleUnderline"/>
        </w:rPr>
        <w:t xml:space="preserve"> destabilising and </w:t>
      </w:r>
      <w:r w:rsidRPr="008154AE">
        <w:rPr>
          <w:rStyle w:val="Emphasis"/>
          <w:highlight w:val="cyan"/>
        </w:rPr>
        <w:t>catastrophic</w:t>
      </w:r>
      <w:r w:rsidRPr="002104A1">
        <w:rPr>
          <w:rStyle w:val="Emphasis"/>
        </w:rPr>
        <w:t xml:space="preserve"> event</w:t>
      </w:r>
      <w:r w:rsidRPr="002104A1">
        <w:rPr>
          <w:sz w:val="16"/>
        </w:rPr>
        <w:t xml:space="preserve"> </w:t>
      </w:r>
      <w:r w:rsidRPr="002104A1">
        <w:rPr>
          <w:rStyle w:val="StyleUnderline"/>
        </w:rPr>
        <w:t>in the international system since World War II.</w:t>
      </w:r>
      <w:r w:rsidRPr="002104A1">
        <w:rPr>
          <w:sz w:val="16"/>
        </w:rPr>
        <w:t xml:space="preserve"> </w:t>
      </w:r>
      <w:r w:rsidRPr="002104A1">
        <w:rPr>
          <w:rStyle w:val="StyleUnderline"/>
        </w:rPr>
        <w:t>For a problem this profound</w:t>
      </w:r>
      <w:r w:rsidRPr="002104A1">
        <w:rPr>
          <w:sz w:val="16"/>
        </w:rPr>
        <w:t xml:space="preserve">, </w:t>
      </w:r>
      <w:r w:rsidRPr="002104A1">
        <w:rPr>
          <w:rStyle w:val="StyleUnderline"/>
        </w:rPr>
        <w:t xml:space="preserve">it is </w:t>
      </w:r>
      <w:r w:rsidRPr="002104A1">
        <w:rPr>
          <w:rStyle w:val="Emphasis"/>
        </w:rPr>
        <w:t>notable</w:t>
      </w:r>
      <w:r w:rsidRPr="002104A1">
        <w:rPr>
          <w:sz w:val="16"/>
        </w:rPr>
        <w:t xml:space="preserve"> that </w:t>
      </w:r>
      <w:r w:rsidRPr="008154AE">
        <w:rPr>
          <w:rStyle w:val="Emphasis"/>
          <w:sz w:val="24"/>
          <w:szCs w:val="28"/>
          <w:highlight w:val="cyan"/>
        </w:rPr>
        <w:t>no theories in</w:t>
      </w:r>
      <w:r w:rsidRPr="002104A1">
        <w:rPr>
          <w:rStyle w:val="Emphasis"/>
          <w:sz w:val="24"/>
          <w:szCs w:val="28"/>
        </w:rPr>
        <w:t xml:space="preserve"> the existing </w:t>
      </w:r>
      <w:r w:rsidRPr="008154AE">
        <w:rPr>
          <w:rStyle w:val="Emphasis"/>
          <w:sz w:val="24"/>
          <w:szCs w:val="28"/>
          <w:highlight w:val="cyan"/>
        </w:rPr>
        <w:t>i</w:t>
      </w:r>
      <w:r w:rsidRPr="002104A1">
        <w:rPr>
          <w:rStyle w:val="Emphasis"/>
          <w:sz w:val="24"/>
          <w:szCs w:val="28"/>
        </w:rPr>
        <w:t xml:space="preserve">nternational </w:t>
      </w:r>
      <w:r w:rsidRPr="008154AE">
        <w:rPr>
          <w:rStyle w:val="Emphasis"/>
          <w:sz w:val="24"/>
          <w:szCs w:val="28"/>
          <w:highlight w:val="cyan"/>
        </w:rPr>
        <w:t>r</w:t>
      </w:r>
      <w:r w:rsidRPr="002104A1">
        <w:rPr>
          <w:rStyle w:val="Emphasis"/>
          <w:sz w:val="24"/>
          <w:szCs w:val="28"/>
        </w:rPr>
        <w:t xml:space="preserve">elations literature, </w:t>
      </w:r>
      <w:r w:rsidRPr="008154AE">
        <w:rPr>
          <w:rStyle w:val="Emphasis"/>
          <w:sz w:val="24"/>
          <w:szCs w:val="28"/>
          <w:highlight w:val="cyan"/>
        </w:rPr>
        <w:t>or</w:t>
      </w:r>
      <w:r w:rsidRPr="002104A1">
        <w:rPr>
          <w:rStyle w:val="Emphasis"/>
          <w:sz w:val="24"/>
          <w:szCs w:val="28"/>
        </w:rPr>
        <w:t xml:space="preserve"> in other </w:t>
      </w:r>
      <w:r w:rsidRPr="008154AE">
        <w:rPr>
          <w:rStyle w:val="Emphasis"/>
          <w:sz w:val="24"/>
          <w:szCs w:val="28"/>
          <w:highlight w:val="cyan"/>
        </w:rPr>
        <w:t>states’ practices</w:t>
      </w:r>
      <w:r w:rsidRPr="008154AE">
        <w:rPr>
          <w:sz w:val="16"/>
          <w:highlight w:val="cyan"/>
        </w:rPr>
        <w:t xml:space="preserve">, </w:t>
      </w:r>
      <w:r w:rsidRPr="008154AE">
        <w:rPr>
          <w:rStyle w:val="StyleUnderline"/>
          <w:highlight w:val="cyan"/>
        </w:rPr>
        <w:t xml:space="preserve">offer guidance </w:t>
      </w:r>
      <w:r w:rsidRPr="002104A1">
        <w:rPr>
          <w:rStyle w:val="StyleUnderline"/>
        </w:rPr>
        <w:t xml:space="preserve">as to how </w:t>
      </w:r>
      <w:r w:rsidRPr="002104A1">
        <w:rPr>
          <w:rStyle w:val="Emphasis"/>
        </w:rPr>
        <w:t>India</w:t>
      </w:r>
      <w:r w:rsidRPr="002104A1">
        <w:rPr>
          <w:rStyle w:val="StyleUnderline"/>
        </w:rPr>
        <w:t xml:space="preserve"> and</w:t>
      </w:r>
      <w:r w:rsidRPr="002104A1">
        <w:rPr>
          <w:sz w:val="16"/>
        </w:rPr>
        <w:t xml:space="preserve"> </w:t>
      </w:r>
      <w:r w:rsidRPr="002104A1">
        <w:rPr>
          <w:rStyle w:val="Emphasis"/>
        </w:rPr>
        <w:t>Pakistan</w:t>
      </w:r>
      <w:r w:rsidRPr="002104A1">
        <w:rPr>
          <w:sz w:val="16"/>
        </w:rPr>
        <w:t xml:space="preserve"> </w:t>
      </w:r>
      <w:r w:rsidRPr="002104A1">
        <w:rPr>
          <w:rStyle w:val="StyleUnderline"/>
        </w:rPr>
        <w:t>could</w:t>
      </w:r>
      <w:r w:rsidRPr="002104A1">
        <w:rPr>
          <w:sz w:val="16"/>
        </w:rPr>
        <w:t xml:space="preserve"> most </w:t>
      </w:r>
      <w:r w:rsidRPr="002104A1">
        <w:rPr>
          <w:rStyle w:val="StyleUnderline"/>
        </w:rPr>
        <w:t>effectively proceed</w:t>
      </w:r>
      <w:r w:rsidRPr="002104A1">
        <w:rPr>
          <w:sz w:val="16"/>
        </w:rPr>
        <w:t xml:space="preserve"> here. </w:t>
      </w:r>
      <w:r w:rsidRPr="008154AE">
        <w:rPr>
          <w:rStyle w:val="StyleUnderline"/>
          <w:highlight w:val="cyan"/>
        </w:rPr>
        <w:t xml:space="preserve">Unlike </w:t>
      </w:r>
      <w:r w:rsidRPr="008154AE">
        <w:rPr>
          <w:rStyle w:val="Emphasis"/>
          <w:sz w:val="28"/>
          <w:szCs w:val="32"/>
          <w:highlight w:val="cyan"/>
        </w:rPr>
        <w:t>any other nuclear</w:t>
      </w:r>
      <w:r w:rsidRPr="002104A1">
        <w:rPr>
          <w:rStyle w:val="StyleUnderline"/>
        </w:rPr>
        <w:t xml:space="preserve">-armed </w:t>
      </w:r>
      <w:r w:rsidRPr="008154AE">
        <w:rPr>
          <w:rStyle w:val="Emphasis"/>
          <w:sz w:val="24"/>
          <w:szCs w:val="28"/>
          <w:highlight w:val="cyan"/>
        </w:rPr>
        <w:t>antagonists</w:t>
      </w:r>
      <w:r w:rsidRPr="002104A1">
        <w:rPr>
          <w:sz w:val="16"/>
        </w:rPr>
        <w:t xml:space="preserve">, </w:t>
      </w:r>
      <w:r w:rsidRPr="008154AE">
        <w:rPr>
          <w:rStyle w:val="StyleUnderline"/>
          <w:highlight w:val="cyan"/>
        </w:rPr>
        <w:t>India and Pakistan</w:t>
      </w:r>
      <w:r w:rsidRPr="002104A1">
        <w:rPr>
          <w:sz w:val="16"/>
        </w:rPr>
        <w:t xml:space="preserve"> directly </w:t>
      </w:r>
      <w:r w:rsidRPr="008154AE">
        <w:rPr>
          <w:rStyle w:val="Emphasis"/>
          <w:highlight w:val="cyan"/>
        </w:rPr>
        <w:t>border</w:t>
      </w:r>
      <w:r w:rsidRPr="008154AE">
        <w:rPr>
          <w:sz w:val="16"/>
          <w:highlight w:val="cyan"/>
        </w:rPr>
        <w:t xml:space="preserve"> </w:t>
      </w:r>
      <w:r w:rsidRPr="008154AE">
        <w:rPr>
          <w:rStyle w:val="StyleUnderline"/>
          <w:highlight w:val="cyan"/>
        </w:rPr>
        <w:t>each other</w:t>
      </w:r>
      <w:r w:rsidRPr="002104A1">
        <w:rPr>
          <w:sz w:val="16"/>
        </w:rPr>
        <w:t xml:space="preserve">, </w:t>
      </w:r>
      <w:r w:rsidRPr="008154AE">
        <w:rPr>
          <w:rStyle w:val="StyleUnderline"/>
          <w:highlight w:val="cyan"/>
        </w:rPr>
        <w:t>have</w:t>
      </w:r>
      <w:r w:rsidRPr="008154AE">
        <w:rPr>
          <w:sz w:val="16"/>
          <w:highlight w:val="cyan"/>
        </w:rPr>
        <w:t xml:space="preserve"> </w:t>
      </w:r>
      <w:r w:rsidRPr="008154AE">
        <w:rPr>
          <w:rStyle w:val="Emphasis"/>
          <w:highlight w:val="cyan"/>
        </w:rPr>
        <w:t>unresolved territorial</w:t>
      </w:r>
      <w:r w:rsidRPr="008154AE">
        <w:rPr>
          <w:rStyle w:val="StyleUnderline"/>
          <w:highlight w:val="cyan"/>
        </w:rPr>
        <w:t xml:space="preserve"> disputes</w:t>
      </w:r>
      <w:r w:rsidRPr="002104A1">
        <w:rPr>
          <w:sz w:val="16"/>
        </w:rPr>
        <w:t xml:space="preserve"> (</w:t>
      </w:r>
      <w:r w:rsidRPr="002104A1">
        <w:rPr>
          <w:rStyle w:val="StyleUnderline"/>
        </w:rPr>
        <w:t>Kashmir and Sir Creek</w:t>
      </w:r>
      <w:r w:rsidRPr="002104A1">
        <w:rPr>
          <w:sz w:val="16"/>
        </w:rPr>
        <w:t xml:space="preserve">), </w:t>
      </w:r>
      <w:r w:rsidRPr="008154AE">
        <w:rPr>
          <w:rStyle w:val="StyleUnderline"/>
          <w:highlight w:val="cyan"/>
        </w:rPr>
        <w:t>and</w:t>
      </w:r>
      <w:r w:rsidRPr="002104A1">
        <w:rPr>
          <w:rStyle w:val="StyleUnderline"/>
        </w:rPr>
        <w:t xml:space="preserve"> have </w:t>
      </w:r>
      <w:r w:rsidRPr="008154AE">
        <w:rPr>
          <w:rStyle w:val="StyleUnderline"/>
          <w:highlight w:val="cyan"/>
        </w:rPr>
        <w:t xml:space="preserve">engaged in armed conflict </w:t>
      </w:r>
      <w:r w:rsidRPr="008154AE">
        <w:rPr>
          <w:rStyle w:val="Emphasis"/>
          <w:highlight w:val="cyan"/>
        </w:rPr>
        <w:t>four times</w:t>
      </w:r>
      <w:r w:rsidRPr="002104A1">
        <w:rPr>
          <w:sz w:val="16"/>
        </w:rPr>
        <w:t xml:space="preserve">, </w:t>
      </w:r>
      <w:r w:rsidRPr="008154AE">
        <w:rPr>
          <w:rStyle w:val="StyleUnderline"/>
          <w:highlight w:val="cyan"/>
        </w:rPr>
        <w:t>not to mention</w:t>
      </w:r>
      <w:r w:rsidRPr="008154AE">
        <w:rPr>
          <w:sz w:val="16"/>
          <w:highlight w:val="cyan"/>
        </w:rPr>
        <w:t xml:space="preserve"> </w:t>
      </w:r>
      <w:r w:rsidRPr="008154AE">
        <w:rPr>
          <w:rStyle w:val="Emphasis"/>
          <w:highlight w:val="cyan"/>
        </w:rPr>
        <w:t>multiple</w:t>
      </w:r>
      <w:r w:rsidRPr="002104A1">
        <w:rPr>
          <w:sz w:val="16"/>
        </w:rPr>
        <w:t xml:space="preserve"> other </w:t>
      </w:r>
      <w:r w:rsidRPr="002104A1">
        <w:rPr>
          <w:rStyle w:val="Emphasis"/>
        </w:rPr>
        <w:t xml:space="preserve">militarised </w:t>
      </w:r>
      <w:r w:rsidRPr="008154AE">
        <w:rPr>
          <w:rStyle w:val="Emphasis"/>
          <w:highlight w:val="cyan"/>
        </w:rPr>
        <w:t>crises</w:t>
      </w:r>
      <w:r w:rsidRPr="002104A1">
        <w:rPr>
          <w:sz w:val="16"/>
        </w:rPr>
        <w:t xml:space="preserve"> </w:t>
      </w:r>
      <w:r w:rsidRPr="002104A1">
        <w:rPr>
          <w:rStyle w:val="StyleUnderline"/>
        </w:rPr>
        <w:t>in</w:t>
      </w:r>
      <w:r w:rsidRPr="002104A1">
        <w:rPr>
          <w:sz w:val="16"/>
        </w:rPr>
        <w:t xml:space="preserve"> places such as </w:t>
      </w:r>
      <w:r w:rsidRPr="002104A1">
        <w:rPr>
          <w:rStyle w:val="StyleUnderline"/>
        </w:rPr>
        <w:t>Siachen and across</w:t>
      </w:r>
      <w:r w:rsidRPr="002104A1">
        <w:rPr>
          <w:sz w:val="16"/>
        </w:rPr>
        <w:t xml:space="preserve"> the LoC in </w:t>
      </w:r>
      <w:r w:rsidRPr="002104A1">
        <w:rPr>
          <w:rStyle w:val="StyleUnderline"/>
        </w:rPr>
        <w:t>Kashmir</w:t>
      </w:r>
      <w:r w:rsidRPr="002104A1">
        <w:rPr>
          <w:sz w:val="16"/>
        </w:rPr>
        <w:t xml:space="preserve">. Furthermore, </w:t>
      </w:r>
      <w:r w:rsidRPr="002104A1">
        <w:rPr>
          <w:rStyle w:val="Emphasis"/>
        </w:rPr>
        <w:t>terrorism</w:t>
      </w:r>
      <w:r w:rsidRPr="002104A1">
        <w:rPr>
          <w:sz w:val="16"/>
        </w:rPr>
        <w:t xml:space="preserve"> poses a threat that </w:t>
      </w:r>
      <w:r w:rsidRPr="002104A1">
        <w:rPr>
          <w:rStyle w:val="StyleUnderline"/>
        </w:rPr>
        <w:t>could</w:t>
      </w:r>
      <w:r w:rsidRPr="002104A1">
        <w:rPr>
          <w:sz w:val="16"/>
        </w:rPr>
        <w:t xml:space="preserve"> </w:t>
      </w:r>
      <w:r w:rsidRPr="002104A1">
        <w:rPr>
          <w:rStyle w:val="StyleUnderline"/>
        </w:rPr>
        <w:t xml:space="preserve">instigate </w:t>
      </w:r>
      <w:r w:rsidRPr="002104A1">
        <w:rPr>
          <w:rStyle w:val="Emphasis"/>
        </w:rPr>
        <w:t>future conflict</w:t>
      </w:r>
      <w:r w:rsidRPr="002104A1">
        <w:rPr>
          <w:sz w:val="16"/>
        </w:rPr>
        <w:t xml:space="preserve">. Studies on deterring and defeating terrorism have not addressed situations in which the major antagonists possess nuclear weapons. </w:t>
      </w:r>
      <w:r w:rsidRPr="002104A1">
        <w:rPr>
          <w:rStyle w:val="StyleUnderline"/>
        </w:rPr>
        <w:t xml:space="preserve">Theories and case </w:t>
      </w:r>
      <w:r w:rsidRPr="008154AE">
        <w:rPr>
          <w:rStyle w:val="StyleUnderline"/>
          <w:highlight w:val="cyan"/>
        </w:rPr>
        <w:t>studies of</w:t>
      </w:r>
      <w:r w:rsidRPr="002104A1">
        <w:rPr>
          <w:rStyle w:val="StyleUnderline"/>
        </w:rPr>
        <w:t xml:space="preserve"> </w:t>
      </w:r>
      <w:r w:rsidRPr="002104A1">
        <w:rPr>
          <w:rStyle w:val="Emphasis"/>
        </w:rPr>
        <w:t xml:space="preserve">nuclear </w:t>
      </w:r>
      <w:r w:rsidRPr="008154AE">
        <w:rPr>
          <w:rStyle w:val="Emphasis"/>
          <w:highlight w:val="cyan"/>
        </w:rPr>
        <w:t>deterrence</w:t>
      </w:r>
      <w:r w:rsidRPr="008154AE">
        <w:rPr>
          <w:sz w:val="16"/>
          <w:highlight w:val="cyan"/>
        </w:rPr>
        <w:t xml:space="preserve"> </w:t>
      </w:r>
      <w:r w:rsidRPr="008154AE">
        <w:rPr>
          <w:rStyle w:val="StyleUnderline"/>
          <w:highlight w:val="cyan"/>
        </w:rPr>
        <w:t>and</w:t>
      </w:r>
      <w:r w:rsidRPr="008154AE">
        <w:rPr>
          <w:sz w:val="16"/>
          <w:highlight w:val="cyan"/>
        </w:rPr>
        <w:t xml:space="preserve"> </w:t>
      </w:r>
      <w:r w:rsidRPr="008154AE">
        <w:rPr>
          <w:rStyle w:val="Emphasis"/>
          <w:highlight w:val="cyan"/>
        </w:rPr>
        <w:t>escalation</w:t>
      </w:r>
      <w:r w:rsidRPr="002104A1">
        <w:rPr>
          <w:rStyle w:val="Emphasis"/>
        </w:rPr>
        <w:t xml:space="preserve"> </w:t>
      </w:r>
      <w:r w:rsidRPr="008154AE">
        <w:rPr>
          <w:rStyle w:val="Emphasis"/>
          <w:highlight w:val="cyan"/>
        </w:rPr>
        <w:t>management</w:t>
      </w:r>
      <w:r w:rsidRPr="008154AE">
        <w:rPr>
          <w:sz w:val="16"/>
          <w:highlight w:val="cyan"/>
        </w:rPr>
        <w:t xml:space="preserve"> </w:t>
      </w:r>
      <w:r w:rsidRPr="008154AE">
        <w:rPr>
          <w:rStyle w:val="StyleUnderline"/>
          <w:highlight w:val="cyan"/>
        </w:rPr>
        <w:t>have not involved cases</w:t>
      </w:r>
      <w:r w:rsidRPr="002104A1">
        <w:rPr>
          <w:sz w:val="16"/>
        </w:rPr>
        <w:t xml:space="preserve"> in which terrorists are the instigators of aggression and may not directly be under the control of state leaders. </w:t>
      </w:r>
    </w:p>
    <w:p w14:paraId="2FB59878" w14:textId="05868FD5" w:rsidR="00DC5E8B" w:rsidRPr="002104A1" w:rsidRDefault="00DC5E8B" w:rsidP="00DC5E8B">
      <w:pPr>
        <w:pStyle w:val="Heading3"/>
      </w:pPr>
      <w:r w:rsidRPr="002104A1">
        <w:t xml:space="preserve">Scenario 3 is Prolif </w:t>
      </w:r>
    </w:p>
    <w:p w14:paraId="1D0F462E" w14:textId="5AB01229" w:rsidR="00DC5E8B" w:rsidRPr="002104A1" w:rsidRDefault="00DC5E8B" w:rsidP="00DC5E8B">
      <w:pPr>
        <w:pStyle w:val="Heading4"/>
      </w:pPr>
      <w:r w:rsidRPr="002104A1">
        <w:t xml:space="preserve">The War on Drugs greenlights interventionism and mass militarism internationally </w:t>
      </w:r>
    </w:p>
    <w:p w14:paraId="6E040788" w14:textId="77777777" w:rsidR="00DC5E8B" w:rsidRPr="002104A1" w:rsidRDefault="00DC5E8B" w:rsidP="00DC5E8B">
      <w:r w:rsidRPr="002104A1">
        <w:rPr>
          <w:rStyle w:val="Style13ptBold"/>
        </w:rPr>
        <w:t>Lopez 16</w:t>
      </w:r>
      <w:r w:rsidRPr="002104A1">
        <w:t xml:space="preserve"> – German, have written for Vox since it launched in 2014, with a focus on criminal justice and public health. Previously, I worked at CityBeat, a local newspaper in Cincinnati, covering politics and policy at the local and state level, “The war on drugs, explained”, Vox, </w:t>
      </w:r>
      <w:hyperlink r:id="rId21" w:history="1">
        <w:r w:rsidRPr="002104A1">
          <w:rPr>
            <w:rStyle w:val="Hyperlink"/>
          </w:rPr>
          <w:t>https://www.vox.com/2016/5/8/18089368/war-on-drugs-marijuana-cocaine-heroin-meth</w:t>
        </w:r>
      </w:hyperlink>
      <w:r w:rsidRPr="002104A1">
        <w:t xml:space="preserve">, 05-08-2016 pbr/msdi20 </w:t>
      </w:r>
    </w:p>
    <w:p w14:paraId="2BA1EEC8" w14:textId="77777777" w:rsidR="00DC5E8B" w:rsidRPr="002104A1" w:rsidRDefault="00DC5E8B" w:rsidP="00DC5E8B">
      <w:pPr>
        <w:rPr>
          <w:sz w:val="8"/>
          <w:szCs w:val="8"/>
        </w:rPr>
      </w:pPr>
      <w:r w:rsidRPr="002104A1">
        <w:rPr>
          <w:sz w:val="8"/>
          <w:szCs w:val="8"/>
        </w:rPr>
        <w:t>How does the US enforce the war on drugs?</w:t>
      </w:r>
    </w:p>
    <w:p w14:paraId="7E524A97" w14:textId="77777777" w:rsidR="00DC5E8B" w:rsidRPr="002104A1" w:rsidRDefault="00DC5E8B" w:rsidP="00DC5E8B">
      <w:pPr>
        <w:rPr>
          <w:sz w:val="16"/>
        </w:rPr>
      </w:pPr>
      <w:r w:rsidRPr="008154AE">
        <w:rPr>
          <w:rStyle w:val="StyleUnderline"/>
          <w:highlight w:val="cyan"/>
        </w:rPr>
        <w:t>The US fights the war on drugs</w:t>
      </w:r>
      <w:r w:rsidRPr="002104A1">
        <w:rPr>
          <w:sz w:val="16"/>
        </w:rPr>
        <w:t xml:space="preserve"> both </w:t>
      </w:r>
      <w:r w:rsidRPr="008154AE">
        <w:rPr>
          <w:rStyle w:val="StyleUnderline"/>
          <w:highlight w:val="cyan"/>
        </w:rPr>
        <w:t xml:space="preserve">domestically </w:t>
      </w:r>
      <w:r w:rsidRPr="008154AE">
        <w:rPr>
          <w:rStyle w:val="Emphasis"/>
          <w:highlight w:val="cyan"/>
        </w:rPr>
        <w:t>and overseas</w:t>
      </w:r>
      <w:r w:rsidRPr="008154AE">
        <w:rPr>
          <w:sz w:val="16"/>
          <w:highlight w:val="cyan"/>
        </w:rPr>
        <w:t>.</w:t>
      </w:r>
    </w:p>
    <w:p w14:paraId="36047E30" w14:textId="77777777" w:rsidR="00DC5E8B" w:rsidRPr="002104A1" w:rsidRDefault="00DC5E8B" w:rsidP="00DC5E8B">
      <w:pPr>
        <w:rPr>
          <w:sz w:val="8"/>
          <w:szCs w:val="8"/>
        </w:rPr>
      </w:pPr>
      <w:r w:rsidRPr="002104A1">
        <w:rPr>
          <w:sz w:val="8"/>
          <w:szCs w:val="8"/>
        </w:rPr>
        <w:t>On the domestic front, the federal government supplies local and state police departments with funds, legal flexibility, and special equipment to crack down on illicit drugs. Local and state police then use this funding to go after drug dealing organizations.</w:t>
      </w:r>
    </w:p>
    <w:p w14:paraId="6569D0AD" w14:textId="77777777" w:rsidR="00DC5E8B" w:rsidRPr="002104A1" w:rsidRDefault="00DC5E8B" w:rsidP="00DC5E8B">
      <w:pPr>
        <w:rPr>
          <w:sz w:val="8"/>
          <w:szCs w:val="8"/>
        </w:rPr>
      </w:pPr>
      <w:r w:rsidRPr="002104A1">
        <w:rPr>
          <w:sz w:val="8"/>
          <w:szCs w:val="8"/>
        </w:rPr>
        <w:t>"[Federal] assistance helped us take out major drug organizations, and we took out a number of them in Baltimore," said Neill Franklin, a retired police major and executive director of Law Enforcement Against Prohibition, which opposes the war on drugs. "But to do that, we took out the low-hanging fruit to work up the chain to find who was at the top of the pyramid. It started with low-level drug dealers, working our way up to midlevel management, all the way up to the kingpins."</w:t>
      </w:r>
    </w:p>
    <w:p w14:paraId="27776380" w14:textId="77777777" w:rsidR="00DC5E8B" w:rsidRPr="002104A1" w:rsidRDefault="00DC5E8B" w:rsidP="00DC5E8B">
      <w:pPr>
        <w:rPr>
          <w:sz w:val="8"/>
          <w:szCs w:val="8"/>
        </w:rPr>
      </w:pPr>
      <w:r w:rsidRPr="002104A1">
        <w:rPr>
          <w:sz w:val="8"/>
          <w:szCs w:val="8"/>
        </w:rPr>
        <w:t>Some of the funding, particularly from the Byrne Justice Assistance Grant program, encourages local and state police to participate in anti-drug operations. If police don't use the money to go after illicit substances, they risk losing it — providing a financial incentive for cops to continue the war on drugs.</w:t>
      </w:r>
    </w:p>
    <w:p w14:paraId="2A30F97F" w14:textId="77777777" w:rsidR="00DC5E8B" w:rsidRPr="002104A1" w:rsidRDefault="00DC5E8B" w:rsidP="00DC5E8B">
      <w:pPr>
        <w:rPr>
          <w:sz w:val="8"/>
          <w:szCs w:val="8"/>
        </w:rPr>
      </w:pPr>
      <w:r w:rsidRPr="002104A1">
        <w:rPr>
          <w:sz w:val="8"/>
          <w:szCs w:val="8"/>
        </w:rPr>
        <w:t>Although the focus is on criminal groups, casual users still get caught in the criminal justice system. Between 1999 and 2007, Human Rights Watch found at least 80 percent of drug-related arrests were for possession, not sales.</w:t>
      </w:r>
    </w:p>
    <w:p w14:paraId="33E0485E" w14:textId="77777777" w:rsidR="00DC5E8B" w:rsidRPr="002104A1" w:rsidRDefault="00DC5E8B" w:rsidP="00DC5E8B">
      <w:pPr>
        <w:rPr>
          <w:sz w:val="8"/>
          <w:szCs w:val="8"/>
        </w:rPr>
      </w:pPr>
      <w:r w:rsidRPr="002104A1">
        <w:rPr>
          <w:sz w:val="8"/>
          <w:szCs w:val="8"/>
        </w:rPr>
        <w:t>It seems, however, that arrests for possession don't typically turn into convictions and prison time. According to federal statistics, only 5.3 percent of drug offenders in federal prisons and 27.9 percent of drug offenders in state prisons in 2004 were in for drug possession. The overwhelming majority were in for trafficking, and a small few were in for an unspecified "other" category.</w:t>
      </w:r>
    </w:p>
    <w:p w14:paraId="3E44FFB6" w14:textId="77777777" w:rsidR="00DC5E8B" w:rsidRPr="002104A1" w:rsidRDefault="00DC5E8B" w:rsidP="00DC5E8B">
      <w:pPr>
        <w:rPr>
          <w:rStyle w:val="StyleUnderline"/>
        </w:rPr>
      </w:pPr>
      <w:r w:rsidRPr="008154AE">
        <w:rPr>
          <w:rStyle w:val="StyleUnderline"/>
          <w:highlight w:val="cyan"/>
        </w:rPr>
        <w:t>Internationally</w:t>
      </w:r>
      <w:r w:rsidRPr="002104A1">
        <w:rPr>
          <w:sz w:val="16"/>
        </w:rPr>
        <w:t xml:space="preserve">, </w:t>
      </w:r>
      <w:r w:rsidRPr="008154AE">
        <w:rPr>
          <w:rStyle w:val="StyleUnderline"/>
          <w:highlight w:val="cyan"/>
        </w:rPr>
        <w:t>the US</w:t>
      </w:r>
      <w:r w:rsidRPr="002104A1">
        <w:rPr>
          <w:rStyle w:val="StyleUnderline"/>
        </w:rPr>
        <w:t xml:space="preserve"> </w:t>
      </w:r>
      <w:r w:rsidRPr="002104A1">
        <w:rPr>
          <w:sz w:val="16"/>
        </w:rPr>
        <w:t xml:space="preserve">regularly </w:t>
      </w:r>
      <w:r w:rsidRPr="008154AE">
        <w:rPr>
          <w:rStyle w:val="StyleUnderline"/>
          <w:highlight w:val="cyan"/>
        </w:rPr>
        <w:t>aids</w:t>
      </w:r>
      <w:r w:rsidRPr="002104A1">
        <w:rPr>
          <w:sz w:val="16"/>
        </w:rPr>
        <w:t xml:space="preserve"> other </w:t>
      </w:r>
      <w:r w:rsidRPr="008154AE">
        <w:rPr>
          <w:rStyle w:val="StyleUnderline"/>
          <w:highlight w:val="cyan"/>
        </w:rPr>
        <w:t>countries</w:t>
      </w:r>
      <w:r w:rsidRPr="002104A1">
        <w:rPr>
          <w:rStyle w:val="StyleUnderline"/>
        </w:rPr>
        <w:t xml:space="preserve"> in</w:t>
      </w:r>
      <w:r w:rsidRPr="002104A1">
        <w:rPr>
          <w:sz w:val="16"/>
        </w:rPr>
        <w:t xml:space="preserve"> their </w:t>
      </w:r>
      <w:r w:rsidRPr="002104A1">
        <w:rPr>
          <w:rStyle w:val="StyleUnderline"/>
        </w:rPr>
        <w:t xml:space="preserve">efforts </w:t>
      </w:r>
      <w:r w:rsidRPr="008154AE">
        <w:rPr>
          <w:rStyle w:val="StyleUnderline"/>
          <w:highlight w:val="cyan"/>
        </w:rPr>
        <w:t>to</w:t>
      </w:r>
      <w:r w:rsidRPr="002104A1">
        <w:rPr>
          <w:rStyle w:val="StyleUnderline"/>
        </w:rPr>
        <w:t xml:space="preserve"> </w:t>
      </w:r>
      <w:r w:rsidRPr="008154AE">
        <w:rPr>
          <w:rStyle w:val="StyleUnderline"/>
          <w:highlight w:val="cyan"/>
        </w:rPr>
        <w:t>crack down on drugs</w:t>
      </w:r>
      <w:r w:rsidRPr="002104A1">
        <w:rPr>
          <w:sz w:val="16"/>
        </w:rPr>
        <w:t xml:space="preserve">. For example, </w:t>
      </w:r>
      <w:r w:rsidRPr="008154AE">
        <w:rPr>
          <w:rStyle w:val="StyleUnderline"/>
          <w:highlight w:val="cyan"/>
        </w:rPr>
        <w:t>the US</w:t>
      </w:r>
      <w:r w:rsidRPr="002104A1">
        <w:rPr>
          <w:rStyle w:val="StyleUnderline"/>
        </w:rPr>
        <w:t xml:space="preserve"> in the 2000s</w:t>
      </w:r>
      <w:r w:rsidRPr="002104A1">
        <w:rPr>
          <w:sz w:val="16"/>
        </w:rPr>
        <w:t xml:space="preserve"> </w:t>
      </w:r>
      <w:r w:rsidRPr="008154AE">
        <w:rPr>
          <w:rStyle w:val="StyleUnderline"/>
          <w:highlight w:val="cyan"/>
        </w:rPr>
        <w:t>provided</w:t>
      </w:r>
      <w:r w:rsidRPr="002104A1">
        <w:rPr>
          <w:rStyle w:val="StyleUnderline"/>
        </w:rPr>
        <w:t xml:space="preserve"> </w:t>
      </w:r>
      <w:r w:rsidRPr="008154AE">
        <w:rPr>
          <w:rStyle w:val="StyleUnderline"/>
          <w:highlight w:val="cyan"/>
        </w:rPr>
        <w:t>military aid</w:t>
      </w:r>
      <w:r w:rsidRPr="002104A1">
        <w:rPr>
          <w:sz w:val="16"/>
        </w:rPr>
        <w:t xml:space="preserve"> and training </w:t>
      </w:r>
      <w:r w:rsidRPr="008154AE">
        <w:rPr>
          <w:rStyle w:val="StyleUnderline"/>
          <w:highlight w:val="cyan"/>
        </w:rPr>
        <w:t>to Colombia</w:t>
      </w:r>
      <w:r w:rsidRPr="002104A1">
        <w:rPr>
          <w:sz w:val="16"/>
        </w:rPr>
        <w:t xml:space="preserve"> — in what's known as Plan Colombia — </w:t>
      </w:r>
      <w:r w:rsidRPr="002104A1">
        <w:rPr>
          <w:rStyle w:val="StyleUnderline"/>
        </w:rPr>
        <w:t>to help the Latin American country go</w:t>
      </w:r>
      <w:r w:rsidRPr="002104A1">
        <w:rPr>
          <w:sz w:val="16"/>
        </w:rPr>
        <w:t xml:space="preserve"> </w:t>
      </w:r>
      <w:r w:rsidRPr="002104A1">
        <w:rPr>
          <w:rStyle w:val="StyleUnderline"/>
        </w:rPr>
        <w:t>after</w:t>
      </w:r>
      <w:r w:rsidRPr="002104A1">
        <w:rPr>
          <w:sz w:val="16"/>
        </w:rPr>
        <w:t xml:space="preserve"> criminal organizations and paramilitaries funded through </w:t>
      </w:r>
      <w:r w:rsidRPr="002104A1">
        <w:rPr>
          <w:rStyle w:val="StyleUnderline"/>
        </w:rPr>
        <w:t>drug trafficking.</w:t>
      </w:r>
    </w:p>
    <w:p w14:paraId="7812C07B" w14:textId="77777777" w:rsidR="00DC5E8B" w:rsidRPr="002104A1" w:rsidRDefault="00DC5E8B" w:rsidP="00DC5E8B">
      <w:pPr>
        <w:rPr>
          <w:sz w:val="16"/>
        </w:rPr>
      </w:pPr>
      <w:r w:rsidRPr="002104A1">
        <w:rPr>
          <w:rStyle w:val="StyleUnderline"/>
        </w:rPr>
        <w:t>Federal officials argue that helping countries</w:t>
      </w:r>
      <w:r w:rsidRPr="002104A1">
        <w:rPr>
          <w:sz w:val="16"/>
        </w:rPr>
        <w:t xml:space="preserve"> like Colombia </w:t>
      </w:r>
      <w:r w:rsidRPr="002104A1">
        <w:rPr>
          <w:rStyle w:val="StyleUnderline"/>
        </w:rPr>
        <w:t>attacks the source of illicit drugs</w:t>
      </w:r>
      <w:r w:rsidRPr="002104A1">
        <w:rPr>
          <w:sz w:val="16"/>
        </w:rPr>
        <w:t>, since such substances are often produced in Latin America and shipped north to the US. But the international efforts have consistently displaced, not eliminated, drug trafficking — and the violence that comes with it — to other countries.</w:t>
      </w:r>
    </w:p>
    <w:p w14:paraId="026F26F3" w14:textId="77777777" w:rsidR="00DC5E8B" w:rsidRPr="002104A1" w:rsidRDefault="00DC5E8B" w:rsidP="00DC5E8B">
      <w:pPr>
        <w:rPr>
          <w:sz w:val="8"/>
          <w:szCs w:val="8"/>
        </w:rPr>
      </w:pPr>
      <w:r w:rsidRPr="002104A1">
        <w:rPr>
          <w:sz w:val="8"/>
          <w:szCs w:val="8"/>
        </w:rPr>
        <w:t>Given the struggles of the war on drugs to meet its goals, federal and state officials have begun moving away from harsh enforcement tactics and tough-on-crime stances. The White House Office of National Drug Control Policy now advocates for a bigger focus on rehabilitation and less on law enforcement. Even some conservatives, like former Texas Governor Rick Perry, have embraced drug courts, which place drug offenders into rehabilitation programs instead of jail or prison.</w:t>
      </w:r>
    </w:p>
    <w:p w14:paraId="7D35D9EB" w14:textId="77777777" w:rsidR="00DC5E8B" w:rsidRPr="002104A1" w:rsidRDefault="00DC5E8B" w:rsidP="00DC5E8B">
      <w:pPr>
        <w:rPr>
          <w:sz w:val="8"/>
          <w:szCs w:val="8"/>
        </w:rPr>
      </w:pPr>
      <w:r w:rsidRPr="002104A1">
        <w:rPr>
          <w:sz w:val="8"/>
          <w:szCs w:val="8"/>
        </w:rPr>
        <w:t>The idea behind these reforms is to find a better balance between locking up more people for drug trafficking while moving genuinely problematic drug users to rehabilitation and treatment services that could help them. "We can't arrest our way out of the problem," Michael Botticelli, US drug czar, said, "and we really need to focus our attention on proven public health strategies to make a significant difference as it relates to drug use and consequences to that in the United States."</w:t>
      </w:r>
    </w:p>
    <w:p w14:paraId="15F5FB92" w14:textId="77777777" w:rsidR="00DC5E8B" w:rsidRPr="002104A1" w:rsidRDefault="00DC5E8B" w:rsidP="00DC5E8B">
      <w:pPr>
        <w:rPr>
          <w:sz w:val="8"/>
          <w:szCs w:val="8"/>
        </w:rPr>
      </w:pPr>
      <w:r w:rsidRPr="002104A1">
        <w:rPr>
          <w:sz w:val="8"/>
          <w:szCs w:val="8"/>
        </w:rPr>
        <w:t>How has the war on drugs changed the US criminal justice system?</w:t>
      </w:r>
    </w:p>
    <w:p w14:paraId="18C0C983" w14:textId="77777777" w:rsidR="00DC5E8B" w:rsidRPr="002104A1" w:rsidRDefault="00DC5E8B" w:rsidP="00DC5E8B">
      <w:pPr>
        <w:rPr>
          <w:rStyle w:val="StyleUnderline"/>
        </w:rPr>
      </w:pPr>
      <w:r w:rsidRPr="008154AE">
        <w:rPr>
          <w:rStyle w:val="StyleUnderline"/>
          <w:highlight w:val="cyan"/>
        </w:rPr>
        <w:t>The</w:t>
      </w:r>
      <w:r w:rsidRPr="002104A1">
        <w:rPr>
          <w:sz w:val="16"/>
        </w:rPr>
        <w:t xml:space="preserve"> escalation of the </w:t>
      </w:r>
      <w:r w:rsidRPr="008154AE">
        <w:rPr>
          <w:rStyle w:val="StyleUnderline"/>
          <w:highlight w:val="cyan"/>
        </w:rPr>
        <w:t>criminal justice system's reach</w:t>
      </w:r>
      <w:r w:rsidRPr="002104A1">
        <w:rPr>
          <w:sz w:val="16"/>
        </w:rPr>
        <w:t xml:space="preserve"> over the past few decades, ranging from more incarceration to seizures of private property and militarization, </w:t>
      </w:r>
      <w:r w:rsidRPr="008154AE">
        <w:rPr>
          <w:rStyle w:val="StyleUnderline"/>
          <w:highlight w:val="cyan"/>
        </w:rPr>
        <w:t>can be</w:t>
      </w:r>
      <w:r w:rsidRPr="002104A1">
        <w:rPr>
          <w:rStyle w:val="StyleUnderline"/>
        </w:rPr>
        <w:t xml:space="preserve"> </w:t>
      </w:r>
      <w:r w:rsidRPr="008154AE">
        <w:rPr>
          <w:rStyle w:val="StyleUnderline"/>
          <w:highlight w:val="cyan"/>
        </w:rPr>
        <w:t xml:space="preserve">traced back to the </w:t>
      </w:r>
      <w:r w:rsidRPr="008154AE">
        <w:rPr>
          <w:rStyle w:val="Emphasis"/>
          <w:highlight w:val="cyan"/>
        </w:rPr>
        <w:t>war on drugs</w:t>
      </w:r>
      <w:r w:rsidRPr="008154AE">
        <w:rPr>
          <w:rStyle w:val="StyleUnderline"/>
          <w:highlight w:val="cyan"/>
        </w:rPr>
        <w:t>.</w:t>
      </w:r>
    </w:p>
    <w:p w14:paraId="36FF6648" w14:textId="77777777" w:rsidR="00DC5E8B" w:rsidRPr="002104A1" w:rsidRDefault="00DC5E8B" w:rsidP="00DC5E8B">
      <w:pPr>
        <w:rPr>
          <w:sz w:val="16"/>
        </w:rPr>
      </w:pPr>
      <w:r w:rsidRPr="008154AE">
        <w:rPr>
          <w:rStyle w:val="StyleUnderline"/>
          <w:highlight w:val="cyan"/>
        </w:rPr>
        <w:t>After the US stepped up the drug war</w:t>
      </w:r>
      <w:r w:rsidRPr="002104A1">
        <w:rPr>
          <w:sz w:val="16"/>
        </w:rPr>
        <w:t xml:space="preserve"> throughout the 1970s and '80s, </w:t>
      </w:r>
      <w:r w:rsidRPr="008154AE">
        <w:rPr>
          <w:rStyle w:val="StyleUnderline"/>
          <w:highlight w:val="cyan"/>
        </w:rPr>
        <w:t>harsher sentences</w:t>
      </w:r>
      <w:r w:rsidRPr="002104A1">
        <w:rPr>
          <w:rStyle w:val="StyleUnderline"/>
        </w:rPr>
        <w:t xml:space="preserve"> for drug offenses </w:t>
      </w:r>
      <w:r w:rsidRPr="008154AE">
        <w:rPr>
          <w:rStyle w:val="StyleUnderline"/>
          <w:highlight w:val="cyan"/>
        </w:rPr>
        <w:t>played a role in turning</w:t>
      </w:r>
      <w:r w:rsidRPr="002104A1">
        <w:rPr>
          <w:rStyle w:val="StyleUnderline"/>
        </w:rPr>
        <w:t xml:space="preserve"> the </w:t>
      </w:r>
      <w:r w:rsidRPr="008154AE">
        <w:rPr>
          <w:rStyle w:val="StyleUnderline"/>
          <w:highlight w:val="cyan"/>
        </w:rPr>
        <w:t>country into the world's leader in incarceration</w:t>
      </w:r>
      <w:r w:rsidRPr="002104A1">
        <w:rPr>
          <w:rStyle w:val="StyleUnderline"/>
        </w:rPr>
        <w:t>.</w:t>
      </w:r>
      <w:r w:rsidRPr="002104A1">
        <w:rPr>
          <w:sz w:val="16"/>
        </w:rPr>
        <w:t xml:space="preserve"> (But drug offenders still make up a small part of the prison population: About 54 percent of people in state prisons — which house more than 86 percent of the US prison population — were violent offenders in 2012, and 16 percent were drug offenders, according to the Bureau of Justice Statistics.)</w:t>
      </w:r>
    </w:p>
    <w:p w14:paraId="7F039AC4" w14:textId="77777777" w:rsidR="00DC5E8B" w:rsidRPr="002104A1" w:rsidRDefault="00DC5E8B" w:rsidP="00DC5E8B">
      <w:pPr>
        <w:rPr>
          <w:sz w:val="8"/>
          <w:szCs w:val="8"/>
        </w:rPr>
      </w:pPr>
      <w:r w:rsidRPr="002104A1">
        <w:rPr>
          <w:sz w:val="8"/>
          <w:szCs w:val="8"/>
        </w:rPr>
        <w:t>Still, mass incarceration has massively strained the criminal justice system and led to a lot of overcrowding in US prisons — to the point that some states, such as California, have rolled back penalties for nonviolent drug users and sellers with the explicit goal of reducing their incarcerated population.</w:t>
      </w:r>
    </w:p>
    <w:p w14:paraId="48553D66" w14:textId="77777777" w:rsidR="00DC5E8B" w:rsidRPr="002104A1" w:rsidRDefault="00DC5E8B" w:rsidP="00DC5E8B">
      <w:pPr>
        <w:rPr>
          <w:sz w:val="8"/>
          <w:szCs w:val="8"/>
        </w:rPr>
      </w:pPr>
      <w:r w:rsidRPr="002104A1">
        <w:rPr>
          <w:sz w:val="8"/>
          <w:szCs w:val="8"/>
        </w:rPr>
        <w:t>In terms of police powers, civil asset forfeitures have been justified as a way to go after drug dealing organizations. These forfeitures allow law enforcement agencies to take the organizations' assets — cash in particular — and then use the gains to fund more anti-drug operations. The idea is to turn drug dealers' ill-gotten gains against them.</w:t>
      </w:r>
    </w:p>
    <w:p w14:paraId="092156FD" w14:textId="77777777" w:rsidR="00DC5E8B" w:rsidRPr="002104A1" w:rsidRDefault="00DC5E8B" w:rsidP="00DC5E8B">
      <w:pPr>
        <w:rPr>
          <w:sz w:val="8"/>
          <w:szCs w:val="8"/>
        </w:rPr>
      </w:pPr>
      <w:r w:rsidRPr="002104A1">
        <w:rPr>
          <w:sz w:val="8"/>
          <w:szCs w:val="8"/>
        </w:rPr>
        <w:t>But there have been many documented cases in which police abused civil asset forfeiture, including instances in which police took people's cars and cash simply because they suspected — but couldn't prove — that there was some sort of illegal activity going on. In these cases, it's actually up to people whose private property was taken to prove that they weren't doing anything illegal — instead of traditional legal standards in which police have to prove wrongdoing or reasonable suspicion of it before they act.</w:t>
      </w:r>
    </w:p>
    <w:p w14:paraId="5F12CEB9" w14:textId="77777777" w:rsidR="00DC5E8B" w:rsidRPr="002104A1" w:rsidRDefault="00DC5E8B" w:rsidP="00DC5E8B">
      <w:pPr>
        <w:rPr>
          <w:sz w:val="8"/>
          <w:szCs w:val="8"/>
        </w:rPr>
      </w:pPr>
      <w:r w:rsidRPr="002104A1">
        <w:rPr>
          <w:sz w:val="8"/>
          <w:szCs w:val="8"/>
        </w:rPr>
        <w:t>Similarly, the federal government helped militarize local and state police departments in an attempt to better equip them in the fight against drugs. The Pentagon's 1033 program, which gives surplus military-grade equipment to police, was created in the 1990s as part of President George HW Bush's escalation of the war on drugs. The deployment of SWAT teams, as reported by the ACLU, also increased during the past few decades, and 62 percent of SWAT raids in 2011 and 2012 were for drug searches.</w:t>
      </w:r>
    </w:p>
    <w:p w14:paraId="6F916C7D" w14:textId="77777777" w:rsidR="00DC5E8B" w:rsidRPr="002104A1" w:rsidRDefault="00DC5E8B" w:rsidP="00DC5E8B">
      <w:pPr>
        <w:rPr>
          <w:rStyle w:val="StyleUnderline"/>
        </w:rPr>
      </w:pPr>
      <w:r w:rsidRPr="002104A1">
        <w:rPr>
          <w:sz w:val="16"/>
        </w:rPr>
        <w:t xml:space="preserve">Various groups have complained that these increases in police power are often abused and misused. The ACLU, for instance, argues that civil asset forfeitures threaten Americans' civil liberties and property rights, because police can often seize assets without even filing charges. Such seizures also might encourage police to focus on drug crimes, since a raid can result in actual cash that goes back to the police department, while a violent crime conviction likely would not. The libertarian Cato Institute has also criticized the war on drugs for decades, because </w:t>
      </w:r>
      <w:r w:rsidRPr="008154AE">
        <w:rPr>
          <w:rStyle w:val="StyleUnderline"/>
          <w:highlight w:val="cyan"/>
        </w:rPr>
        <w:t>anti-drug efforts gave cover</w:t>
      </w:r>
      <w:r w:rsidRPr="008154AE">
        <w:rPr>
          <w:sz w:val="16"/>
          <w:highlight w:val="cyan"/>
        </w:rPr>
        <w:t xml:space="preserve"> </w:t>
      </w:r>
      <w:r w:rsidRPr="008154AE">
        <w:rPr>
          <w:rStyle w:val="StyleUnderline"/>
          <w:highlight w:val="cyan"/>
        </w:rPr>
        <w:t>to a huge expansion of</w:t>
      </w:r>
      <w:r w:rsidRPr="002104A1">
        <w:rPr>
          <w:rStyle w:val="StyleUnderline"/>
        </w:rPr>
        <w:t xml:space="preserve"> law enforcement's </w:t>
      </w:r>
      <w:r w:rsidRPr="008154AE">
        <w:rPr>
          <w:rStyle w:val="StyleUnderline"/>
          <w:highlight w:val="cyan"/>
        </w:rPr>
        <w:t>surveillance</w:t>
      </w:r>
      <w:r w:rsidRPr="002104A1">
        <w:rPr>
          <w:rStyle w:val="StyleUnderline"/>
        </w:rPr>
        <w:t xml:space="preserve"> capabilities, including wiretaps </w:t>
      </w:r>
      <w:r w:rsidRPr="008154AE">
        <w:rPr>
          <w:rStyle w:val="StyleUnderline"/>
          <w:highlight w:val="cyan"/>
        </w:rPr>
        <w:t>and</w:t>
      </w:r>
      <w:r w:rsidRPr="002104A1">
        <w:rPr>
          <w:rStyle w:val="StyleUnderline"/>
        </w:rPr>
        <w:t xml:space="preserve"> US </w:t>
      </w:r>
      <w:r w:rsidRPr="008154AE">
        <w:rPr>
          <w:rStyle w:val="StyleUnderline"/>
          <w:highlight w:val="cyan"/>
        </w:rPr>
        <w:t>mail searches</w:t>
      </w:r>
      <w:r w:rsidRPr="002104A1">
        <w:rPr>
          <w:rStyle w:val="StyleUnderline"/>
        </w:rPr>
        <w:t>.</w:t>
      </w:r>
    </w:p>
    <w:p w14:paraId="38FBFD15" w14:textId="77777777" w:rsidR="00DC5E8B" w:rsidRPr="002104A1" w:rsidRDefault="00DC5E8B" w:rsidP="00DC5E8B">
      <w:pPr>
        <w:rPr>
          <w:sz w:val="8"/>
          <w:szCs w:val="8"/>
        </w:rPr>
      </w:pPr>
      <w:r w:rsidRPr="002104A1">
        <w:rPr>
          <w:sz w:val="8"/>
          <w:szCs w:val="8"/>
        </w:rPr>
        <w:t>The militarization of police became a particular sticking point during the 2014 protests in Ferguson, Missouri, over the police shooting of Michael Brown. After heavily armed police responded to largely peaceful protesters with armored vehicle that resemble tanks, tear gas, and sound cannons, law enforcement experts and journalists criticized the tactics.</w:t>
      </w:r>
    </w:p>
    <w:p w14:paraId="3628EA44" w14:textId="77777777" w:rsidR="00DC5E8B" w:rsidRPr="002104A1" w:rsidRDefault="00DC5E8B" w:rsidP="00DC5E8B">
      <w:pPr>
        <w:rPr>
          <w:sz w:val="16"/>
        </w:rPr>
      </w:pPr>
      <w:r w:rsidRPr="008154AE">
        <w:rPr>
          <w:rStyle w:val="StyleUnderline"/>
          <w:highlight w:val="cyan"/>
        </w:rPr>
        <w:t>Since the beginning of the war on drugs</w:t>
      </w:r>
      <w:r w:rsidRPr="002104A1">
        <w:rPr>
          <w:sz w:val="16"/>
        </w:rPr>
        <w:t xml:space="preserve">, </w:t>
      </w:r>
      <w:r w:rsidRPr="008154AE">
        <w:rPr>
          <w:rStyle w:val="StyleUnderline"/>
          <w:highlight w:val="cyan"/>
        </w:rPr>
        <w:t>the</w:t>
      </w:r>
      <w:r w:rsidRPr="002104A1">
        <w:rPr>
          <w:sz w:val="16"/>
        </w:rPr>
        <w:t xml:space="preserve"> general </w:t>
      </w:r>
      <w:r w:rsidRPr="008154AE">
        <w:rPr>
          <w:rStyle w:val="StyleUnderline"/>
          <w:highlight w:val="cyan"/>
        </w:rPr>
        <w:t>trend has</w:t>
      </w:r>
      <w:r w:rsidRPr="008154AE">
        <w:rPr>
          <w:sz w:val="16"/>
          <w:highlight w:val="cyan"/>
        </w:rPr>
        <w:t xml:space="preserve"> </w:t>
      </w:r>
      <w:r w:rsidRPr="008154AE">
        <w:rPr>
          <w:rStyle w:val="StyleUnderline"/>
          <w:highlight w:val="cyan"/>
        </w:rPr>
        <w:t>been</w:t>
      </w:r>
      <w:r w:rsidRPr="002104A1">
        <w:rPr>
          <w:rStyle w:val="StyleUnderline"/>
        </w:rPr>
        <w:t xml:space="preserve"> </w:t>
      </w:r>
      <w:r w:rsidRPr="008154AE">
        <w:rPr>
          <w:rStyle w:val="StyleUnderline"/>
          <w:highlight w:val="cyan"/>
        </w:rPr>
        <w:t>to</w:t>
      </w:r>
      <w:r w:rsidRPr="002104A1">
        <w:rPr>
          <w:sz w:val="16"/>
        </w:rPr>
        <w:t xml:space="preserve"> massively </w:t>
      </w:r>
      <w:r w:rsidRPr="008154AE">
        <w:rPr>
          <w:rStyle w:val="StyleUnderline"/>
          <w:highlight w:val="cyan"/>
        </w:rPr>
        <w:t>grow police powers and expand the criminal justice system</w:t>
      </w:r>
      <w:r w:rsidRPr="002104A1">
        <w:rPr>
          <w:rStyle w:val="StyleUnderline"/>
        </w:rPr>
        <w:t xml:space="preserve"> as a means of </w:t>
      </w:r>
      <w:r w:rsidRPr="008154AE">
        <w:rPr>
          <w:rStyle w:val="StyleUnderline"/>
          <w:highlight w:val="cyan"/>
        </w:rPr>
        <w:t>combating drug use</w:t>
      </w:r>
      <w:r w:rsidRPr="002104A1">
        <w:rPr>
          <w:sz w:val="16"/>
        </w:rPr>
        <w:t xml:space="preserve">. But </w:t>
      </w:r>
      <w:r w:rsidRPr="002104A1">
        <w:rPr>
          <w:rStyle w:val="StyleUnderline"/>
        </w:rPr>
        <w:t xml:space="preserve">as </w:t>
      </w:r>
      <w:r w:rsidRPr="008154AE">
        <w:rPr>
          <w:rStyle w:val="StyleUnderline"/>
          <w:highlight w:val="cyan"/>
        </w:rPr>
        <w:t>the drug</w:t>
      </w:r>
      <w:r w:rsidRPr="008154AE">
        <w:rPr>
          <w:sz w:val="16"/>
          <w:highlight w:val="cyan"/>
        </w:rPr>
        <w:t xml:space="preserve"> </w:t>
      </w:r>
      <w:r w:rsidRPr="008154AE">
        <w:rPr>
          <w:rStyle w:val="StyleUnderline"/>
          <w:highlight w:val="cyan"/>
        </w:rPr>
        <w:t>war</w:t>
      </w:r>
      <w:r w:rsidRPr="002104A1">
        <w:rPr>
          <w:rStyle w:val="StyleUnderline"/>
        </w:rPr>
        <w:t xml:space="preserve"> </w:t>
      </w:r>
      <w:r w:rsidRPr="008154AE">
        <w:rPr>
          <w:rStyle w:val="StyleUnderline"/>
          <w:highlight w:val="cyan"/>
        </w:rPr>
        <w:t>struggles</w:t>
      </w:r>
      <w:r w:rsidRPr="002104A1">
        <w:rPr>
          <w:sz w:val="16"/>
        </w:rPr>
        <w:t xml:space="preserve"> to halt drug use and trafficking, </w:t>
      </w:r>
      <w:r w:rsidRPr="008154AE">
        <w:rPr>
          <w:rStyle w:val="StyleUnderline"/>
          <w:highlight w:val="cyan"/>
        </w:rPr>
        <w:t>the</w:t>
      </w:r>
      <w:r w:rsidRPr="002104A1">
        <w:rPr>
          <w:sz w:val="16"/>
        </w:rPr>
        <w:t xml:space="preserve"> heavy-handed </w:t>
      </w:r>
      <w:r w:rsidRPr="008154AE">
        <w:rPr>
          <w:rStyle w:val="StyleUnderline"/>
          <w:highlight w:val="cyan"/>
        </w:rPr>
        <w:t>policies</w:t>
      </w:r>
      <w:r w:rsidRPr="002104A1">
        <w:rPr>
          <w:sz w:val="16"/>
        </w:rPr>
        <w:t xml:space="preserve"> — which many describe as draconian — </w:t>
      </w:r>
      <w:r w:rsidRPr="002104A1">
        <w:rPr>
          <w:rStyle w:val="StyleUnderline"/>
        </w:rPr>
        <w:t>have been called into question</w:t>
      </w:r>
      <w:r w:rsidRPr="002104A1">
        <w:rPr>
          <w:sz w:val="16"/>
        </w:rPr>
        <w:t xml:space="preserve">. </w:t>
      </w:r>
      <w:r w:rsidRPr="002104A1">
        <w:rPr>
          <w:rStyle w:val="StyleUnderline"/>
        </w:rPr>
        <w:t xml:space="preserve">If the war on drugs </w:t>
      </w:r>
      <w:r w:rsidRPr="008154AE">
        <w:rPr>
          <w:rStyle w:val="StyleUnderline"/>
          <w:highlight w:val="cyan"/>
        </w:rPr>
        <w:t>isn't meeting</w:t>
      </w:r>
      <w:r w:rsidRPr="002104A1">
        <w:rPr>
          <w:sz w:val="16"/>
        </w:rPr>
        <w:t xml:space="preserve"> its </w:t>
      </w:r>
      <w:r w:rsidRPr="008154AE">
        <w:rPr>
          <w:rStyle w:val="StyleUnderline"/>
          <w:highlight w:val="cyan"/>
        </w:rPr>
        <w:t>goals</w:t>
      </w:r>
      <w:r w:rsidRPr="002104A1">
        <w:rPr>
          <w:sz w:val="16"/>
        </w:rPr>
        <w:t xml:space="preserve">, critics say </w:t>
      </w:r>
      <w:r w:rsidRPr="008154AE">
        <w:rPr>
          <w:rStyle w:val="StyleUnderline"/>
          <w:highlight w:val="cyan"/>
        </w:rPr>
        <w:t>these expansions</w:t>
      </w:r>
      <w:r w:rsidRPr="002104A1">
        <w:rPr>
          <w:rStyle w:val="StyleUnderline"/>
        </w:rPr>
        <w:t xml:space="preserve"> of the criminal justice system </w:t>
      </w:r>
      <w:r w:rsidRPr="008154AE">
        <w:rPr>
          <w:rStyle w:val="StyleUnderline"/>
          <w:highlight w:val="cyan"/>
        </w:rPr>
        <w:t>aren't worth the</w:t>
      </w:r>
      <w:r w:rsidRPr="002104A1">
        <w:rPr>
          <w:sz w:val="16"/>
        </w:rPr>
        <w:t xml:space="preserve"> financial </w:t>
      </w:r>
      <w:r w:rsidRPr="008154AE">
        <w:rPr>
          <w:rStyle w:val="StyleUnderline"/>
          <w:highlight w:val="cyan"/>
        </w:rPr>
        <w:t>strain and</w:t>
      </w:r>
      <w:r w:rsidRPr="002104A1">
        <w:rPr>
          <w:sz w:val="16"/>
        </w:rPr>
        <w:t xml:space="preserve"> costs to </w:t>
      </w:r>
      <w:r w:rsidRPr="002104A1">
        <w:rPr>
          <w:rStyle w:val="StyleUnderline"/>
        </w:rPr>
        <w:t>liberty</w:t>
      </w:r>
      <w:r w:rsidRPr="002104A1">
        <w:rPr>
          <w:sz w:val="16"/>
        </w:rPr>
        <w:t xml:space="preserve"> in the US.</w:t>
      </w:r>
    </w:p>
    <w:p w14:paraId="1D6DB1A1" w14:textId="0430E6E5" w:rsidR="002C6ECF" w:rsidRPr="002104A1" w:rsidRDefault="007009D5" w:rsidP="002C6ECF">
      <w:pPr>
        <w:pStyle w:val="Heading4"/>
      </w:pPr>
      <w:r>
        <w:t xml:space="preserve"> </w:t>
      </w:r>
      <w:r w:rsidR="002C6ECF" w:rsidRPr="002104A1">
        <w:t>Empirics prove – American Interventionism increases instabiliity</w:t>
      </w:r>
    </w:p>
    <w:p w14:paraId="14442084" w14:textId="77777777" w:rsidR="002C6ECF" w:rsidRPr="002104A1" w:rsidRDefault="002C6ECF" w:rsidP="002C6ECF">
      <w:r w:rsidRPr="002104A1">
        <w:rPr>
          <w:rStyle w:val="Style13ptBold"/>
        </w:rPr>
        <w:t>Fettweis 17</w:t>
      </w:r>
      <w:r w:rsidRPr="002104A1">
        <w:t xml:space="preserve"> – Christopher, an American political scientist and the Associate Professor of Political Science at Tulane University, “Unipolarity, Hegemony, and the New Peace, Security Studies”, 423-451, xx-xx-2017 pbr/msdi20</w:t>
      </w:r>
    </w:p>
    <w:p w14:paraId="14A0362E" w14:textId="77777777" w:rsidR="002C6ECF" w:rsidRPr="002104A1" w:rsidRDefault="002C6ECF" w:rsidP="002C6ECF">
      <w:pPr>
        <w:rPr>
          <w:rStyle w:val="Emphasis"/>
        </w:rPr>
      </w:pPr>
      <w:r w:rsidRPr="002104A1">
        <w:rPr>
          <w:u w:val="single"/>
        </w:rPr>
        <w:t xml:space="preserve">Even the most ardent supporters of the hegemonic-stability explanation do not contend that US influence extends equally to all corners of the </w:t>
      </w:r>
      <w:r w:rsidRPr="002104A1">
        <w:rPr>
          <w:rStyle w:val="StyleUnderline"/>
        </w:rPr>
        <w:t>globe. The United States has concentrated its policing in what George Kennan used to call “strong points,” or the most important parts of the world: Western Europe, the Pacific Rim, and Persian Gulf.</w:t>
      </w:r>
      <w:r w:rsidRPr="002104A1">
        <w:rPr>
          <w:sz w:val="16"/>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w:t>
      </w:r>
      <w:r w:rsidRPr="002104A1">
        <w:rPr>
          <w:u w:val="single"/>
        </w:rPr>
        <w:t xml:space="preserve">During the Cold War, the United States played referee to a few intra-West squabbles, especially between Greece and Turkey, and provided Hobbesian reassurance to Germany’s nervous neighbors. </w:t>
      </w:r>
      <w:r w:rsidRPr="002104A1">
        <w:rPr>
          <w:rStyle w:val="Emphasis"/>
        </w:rPr>
        <w:t>Other,</w:t>
      </w:r>
      <w:r w:rsidRPr="008154AE">
        <w:rPr>
          <w:rStyle w:val="Emphasis"/>
          <w:highlight w:val="cyan"/>
        </w:rPr>
        <w:t xml:space="preserve"> equally plausible explanations exist for stability</w:t>
      </w:r>
      <w:r w:rsidRPr="002104A1">
        <w:rPr>
          <w:rStyle w:val="Emphasis"/>
        </w:rPr>
        <w:t xml:space="preserve"> in the first world, including the </w:t>
      </w:r>
      <w:r w:rsidRPr="008154AE">
        <w:rPr>
          <w:rStyle w:val="Emphasis"/>
          <w:highlight w:val="cyan"/>
        </w:rPr>
        <w:t>presence of a common enemy, democracy, economic interdependence,</w:t>
      </w:r>
      <w:r w:rsidRPr="002104A1">
        <w:rPr>
          <w:rStyle w:val="Emphasis"/>
        </w:rPr>
        <w:t xml:space="preserve"> </w:t>
      </w:r>
      <w:r w:rsidRPr="008154AE">
        <w:rPr>
          <w:rStyle w:val="Emphasis"/>
          <w:highlight w:val="cyan"/>
        </w:rPr>
        <w:t>general war aversion,</w:t>
      </w:r>
      <w:r w:rsidRPr="002104A1">
        <w:rPr>
          <w:rStyle w:val="Emphasis"/>
        </w:rPr>
        <w:t xml:space="preserve"> etc</w:t>
      </w:r>
      <w:r w:rsidRPr="002104A1">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2104A1">
        <w:rPr>
          <w:u w:val="single"/>
        </w:rPr>
        <w:t xml:space="preserve">Unipolarity has generally been much better, </w:t>
      </w:r>
      <w:r w:rsidRPr="002104A1">
        <w:rPr>
          <w:b/>
          <w:u w:val="single"/>
        </w:rPr>
        <w:t>but whether or not this was due to US action is again unclear.</w:t>
      </w:r>
      <w:r w:rsidRPr="002104A1">
        <w:rPr>
          <w:sz w:val="16"/>
        </w:rPr>
        <w:t xml:space="preserve"> Overall US interest in the affairs of the Global South has dropped markedly since the end of the Cold War, as has the level of violence in almost all regions. </w:t>
      </w:r>
      <w:r w:rsidRPr="002104A1">
        <w:rPr>
          <w:u w:val="single"/>
        </w:rPr>
        <w:t>There is less US intervention in the political and military affairs of Latin America compared to any time in the twentieth century, for instance, and also less conflict. Warfare in Africa is at an all-time low, as is relative US interest outside of counterterrorism and security assistance.66</w:t>
      </w:r>
      <w:r w:rsidRPr="002104A1">
        <w:rPr>
          <w:b/>
          <w:u w:val="single"/>
        </w:rPr>
        <w:t xml:space="preserve"> </w:t>
      </w:r>
      <w:r w:rsidRPr="008154AE">
        <w:rPr>
          <w:b/>
          <w:highlight w:val="cyan"/>
          <w:u w:val="single"/>
        </w:rPr>
        <w:t>Regional peace and stability exist where there is</w:t>
      </w:r>
      <w:r w:rsidRPr="002104A1">
        <w:rPr>
          <w:b/>
          <w:u w:val="single"/>
        </w:rPr>
        <w:t xml:space="preserve"> US active </w:t>
      </w:r>
      <w:r w:rsidRPr="008154AE">
        <w:rPr>
          <w:b/>
          <w:highlight w:val="cyan"/>
          <w:u w:val="single"/>
        </w:rPr>
        <w:t>intervention,</w:t>
      </w:r>
      <w:r w:rsidRPr="002104A1">
        <w:rPr>
          <w:b/>
          <w:u w:val="single"/>
        </w:rPr>
        <w:t xml:space="preserve"> </w:t>
      </w:r>
      <w:r w:rsidRPr="008154AE">
        <w:rPr>
          <w:b/>
          <w:highlight w:val="cyan"/>
          <w:u w:val="single"/>
        </w:rPr>
        <w:t>as well as where there is not</w:t>
      </w:r>
      <w:r w:rsidRPr="002104A1">
        <w:rPr>
          <w:u w:val="single"/>
        </w:rPr>
        <w:t>. No direct relationship seems to exist across regions. If intervention can be considered a function of direct and indirect activity, of both political and military action, a regional picture might look like what is outlined in Table 1</w:t>
      </w:r>
      <w:r w:rsidRPr="002104A1">
        <w:rPr>
          <w:sz w:val="16"/>
        </w:rPr>
        <w:t xml:space="preserve">. These assessments of conflict are by necessity relative, because there has not been a “high” level of conflict in any region outside the Middle East during the period of the New Peace. </w:t>
      </w:r>
      <w:r w:rsidRPr="002104A1">
        <w:rPr>
          <w:u w:val="single"/>
        </w:rPr>
        <w:t xml:space="preserve">Putting aside for the moment that important caveat, some points become clear. The great powers of the world are clustered in the upper right quadrant, where US intervention has been high, but conflict levels low. </w:t>
      </w:r>
      <w:r w:rsidRPr="008154AE">
        <w:rPr>
          <w:b/>
          <w:highlight w:val="cyan"/>
          <w:u w:val="single"/>
        </w:rPr>
        <w:t>US intervention is imperfectly correlated with stability</w:t>
      </w:r>
      <w:r w:rsidRPr="002104A1">
        <w:rPr>
          <w:b/>
          <w:u w:val="single"/>
        </w:rPr>
        <w:t xml:space="preserve">, however. Indeed, it is conceivable that the relatively </w:t>
      </w:r>
      <w:r w:rsidRPr="008154AE">
        <w:rPr>
          <w:b/>
          <w:highlight w:val="cyan"/>
          <w:u w:val="single"/>
        </w:rPr>
        <w:t>high level of US</w:t>
      </w:r>
      <w:r w:rsidRPr="002104A1">
        <w:rPr>
          <w:b/>
          <w:u w:val="single"/>
        </w:rPr>
        <w:t xml:space="preserve"> interest and </w:t>
      </w:r>
      <w:r w:rsidRPr="008154AE">
        <w:rPr>
          <w:b/>
          <w:highlight w:val="cyan"/>
          <w:u w:val="single"/>
        </w:rPr>
        <w:t>activity</w:t>
      </w:r>
      <w:r w:rsidRPr="002104A1">
        <w:rPr>
          <w:b/>
          <w:u w:val="single"/>
        </w:rPr>
        <w:t xml:space="preserve"> has </w:t>
      </w:r>
      <w:r w:rsidRPr="008154AE">
        <w:rPr>
          <w:b/>
          <w:highlight w:val="cyan"/>
          <w:u w:val="single"/>
        </w:rPr>
        <w:t>made</w:t>
      </w:r>
      <w:r w:rsidRPr="002104A1">
        <w:rPr>
          <w:b/>
          <w:u w:val="single"/>
        </w:rPr>
        <w:t xml:space="preserve"> the </w:t>
      </w:r>
      <w:r w:rsidRPr="008154AE">
        <w:rPr>
          <w:b/>
          <w:highlight w:val="cyan"/>
          <w:u w:val="single"/>
        </w:rPr>
        <w:t>security situation in</w:t>
      </w:r>
      <w:r w:rsidRPr="002104A1">
        <w:rPr>
          <w:b/>
          <w:u w:val="single"/>
        </w:rPr>
        <w:t xml:space="preserve"> the </w:t>
      </w:r>
      <w:r w:rsidRPr="008154AE">
        <w:rPr>
          <w:b/>
          <w:highlight w:val="cyan"/>
          <w:u w:val="single"/>
        </w:rPr>
        <w:t>Persian Gulf and broader Middle East worse</w:t>
      </w:r>
      <w:r w:rsidRPr="002104A1">
        <w:rPr>
          <w:b/>
          <w:sz w:val="16"/>
        </w:rPr>
        <w:t>.</w:t>
      </w:r>
      <w:r w:rsidRPr="002104A1">
        <w:rPr>
          <w:sz w:val="16"/>
        </w:rPr>
        <w:t xml:space="preserve"> In recent years, substantial hard power investments (Somalia, Afghanistan, Iraq), moderate intervention (Libya), and reliance on diplomacy (Syria) have been equally ineffective in stabilizing states torn by conflict. </w:t>
      </w:r>
      <w:r w:rsidRPr="002104A1">
        <w:rPr>
          <w:u w:val="single"/>
        </w:rPr>
        <w:t xml:space="preserve">While it is possible that the region is essentially unpacifiable and no amount of police work would bring peace to its people, it remains hard to make the case that the US presence has improved matters. </w:t>
      </w:r>
      <w:r w:rsidRPr="002104A1">
        <w:rPr>
          <w:b/>
          <w:u w:val="single"/>
        </w:rPr>
        <w:t>In this “strong point,” at least, US hegemony has failed to bring peace.</w:t>
      </w:r>
      <w:r w:rsidRPr="002104A1">
        <w:rPr>
          <w:sz w:val="16"/>
        </w:rPr>
        <w:t xml:space="preserve"> In much of the rest of the world, the United States has not been especially eager to enforce any particular rules. </w:t>
      </w:r>
      <w:r w:rsidRPr="002104A1">
        <w:rPr>
          <w:rStyle w:val="Emphasis"/>
        </w:rPr>
        <w:t>Even rather incontrovertible evidence of genocide has not been enough to inspire action. Washington’s intervention choices have at best been erratic; Libya and Kosovo brought about action, but much more blood flowed uninterrupted in Rwanda, Darfur, Congo, Sri Lanka, and Syria.</w:t>
      </w:r>
      <w:r w:rsidRPr="002104A1">
        <w:rPr>
          <w:sz w:val="16"/>
        </w:rPr>
        <w:t xml:space="preserve"> The US record of peacemaking is not exactly a long uninterrupted string of successes. </w:t>
      </w:r>
      <w:r w:rsidRPr="002104A1">
        <w:rPr>
          <w:u w:val="single"/>
        </w:rPr>
        <w:t xml:space="preserve">During the turn-of-the-century conventional war between </w:t>
      </w:r>
      <w:r w:rsidRPr="008154AE">
        <w:rPr>
          <w:highlight w:val="cyan"/>
          <w:u w:val="single"/>
        </w:rPr>
        <w:t>Ethiopia and Eritrea</w:t>
      </w:r>
      <w:r w:rsidRPr="002104A1">
        <w:rPr>
          <w:u w:val="single"/>
        </w:rPr>
        <w:t xml:space="preserve">, a </w:t>
      </w:r>
      <w:r w:rsidRPr="008154AE">
        <w:rPr>
          <w:highlight w:val="cyan"/>
          <w:u w:val="single"/>
        </w:rPr>
        <w:t>highlevel US delegation containing</w:t>
      </w:r>
      <w:r w:rsidRPr="002104A1">
        <w:rPr>
          <w:u w:val="single"/>
        </w:rPr>
        <w:t xml:space="preserve"> former and future </w:t>
      </w:r>
      <w:r w:rsidRPr="008154AE">
        <w:rPr>
          <w:highlight w:val="cyan"/>
          <w:u w:val="single"/>
        </w:rPr>
        <w:t>National Security Advisors</w:t>
      </w:r>
      <w:r w:rsidRPr="002104A1">
        <w:rPr>
          <w:u w:val="single"/>
        </w:rPr>
        <w:t xml:space="preserve"> (Anthony Lake and Susan Rice) </w:t>
      </w:r>
      <w:r w:rsidRPr="008154AE">
        <w:rPr>
          <w:highlight w:val="cyan"/>
          <w:u w:val="single"/>
        </w:rPr>
        <w:t>made</w:t>
      </w:r>
      <w:r w:rsidRPr="002104A1">
        <w:rPr>
          <w:u w:val="single"/>
        </w:rPr>
        <w:t xml:space="preserve"> a </w:t>
      </w:r>
      <w:r w:rsidRPr="008154AE">
        <w:rPr>
          <w:highlight w:val="cyan"/>
          <w:u w:val="single"/>
        </w:rPr>
        <w:t>half-dozen trips</w:t>
      </w:r>
      <w:r w:rsidRPr="002104A1">
        <w:rPr>
          <w:u w:val="single"/>
        </w:rPr>
        <w:t xml:space="preserve"> to the region, but was </w:t>
      </w:r>
      <w:r w:rsidRPr="008154AE">
        <w:rPr>
          <w:highlight w:val="cyan"/>
          <w:u w:val="single"/>
        </w:rPr>
        <w:t>unable to prevent</w:t>
      </w:r>
      <w:r w:rsidRPr="002104A1">
        <w:rPr>
          <w:u w:val="single"/>
        </w:rPr>
        <w:t xml:space="preserve"> either the </w:t>
      </w:r>
      <w:r w:rsidRPr="008154AE">
        <w:rPr>
          <w:highlight w:val="cyan"/>
          <w:u w:val="single"/>
        </w:rPr>
        <w:t>outbreak or recurrence of</w:t>
      </w:r>
      <w:r w:rsidRPr="002104A1">
        <w:rPr>
          <w:u w:val="single"/>
        </w:rPr>
        <w:t xml:space="preserve"> the </w:t>
      </w:r>
      <w:r w:rsidRPr="008154AE">
        <w:rPr>
          <w:highlight w:val="cyan"/>
          <w:u w:val="single"/>
        </w:rPr>
        <w:t>conflict</w:t>
      </w:r>
      <w:r w:rsidRPr="002104A1">
        <w:rPr>
          <w:sz w:val="16"/>
        </w:rPr>
        <w:t xml:space="preserve">. Lake and his team shuttled back and forth between the capitals with some frequency, and President Clinton made repeated phone calls to the leaders of the respective countries, offering to hold peace talks in the United States, all to no avail.67 </w:t>
      </w:r>
      <w:r w:rsidRPr="002104A1">
        <w:rPr>
          <w:u w:val="single"/>
        </w:rPr>
        <w:t>The war ended Table 1. Post-Cold War US intervention and violence by region. High Violence Low Violence High US Intervention Middle East Europe South and Central Asia Pacific Rim North America Low US Intervention Africa South America Former Soviet Union in late 2000 when Ethiopia essentially won, and it controls the disputed territory to this day. The Horn of Africa is hardly the only region where states are free to fight one another today without fear of serious US involvement</w:t>
      </w:r>
      <w:r w:rsidRPr="002104A1">
        <w:rPr>
          <w:sz w:val="16"/>
        </w:rPr>
        <w:t xml:space="preserve">. Since they are choosing not to do so with increasing frequency, something else is probably affecting their calculations. </w:t>
      </w:r>
      <w:r w:rsidRPr="002104A1">
        <w:rPr>
          <w:rStyle w:val="Emphasis"/>
        </w:rPr>
        <w:t>Stability exists even in those places where the potential for intervention by the sheriff is minimal.</w:t>
      </w:r>
      <w:r w:rsidRPr="002104A1">
        <w:rPr>
          <w:sz w:val="16"/>
        </w:rPr>
        <w:t xml:space="preserve"> </w:t>
      </w:r>
      <w:r w:rsidRPr="002104A1">
        <w:rPr>
          <w:rStyle w:val="StyleUnderline"/>
        </w:rPr>
        <w:t>Hegemonic stability can only take credit for influencing those decisions that would have ended in war without the presence, whether physical or psychological, of the United States</w:t>
      </w:r>
      <w:r w:rsidRPr="002104A1">
        <w:rPr>
          <w:rStyle w:val="Emphasis"/>
        </w:rPr>
        <w:t xml:space="preserve">. It seems </w:t>
      </w:r>
      <w:r w:rsidRPr="008154AE">
        <w:rPr>
          <w:rStyle w:val="Emphasis"/>
          <w:highlight w:val="cyan"/>
        </w:rPr>
        <w:t>hard to make the case that</w:t>
      </w:r>
      <w:r w:rsidRPr="002104A1">
        <w:rPr>
          <w:rStyle w:val="Emphasis"/>
        </w:rPr>
        <w:t xml:space="preserve"> the relative </w:t>
      </w:r>
      <w:r w:rsidRPr="008154AE">
        <w:rPr>
          <w:rStyle w:val="Emphasis"/>
          <w:highlight w:val="cyan"/>
        </w:rPr>
        <w:t>peace</w:t>
      </w:r>
      <w:r w:rsidRPr="002104A1">
        <w:rPr>
          <w:rStyle w:val="Emphasis"/>
        </w:rPr>
        <w:t xml:space="preserve"> </w:t>
      </w:r>
      <w:r w:rsidRPr="008154AE">
        <w:rPr>
          <w:rStyle w:val="Emphasis"/>
          <w:highlight w:val="cyan"/>
        </w:rPr>
        <w:t>that has descended</w:t>
      </w:r>
      <w:r w:rsidRPr="002104A1">
        <w:rPr>
          <w:rStyle w:val="Emphasis"/>
        </w:rPr>
        <w:t xml:space="preserve"> on so many regions </w:t>
      </w:r>
      <w:r w:rsidRPr="008154AE">
        <w:rPr>
          <w:rStyle w:val="Emphasis"/>
          <w:highlight w:val="cyan"/>
        </w:rPr>
        <w:t>is primarily due to</w:t>
      </w:r>
      <w:r w:rsidRPr="002104A1">
        <w:rPr>
          <w:rStyle w:val="Emphasis"/>
        </w:rPr>
        <w:t xml:space="preserve"> the kind of </w:t>
      </w:r>
      <w:r w:rsidRPr="008154AE">
        <w:rPr>
          <w:rStyle w:val="Emphasis"/>
          <w:highlight w:val="cyan"/>
        </w:rPr>
        <w:t>heavy hand of</w:t>
      </w:r>
      <w:r w:rsidRPr="002104A1">
        <w:rPr>
          <w:rStyle w:val="Emphasis"/>
        </w:rPr>
        <w:t xml:space="preserve"> the </w:t>
      </w:r>
      <w:r w:rsidRPr="008154AE">
        <w:rPr>
          <w:rStyle w:val="Emphasis"/>
          <w:highlight w:val="cyan"/>
        </w:rPr>
        <w:t>neoconservative leviathan, or</w:t>
      </w:r>
      <w:r w:rsidRPr="002104A1">
        <w:rPr>
          <w:rStyle w:val="Emphasis"/>
        </w:rPr>
        <w:t xml:space="preserve"> its lighter, more </w:t>
      </w:r>
      <w:r w:rsidRPr="008154AE">
        <w:rPr>
          <w:rStyle w:val="Emphasis"/>
          <w:highlight w:val="cyan"/>
        </w:rPr>
        <w:t>liberal cousin</w:t>
      </w:r>
      <w:r w:rsidRPr="002104A1">
        <w:rPr>
          <w:rStyle w:val="Emphasis"/>
        </w:rPr>
        <w:t>.</w:t>
      </w:r>
    </w:p>
    <w:p w14:paraId="614B4E76" w14:textId="77777777" w:rsidR="002C6ECF" w:rsidRPr="002104A1" w:rsidRDefault="002C6ECF" w:rsidP="002C6ECF"/>
    <w:p w14:paraId="1761A925" w14:textId="77777777" w:rsidR="00424268" w:rsidRPr="002104A1" w:rsidRDefault="00424268" w:rsidP="00424268">
      <w:pPr>
        <w:pStyle w:val="Heading4"/>
      </w:pPr>
      <w:r w:rsidRPr="002104A1">
        <w:t>Unfettered Interventionism causes prolif</w:t>
      </w:r>
    </w:p>
    <w:p w14:paraId="40A43006" w14:textId="08050B19" w:rsidR="00391FFE" w:rsidRPr="002104A1" w:rsidRDefault="00391FFE" w:rsidP="00424268">
      <w:pPr>
        <w:rPr>
          <w:sz w:val="16"/>
        </w:rPr>
      </w:pPr>
      <w:r w:rsidRPr="002104A1">
        <w:rPr>
          <w:rStyle w:val="Style13ptBold"/>
        </w:rPr>
        <w:t>Posen 14</w:t>
      </w:r>
      <w:r w:rsidRPr="002104A1">
        <w:t xml:space="preserve"> – Barry, Ford International Professor of Political Science at MIT and the director of MIT's Security Studies Program, “Restraint: A New Foundation for U.S. Grand Strategy,” Cornell University Press, p. 60-62, 06-24-2014 pbr/msdi20</w:t>
      </w:r>
    </w:p>
    <w:p w14:paraId="34D8A4A0" w14:textId="77777777" w:rsidR="00424268" w:rsidRPr="002104A1" w:rsidRDefault="00424268" w:rsidP="00424268">
      <w:pPr>
        <w:rPr>
          <w:sz w:val="16"/>
        </w:rPr>
      </w:pPr>
      <w:r w:rsidRPr="002104A1">
        <w:rPr>
          <w:sz w:val="16"/>
        </w:rPr>
        <w:t>Partisans of Liberal Hegemony might accept some of the factual statements above but would argue that the good the strategy has achieved far outweighs the bad. As noted in the introduction, partisans assume that liberal democracy, human rights, market economies, free trade, nuclear nonproliferation, middle and great powers that do not take responsibility for their own security, and U.S. political and military hegemony are all mutually causative, and all lead ineluctably to a vast improvement in the security and welfare of others, and hence to the U.S. security position. 124 They also posit that the world is fragile; damage to one of these good things will lead to damage to other good things, so the United States must defend all. The “fragile and interconnected” argument is politically effective. By accident or design, the argument derives an inherent plausibility due to the inevitable limits of our substantive knowledge, fear, uncertainty, liberal ideology, and U.S. national pride. Most targets of the argument do not know enough about the world to argue with experts who claim these connections; the chain of posited connections always leads to danger for the United States, and</w:t>
      </w:r>
      <w:r w:rsidRPr="002104A1">
        <w:rPr>
          <w:rStyle w:val="StyleUnderline"/>
        </w:rPr>
        <w:t xml:space="preserve"> </w:t>
      </w:r>
      <w:r w:rsidRPr="008154AE">
        <w:rPr>
          <w:rStyle w:val="Emphasis"/>
          <w:highlight w:val="cyan"/>
        </w:rPr>
        <w:t>fear is a powerful selling tool</w:t>
      </w:r>
      <w:r w:rsidRPr="002104A1">
        <w:rPr>
          <w:rStyle w:val="Emphasis"/>
        </w:rPr>
        <w:t>.</w:t>
      </w:r>
      <w:r w:rsidRPr="002104A1">
        <w:rPr>
          <w:sz w:val="16"/>
        </w:rPr>
        <w:t xml:space="preserve"> Once fear is involved, even low-probability chains of causation can be made to seem frightening enough to do something about, especially if you believe your country has overwhelming power</w:t>
      </w:r>
      <w:r w:rsidRPr="008154AE">
        <w:rPr>
          <w:sz w:val="16"/>
          <w:highlight w:val="cyan"/>
        </w:rPr>
        <w:t xml:space="preserve">. </w:t>
      </w:r>
      <w:r w:rsidRPr="008154AE">
        <w:rPr>
          <w:rStyle w:val="StyleUnderline"/>
          <w:highlight w:val="cyan"/>
        </w:rPr>
        <w:t>It is pleasant to believe</w:t>
      </w:r>
      <w:r w:rsidRPr="002104A1">
        <w:rPr>
          <w:rStyle w:val="StyleUnderline"/>
        </w:rPr>
        <w:t xml:space="preserve"> that the spread of U.S. values such as </w:t>
      </w:r>
      <w:r w:rsidRPr="008154AE">
        <w:rPr>
          <w:rStyle w:val="StyleUnderline"/>
          <w:highlight w:val="cyan"/>
        </w:rPr>
        <w:t xml:space="preserve">liberty and democracy depend on </w:t>
      </w:r>
      <w:r w:rsidRPr="002104A1">
        <w:rPr>
          <w:rStyle w:val="StyleUnderline"/>
        </w:rPr>
        <w:t xml:space="preserve">U.S. power and </w:t>
      </w:r>
      <w:r w:rsidRPr="008154AE">
        <w:rPr>
          <w:rStyle w:val="StyleUnderline"/>
          <w:highlight w:val="cyan"/>
        </w:rPr>
        <w:t>leadership</w:t>
      </w:r>
      <w:r w:rsidRPr="002104A1">
        <w:rPr>
          <w:rStyle w:val="StyleUnderline"/>
        </w:rPr>
        <w:t xml:space="preserve">. </w:t>
      </w:r>
      <w:r w:rsidRPr="008154AE">
        <w:rPr>
          <w:rStyle w:val="Emphasis"/>
          <w:highlight w:val="cyan"/>
        </w:rPr>
        <w:t xml:space="preserve">The argument does not stand </w:t>
      </w:r>
      <w:r w:rsidRPr="002104A1">
        <w:rPr>
          <w:rStyle w:val="Emphasis"/>
        </w:rPr>
        <w:t xml:space="preserve">close </w:t>
      </w:r>
      <w:r w:rsidRPr="008154AE">
        <w:rPr>
          <w:rStyle w:val="Emphasis"/>
          <w:highlight w:val="cyan"/>
        </w:rPr>
        <w:t>scrutiny</w:t>
      </w:r>
      <w:r w:rsidRPr="002104A1">
        <w:rPr>
          <w:rStyle w:val="Emphasis"/>
        </w:rPr>
        <w:t xml:space="preserve">. </w:t>
      </w:r>
      <w:r w:rsidRPr="002104A1">
        <w:rPr>
          <w:sz w:val="16"/>
        </w:rPr>
        <w:t>First, it obscures the inherently strong security position of the United States, which I have already reviewed. The economic, geographic, demographic, and technological facts supporting this point are seldom discussed, precisely because they are facts</w:t>
      </w:r>
      <w:r w:rsidRPr="002104A1">
        <w:rPr>
          <w:rStyle w:val="StyleUnderline"/>
        </w:rPr>
        <w:t xml:space="preserve">. </w:t>
      </w:r>
      <w:r w:rsidRPr="008154AE">
        <w:rPr>
          <w:rStyle w:val="Emphasis"/>
          <w:highlight w:val="cyan"/>
        </w:rPr>
        <w:t xml:space="preserve">It takes </w:t>
      </w:r>
      <w:r w:rsidRPr="002104A1">
        <w:rPr>
          <w:rStyle w:val="Emphasis"/>
        </w:rPr>
        <w:t xml:space="preserve">very </w:t>
      </w:r>
      <w:r w:rsidRPr="008154AE">
        <w:rPr>
          <w:rStyle w:val="Emphasis"/>
          <w:highlight w:val="cyan"/>
        </w:rPr>
        <w:t>large events</w:t>
      </w:r>
      <w:r w:rsidRPr="002104A1">
        <w:rPr>
          <w:rStyle w:val="Emphasis"/>
        </w:rPr>
        <w:t xml:space="preserve"> abroad </w:t>
      </w:r>
      <w:r w:rsidRPr="008154AE">
        <w:rPr>
          <w:rStyle w:val="Emphasis"/>
          <w:highlight w:val="cyan"/>
        </w:rPr>
        <w:t>to</w:t>
      </w:r>
      <w:r w:rsidRPr="002104A1">
        <w:rPr>
          <w:rStyle w:val="Emphasis"/>
        </w:rPr>
        <w:t xml:space="preserve"> significantly </w:t>
      </w:r>
      <w:r w:rsidRPr="008154AE">
        <w:rPr>
          <w:rStyle w:val="Emphasis"/>
          <w:highlight w:val="cyan"/>
        </w:rPr>
        <w:t>threaten the U</w:t>
      </w:r>
      <w:r w:rsidRPr="002104A1">
        <w:rPr>
          <w:sz w:val="16"/>
        </w:rPr>
        <w:t xml:space="preserve">nited </w:t>
      </w:r>
      <w:r w:rsidRPr="008154AE">
        <w:rPr>
          <w:rStyle w:val="Emphasis"/>
          <w:highlight w:val="cyan"/>
        </w:rPr>
        <w:t>S</w:t>
      </w:r>
      <w:r w:rsidRPr="002104A1">
        <w:rPr>
          <w:sz w:val="16"/>
        </w:rPr>
        <w:t xml:space="preserve">tates, </w:t>
      </w:r>
      <w:r w:rsidRPr="008154AE">
        <w:rPr>
          <w:rStyle w:val="StyleUnderline"/>
          <w:highlight w:val="cyan"/>
        </w:rPr>
        <w:t>and</w:t>
      </w:r>
      <w:r w:rsidRPr="002104A1">
        <w:rPr>
          <w:rStyle w:val="StyleUnderline"/>
        </w:rPr>
        <w:t xml:space="preserve"> more </w:t>
      </w:r>
      <w:r w:rsidRPr="008154AE">
        <w:rPr>
          <w:rStyle w:val="Emphasis"/>
          <w:highlight w:val="cyan"/>
        </w:rPr>
        <w:t xml:space="preserve">moderate strategies </w:t>
      </w:r>
      <w:r w:rsidRPr="002104A1">
        <w:rPr>
          <w:rStyle w:val="Emphasis"/>
        </w:rPr>
        <w:t xml:space="preserve">can </w:t>
      </w:r>
      <w:r w:rsidRPr="008154AE">
        <w:rPr>
          <w:rStyle w:val="Emphasis"/>
          <w:highlight w:val="cyan"/>
        </w:rPr>
        <w:t>address these</w:t>
      </w:r>
      <w:r w:rsidRPr="002104A1">
        <w:rPr>
          <w:rStyle w:val="Emphasis"/>
        </w:rPr>
        <w:t xml:space="preserve"> possibilities </w:t>
      </w:r>
      <w:r w:rsidRPr="008154AE">
        <w:rPr>
          <w:rStyle w:val="Emphasis"/>
          <w:highlight w:val="cyan"/>
        </w:rPr>
        <w:t>at lower costs</w:t>
      </w:r>
      <w:r w:rsidRPr="002104A1">
        <w:rPr>
          <w:rStyle w:val="Emphasis"/>
        </w:rPr>
        <w:t>.</w:t>
      </w:r>
      <w:r w:rsidRPr="002104A1">
        <w:rPr>
          <w:sz w:val="16"/>
        </w:rPr>
        <w:t xml:space="preserve"> Typical Liberal Hegemony arguments for any new project take the form of domino theory. One small untended problem is expected easily and quickly to produce another and another until the small problems become big ones, or the collection of problems becomes overwhelming. Whether these connections are valid in any particular case will always be open to debate. Even if the connections are plausible, however, it is unlikely given the inherent U.S. security position that the United States need prop up the first domino. It has the luxury of waiting for information and choosing the dominos it wishes to shore up, if any. Second, proponents of Liberal Hegemony often elide the difference between those benefits of the strategy that flow to others, and those that flow to the United States. Individually, it is surely true that cheap-riders and reckless-drivers like the current situation because of the welfare, security, or power gains that accrue to them. United States commitments may make the international politics of some regions less exciting than would otherwise be the case. </w:t>
      </w:r>
      <w:r w:rsidRPr="002104A1">
        <w:rPr>
          <w:rStyle w:val="Emphasis"/>
        </w:rPr>
        <w:t>The U</w:t>
      </w:r>
      <w:r w:rsidRPr="002104A1">
        <w:rPr>
          <w:sz w:val="16"/>
        </w:rPr>
        <w:t xml:space="preserve">nited </w:t>
      </w:r>
      <w:r w:rsidRPr="002104A1">
        <w:rPr>
          <w:rStyle w:val="Emphasis"/>
        </w:rPr>
        <w:t>S</w:t>
      </w:r>
      <w:r w:rsidRPr="002104A1">
        <w:rPr>
          <w:sz w:val="16"/>
        </w:rPr>
        <w:t xml:space="preserve">tates, however, </w:t>
      </w:r>
      <w:r w:rsidRPr="002104A1">
        <w:rPr>
          <w:rStyle w:val="Emphasis"/>
        </w:rPr>
        <w:t>pays a significant price and assumes significant risks</w:t>
      </w:r>
      <w:r w:rsidRPr="002104A1">
        <w:rPr>
          <w:rStyle w:val="StyleUnderline"/>
        </w:rPr>
        <w:t xml:space="preserve"> to provide these benefits to others, while the </w:t>
      </w:r>
      <w:r w:rsidRPr="008154AE">
        <w:rPr>
          <w:rStyle w:val="Emphasis"/>
          <w:highlight w:val="cyan"/>
        </w:rPr>
        <w:t xml:space="preserve">gains </w:t>
      </w:r>
      <w:r w:rsidRPr="002104A1">
        <w:rPr>
          <w:rStyle w:val="Emphasis"/>
        </w:rPr>
        <w:t>to the U</w:t>
      </w:r>
      <w:r w:rsidRPr="002104A1">
        <w:rPr>
          <w:sz w:val="16"/>
        </w:rPr>
        <w:t xml:space="preserve">nited </w:t>
      </w:r>
      <w:r w:rsidRPr="002104A1">
        <w:rPr>
          <w:rStyle w:val="Emphasis"/>
        </w:rPr>
        <w:t>S</w:t>
      </w:r>
      <w:r w:rsidRPr="002104A1">
        <w:rPr>
          <w:sz w:val="16"/>
        </w:rPr>
        <w:t xml:space="preserve">tates </w:t>
      </w:r>
      <w:r w:rsidRPr="008154AE">
        <w:rPr>
          <w:rStyle w:val="Emphasis"/>
          <w:highlight w:val="cyan"/>
        </w:rPr>
        <w:t>are exaggerated</w:t>
      </w:r>
      <w:r w:rsidRPr="002104A1">
        <w:rPr>
          <w:rStyle w:val="StyleUnderline"/>
        </w:rPr>
        <w:t xml:space="preserve"> </w:t>
      </w:r>
      <w:r w:rsidRPr="002104A1">
        <w:rPr>
          <w:sz w:val="16"/>
        </w:rPr>
        <w:t>because the United States is inherently quite secure. Third, Liberal Hegemonists argue that U.S. commitments reduce the intensity of regional security competitions, limit the spread of nuclear weaponry, and lower the general odds of conflict, and that this helps keep the United States out of wars that would emerge in these unstable regions. This chain of interconnected benefits is not self-evident. United States activism does change the nature of regional competitions; it does not necessarily suppress them. For example, where U.S. commitments encourage “free-riding,” this attracts coercion, which the United States must then do more to deter. Where</w:t>
      </w:r>
      <w:r w:rsidRPr="002104A1">
        <w:rPr>
          <w:rStyle w:val="StyleUnderline"/>
        </w:rPr>
        <w:t xml:space="preserve"> </w:t>
      </w:r>
      <w:r w:rsidRPr="008154AE">
        <w:rPr>
          <w:rStyle w:val="StyleUnderline"/>
          <w:highlight w:val="cyan"/>
        </w:rPr>
        <w:t>the U</w:t>
      </w:r>
      <w:r w:rsidRPr="002104A1">
        <w:rPr>
          <w:sz w:val="16"/>
        </w:rPr>
        <w:t xml:space="preserve">nited </w:t>
      </w:r>
      <w:r w:rsidRPr="008154AE">
        <w:rPr>
          <w:rStyle w:val="StyleUnderline"/>
          <w:highlight w:val="cyan"/>
        </w:rPr>
        <w:t>S</w:t>
      </w:r>
      <w:r w:rsidRPr="002104A1">
        <w:rPr>
          <w:sz w:val="16"/>
        </w:rPr>
        <w:t xml:space="preserve">tates </w:t>
      </w:r>
      <w:r w:rsidRPr="002104A1">
        <w:rPr>
          <w:rStyle w:val="StyleUnderline"/>
        </w:rPr>
        <w:t>encourages</w:t>
      </w:r>
      <w:r w:rsidRPr="002104A1">
        <w:rPr>
          <w:sz w:val="16"/>
        </w:rPr>
        <w:t xml:space="preserve"> </w:t>
      </w:r>
      <w:r w:rsidRPr="008154AE">
        <w:rPr>
          <w:sz w:val="16"/>
          <w:highlight w:val="cyan"/>
        </w:rPr>
        <w:t>“</w:t>
      </w:r>
      <w:r w:rsidRPr="008154AE">
        <w:rPr>
          <w:rStyle w:val="StyleUnderline"/>
          <w:highlight w:val="cyan"/>
        </w:rPr>
        <w:t>reckless driving</w:t>
      </w:r>
      <w:r w:rsidRPr="008154AE">
        <w:rPr>
          <w:sz w:val="16"/>
          <w:highlight w:val="cyan"/>
        </w:rPr>
        <w:t xml:space="preserve">,” </w:t>
      </w:r>
      <w:r w:rsidRPr="002104A1">
        <w:rPr>
          <w:rStyle w:val="StyleUnderline"/>
        </w:rPr>
        <w:t xml:space="preserve">it </w:t>
      </w:r>
      <w:r w:rsidRPr="008154AE">
        <w:rPr>
          <w:rStyle w:val="Emphasis"/>
          <w:highlight w:val="cyan"/>
        </w:rPr>
        <w:t>produces regional instability</w:t>
      </w:r>
      <w:r w:rsidRPr="002104A1">
        <w:rPr>
          <w:rStyle w:val="Emphasis"/>
        </w:rPr>
        <w:t>.</w:t>
      </w:r>
      <w:r w:rsidRPr="002104A1">
        <w:rPr>
          <w:rStyle w:val="StyleUnderline"/>
        </w:rPr>
        <w:t xml:space="preserve"> U</w:t>
      </w:r>
      <w:r w:rsidRPr="002104A1">
        <w:rPr>
          <w:sz w:val="16"/>
        </w:rPr>
        <w:t xml:space="preserve">nited </w:t>
      </w:r>
      <w:r w:rsidRPr="002104A1">
        <w:rPr>
          <w:rStyle w:val="StyleUnderline"/>
        </w:rPr>
        <w:t>S</w:t>
      </w:r>
      <w:r w:rsidRPr="002104A1">
        <w:rPr>
          <w:sz w:val="16"/>
        </w:rPr>
        <w:t xml:space="preserve">tates </w:t>
      </w:r>
      <w:r w:rsidRPr="008154AE">
        <w:rPr>
          <w:rStyle w:val="StyleUnderline"/>
          <w:highlight w:val="cyan"/>
        </w:rPr>
        <w:t>activism</w:t>
      </w:r>
      <w:r w:rsidRPr="002104A1">
        <w:rPr>
          <w:sz w:val="16"/>
        </w:rPr>
        <w:t xml:space="preserve"> probably </w:t>
      </w:r>
      <w:r w:rsidRPr="008154AE">
        <w:rPr>
          <w:rStyle w:val="Emphasis"/>
          <w:highlight w:val="cyan"/>
        </w:rPr>
        <w:t>helps cause</w:t>
      </w:r>
      <w:r w:rsidRPr="002104A1">
        <w:rPr>
          <w:sz w:val="16"/>
        </w:rPr>
        <w:t xml:space="preserve"> some </w:t>
      </w:r>
      <w:r w:rsidRPr="002104A1">
        <w:rPr>
          <w:rStyle w:val="Emphasis"/>
        </w:rPr>
        <w:t xml:space="preserve">nuclear </w:t>
      </w:r>
      <w:r w:rsidRPr="008154AE">
        <w:rPr>
          <w:rStyle w:val="Emphasis"/>
          <w:highlight w:val="cyan"/>
        </w:rPr>
        <w:t>prolif</w:t>
      </w:r>
      <w:r w:rsidRPr="002104A1">
        <w:rPr>
          <w:sz w:val="16"/>
        </w:rPr>
        <w:t xml:space="preserve">eration, </w:t>
      </w:r>
      <w:r w:rsidRPr="008154AE">
        <w:rPr>
          <w:rStyle w:val="StyleUnderline"/>
          <w:highlight w:val="cyan"/>
        </w:rPr>
        <w:t>because</w:t>
      </w:r>
      <w:r w:rsidRPr="002104A1">
        <w:rPr>
          <w:sz w:val="16"/>
        </w:rPr>
        <w:t xml:space="preserve"> some </w:t>
      </w:r>
      <w:r w:rsidRPr="008154AE">
        <w:rPr>
          <w:rStyle w:val="StyleUnderline"/>
          <w:highlight w:val="cyan"/>
        </w:rPr>
        <w:t>states</w:t>
      </w:r>
      <w:r w:rsidRPr="002104A1">
        <w:rPr>
          <w:sz w:val="16"/>
        </w:rPr>
        <w:t xml:space="preserve"> will </w:t>
      </w:r>
      <w:r w:rsidRPr="008154AE">
        <w:rPr>
          <w:rStyle w:val="StyleUnderline"/>
          <w:highlight w:val="cyan"/>
        </w:rPr>
        <w:t>want</w:t>
      </w:r>
      <w:r w:rsidRPr="002104A1">
        <w:rPr>
          <w:sz w:val="16"/>
        </w:rPr>
        <w:t xml:space="preserve"> nuclear weapons </w:t>
      </w:r>
      <w:r w:rsidRPr="008154AE">
        <w:rPr>
          <w:rStyle w:val="StyleUnderline"/>
          <w:highlight w:val="cyan"/>
        </w:rPr>
        <w:t>to deter an activist U</w:t>
      </w:r>
      <w:r w:rsidRPr="002104A1">
        <w:rPr>
          <w:sz w:val="16"/>
        </w:rPr>
        <w:t xml:space="preserve">nited </w:t>
      </w:r>
      <w:r w:rsidRPr="008154AE">
        <w:rPr>
          <w:rStyle w:val="StyleUnderline"/>
          <w:highlight w:val="cyan"/>
        </w:rPr>
        <w:t>S</w:t>
      </w:r>
      <w:r w:rsidRPr="002104A1">
        <w:rPr>
          <w:sz w:val="16"/>
        </w:rPr>
        <w:t xml:space="preserve">tates. </w:t>
      </w:r>
      <w:r w:rsidRPr="008154AE">
        <w:rPr>
          <w:rStyle w:val="StyleUnderline"/>
          <w:highlight w:val="cyan"/>
        </w:rPr>
        <w:t>When the U</w:t>
      </w:r>
      <w:r w:rsidRPr="002104A1">
        <w:rPr>
          <w:sz w:val="16"/>
        </w:rPr>
        <w:t xml:space="preserve">nited </w:t>
      </w:r>
      <w:r w:rsidRPr="008154AE">
        <w:rPr>
          <w:rStyle w:val="StyleUnderline"/>
          <w:highlight w:val="cyan"/>
        </w:rPr>
        <w:t>S</w:t>
      </w:r>
      <w:r w:rsidRPr="002104A1">
        <w:rPr>
          <w:sz w:val="16"/>
        </w:rPr>
        <w:t xml:space="preserve">tates </w:t>
      </w:r>
      <w:r w:rsidRPr="008154AE">
        <w:rPr>
          <w:rStyle w:val="StyleUnderline"/>
          <w:highlight w:val="cyan"/>
        </w:rPr>
        <w:t xml:space="preserve">makes extended </w:t>
      </w:r>
      <w:r w:rsidRPr="002104A1">
        <w:rPr>
          <w:rStyle w:val="StyleUnderline"/>
        </w:rPr>
        <w:t xml:space="preserve">deterrence </w:t>
      </w:r>
      <w:r w:rsidRPr="008154AE">
        <w:rPr>
          <w:rStyle w:val="StyleUnderline"/>
          <w:highlight w:val="cyan"/>
        </w:rPr>
        <w:t>commitments</w:t>
      </w:r>
      <w:r w:rsidRPr="002104A1">
        <w:rPr>
          <w:rStyle w:val="StyleUnderline"/>
        </w:rPr>
        <w:t xml:space="preserve"> to discourage prolif</w:t>
      </w:r>
      <w:r w:rsidRPr="002104A1">
        <w:rPr>
          <w:sz w:val="16"/>
        </w:rPr>
        <w:t xml:space="preserve">eration, </w:t>
      </w:r>
      <w:r w:rsidRPr="008154AE">
        <w:rPr>
          <w:rStyle w:val="Emphasis"/>
          <w:highlight w:val="cyan"/>
        </w:rPr>
        <w:t>the</w:t>
      </w:r>
      <w:r w:rsidRPr="002104A1">
        <w:rPr>
          <w:sz w:val="16"/>
        </w:rPr>
        <w:t xml:space="preserve"> U.S. </w:t>
      </w:r>
      <w:r w:rsidRPr="008154AE">
        <w:rPr>
          <w:rStyle w:val="Emphasis"/>
          <w:highlight w:val="cyan"/>
        </w:rPr>
        <w:t>military is encouraged to adopt</w:t>
      </w:r>
      <w:r w:rsidRPr="002104A1">
        <w:rPr>
          <w:sz w:val="16"/>
        </w:rPr>
        <w:t xml:space="preserve"> conventional and nuclear military </w:t>
      </w:r>
      <w:r w:rsidRPr="008154AE">
        <w:rPr>
          <w:rStyle w:val="Emphasis"/>
          <w:highlight w:val="cyan"/>
        </w:rPr>
        <w:t>strategies that are</w:t>
      </w:r>
      <w:r w:rsidRPr="002104A1">
        <w:rPr>
          <w:sz w:val="16"/>
        </w:rPr>
        <w:t xml:space="preserve"> themselves </w:t>
      </w:r>
      <w:r w:rsidRPr="008154AE">
        <w:rPr>
          <w:rStyle w:val="Emphasis"/>
          <w:highlight w:val="cyan"/>
        </w:rPr>
        <w:t>destabilizing</w:t>
      </w:r>
      <w:r w:rsidRPr="002104A1">
        <w:rPr>
          <w:rStyle w:val="Emphasis"/>
        </w:rPr>
        <w:t>.</w:t>
      </w:r>
      <w:r w:rsidRPr="002104A1">
        <w:rPr>
          <w:sz w:val="16"/>
        </w:rPr>
        <w:t xml:space="preserve"> Finally, </w:t>
      </w:r>
      <w:r w:rsidRPr="008154AE">
        <w:rPr>
          <w:rStyle w:val="StyleUnderline"/>
          <w:highlight w:val="cyan"/>
        </w:rPr>
        <w:t>as is clear from the</w:t>
      </w:r>
      <w:r w:rsidRPr="002104A1">
        <w:rPr>
          <w:rStyle w:val="StyleUnderline"/>
        </w:rPr>
        <w:t xml:space="preserve"> evidence of the </w:t>
      </w:r>
      <w:r w:rsidRPr="008154AE">
        <w:rPr>
          <w:rStyle w:val="StyleUnderline"/>
          <w:highlight w:val="cyan"/>
        </w:rPr>
        <w:t xml:space="preserve">last twenty years, </w:t>
      </w:r>
      <w:r w:rsidRPr="008154AE">
        <w:rPr>
          <w:rStyle w:val="Emphasis"/>
          <w:highlight w:val="cyan"/>
        </w:rPr>
        <w:t>the U</w:t>
      </w:r>
      <w:r w:rsidRPr="002104A1">
        <w:rPr>
          <w:sz w:val="16"/>
        </w:rPr>
        <w:t xml:space="preserve">nited </w:t>
      </w:r>
      <w:r w:rsidRPr="008154AE">
        <w:rPr>
          <w:rStyle w:val="Emphasis"/>
          <w:highlight w:val="cyan"/>
        </w:rPr>
        <w:t>S</w:t>
      </w:r>
      <w:r w:rsidRPr="008154AE">
        <w:rPr>
          <w:sz w:val="16"/>
          <w:highlight w:val="cyan"/>
        </w:rPr>
        <w:t>t</w:t>
      </w:r>
      <w:r w:rsidRPr="002104A1">
        <w:rPr>
          <w:sz w:val="16"/>
        </w:rPr>
        <w:t xml:space="preserve">ates </w:t>
      </w:r>
      <w:r w:rsidRPr="008154AE">
        <w:rPr>
          <w:rStyle w:val="Emphasis"/>
          <w:highlight w:val="cyan"/>
        </w:rPr>
        <w:t>ends up in regional wars</w:t>
      </w:r>
      <w:r w:rsidRPr="002104A1">
        <w:rPr>
          <w:rStyle w:val="Emphasis"/>
        </w:rPr>
        <w:t xml:space="preserve"> </w:t>
      </w:r>
      <w:r w:rsidRPr="002104A1">
        <w:rPr>
          <w:sz w:val="16"/>
        </w:rPr>
        <w:t xml:space="preserve">in any case. Fourth, one key set of interconnections posited by Liberal Hegemonists is that between U.S. security provision, free trade, and U.S. prosperity. This is a prescriptive extension of hegemonic stability theory, developed by economist Charles Kindleberger from a close study of the collapse of global liquidity in 1931 and the ensuing great depression. 125 Professor Kindleberger concluded from this one case that a global system of free trade and finance would more easily survive crises if there was a “leader,” a hegemon with sufficient economic power such that its policies could “save” a system in crisis, which would also have the interest and the will to do so, precisely because it was so strong. 126 Subsequent theorists, such as Robert Gilpin, extended this to the idea that a global economic and security hegemon would be even better. 127 Robert Keohane, and later John Ikenberry, added to this theory the notion that a “liberal” hegemon would be still better, because it would graft transparent and legitimate rules onto the hegemonic system, which would make it more acceptable to the “subjects” and hence less costly to run. 128 A comprehensive rebuttal of hegemonic stability theory is beyond the scope of this book. But this theory has fallen into desuetude in the study of international politics in the last twenty years. </w:t>
      </w:r>
      <w:r w:rsidRPr="008154AE">
        <w:rPr>
          <w:rStyle w:val="StyleUnderline"/>
          <w:highlight w:val="cyan"/>
        </w:rPr>
        <w:t>Proponents did not produce a clear</w:t>
      </w:r>
      <w:r w:rsidRPr="002104A1">
        <w:rPr>
          <w:sz w:val="16"/>
        </w:rPr>
        <w:t xml:space="preserve">, consolidated </w:t>
      </w:r>
      <w:r w:rsidRPr="002104A1">
        <w:rPr>
          <w:rStyle w:val="StyleUnderline"/>
        </w:rPr>
        <w:t xml:space="preserve">version of the </w:t>
      </w:r>
      <w:r w:rsidRPr="008154AE">
        <w:rPr>
          <w:rStyle w:val="StyleUnderline"/>
          <w:highlight w:val="cyan"/>
        </w:rPr>
        <w:t xml:space="preserve">theory that integrated </w:t>
      </w:r>
      <w:r w:rsidRPr="008154AE">
        <w:rPr>
          <w:rStyle w:val="Emphasis"/>
          <w:highlight w:val="cyan"/>
        </w:rPr>
        <w:t>economics</w:t>
      </w:r>
      <w:r w:rsidRPr="008154AE">
        <w:rPr>
          <w:rStyle w:val="StyleUnderline"/>
          <w:highlight w:val="cyan"/>
        </w:rPr>
        <w:t xml:space="preserve">, </w:t>
      </w:r>
      <w:r w:rsidRPr="008154AE">
        <w:rPr>
          <w:rStyle w:val="Emphasis"/>
          <w:highlight w:val="cyan"/>
        </w:rPr>
        <w:t>security</w:t>
      </w:r>
      <w:r w:rsidRPr="008154AE">
        <w:rPr>
          <w:rStyle w:val="StyleUnderline"/>
          <w:highlight w:val="cyan"/>
        </w:rPr>
        <w:t xml:space="preserve">, and </w:t>
      </w:r>
      <w:r w:rsidRPr="008154AE">
        <w:rPr>
          <w:rStyle w:val="Emphasis"/>
          <w:highlight w:val="cyan"/>
        </w:rPr>
        <w:t>institutional variables</w:t>
      </w:r>
      <w:r w:rsidRPr="002104A1">
        <w:rPr>
          <w:sz w:val="16"/>
        </w:rPr>
        <w:t xml:space="preserve"> in a systematic way that gives us a sense of their relative importance and interdependence, and how they work in practice. The theory is difficult to test because there are only two cases: nineteenth- and early twentieth-century Britain, and post–World War II United States, and they operated in very different ways under very different conditions. Finally, </w:t>
      </w:r>
      <w:r w:rsidRPr="008154AE">
        <w:rPr>
          <w:rStyle w:val="Emphasis"/>
          <w:highlight w:val="cyan"/>
        </w:rPr>
        <w:t>testing</w:t>
      </w:r>
      <w:r w:rsidRPr="002104A1">
        <w:rPr>
          <w:sz w:val="16"/>
          <w:szCs w:val="16"/>
        </w:rPr>
        <w:t xml:space="preserve"> of narrow versions </w:t>
      </w:r>
      <w:r w:rsidRPr="002104A1">
        <w:rPr>
          <w:rStyle w:val="Emphasis"/>
        </w:rPr>
        <w:t xml:space="preserve">of the theory </w:t>
      </w:r>
      <w:r w:rsidRPr="008154AE">
        <w:rPr>
          <w:rStyle w:val="Emphasis"/>
          <w:highlight w:val="cyan"/>
        </w:rPr>
        <w:t>did not show compelling results</w:t>
      </w:r>
      <w:r w:rsidRPr="002104A1">
        <w:rPr>
          <w:rStyle w:val="Emphasis"/>
        </w:rPr>
        <w:t>.</w:t>
      </w:r>
      <w:r w:rsidRPr="002104A1">
        <w:rPr>
          <w:sz w:val="16"/>
        </w:rPr>
        <w:t xml:space="preserve"> 129 These problems should make us somewhat skeptical about making the theory the basis for U.S. grand strategy. </w:t>
      </w:r>
    </w:p>
    <w:p w14:paraId="32AE3B03" w14:textId="77777777" w:rsidR="00207140" w:rsidRPr="002104A1" w:rsidRDefault="00207140" w:rsidP="00207140">
      <w:pPr>
        <w:pStyle w:val="Heading4"/>
        <w:spacing w:before="0"/>
      </w:pPr>
      <w:r w:rsidRPr="002104A1">
        <w:t xml:space="preserve">Prolif causes extinction - breaks down MAD, sparks instability, and terrorism </w:t>
      </w:r>
    </w:p>
    <w:p w14:paraId="611AC0F3" w14:textId="77777777" w:rsidR="00207140" w:rsidRPr="002104A1" w:rsidRDefault="00207140" w:rsidP="00207140">
      <w:r w:rsidRPr="002104A1">
        <w:rPr>
          <w:b/>
          <w:sz w:val="26"/>
          <w:szCs w:val="26"/>
        </w:rPr>
        <w:t>Kroenig 15</w:t>
      </w:r>
      <w:r w:rsidRPr="002104A1">
        <w:t xml:space="preserve"> (Matthew, Associate Professor and International Relations Field Chair in the Department of Government and School of Foreign Service at Georgetown University, 2015. “The History of Proliferation Optimism: Does It Have a Future?” </w:t>
      </w:r>
      <w:r w:rsidRPr="002104A1">
        <w:rPr>
          <w:i/>
        </w:rPr>
        <w:t>Journal of Strategic Studies</w:t>
      </w:r>
      <w:r w:rsidRPr="002104A1">
        <w:t>, Volume 38, Issue 1-2, 2015)</w:t>
      </w:r>
    </w:p>
    <w:p w14:paraId="597FF883" w14:textId="1679F506" w:rsidR="002C6ECF" w:rsidRPr="002104A1" w:rsidRDefault="00207140" w:rsidP="00AB2174">
      <w:pPr>
        <w:rPr>
          <w:b/>
          <w:u w:val="single"/>
        </w:rPr>
      </w:pPr>
      <w:r w:rsidRPr="008154AE">
        <w:rPr>
          <w:rStyle w:val="StyleUnderline"/>
          <w:highlight w:val="cyan"/>
        </w:rPr>
        <w:t>The spread of nuclear weapons poses</w:t>
      </w:r>
      <w:r w:rsidRPr="002104A1">
        <w:rPr>
          <w:rStyle w:val="StyleUnderline"/>
        </w:rPr>
        <w:t xml:space="preserve"> at least six </w:t>
      </w:r>
      <w:r w:rsidRPr="008154AE">
        <w:rPr>
          <w:rStyle w:val="Emphasis"/>
          <w:highlight w:val="cyan"/>
        </w:rPr>
        <w:t>severe threats</w:t>
      </w:r>
      <w:r w:rsidRPr="008154AE">
        <w:rPr>
          <w:rStyle w:val="StyleUnderline"/>
          <w:highlight w:val="cyan"/>
        </w:rPr>
        <w:t xml:space="preserve"> to international</w:t>
      </w:r>
      <w:r w:rsidRPr="002104A1">
        <w:rPr>
          <w:rStyle w:val="StyleUnderline"/>
        </w:rPr>
        <w:t xml:space="preserve"> peace and </w:t>
      </w:r>
      <w:r w:rsidRPr="008154AE">
        <w:rPr>
          <w:rStyle w:val="StyleUnderline"/>
          <w:highlight w:val="cyan"/>
        </w:rPr>
        <w:t xml:space="preserve">security </w:t>
      </w:r>
      <w:r w:rsidRPr="002104A1">
        <w:rPr>
          <w:rStyle w:val="StyleUnderline"/>
        </w:rPr>
        <w:t xml:space="preserve">including: </w:t>
      </w:r>
      <w:r w:rsidRPr="008154AE">
        <w:rPr>
          <w:rStyle w:val="Emphasis"/>
          <w:highlight w:val="cyan"/>
        </w:rPr>
        <w:t>nuclear war</w:t>
      </w:r>
      <w:r w:rsidRPr="002104A1">
        <w:rPr>
          <w:rStyle w:val="StyleUnderline"/>
        </w:rPr>
        <w:t xml:space="preserve">, nuclear </w:t>
      </w:r>
      <w:r w:rsidRPr="008154AE">
        <w:rPr>
          <w:rStyle w:val="Emphasis"/>
          <w:highlight w:val="cyan"/>
        </w:rPr>
        <w:t>terrorism</w:t>
      </w:r>
      <w:r w:rsidRPr="002104A1">
        <w:rPr>
          <w:rStyle w:val="StyleUnderline"/>
        </w:rPr>
        <w:t xml:space="preserve">, global </w:t>
      </w:r>
      <w:r w:rsidRPr="008154AE">
        <w:rPr>
          <w:rStyle w:val="StyleUnderline"/>
          <w:highlight w:val="cyan"/>
        </w:rPr>
        <w:t>and</w:t>
      </w:r>
      <w:r w:rsidRPr="002104A1">
        <w:t xml:space="preserve"> </w:t>
      </w:r>
      <w:r w:rsidRPr="002104A1">
        <w:rPr>
          <w:rStyle w:val="StyleUnderline"/>
        </w:rPr>
        <w:t xml:space="preserve">regional instability, constrained US freedom of action, </w:t>
      </w:r>
      <w:r w:rsidRPr="008154AE">
        <w:rPr>
          <w:rStyle w:val="Emphasis"/>
          <w:highlight w:val="cyan"/>
        </w:rPr>
        <w:t>weakened alliances</w:t>
      </w:r>
      <w:r w:rsidRPr="002104A1">
        <w:rPr>
          <w:rStyle w:val="StyleUnderline"/>
        </w:rPr>
        <w:t>, and further nuclear proliferation.</w:t>
      </w:r>
      <w:r w:rsidRPr="002104A1">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2104A1">
        <w:rPr>
          <w:rStyle w:val="StyleUnderline"/>
        </w:rPr>
        <w:t>we should be pessimistic about the likely consequences of nuclear proliferation</w:t>
      </w:r>
      <w:r w:rsidRPr="002104A1">
        <w:t xml:space="preserve">. Many of these threats will be illuminated with a discussion of a case of much contemporary concern: Iran’s advanced nuclear program. Nuclear War </w:t>
      </w:r>
      <w:r w:rsidRPr="002104A1">
        <w:rPr>
          <w:rStyle w:val="StyleUnderline"/>
        </w:rPr>
        <w:t>The greatest threat</w:t>
      </w:r>
      <w:r w:rsidRPr="002104A1">
        <w:t xml:space="preserve"> posed by the spread of nuclear weapons </w:t>
      </w:r>
      <w:r w:rsidRPr="002104A1">
        <w:rPr>
          <w:rStyle w:val="StyleUnderline"/>
        </w:rPr>
        <w:t xml:space="preserve">is nuclear war. </w:t>
      </w:r>
      <w:r w:rsidRPr="008154AE">
        <w:rPr>
          <w:rStyle w:val="StyleUnderline"/>
          <w:highlight w:val="cyan"/>
        </w:rPr>
        <w:t xml:space="preserve">The more </w:t>
      </w:r>
      <w:r w:rsidRPr="002104A1">
        <w:rPr>
          <w:rStyle w:val="StyleUnderline"/>
        </w:rPr>
        <w:t xml:space="preserve">states in possession of </w:t>
      </w:r>
      <w:r w:rsidRPr="008154AE">
        <w:rPr>
          <w:rStyle w:val="StyleUnderline"/>
          <w:highlight w:val="cyan"/>
        </w:rPr>
        <w:t>nuclear weapons</w:t>
      </w:r>
      <w:r w:rsidRPr="002104A1">
        <w:t xml:space="preserve">, </w:t>
      </w:r>
      <w:r w:rsidRPr="008154AE">
        <w:rPr>
          <w:rStyle w:val="StyleUnderline"/>
          <w:highlight w:val="cyan"/>
        </w:rPr>
        <w:t xml:space="preserve">the </w:t>
      </w:r>
      <w:r w:rsidRPr="008154AE">
        <w:rPr>
          <w:rStyle w:val="Emphasis"/>
          <w:highlight w:val="cyan"/>
        </w:rPr>
        <w:t>greater the probability</w:t>
      </w:r>
      <w:r w:rsidRPr="002104A1">
        <w:rPr>
          <w:rStyle w:val="StyleUnderline"/>
        </w:rPr>
        <w:t xml:space="preserve"> that somewhere, someday, </w:t>
      </w:r>
      <w:r w:rsidRPr="008154AE">
        <w:rPr>
          <w:rStyle w:val="StyleUnderline"/>
          <w:highlight w:val="cyan"/>
        </w:rPr>
        <w:t xml:space="preserve">there will be a </w:t>
      </w:r>
      <w:r w:rsidRPr="008154AE">
        <w:rPr>
          <w:rStyle w:val="Emphasis"/>
          <w:highlight w:val="cyan"/>
        </w:rPr>
        <w:t>catastrophic nuclear</w:t>
      </w:r>
      <w:r w:rsidRPr="008154AE">
        <w:rPr>
          <w:rStyle w:val="StyleUnderline"/>
          <w:highlight w:val="cyan"/>
        </w:rPr>
        <w:t xml:space="preserve"> war.</w:t>
      </w:r>
      <w:r w:rsidRPr="002104A1">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8154AE">
        <w:rPr>
          <w:rStyle w:val="StyleUnderline"/>
          <w:highlight w:val="cyan"/>
        </w:rPr>
        <w:t>Before</w:t>
      </w:r>
      <w:r w:rsidRPr="002104A1">
        <w:rPr>
          <w:rStyle w:val="StyleUnderline"/>
        </w:rPr>
        <w:t xml:space="preserve"> reaching a state of </w:t>
      </w:r>
      <w:r w:rsidRPr="008154AE">
        <w:rPr>
          <w:rStyle w:val="Emphasis"/>
          <w:highlight w:val="cyan"/>
        </w:rPr>
        <w:t>MAD</w:t>
      </w:r>
      <w:r w:rsidRPr="002104A1">
        <w:t xml:space="preserve">, </w:t>
      </w:r>
      <w:r w:rsidRPr="008154AE">
        <w:rPr>
          <w:rStyle w:val="StyleUnderline"/>
          <w:highlight w:val="cyan"/>
        </w:rPr>
        <w:t>new</w:t>
      </w:r>
      <w:r w:rsidRPr="002104A1">
        <w:rPr>
          <w:rStyle w:val="StyleUnderline"/>
        </w:rPr>
        <w:t xml:space="preserve"> nuclear </w:t>
      </w:r>
      <w:r w:rsidRPr="008154AE">
        <w:rPr>
          <w:rStyle w:val="StyleUnderline"/>
          <w:highlight w:val="cyan"/>
        </w:rPr>
        <w:t xml:space="preserve">states </w:t>
      </w:r>
      <w:r w:rsidRPr="002104A1">
        <w:rPr>
          <w:rStyle w:val="StyleUnderline"/>
        </w:rPr>
        <w:t xml:space="preserve">go through a </w:t>
      </w:r>
      <w:r w:rsidRPr="002104A1">
        <w:rPr>
          <w:rStyle w:val="Emphasis"/>
        </w:rPr>
        <w:t>transition</w:t>
      </w:r>
      <w:r w:rsidRPr="002104A1">
        <w:rPr>
          <w:rStyle w:val="StyleUnderline"/>
        </w:rPr>
        <w:t xml:space="preserve"> period in which they</w:t>
      </w:r>
      <w:r w:rsidRPr="008154AE">
        <w:rPr>
          <w:rStyle w:val="StyleUnderline"/>
          <w:highlight w:val="cyan"/>
        </w:rPr>
        <w:t xml:space="preserve"> </w:t>
      </w:r>
      <w:r w:rsidRPr="008154AE">
        <w:rPr>
          <w:rStyle w:val="Emphasis"/>
          <w:highlight w:val="cyan"/>
        </w:rPr>
        <w:t>lack</w:t>
      </w:r>
      <w:r w:rsidRPr="002104A1">
        <w:rPr>
          <w:rStyle w:val="StyleUnderline"/>
        </w:rPr>
        <w:t xml:space="preserve"> a secure-</w:t>
      </w:r>
      <w:r w:rsidRPr="008154AE">
        <w:rPr>
          <w:rStyle w:val="Emphasis"/>
          <w:highlight w:val="cyan"/>
        </w:rPr>
        <w:t>second strike</w:t>
      </w:r>
      <w:r w:rsidRPr="008154AE">
        <w:rPr>
          <w:rStyle w:val="StyleUnderline"/>
          <w:highlight w:val="cyan"/>
        </w:rPr>
        <w:t xml:space="preserve"> </w:t>
      </w:r>
      <w:r w:rsidRPr="002104A1">
        <w:rPr>
          <w:rStyle w:val="StyleUnderline"/>
        </w:rPr>
        <w:t>capability</w:t>
      </w:r>
      <w:r w:rsidRPr="002104A1">
        <w:t xml:space="preserve">. In this context, </w:t>
      </w:r>
      <w:r w:rsidRPr="002104A1">
        <w:rPr>
          <w:rStyle w:val="StyleUnderline"/>
        </w:rPr>
        <w:t xml:space="preserve">one or both states might believe that </w:t>
      </w:r>
      <w:r w:rsidRPr="008154AE">
        <w:rPr>
          <w:rStyle w:val="StyleUnderline"/>
          <w:highlight w:val="cyan"/>
        </w:rPr>
        <w:t xml:space="preserve">it has an </w:t>
      </w:r>
      <w:r w:rsidRPr="008154AE">
        <w:rPr>
          <w:rStyle w:val="Emphasis"/>
          <w:highlight w:val="cyan"/>
        </w:rPr>
        <w:t>incentive</w:t>
      </w:r>
      <w:r w:rsidRPr="008154AE">
        <w:rPr>
          <w:rStyle w:val="StyleUnderline"/>
          <w:highlight w:val="cyan"/>
        </w:rPr>
        <w:t xml:space="preserve"> to </w:t>
      </w:r>
      <w:r w:rsidRPr="008154AE">
        <w:rPr>
          <w:rStyle w:val="Emphasis"/>
          <w:highlight w:val="cyan"/>
        </w:rPr>
        <w:t>use</w:t>
      </w:r>
      <w:r w:rsidRPr="002104A1">
        <w:rPr>
          <w:rStyle w:val="StyleUnderline"/>
        </w:rPr>
        <w:t xml:space="preserve"> nuclear weapons </w:t>
      </w:r>
      <w:r w:rsidRPr="008154AE">
        <w:rPr>
          <w:rStyle w:val="Emphasis"/>
          <w:highlight w:val="cyan"/>
        </w:rPr>
        <w:t>first</w:t>
      </w:r>
      <w:r w:rsidRPr="002104A1">
        <w:t xml:space="preserve">. For example, if Iran acquires nuclear weapons, neither Iran, nor its nuclear-armed rival, Israel, will have a secure, second-strike capability. Even though it is believed to have a large arsenal, </w:t>
      </w:r>
      <w:r w:rsidRPr="002104A1">
        <w:rPr>
          <w:rStyle w:val="StyleUnderline"/>
        </w:rPr>
        <w:t>given its small size and lack of strategic depth, Israel might not be confident that it could absorb a nuclear strike and respond with a devastating counterstrike</w:t>
      </w:r>
      <w:r w:rsidRPr="002104A1">
        <w:t xml:space="preserve">. Similarly, </w:t>
      </w:r>
      <w:r w:rsidRPr="002104A1">
        <w:rPr>
          <w:rStyle w:val="StyleUnderline"/>
        </w:rPr>
        <w:t>Iran might eventually be able to build a large and survivable nuclear arsenal, but, when it first crosses the nuclear threshold, Tehran will have a small and vulnerable nuclear force</w:t>
      </w:r>
      <w:r w:rsidRPr="002104A1">
        <w:t xml:space="preserve">. In these pre-MAD situations, there are at least three ways that nuclear war could occur. First, </w:t>
      </w:r>
      <w:r w:rsidRPr="002104A1">
        <w:rPr>
          <w:rStyle w:val="StyleUnderline"/>
        </w:rPr>
        <w:t>the state with the nuclear advantage might believe it has a</w:t>
      </w:r>
      <w:r w:rsidRPr="002104A1">
        <w:t xml:space="preserve"> </w:t>
      </w:r>
      <w:r w:rsidRPr="002104A1">
        <w:rPr>
          <w:rStyle w:val="StyleUnderline"/>
        </w:rPr>
        <w:t>splendid first strike capability. In a crisis, Israel might</w:t>
      </w:r>
      <w:r w:rsidRPr="002104A1">
        <w:t xml:space="preserve">, therefore, </w:t>
      </w:r>
      <w:r w:rsidRPr="002104A1">
        <w:rPr>
          <w:rStyle w:val="StyleUnderline"/>
        </w:rPr>
        <w:t xml:space="preserve">decide to launch </w:t>
      </w:r>
      <w:r w:rsidRPr="008154AE">
        <w:rPr>
          <w:rStyle w:val="StyleUnderline"/>
          <w:highlight w:val="cyan"/>
        </w:rPr>
        <w:t xml:space="preserve">a </w:t>
      </w:r>
      <w:r w:rsidRPr="008154AE">
        <w:rPr>
          <w:rStyle w:val="Emphasis"/>
          <w:highlight w:val="cyan"/>
        </w:rPr>
        <w:t>preventive</w:t>
      </w:r>
      <w:r w:rsidRPr="002104A1">
        <w:rPr>
          <w:rStyle w:val="Emphasis"/>
        </w:rPr>
        <w:t xml:space="preserve"> nuclear </w:t>
      </w:r>
      <w:r w:rsidRPr="008154AE">
        <w:rPr>
          <w:rStyle w:val="Emphasis"/>
          <w:highlight w:val="cyan"/>
        </w:rPr>
        <w:t>strike</w:t>
      </w:r>
      <w:r w:rsidRPr="002104A1">
        <w:rPr>
          <w:rStyle w:val="StyleUnderline"/>
        </w:rPr>
        <w:t xml:space="preserve"> to disarm Iran’s nuclear capabilities. </w:t>
      </w:r>
      <w:r w:rsidRPr="002104A1">
        <w:t xml:space="preserve">Indeed, </w:t>
      </w:r>
      <w:r w:rsidRPr="002104A1">
        <w:rPr>
          <w:rStyle w:val="StyleUnderline"/>
        </w:rPr>
        <w:t>this</w:t>
      </w:r>
      <w:r w:rsidRPr="002104A1">
        <w:t xml:space="preserve"> </w:t>
      </w:r>
      <w:r w:rsidRPr="002104A1">
        <w:rPr>
          <w:rStyle w:val="Emphasis"/>
        </w:rPr>
        <w:t>incentive</w:t>
      </w:r>
      <w:r w:rsidRPr="002104A1">
        <w:t xml:space="preserve"> </w:t>
      </w:r>
      <w:r w:rsidRPr="002104A1">
        <w:rPr>
          <w:rStyle w:val="StyleUnderline"/>
        </w:rPr>
        <w:t xml:space="preserve">might be further increased by Israel’s aggressive strategic culture that </w:t>
      </w:r>
      <w:r w:rsidRPr="008154AE">
        <w:rPr>
          <w:rStyle w:val="StyleUnderline"/>
          <w:highlight w:val="cyan"/>
        </w:rPr>
        <w:t>emphasizes</w:t>
      </w:r>
      <w:r w:rsidRPr="002104A1">
        <w:rPr>
          <w:rStyle w:val="StyleUnderline"/>
        </w:rPr>
        <w:t xml:space="preserve"> preemptive action.</w:t>
      </w:r>
      <w:r w:rsidRPr="002104A1">
        <w:t xml:space="preserve"> Second, </w:t>
      </w:r>
      <w:r w:rsidRPr="002104A1">
        <w:rPr>
          <w:rStyle w:val="StyleUnderline"/>
        </w:rPr>
        <w:t>the state with a small and vulnerable</w:t>
      </w:r>
      <w:r w:rsidRPr="002104A1">
        <w:t xml:space="preserve"> nuclear arsenal, in this case Iran, </w:t>
      </w:r>
      <w:r w:rsidRPr="002104A1">
        <w:rPr>
          <w:rStyle w:val="StyleUnderline"/>
        </w:rPr>
        <w:t xml:space="preserve">might feel </w:t>
      </w:r>
      <w:r w:rsidRPr="008154AE">
        <w:rPr>
          <w:rStyle w:val="Emphasis"/>
          <w:highlight w:val="cyan"/>
        </w:rPr>
        <w:t xml:space="preserve">use </w:t>
      </w:r>
      <w:r w:rsidRPr="002104A1">
        <w:rPr>
          <w:rStyle w:val="Emphasis"/>
        </w:rPr>
        <w:t>th</w:t>
      </w:r>
      <w:r w:rsidRPr="008154AE">
        <w:rPr>
          <w:rStyle w:val="Emphasis"/>
          <w:highlight w:val="cyan"/>
        </w:rPr>
        <w:t xml:space="preserve">em or lose </w:t>
      </w:r>
      <w:r w:rsidRPr="002104A1">
        <w:rPr>
          <w:rStyle w:val="Emphasis"/>
        </w:rPr>
        <w:t>th</w:t>
      </w:r>
      <w:r w:rsidRPr="008154AE">
        <w:rPr>
          <w:rStyle w:val="Emphasis"/>
          <w:highlight w:val="cyan"/>
        </w:rPr>
        <w:t>em pressures</w:t>
      </w:r>
      <w:r w:rsidRPr="002104A1">
        <w:t xml:space="preserve">. That is, </w:t>
      </w:r>
      <w:r w:rsidRPr="002104A1">
        <w:rPr>
          <w:rStyle w:val="StyleUnderline"/>
        </w:rPr>
        <w:t>in a crisis, Iran might decide to strike first rather than risk having its entire nuclear arsenal destroyed</w:t>
      </w:r>
      <w:r w:rsidRPr="002104A1">
        <w:t xml:space="preserve">. Third, as Thomas Schelling has argued, </w:t>
      </w:r>
      <w:r w:rsidRPr="002104A1">
        <w:rPr>
          <w:rStyle w:val="StyleUnderline"/>
        </w:rPr>
        <w:t>nuclear war could result due to the reciprocal fear of surprise attack</w:t>
      </w:r>
      <w:r w:rsidRPr="002104A1">
        <w:t xml:space="preserve">.49 If there are advantages to striking first, </w:t>
      </w:r>
      <w:r w:rsidRPr="002104A1">
        <w:rPr>
          <w:rStyle w:val="StyleUnderline"/>
        </w:rPr>
        <w:t>one state might start a nuclear war in the belief that war is inevitable and that it would be better to go first than to go second</w:t>
      </w:r>
      <w:r w:rsidRPr="002104A1">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2104A1">
        <w:rPr>
          <w:rStyle w:val="Emphasis"/>
        </w:rPr>
        <w:t>there is still a risk of nuclear war</w:t>
      </w:r>
      <w:r w:rsidRPr="002104A1">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2104A1">
        <w:rPr>
          <w:rStyle w:val="StyleUnderline"/>
        </w:rPr>
        <w:t>Iran’s theocratic government</w:t>
      </w:r>
      <w:r w:rsidRPr="002104A1">
        <w:t xml:space="preserve">, despite its inflammatory rhetoric, has followed a fairly pragmatic foreign policy since 1979, but it </w:t>
      </w:r>
      <w:r w:rsidRPr="002104A1">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2104A1">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2104A1">
        <w:rPr>
          <w:rStyle w:val="StyleUnderline"/>
        </w:rPr>
        <w:t>nuclear-armed states still have conflicts of interest and leaders</w:t>
      </w:r>
      <w:r w:rsidRPr="002104A1">
        <w:t xml:space="preserve"> </w:t>
      </w:r>
      <w:r w:rsidRPr="002104A1">
        <w:rPr>
          <w:rStyle w:val="StyleUnderline"/>
        </w:rPr>
        <w:t>still seek to coerce nuclear-armed adversaries</w:t>
      </w:r>
      <w:r w:rsidRPr="002104A1">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8154AE">
        <w:rPr>
          <w:rStyle w:val="StyleUnderline"/>
          <w:highlight w:val="cyan"/>
        </w:rPr>
        <w:t>leaders</w:t>
      </w:r>
      <w:r w:rsidRPr="002104A1">
        <w:rPr>
          <w:rStyle w:val="StyleUnderline"/>
        </w:rPr>
        <w:t xml:space="preserve"> can make a ‘threat that leaves something to chance’.</w:t>
      </w:r>
      <w:r w:rsidRPr="002104A1">
        <w:t xml:space="preserve">52 </w:t>
      </w:r>
      <w:r w:rsidRPr="002104A1">
        <w:rPr>
          <w:rStyle w:val="Emphasis"/>
        </w:rPr>
        <w:t xml:space="preserve">They can </w:t>
      </w:r>
      <w:r w:rsidRPr="008154AE">
        <w:rPr>
          <w:rStyle w:val="Emphasis"/>
          <w:highlight w:val="cyan"/>
        </w:rPr>
        <w:t>initiate a nuclear crisis</w:t>
      </w:r>
      <w:r w:rsidRPr="002104A1">
        <w:t xml:space="preserve">. </w:t>
      </w:r>
      <w:r w:rsidRPr="008154AE">
        <w:rPr>
          <w:rStyle w:val="StyleUnderline"/>
          <w:highlight w:val="cyan"/>
        </w:rPr>
        <w:t xml:space="preserve">By playing </w:t>
      </w:r>
      <w:r w:rsidRPr="002104A1">
        <w:rPr>
          <w:rStyle w:val="StyleUnderline"/>
        </w:rPr>
        <w:t xml:space="preserve">these risky games of nuclear </w:t>
      </w:r>
      <w:r w:rsidRPr="008154AE">
        <w:rPr>
          <w:rStyle w:val="StyleUnderline"/>
          <w:highlight w:val="cyan"/>
        </w:rPr>
        <w:t>brinkmanship</w:t>
      </w:r>
      <w:r w:rsidRPr="002104A1">
        <w:rPr>
          <w:rStyle w:val="StyleUnderline"/>
        </w:rPr>
        <w:t xml:space="preserve">, </w:t>
      </w:r>
      <w:r w:rsidRPr="008154AE">
        <w:rPr>
          <w:rStyle w:val="StyleUnderline"/>
          <w:highlight w:val="cyan"/>
        </w:rPr>
        <w:t>states can increase the risk</w:t>
      </w:r>
      <w:r w:rsidRPr="002104A1">
        <w:rPr>
          <w:rStyle w:val="StyleUnderline"/>
        </w:rPr>
        <w:t xml:space="preserve"> of nuclear war in an attempt </w:t>
      </w:r>
      <w:r w:rsidRPr="008154AE">
        <w:rPr>
          <w:rStyle w:val="Emphasis"/>
          <w:highlight w:val="cyan"/>
        </w:rPr>
        <w:t>to force a less resolved adversary</w:t>
      </w:r>
      <w:r w:rsidRPr="008154AE">
        <w:rPr>
          <w:rStyle w:val="StyleUnderline"/>
          <w:highlight w:val="cyan"/>
        </w:rPr>
        <w:t xml:space="preserve"> to back</w:t>
      </w:r>
      <w:r w:rsidRPr="002104A1">
        <w:rPr>
          <w:rStyle w:val="StyleUnderline"/>
        </w:rPr>
        <w:t xml:space="preserve"> </w:t>
      </w:r>
      <w:r w:rsidRPr="008154AE">
        <w:rPr>
          <w:rStyle w:val="StyleUnderline"/>
          <w:highlight w:val="cyan"/>
        </w:rPr>
        <w:t>down</w:t>
      </w:r>
      <w:r w:rsidRPr="002104A1">
        <w:t xml:space="preserve">. Historical </w:t>
      </w:r>
      <w:r w:rsidRPr="002104A1">
        <w:rPr>
          <w:rStyle w:val="StyleUnderline"/>
        </w:rPr>
        <w:t xml:space="preserve">crises have not resulted in nuclear war, but </w:t>
      </w:r>
      <w:r w:rsidRPr="008154AE">
        <w:rPr>
          <w:rStyle w:val="StyleUnderline"/>
          <w:highlight w:val="cyan"/>
        </w:rPr>
        <w:t>many of them</w:t>
      </w:r>
      <w:r w:rsidRPr="002104A1">
        <w:t xml:space="preserve">, including the 1962 Cuban Missile Crisis, </w:t>
      </w:r>
      <w:r w:rsidRPr="008154AE">
        <w:rPr>
          <w:rStyle w:val="StyleUnderline"/>
          <w:highlight w:val="cyan"/>
        </w:rPr>
        <w:t xml:space="preserve">have </w:t>
      </w:r>
      <w:r w:rsidRPr="008154AE">
        <w:rPr>
          <w:rStyle w:val="Emphasis"/>
          <w:highlight w:val="cyan"/>
        </w:rPr>
        <w:t>come close</w:t>
      </w:r>
      <w:r w:rsidRPr="002104A1">
        <w:t xml:space="preserve">. And scholars have documented historical incidents when accidents nearly led to war.53 </w:t>
      </w:r>
      <w:r w:rsidRPr="002104A1">
        <w:rPr>
          <w:rStyle w:val="StyleUnderline"/>
        </w:rPr>
        <w:t>When we think about future nuclear crisis dyads</w:t>
      </w:r>
      <w:r w:rsidRPr="002104A1">
        <w:t xml:space="preserve">, such as Iran and Israel, </w:t>
      </w:r>
      <w:r w:rsidRPr="002104A1">
        <w:rPr>
          <w:rStyle w:val="StyleUnderline"/>
        </w:rPr>
        <w:t xml:space="preserve">with fewer sources of stability than existed during the Cold War, we can see that there is a real risk that </w:t>
      </w:r>
      <w:r w:rsidRPr="008154AE">
        <w:rPr>
          <w:rStyle w:val="Emphasis"/>
          <w:highlight w:val="cyan"/>
        </w:rPr>
        <w:t>a future crisis could result in a devastating nuclear exchange</w:t>
      </w:r>
      <w:r w:rsidRPr="002104A1">
        <w:t xml:space="preserve">. Nuclear Terrorism </w:t>
      </w:r>
      <w:r w:rsidRPr="002104A1">
        <w:rPr>
          <w:rStyle w:val="StyleUnderline"/>
        </w:rPr>
        <w:t xml:space="preserve">The </w:t>
      </w:r>
      <w:r w:rsidRPr="008154AE">
        <w:rPr>
          <w:rStyle w:val="StyleUnderline"/>
          <w:highlight w:val="cyan"/>
        </w:rPr>
        <w:t>spread</w:t>
      </w:r>
      <w:r w:rsidRPr="002104A1">
        <w:rPr>
          <w:rStyle w:val="StyleUnderline"/>
        </w:rPr>
        <w:t xml:space="preserve"> of nuclear weapons also </w:t>
      </w:r>
      <w:r w:rsidRPr="008154AE">
        <w:rPr>
          <w:rStyle w:val="Emphasis"/>
          <w:highlight w:val="cyan"/>
        </w:rPr>
        <w:t>increases the risk of nuclear terror</w:t>
      </w:r>
      <w:r w:rsidRPr="002104A1">
        <w:rPr>
          <w:rStyle w:val="Emphasis"/>
        </w:rPr>
        <w:t>ism</w:t>
      </w:r>
      <w:r w:rsidRPr="002104A1">
        <w:t xml:space="preserve">.54 While September 11th was one of the greatest tragedies in American history, it would have been much worse had Osama Bin Laden possessed nuclear weapons. Bin </w:t>
      </w:r>
      <w:r w:rsidRPr="002104A1">
        <w:rPr>
          <w:rStyle w:val="StyleUnderline"/>
        </w:rPr>
        <w:t>Laden declared it a ‘religious duty’ for Al- Qa’eda to acquire</w:t>
      </w:r>
      <w:r w:rsidRPr="002104A1">
        <w:t xml:space="preserve"> </w:t>
      </w:r>
      <w:r w:rsidRPr="002104A1">
        <w:rPr>
          <w:rStyle w:val="StyleUnderline"/>
        </w:rPr>
        <w:t>nuclear weapons and radical clerics have issued fatwas declaring it permissible to use nuclear weapons in Jihad against the West</w:t>
      </w:r>
      <w:r w:rsidRPr="002104A1">
        <w:t xml:space="preserve">.55 Unlike states, which can be more easily deterred, there is little doubt that if terrorists acquired nuclear weapons, they would use them.56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w:t>
      </w:r>
      <w:r w:rsidRPr="002104A1">
        <w:rPr>
          <w:rStyle w:val="StyleUnderline"/>
        </w:rPr>
        <w:t>as nuclear weapons spread, the possibility that they will eventually fall into terrorist hands increases</w:t>
      </w:r>
      <w:r w:rsidRPr="002104A1">
        <w:t xml:space="preserve">. </w:t>
      </w:r>
      <w:r w:rsidRPr="002104A1">
        <w:rPr>
          <w:rStyle w:val="StyleUnderline"/>
        </w:rPr>
        <w:t xml:space="preserve">States could intentionally </w:t>
      </w:r>
      <w:r w:rsidRPr="002104A1">
        <w:rPr>
          <w:rStyle w:val="Emphasis"/>
        </w:rPr>
        <w:t>transfer nuclear weapons</w:t>
      </w:r>
      <w:r w:rsidRPr="002104A1">
        <w:t xml:space="preserve">, or the fissile material required to build them, </w:t>
      </w:r>
      <w:r w:rsidRPr="002104A1">
        <w:rPr>
          <w:rStyle w:val="StyleUnderline"/>
        </w:rPr>
        <w:t>to terrorist groups</w:t>
      </w:r>
      <w:r w:rsidRPr="002104A1">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w:t>
      </w:r>
      <w:r w:rsidRPr="002104A1">
        <w:rPr>
          <w:rStyle w:val="StyleUnderline"/>
        </w:rPr>
        <w:t xml:space="preserve">a new nuclear state, with underdeveloped security procedures, might be vulnerable to </w:t>
      </w:r>
      <w:r w:rsidRPr="002104A1">
        <w:rPr>
          <w:rStyle w:val="Emphasis"/>
        </w:rPr>
        <w:t>theft</w:t>
      </w:r>
      <w:r w:rsidRPr="002104A1">
        <w:rPr>
          <w:rStyle w:val="StyleUnderline"/>
        </w:rPr>
        <w:t>, allowing terrorist groups or corrupt or ideologically-motivated insiders to transfer dangerous material to terrorists.</w:t>
      </w:r>
      <w:r w:rsidRPr="002104A1">
        <w:t xml:space="preserve"> There is evidence, for example, that representatives from Pakistan’s atomic energy establishment met with Al-Qa’eda members to discuss a possible nuclear deal.59 Finally, </w:t>
      </w:r>
      <w:r w:rsidRPr="002104A1">
        <w:rPr>
          <w:rStyle w:val="StyleUnderline"/>
        </w:rPr>
        <w:t>a nuclear-armed state could collapse</w:t>
      </w:r>
      <w:r w:rsidRPr="002104A1">
        <w:t xml:space="preserve">, </w:t>
      </w:r>
      <w:r w:rsidRPr="002104A1">
        <w:rPr>
          <w:rStyle w:val="StyleUnderline"/>
        </w:rPr>
        <w:t>resulting in a breakdown of law and order and a loose nukes problem</w:t>
      </w:r>
      <w:r w:rsidRPr="002104A1">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2104A1">
        <w:rPr>
          <w:rStyle w:val="Emphasis"/>
        </w:rPr>
        <w:t xml:space="preserve">Regional Instability </w:t>
      </w:r>
      <w:r w:rsidRPr="002104A1">
        <w:rPr>
          <w:rStyle w:val="StyleUnderline"/>
        </w:rPr>
        <w:t xml:space="preserve">The spread of </w:t>
      </w:r>
      <w:r w:rsidRPr="008154AE">
        <w:rPr>
          <w:rStyle w:val="StyleUnderline"/>
          <w:highlight w:val="cyan"/>
        </w:rPr>
        <w:t>nuclear weapons</w:t>
      </w:r>
      <w:r w:rsidRPr="002104A1">
        <w:rPr>
          <w:rStyle w:val="StyleUnderline"/>
        </w:rPr>
        <w:t xml:space="preserve"> also </w:t>
      </w:r>
      <w:r w:rsidRPr="008154AE">
        <w:rPr>
          <w:rStyle w:val="Emphasis"/>
          <w:highlight w:val="cyan"/>
        </w:rPr>
        <w:t>embolden</w:t>
      </w:r>
      <w:r w:rsidRPr="002104A1">
        <w:rPr>
          <w:rStyle w:val="Emphasis"/>
        </w:rPr>
        <w:t xml:space="preserve">s </w:t>
      </w:r>
      <w:r w:rsidRPr="008154AE">
        <w:rPr>
          <w:rStyle w:val="Emphasis"/>
          <w:highlight w:val="cyan"/>
        </w:rPr>
        <w:t>nuclear powers</w:t>
      </w:r>
      <w:r w:rsidRPr="002104A1">
        <w:t xml:space="preserve">, </w:t>
      </w:r>
      <w:r w:rsidRPr="002104A1">
        <w:rPr>
          <w:rStyle w:val="StyleUnderline"/>
        </w:rPr>
        <w:t xml:space="preserve">contributing </w:t>
      </w:r>
      <w:r w:rsidRPr="008154AE">
        <w:rPr>
          <w:rStyle w:val="StyleUnderline"/>
          <w:highlight w:val="cyan"/>
        </w:rPr>
        <w:t xml:space="preserve">to </w:t>
      </w:r>
      <w:r w:rsidRPr="008154AE">
        <w:rPr>
          <w:rStyle w:val="Emphasis"/>
          <w:highlight w:val="cyan"/>
        </w:rPr>
        <w:t>regional instability</w:t>
      </w:r>
      <w:r w:rsidRPr="002104A1">
        <w:t xml:space="preserve">. </w:t>
      </w:r>
      <w:r w:rsidRPr="002104A1">
        <w:rPr>
          <w:rStyle w:val="StyleUnderline"/>
        </w:rPr>
        <w:t>States that lack nuclear weapons need to fear direct</w:t>
      </w:r>
      <w:r w:rsidRPr="002104A1">
        <w:t xml:space="preserve"> </w:t>
      </w:r>
      <w:r w:rsidRPr="002104A1">
        <w:rPr>
          <w:rStyle w:val="StyleUnderline"/>
        </w:rPr>
        <w:t xml:space="preserve">military attack from other states, but </w:t>
      </w:r>
      <w:r w:rsidRPr="008154AE">
        <w:rPr>
          <w:rStyle w:val="StyleUnderline"/>
          <w:highlight w:val="cyan"/>
        </w:rPr>
        <w:t xml:space="preserve">states with nuclear weapons </w:t>
      </w:r>
      <w:r w:rsidRPr="002104A1">
        <w:rPr>
          <w:rStyle w:val="StyleUnderline"/>
        </w:rPr>
        <w:t>can be confident that they can deter an intentional military attack, giving them an incentive</w:t>
      </w:r>
      <w:r w:rsidRPr="002104A1">
        <w:t xml:space="preserve"> </w:t>
      </w:r>
      <w:r w:rsidRPr="002104A1">
        <w:rPr>
          <w:rStyle w:val="StyleUnderline"/>
        </w:rPr>
        <w:t>to be more aggressive in the conduct of their foreign policy</w:t>
      </w:r>
      <w:r w:rsidRPr="002104A1">
        <w:t>. In this way, n</w:t>
      </w:r>
      <w:r w:rsidRPr="002104A1">
        <w:rPr>
          <w:rStyle w:val="StyleUnderline"/>
        </w:rPr>
        <w:t xml:space="preserve">uclear weapons provide a shield under which states can feel free to </w:t>
      </w:r>
      <w:r w:rsidRPr="008154AE">
        <w:rPr>
          <w:rStyle w:val="StyleUnderline"/>
          <w:highlight w:val="cyan"/>
        </w:rPr>
        <w:t xml:space="preserve">engage in </w:t>
      </w:r>
      <w:r w:rsidRPr="008154AE">
        <w:rPr>
          <w:rStyle w:val="Emphasis"/>
          <w:highlight w:val="cyan"/>
        </w:rPr>
        <w:t>lower-level aggression</w:t>
      </w:r>
      <w:r w:rsidRPr="002104A1">
        <w:t xml:space="preserve">. Indeed, international relations theories about the ‘stability-instability paradox’ maintain that stability at the nuclear level contributes to conventional instability.60 Historically, we have seen that </w:t>
      </w:r>
      <w:r w:rsidRPr="008154AE">
        <w:rPr>
          <w:rStyle w:val="StyleUnderline"/>
          <w:highlight w:val="cyan"/>
        </w:rPr>
        <w:t xml:space="preserve">the spread of </w:t>
      </w:r>
      <w:r w:rsidRPr="008154AE">
        <w:rPr>
          <w:rStyle w:val="Emphasis"/>
          <w:highlight w:val="cyan"/>
        </w:rPr>
        <w:t>nuc</w:t>
      </w:r>
      <w:r w:rsidRPr="002104A1">
        <w:rPr>
          <w:rStyle w:val="Emphasis"/>
        </w:rPr>
        <w:t>lear weapon</w:t>
      </w:r>
      <w:r w:rsidRPr="008154AE">
        <w:rPr>
          <w:rStyle w:val="Emphasis"/>
          <w:highlight w:val="cyan"/>
        </w:rPr>
        <w:t>s</w:t>
      </w:r>
      <w:r w:rsidRPr="002104A1">
        <w:rPr>
          <w:rStyle w:val="StyleUnderline"/>
        </w:rPr>
        <w:t xml:space="preserve"> has </w:t>
      </w:r>
      <w:r w:rsidRPr="008154AE">
        <w:rPr>
          <w:rStyle w:val="StyleUnderline"/>
          <w:highlight w:val="cyan"/>
        </w:rPr>
        <w:t>emboldened</w:t>
      </w:r>
      <w:r w:rsidRPr="002104A1">
        <w:rPr>
          <w:rStyle w:val="StyleUnderline"/>
        </w:rPr>
        <w:t xml:space="preserve"> their possessors and contributed to </w:t>
      </w:r>
      <w:r w:rsidRPr="008154AE">
        <w:rPr>
          <w:rStyle w:val="Emphasis"/>
          <w:highlight w:val="cyan"/>
        </w:rPr>
        <w:t>regional instability</w:t>
      </w:r>
      <w:r w:rsidRPr="002104A1">
        <w:t xml:space="preserve">. </w:t>
      </w:r>
      <w:r w:rsidRPr="002104A1">
        <w:rPr>
          <w:rStyle w:val="StyleUnderline"/>
        </w:rPr>
        <w:t>Recent scholarly analyses have demonstrated that, after controlling for other relevant factors, nuclear-weapon states are more likely to engage in conflict than nonnuclear</w:t>
      </w:r>
      <w:r w:rsidRPr="002104A1">
        <w:t>-</w:t>
      </w:r>
      <w:r w:rsidRPr="002104A1">
        <w:rPr>
          <w:rStyle w:val="StyleUnderline"/>
        </w:rPr>
        <w:t>weapon states</w:t>
      </w:r>
      <w:r w:rsidRPr="002104A1">
        <w:t xml:space="preserve"> and that </w:t>
      </w:r>
      <w:r w:rsidRPr="002104A1">
        <w:rPr>
          <w:rStyle w:val="StyleUnderline"/>
        </w:rPr>
        <w:t>this aggressiveness is more pronounced in new nuclear states that have less experience with nuclear diplomacy.</w:t>
      </w:r>
      <w:r w:rsidRPr="002104A1">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2104A1">
        <w:rPr>
          <w:rStyle w:val="StyleUnderline"/>
        </w:rPr>
        <w:t>nuclear-armed Iran would likely step up support to terrorist and proxy groups and engage in more aggressive coercive diplomacy</w:t>
      </w:r>
      <w:r w:rsidRPr="002104A1">
        <w:t xml:space="preserve">. With a nuclear-armed Iran increasingly throwing its weight around in the region, </w:t>
      </w:r>
      <w:r w:rsidRPr="002104A1">
        <w:rPr>
          <w:rStyle w:val="Emphasis"/>
        </w:rPr>
        <w:t>we could witness an even more crisis prone Middle East.</w:t>
      </w:r>
      <w:r w:rsidRPr="002104A1">
        <w:t xml:space="preserve"> </w:t>
      </w:r>
      <w:r w:rsidRPr="002104A1">
        <w:rPr>
          <w:rStyle w:val="StyleUnderline"/>
        </w:rPr>
        <w:t>And in a poly-nuclear Middle East</w:t>
      </w:r>
      <w:r w:rsidRPr="002104A1">
        <w:t xml:space="preserve"> with Israel, Iran, and, in the future, possibly other states, armed with nuclear weapons, </w:t>
      </w:r>
      <w:r w:rsidRPr="008154AE">
        <w:rPr>
          <w:rStyle w:val="Emphasis"/>
          <w:highlight w:val="cyan"/>
        </w:rPr>
        <w:t>any</w:t>
      </w:r>
      <w:r w:rsidRPr="008154AE">
        <w:rPr>
          <w:rStyle w:val="StyleUnderline"/>
          <w:highlight w:val="cyan"/>
        </w:rPr>
        <w:t xml:space="preserve"> </w:t>
      </w:r>
      <w:r w:rsidRPr="002104A1">
        <w:rPr>
          <w:rStyle w:val="StyleUnderline"/>
        </w:rPr>
        <w:t xml:space="preserve">one of those </w:t>
      </w:r>
      <w:r w:rsidRPr="008154AE">
        <w:rPr>
          <w:rStyle w:val="Emphasis"/>
          <w:highlight w:val="cyan"/>
        </w:rPr>
        <w:t>crises</w:t>
      </w:r>
      <w:r w:rsidRPr="008154AE">
        <w:rPr>
          <w:rStyle w:val="StyleUnderline"/>
          <w:highlight w:val="cyan"/>
        </w:rPr>
        <w:t xml:space="preserve"> could result in a </w:t>
      </w:r>
      <w:r w:rsidRPr="008154AE">
        <w:rPr>
          <w:rStyle w:val="Emphasis"/>
          <w:highlight w:val="cyan"/>
        </w:rPr>
        <w:t>catastrophic nuclear exchange</w:t>
      </w:r>
      <w:r w:rsidRPr="002104A1">
        <w:rPr>
          <w:rStyle w:val="StyleUnderline"/>
        </w:rPr>
        <w:t>.</w:t>
      </w:r>
    </w:p>
    <w:p w14:paraId="373AB0D3" w14:textId="56490305" w:rsidR="00F86BD8" w:rsidRPr="002104A1" w:rsidRDefault="00F86BD8" w:rsidP="00336EE8">
      <w:pPr>
        <w:pStyle w:val="Heading1"/>
      </w:pPr>
      <w:r w:rsidRPr="002104A1">
        <w:t>2AC</w:t>
      </w:r>
    </w:p>
    <w:p w14:paraId="5BC0D8B0" w14:textId="03F7B1DD" w:rsidR="00636A15" w:rsidRPr="002104A1" w:rsidRDefault="00636A15" w:rsidP="00636A15">
      <w:pPr>
        <w:pStyle w:val="Heading2"/>
      </w:pPr>
      <w:r w:rsidRPr="002104A1">
        <w:t>Solvency</w:t>
      </w:r>
    </w:p>
    <w:p w14:paraId="5283F975" w14:textId="34A44553" w:rsidR="008154AE" w:rsidRDefault="008154AE" w:rsidP="00C83B2F">
      <w:pPr>
        <w:pStyle w:val="Heading3"/>
      </w:pPr>
      <w:r>
        <w:t>2AC---K Answer</w:t>
      </w:r>
      <w:r w:rsidR="007B671C">
        <w:t>s</w:t>
      </w:r>
    </w:p>
    <w:p w14:paraId="7D14F4C2" w14:textId="77777777" w:rsidR="008154AE" w:rsidRDefault="008154AE" w:rsidP="008154AE">
      <w:pPr>
        <w:pStyle w:val="Heading4"/>
      </w:pPr>
      <w:r>
        <w:rPr>
          <w:rStyle w:val="Heading4Char"/>
          <w:b/>
        </w:rPr>
        <w:t>The War on Drugs is a</w:t>
      </w:r>
      <w:r>
        <w:rPr>
          <w:rStyle w:val="Heading4Char"/>
          <w:b/>
          <w:u w:val="single"/>
        </w:rPr>
        <w:t xml:space="preserve"> failure</w:t>
      </w:r>
      <w:r>
        <w:rPr>
          <w:rStyle w:val="Heading4Char"/>
          <w:b/>
        </w:rPr>
        <w:t xml:space="preserve"> and fails to curb production and ensures rampant violence </w:t>
      </w:r>
    </w:p>
    <w:p w14:paraId="27FEC24B" w14:textId="77777777" w:rsidR="008154AE" w:rsidRDefault="008154AE" w:rsidP="008154AE">
      <w:r w:rsidRPr="00104EAD">
        <w:rPr>
          <w:rStyle w:val="Style13ptBold"/>
        </w:rPr>
        <w:t>Gomis 14</w:t>
      </w:r>
      <w:r>
        <w:t xml:space="preserve"> – Benoit, a Visiting Scholar at the University of British Columbia and the Canadian Network for Research in Terrorism, Security and Society in Vancouver, Canada. Until December 2013 he was a Research Analyst in the International Security department of Chatham House, where he led research on drugs and organized crime, counterterrorism and Franco-British defence and security cooperation. He previously worked at the French Ministry of Defence and the NATO Parliamentary Assembly. He was educated at Sciences Po Aix-en-Provence, Loyola University Chicago and the London School of Economics and Political Science. He is also an Associate Editor at European Geostrategy and an Advisory Board member at Future Foreign Policy, “Illicit Drugs and International Security: Towards UNGASS 2016:  International Security”, 02-xx-2014 pbr/msdi20</w:t>
      </w:r>
    </w:p>
    <w:p w14:paraId="73708EFC" w14:textId="77777777" w:rsidR="008154AE" w:rsidRDefault="008154AE" w:rsidP="008154AE">
      <w:pPr>
        <w:rPr>
          <w:rStyle w:val="Emphasis"/>
        </w:rPr>
      </w:pPr>
      <w:r>
        <w:rPr>
          <w:rStyle w:val="StyleUnderline"/>
        </w:rPr>
        <w:t>Counter</w:t>
      </w:r>
      <w:r w:rsidRPr="008154AE">
        <w:rPr>
          <w:rStyle w:val="StyleUnderline"/>
          <w:highlight w:val="cyan"/>
        </w:rPr>
        <w:t xml:space="preserve">-narcotics policies </w:t>
      </w:r>
      <w:r w:rsidRPr="008154AE">
        <w:rPr>
          <w:rStyle w:val="Emphasis"/>
          <w:highlight w:val="cyan"/>
        </w:rPr>
        <w:t>have failed</w:t>
      </w:r>
      <w:r>
        <w:rPr>
          <w:rStyle w:val="StyleUnderline"/>
        </w:rPr>
        <w:t xml:space="preserve"> overall </w:t>
      </w:r>
      <w:r w:rsidRPr="008154AE">
        <w:rPr>
          <w:rStyle w:val="Emphasis"/>
          <w:highlight w:val="cyan"/>
        </w:rPr>
        <w:t>to curb production</w:t>
      </w:r>
      <w:r w:rsidRPr="008154AE">
        <w:rPr>
          <w:sz w:val="14"/>
          <w:highlight w:val="cyan"/>
        </w:rPr>
        <w:t xml:space="preserve">. </w:t>
      </w:r>
      <w:r w:rsidRPr="008154AE">
        <w:rPr>
          <w:rStyle w:val="StyleUnderline"/>
          <w:highlight w:val="cyan"/>
        </w:rPr>
        <w:t>Successes</w:t>
      </w:r>
      <w:r>
        <w:rPr>
          <w:rStyle w:val="StyleUnderline"/>
        </w:rPr>
        <w:t xml:space="preserve"> in</w:t>
      </w:r>
      <w:r>
        <w:rPr>
          <w:sz w:val="14"/>
        </w:rPr>
        <w:t xml:space="preserve"> reducing it in </w:t>
      </w:r>
      <w:r>
        <w:rPr>
          <w:rStyle w:val="StyleUnderline"/>
        </w:rPr>
        <w:t>some countries</w:t>
      </w:r>
      <w:r>
        <w:rPr>
          <w:sz w:val="14"/>
        </w:rPr>
        <w:t xml:space="preserve"> </w:t>
      </w:r>
      <w:r w:rsidRPr="008154AE">
        <w:rPr>
          <w:rStyle w:val="StyleUnderline"/>
          <w:highlight w:val="cyan"/>
        </w:rPr>
        <w:t>have</w:t>
      </w:r>
      <w:r>
        <w:rPr>
          <w:sz w:val="14"/>
        </w:rPr>
        <w:t xml:space="preserve"> often </w:t>
      </w:r>
      <w:r w:rsidRPr="008154AE">
        <w:rPr>
          <w:rStyle w:val="StyleUnderline"/>
          <w:highlight w:val="cyan"/>
        </w:rPr>
        <w:t>been followed by</w:t>
      </w:r>
      <w:r>
        <w:rPr>
          <w:rStyle w:val="StyleUnderline"/>
        </w:rPr>
        <w:t xml:space="preserve"> an increase in </w:t>
      </w:r>
      <w:r w:rsidRPr="008154AE">
        <w:rPr>
          <w:rStyle w:val="StyleUnderline"/>
          <w:highlight w:val="cyan"/>
        </w:rPr>
        <w:t>production in neighbouring countries.</w:t>
      </w:r>
      <w:r w:rsidRPr="008154AE">
        <w:rPr>
          <w:sz w:val="14"/>
          <w:highlight w:val="cyan"/>
        </w:rPr>
        <w:t xml:space="preserve"> </w:t>
      </w:r>
      <w:r w:rsidRPr="008154AE">
        <w:rPr>
          <w:rStyle w:val="StyleUnderline"/>
          <w:highlight w:val="cyan"/>
        </w:rPr>
        <w:t>This</w:t>
      </w:r>
      <w:r>
        <w:rPr>
          <w:sz w:val="14"/>
        </w:rPr>
        <w:t xml:space="preserve"> phenomenon </w:t>
      </w:r>
      <w:r w:rsidRPr="008154AE">
        <w:rPr>
          <w:rStyle w:val="StyleUnderline"/>
          <w:highlight w:val="cyan"/>
        </w:rPr>
        <w:t>is</w:t>
      </w:r>
      <w:r>
        <w:rPr>
          <w:sz w:val="14"/>
        </w:rPr>
        <w:t xml:space="preserve"> widely </w:t>
      </w:r>
      <w:r>
        <w:rPr>
          <w:rStyle w:val="StyleUnderline"/>
        </w:rPr>
        <w:t xml:space="preserve">known as </w:t>
      </w:r>
      <w:r w:rsidRPr="008154AE">
        <w:rPr>
          <w:rStyle w:val="Emphasis"/>
          <w:highlight w:val="cyan"/>
        </w:rPr>
        <w:t>the ‘balloon effect’</w:t>
      </w:r>
      <w:r>
        <w:rPr>
          <w:sz w:val="14"/>
        </w:rPr>
        <w:t xml:space="preserve">, whereby squeezing a balloon (stronger control of production) in one place leads to a swelling (increased production) in another. UNODC has noted that Success in controlling the supply of illicit opium in China in the middle of the 20th century … displaced the problem to the Golden Triangle. Later successes in Thailand displaced the problem to Myanmar. A similar process unfolded in South West Asia from the 1970s onward. Supply control successes in Turkey, Iran and Pakistan eventually displaced the problem to Afghanistan.23 Production of coca shifted from Bolivia and Peru (the main producers in the 1980s) to Colombia following US counter-narcotics efforts in the 1990s,24 and back again in the 2000s. As a result cultivation in Peru and Bolivia increased by 38 per cent and over 100 per cent respectively between 2000 and 2009, while it decreased by 58 per cent in Colombia (see Table 1).25 This has led President Juan Manuel Santos and other senior Colombian officials to call for a regional rethink of drugs policies, in particular to tackle the ‘balloon effect’ and its impacts. In Afghanistan, the United States has spent more than $6 billion over the past decade to reduce the size of the opium industry through a series of measures including eradication, alternative crop subsidies and interdiction.26 The country’s opium production fell sharply in 2000/2001 following the beginning of military operations there but largely as a result of the Taliban ban on harvest completed in August 2001. It increased again dramatically from 2002, with average production soon surpassing the levels of the 1990s. Today, Afghanistan still produces approximately 90 per cent of the world’s opium.27 </w:t>
      </w:r>
      <w:r>
        <w:rPr>
          <w:rStyle w:val="StyleUnderline"/>
        </w:rPr>
        <w:t>Despite a general increase in drug interdiction measures aimed at reducing the size of the market and increasing the price of drugs,</w:t>
      </w:r>
      <w:r>
        <w:rPr>
          <w:sz w:val="14"/>
        </w:rPr>
        <w:t xml:space="preserve"> </w:t>
      </w:r>
      <w:r w:rsidRPr="008154AE">
        <w:rPr>
          <w:rStyle w:val="StyleUnderline"/>
          <w:highlight w:val="cyan"/>
        </w:rPr>
        <w:t>a study</w:t>
      </w:r>
      <w:r>
        <w:rPr>
          <w:rStyle w:val="StyleUnderline"/>
        </w:rPr>
        <w:t xml:space="preserve"> by the International Centre for Science in Drug Policy</w:t>
      </w:r>
      <w:r>
        <w:rPr>
          <w:sz w:val="14"/>
        </w:rPr>
        <w:t xml:space="preserve"> (</w:t>
      </w:r>
      <w:r>
        <w:rPr>
          <w:rStyle w:val="StyleUnderline"/>
        </w:rPr>
        <w:t>ICSDP</w:t>
      </w:r>
      <w:r>
        <w:rPr>
          <w:sz w:val="14"/>
        </w:rPr>
        <w:t xml:space="preserve">) </w:t>
      </w:r>
      <w:r w:rsidRPr="008154AE">
        <w:rPr>
          <w:rStyle w:val="StyleUnderline"/>
          <w:highlight w:val="cyan"/>
        </w:rPr>
        <w:t xml:space="preserve">has shown that </w:t>
      </w:r>
      <w:r w:rsidRPr="008154AE">
        <w:rPr>
          <w:rStyle w:val="Emphasis"/>
          <w:highlight w:val="cyan"/>
        </w:rPr>
        <w:t xml:space="preserve">overall prices </w:t>
      </w:r>
      <w:r>
        <w:rPr>
          <w:rStyle w:val="Emphasis"/>
        </w:rPr>
        <w:t>have</w:t>
      </w:r>
      <w:r w:rsidRPr="008154AE">
        <w:rPr>
          <w:rStyle w:val="Emphasis"/>
          <w:highlight w:val="cyan"/>
        </w:rPr>
        <w:t xml:space="preserve"> decreased while</w:t>
      </w:r>
      <w:r>
        <w:rPr>
          <w:rStyle w:val="Emphasis"/>
        </w:rPr>
        <w:t xml:space="preserve"> the </w:t>
      </w:r>
      <w:r w:rsidRPr="008154AE">
        <w:rPr>
          <w:rStyle w:val="Emphasis"/>
          <w:highlight w:val="cyan"/>
        </w:rPr>
        <w:t>purity</w:t>
      </w:r>
      <w:r>
        <w:rPr>
          <w:rStyle w:val="Emphasis"/>
        </w:rPr>
        <w:t xml:space="preserve"> of drugs has </w:t>
      </w:r>
      <w:r w:rsidRPr="008154AE">
        <w:rPr>
          <w:rStyle w:val="Emphasis"/>
          <w:highlight w:val="cyan"/>
        </w:rPr>
        <w:t>increased</w:t>
      </w:r>
      <w:r>
        <w:rPr>
          <w:rStyle w:val="Emphasis"/>
        </w:rPr>
        <w:t xml:space="preserve"> worldwide</w:t>
      </w:r>
      <w:r>
        <w:rPr>
          <w:sz w:val="14"/>
        </w:rPr>
        <w:t xml:space="preserve">.28 Ultimately, </w:t>
      </w:r>
      <w:r>
        <w:rPr>
          <w:rStyle w:val="StyleUnderline"/>
        </w:rPr>
        <w:t xml:space="preserve">studies have found that </w:t>
      </w:r>
      <w:r w:rsidRPr="008154AE">
        <w:rPr>
          <w:rStyle w:val="StyleUnderline"/>
          <w:highlight w:val="cyan"/>
        </w:rPr>
        <w:t>there is very little correlation between the level of punishment</w:t>
      </w:r>
      <w:r>
        <w:rPr>
          <w:rStyle w:val="StyleUnderline"/>
        </w:rPr>
        <w:t xml:space="preserve"> for drug offences </w:t>
      </w:r>
      <w:r w:rsidRPr="008154AE">
        <w:rPr>
          <w:rStyle w:val="StyleUnderline"/>
          <w:highlight w:val="cyan"/>
        </w:rPr>
        <w:t>and the rate of use</w:t>
      </w:r>
      <w:r>
        <w:rPr>
          <w:rStyle w:val="StyleUnderline"/>
        </w:rPr>
        <w:t xml:space="preserve"> or problems</w:t>
      </w:r>
      <w:r>
        <w:rPr>
          <w:sz w:val="14"/>
        </w:rPr>
        <w:t xml:space="preserve">.29 Negative consequences of drugs policy </w:t>
      </w:r>
      <w:r>
        <w:rPr>
          <w:rStyle w:val="StyleUnderline"/>
        </w:rPr>
        <w:t xml:space="preserve">Drug control policies have also produced a number of </w:t>
      </w:r>
      <w:r>
        <w:rPr>
          <w:rStyle w:val="Emphasis"/>
        </w:rPr>
        <w:t>negative consequences</w:t>
      </w:r>
      <w:r>
        <w:rPr>
          <w:sz w:val="14"/>
        </w:rPr>
        <w:t xml:space="preserve">, some of which were acknowledged by the UNODC in its 2008 World Drug Report.30 </w:t>
      </w:r>
      <w:r w:rsidRPr="008154AE">
        <w:rPr>
          <w:rStyle w:val="StyleUnderline"/>
          <w:highlight w:val="cyan"/>
        </w:rPr>
        <w:t>The</w:t>
      </w:r>
      <w:r>
        <w:rPr>
          <w:rStyle w:val="StyleUnderline"/>
        </w:rPr>
        <w:t xml:space="preserve"> international </w:t>
      </w:r>
      <w:r w:rsidRPr="008154AE">
        <w:rPr>
          <w:rStyle w:val="StyleUnderline"/>
          <w:highlight w:val="cyan"/>
        </w:rPr>
        <w:t xml:space="preserve">drug control system has led to </w:t>
      </w:r>
      <w:r w:rsidRPr="008154AE">
        <w:rPr>
          <w:rStyle w:val="Emphasis"/>
          <w:highlight w:val="cyan"/>
        </w:rPr>
        <w:t xml:space="preserve">a large increase in </w:t>
      </w:r>
      <w:r>
        <w:rPr>
          <w:rStyle w:val="Emphasis"/>
        </w:rPr>
        <w:t>the</w:t>
      </w:r>
      <w:r>
        <w:rPr>
          <w:sz w:val="14"/>
        </w:rPr>
        <w:t xml:space="preserve"> illegal, </w:t>
      </w:r>
      <w:r w:rsidRPr="008154AE">
        <w:rPr>
          <w:rStyle w:val="Emphasis"/>
          <w:highlight w:val="cyan"/>
        </w:rPr>
        <w:t>underground market</w:t>
      </w:r>
      <w:r w:rsidRPr="008154AE">
        <w:rPr>
          <w:sz w:val="14"/>
          <w:highlight w:val="cyan"/>
        </w:rPr>
        <w:t xml:space="preserve"> </w:t>
      </w:r>
      <w:r w:rsidRPr="008154AE">
        <w:rPr>
          <w:rStyle w:val="StyleUnderline"/>
          <w:highlight w:val="cyan"/>
        </w:rPr>
        <w:t xml:space="preserve">as trafficking creates </w:t>
      </w:r>
      <w:r>
        <w:rPr>
          <w:rStyle w:val="StyleUnderline"/>
        </w:rPr>
        <w:t>substantial economic</w:t>
      </w:r>
      <w:r w:rsidRPr="008154AE">
        <w:rPr>
          <w:rStyle w:val="StyleUnderline"/>
          <w:highlight w:val="cyan"/>
        </w:rPr>
        <w:t xml:space="preserve"> opportunities for organized crime</w:t>
      </w:r>
      <w:r>
        <w:rPr>
          <w:rStyle w:val="StyleUnderline"/>
        </w:rPr>
        <w:t xml:space="preserve"> </w:t>
      </w:r>
      <w:r>
        <w:rPr>
          <w:sz w:val="14"/>
        </w:rPr>
        <w:t xml:space="preserve">across the world. Moreover, </w:t>
      </w:r>
      <w:r>
        <w:rPr>
          <w:rStyle w:val="StyleUnderline"/>
        </w:rPr>
        <w:t xml:space="preserve">drug law </w:t>
      </w:r>
      <w:r w:rsidRPr="008154AE">
        <w:rPr>
          <w:rStyle w:val="StyleUnderline"/>
          <w:highlight w:val="cyan"/>
        </w:rPr>
        <w:t xml:space="preserve">enforcement has </w:t>
      </w:r>
      <w:r w:rsidRPr="008154AE">
        <w:rPr>
          <w:rStyle w:val="Emphasis"/>
          <w:highlight w:val="cyan"/>
        </w:rPr>
        <w:t>contributed to instability</w:t>
      </w:r>
      <w:r>
        <w:rPr>
          <w:rStyle w:val="Emphasis"/>
        </w:rPr>
        <w:t xml:space="preserve"> and violence.</w:t>
      </w:r>
      <w:r>
        <w:rPr>
          <w:sz w:val="14"/>
        </w:rPr>
        <w:t xml:space="preserve"> The new trade routes created by tightened control strategies in specific countries, </w:t>
      </w:r>
      <w:r>
        <w:rPr>
          <w:rStyle w:val="StyleUnderline"/>
        </w:rPr>
        <w:t xml:space="preserve">the ‘balloon effect’ and evolving trends in demand have </w:t>
      </w:r>
      <w:r>
        <w:rPr>
          <w:rStyle w:val="Emphasis"/>
        </w:rPr>
        <w:t>spread instability.</w:t>
      </w:r>
      <w:r>
        <w:rPr>
          <w:rStyle w:val="StyleUnderline"/>
        </w:rPr>
        <w:t xml:space="preserve"> </w:t>
      </w:r>
      <w:r>
        <w:rPr>
          <w:sz w:val="14"/>
        </w:rPr>
        <w:t xml:space="preserve">For example, the Caribbean was the primary transit route for cocaine destined for the US market until the 1990s, when Central America and the Pacific became increasingly used instead, and as more cocaine was also shipped by air and sea to the growing European market.31 The UNODC and EUROPOL noted that renewed law-enforcement efforts in the Netherlands, where the authorities began to enforce a total controls policy on flights from specific Latin American countries in the early 2000s, may have led traffickers to find different channels, notably through Africa.32 In addition, </w:t>
      </w:r>
      <w:r>
        <w:rPr>
          <w:rStyle w:val="StyleUnderline"/>
        </w:rPr>
        <w:t xml:space="preserve">law </w:t>
      </w:r>
      <w:r w:rsidRPr="008154AE">
        <w:rPr>
          <w:rStyle w:val="StyleUnderline"/>
          <w:highlight w:val="cyan"/>
        </w:rPr>
        <w:t>enforcement has</w:t>
      </w:r>
      <w:r>
        <w:rPr>
          <w:rStyle w:val="StyleUnderline"/>
        </w:rPr>
        <w:t xml:space="preserve"> often </w:t>
      </w:r>
      <w:r w:rsidRPr="008154AE">
        <w:rPr>
          <w:rStyle w:val="StyleUnderline"/>
          <w:highlight w:val="cyan"/>
        </w:rPr>
        <w:t xml:space="preserve">led to </w:t>
      </w:r>
      <w:r w:rsidRPr="008154AE">
        <w:rPr>
          <w:rStyle w:val="Emphasis"/>
          <w:highlight w:val="cyan"/>
        </w:rPr>
        <w:t>more violence within specific countries</w:t>
      </w:r>
      <w:r>
        <w:rPr>
          <w:sz w:val="14"/>
        </w:rPr>
        <w:t xml:space="preserve">. The ICSDP reports that 82 per cent of all studies employing </w:t>
      </w:r>
      <w:r w:rsidRPr="008154AE">
        <w:rPr>
          <w:rStyle w:val="StyleUnderline"/>
          <w:highlight w:val="cyan"/>
        </w:rPr>
        <w:t xml:space="preserve">statistical analyses found a </w:t>
      </w:r>
      <w:r w:rsidRPr="008154AE">
        <w:rPr>
          <w:rStyle w:val="Emphasis"/>
          <w:highlight w:val="cyan"/>
        </w:rPr>
        <w:t xml:space="preserve">significant </w:t>
      </w:r>
      <w:r>
        <w:rPr>
          <w:rStyle w:val="Emphasis"/>
        </w:rPr>
        <w:t>positive</w:t>
      </w:r>
      <w:r w:rsidRPr="008154AE">
        <w:rPr>
          <w:rStyle w:val="Emphasis"/>
          <w:highlight w:val="cyan"/>
        </w:rPr>
        <w:t xml:space="preserve"> association</w:t>
      </w:r>
      <w:r>
        <w:rPr>
          <w:rStyle w:val="StyleUnderline"/>
        </w:rPr>
        <w:t xml:space="preserve"> between drug law enforcement and violence</w:t>
      </w:r>
      <w:r>
        <w:rPr>
          <w:sz w:val="14"/>
        </w:rPr>
        <w:t xml:space="preserve">.33 Other examples of violent competition between other players for leftover profits resulting from a crackdown on drugs cartels include the alcohol prohibition in the United States, the removal of the Cali and Medellin cartels in the 1990s in Colombia, or more recently the military crackdown in Mexico that began in 2006. While other factors may explain the latest surge of drug-related killings </w:t>
      </w:r>
      <w:r w:rsidRPr="008154AE">
        <w:rPr>
          <w:rStyle w:val="StyleUnderline"/>
          <w:highlight w:val="cyan"/>
        </w:rPr>
        <w:t>in Mexico</w:t>
      </w:r>
      <w:r>
        <w:rPr>
          <w:sz w:val="14"/>
        </w:rPr>
        <w:t xml:space="preserve">, including easier access to weapons coming from the United States, </w:t>
      </w:r>
      <w:r>
        <w:rPr>
          <w:rStyle w:val="StyleUnderline"/>
        </w:rPr>
        <w:t>law-</w:t>
      </w:r>
      <w:r w:rsidRPr="008154AE">
        <w:rPr>
          <w:rStyle w:val="StyleUnderline"/>
          <w:highlight w:val="cyan"/>
        </w:rPr>
        <w:t>enforcement</w:t>
      </w:r>
      <w:r>
        <w:rPr>
          <w:rStyle w:val="StyleUnderline"/>
        </w:rPr>
        <w:t xml:space="preserve"> measures </w:t>
      </w:r>
      <w:r w:rsidRPr="008154AE">
        <w:rPr>
          <w:rStyle w:val="StyleUnderline"/>
          <w:highlight w:val="cyan"/>
        </w:rPr>
        <w:t xml:space="preserve">certainly </w:t>
      </w:r>
      <w:r w:rsidRPr="008154AE">
        <w:rPr>
          <w:rStyle w:val="Emphasis"/>
          <w:highlight w:val="cyan"/>
        </w:rPr>
        <w:t xml:space="preserve">contributed to </w:t>
      </w:r>
      <w:r>
        <w:rPr>
          <w:rStyle w:val="Emphasis"/>
        </w:rPr>
        <w:t xml:space="preserve">the </w:t>
      </w:r>
      <w:r w:rsidRPr="008154AE">
        <w:rPr>
          <w:rStyle w:val="Emphasis"/>
          <w:highlight w:val="cyan"/>
        </w:rPr>
        <w:t>growing levels of violence</w:t>
      </w:r>
      <w:r>
        <w:rPr>
          <w:rStyle w:val="Emphasis"/>
        </w:rPr>
        <w:t xml:space="preserve"> there</w:t>
      </w:r>
      <w:r>
        <w:rPr>
          <w:rStyle w:val="StyleUnderline"/>
        </w:rPr>
        <w:t>.</w:t>
      </w:r>
      <w:r>
        <w:rPr>
          <w:sz w:val="14"/>
        </w:rPr>
        <w:t xml:space="preserve">34 Drug control policies have also stigmatized and criminalized farmers, users and other low-level offenders, with numerous cases involving violations of basic human rights. </w:t>
      </w:r>
      <w:r>
        <w:rPr>
          <w:rStyle w:val="StyleUnderline"/>
        </w:rPr>
        <w:t>Crop-</w:t>
      </w:r>
      <w:r w:rsidRPr="008154AE">
        <w:rPr>
          <w:rStyle w:val="StyleUnderline"/>
          <w:highlight w:val="cyan"/>
        </w:rPr>
        <w:t>eradication efforts have destroyed the livelihoods of</w:t>
      </w:r>
      <w:r>
        <w:rPr>
          <w:rStyle w:val="StyleUnderline"/>
        </w:rPr>
        <w:t xml:space="preserve"> many </w:t>
      </w:r>
      <w:r w:rsidRPr="008154AE">
        <w:rPr>
          <w:rStyle w:val="StyleUnderline"/>
          <w:highlight w:val="cyan"/>
        </w:rPr>
        <w:t>farmers in Afghanistan</w:t>
      </w:r>
      <w:r>
        <w:rPr>
          <w:rStyle w:val="StyleUnderline"/>
        </w:rPr>
        <w:t>.</w:t>
      </w:r>
      <w:r>
        <w:rPr>
          <w:sz w:val="14"/>
        </w:rPr>
        <w:t xml:space="preserve"> Alternative livelihood programmes have had limited success as they have encountered political and structural obstacles, ignored the fact that some Afghan farmers also grow poppy for medical reasons (although this practice is more common in Southeast Asia) and have at times underestimated the importance of low agricultural costs, the reliability of crops and their economic benefits. </w:t>
      </w:r>
      <w:r w:rsidRPr="008154AE">
        <w:rPr>
          <w:rStyle w:val="StyleUnderline"/>
          <w:highlight w:val="cyan"/>
        </w:rPr>
        <w:t>These efforts have contributed</w:t>
      </w:r>
      <w:r>
        <w:rPr>
          <w:sz w:val="14"/>
        </w:rPr>
        <w:t xml:space="preserve"> – among many other processes </w:t>
      </w:r>
      <w:r w:rsidRPr="008154AE">
        <w:rPr>
          <w:sz w:val="14"/>
          <w:highlight w:val="cyan"/>
        </w:rPr>
        <w:t xml:space="preserve">– </w:t>
      </w:r>
      <w:r w:rsidRPr="008154AE">
        <w:rPr>
          <w:rStyle w:val="StyleUnderline"/>
          <w:highlight w:val="cyan"/>
        </w:rPr>
        <w:t>to undermining the credibility of</w:t>
      </w:r>
      <w:r>
        <w:rPr>
          <w:rStyle w:val="StyleUnderline"/>
        </w:rPr>
        <w:t xml:space="preserve"> both international actors and </w:t>
      </w:r>
      <w:r w:rsidRPr="008154AE">
        <w:rPr>
          <w:rStyle w:val="StyleUnderline"/>
          <w:highlight w:val="cyan"/>
        </w:rPr>
        <w:t xml:space="preserve">the </w:t>
      </w:r>
      <w:r>
        <w:rPr>
          <w:rStyle w:val="StyleUnderline"/>
        </w:rPr>
        <w:t>Afghan</w:t>
      </w:r>
      <w:r w:rsidRPr="008154AE">
        <w:rPr>
          <w:rStyle w:val="StyleUnderline"/>
          <w:highlight w:val="cyan"/>
        </w:rPr>
        <w:t xml:space="preserve"> government</w:t>
      </w:r>
      <w:r>
        <w:rPr>
          <w:rStyle w:val="StyleUnderline"/>
        </w:rPr>
        <w:t>.</w:t>
      </w:r>
      <w:r>
        <w:rPr>
          <w:sz w:val="14"/>
        </w:rPr>
        <w:t xml:space="preserve">35 </w:t>
      </w:r>
      <w:r>
        <w:rPr>
          <w:rStyle w:val="StyleUnderline"/>
        </w:rPr>
        <w:t>In Latin America, aerial spraying has had negative effects on soil and the health of local populations.</w:t>
      </w:r>
      <w:r>
        <w:rPr>
          <w:sz w:val="14"/>
        </w:rPr>
        <w:t xml:space="preserve"> A recent paper argues that ‘the vast majority of evaluations of the efficacy of aerial fumigation campaigns have found their efficacy to be very low, if not zero’, despite more than 1.6 million hectares being sprayed between 1996 and 2012 according to the Washington Office on Latin America.36 Moreover, according to the paper, there is sufficient evidence to show that exposure to aerial spraying using glysophate increases the incidence of skin disorders and miscarriages.37 The inefficacy of widespread drug-related arrests and incarcerations is another indicator of the negative impact of policy around the world. In the United States, the world’s largest drugs market, the number of people arrested for possession only almost tripled between 1982 and 2007, from approximately 530,000 to 1,520,000.38 Furthermore, approximately 500,000 people are now in jail for drug-related offences (including for possession, trafficking, production etc.), a tenfold increase from 1980.39 (For comparison, the US population has only grown by approximately 40 per cent over the same period.40) This suggests there has been a wide range of social, economic and health consequences, including limited job opportunities, social exclusion and often vicious cycles of criminality and violence. In many Latin American countries, drugs offenders can receive longer jail sentences than murderers (for instance, in Ecuador maximum prison sentences for such offences are 16 years but 12 years for homicides; in Bolivia is the figures are 25 and 20 years respectively.41) Drugs offences are still sanctioned with the death penalty in 33 countries: over 540 people were executed for them in Iran in 2011.42 Conditions in prisons across the world vary significantly, but there are numerous cases of illegal detention, forced labour, and physical and sexual violence in government-run drug treatment centres in countries such as Vietnam, China, Cambodia and the Lao PDR.43 Law enforcement has also targeted ethnic minorities disproportionately. In the United Kingdom, a recent study by the charity Release and the London School of Economics and Political Science has shown that black and Asian people are respectively 6.3 times and 2.5 times more likely to be stopped and searched for drugs than whites, although consumption levels among black and Asian people are in fact lower.44 Government policies and </w:t>
      </w:r>
      <w:r>
        <w:rPr>
          <w:rStyle w:val="StyleUnderline"/>
        </w:rPr>
        <w:t>law-</w:t>
      </w:r>
      <w:r w:rsidRPr="008154AE">
        <w:rPr>
          <w:rStyle w:val="StyleUnderline"/>
          <w:highlight w:val="cyan"/>
        </w:rPr>
        <w:t>enforcement practices</w:t>
      </w:r>
      <w:r>
        <w:rPr>
          <w:sz w:val="14"/>
        </w:rPr>
        <w:t xml:space="preserve"> </w:t>
      </w:r>
      <w:r>
        <w:rPr>
          <w:rStyle w:val="StyleUnderline"/>
        </w:rPr>
        <w:t>have</w:t>
      </w:r>
      <w:r>
        <w:rPr>
          <w:sz w:val="14"/>
        </w:rPr>
        <w:t xml:space="preserve"> also </w:t>
      </w:r>
      <w:r>
        <w:rPr>
          <w:rStyle w:val="StyleUnderline"/>
        </w:rPr>
        <w:t>had a number of consequences in related sectors.</w:t>
      </w:r>
      <w:r>
        <w:rPr>
          <w:sz w:val="14"/>
        </w:rPr>
        <w:t xml:space="preserve"> </w:t>
      </w:r>
      <w:r>
        <w:rPr>
          <w:rStyle w:val="StyleUnderline"/>
        </w:rPr>
        <w:t xml:space="preserve">They </w:t>
      </w:r>
      <w:r w:rsidRPr="008154AE">
        <w:rPr>
          <w:rStyle w:val="StyleUnderline"/>
          <w:highlight w:val="cyan"/>
        </w:rPr>
        <w:t xml:space="preserve">have undermined </w:t>
      </w:r>
      <w:r>
        <w:rPr>
          <w:rStyle w:val="StyleUnderline"/>
        </w:rPr>
        <w:t xml:space="preserve">popular </w:t>
      </w:r>
      <w:r w:rsidRPr="008154AE">
        <w:rPr>
          <w:rStyle w:val="StyleUnderline"/>
          <w:highlight w:val="cyan"/>
        </w:rPr>
        <w:t>support for government</w:t>
      </w:r>
      <w:r>
        <w:rPr>
          <w:rStyle w:val="StyleUnderline"/>
        </w:rPr>
        <w:t xml:space="preserve"> and police</w:t>
      </w:r>
      <w:r>
        <w:rPr>
          <w:sz w:val="14"/>
        </w:rPr>
        <w:t xml:space="preserve"> in many countries, </w:t>
      </w:r>
      <w:r w:rsidRPr="008154AE">
        <w:rPr>
          <w:rStyle w:val="StyleUnderline"/>
          <w:highlight w:val="cyan"/>
        </w:rPr>
        <w:t>making other</w:t>
      </w:r>
      <w:r>
        <w:rPr>
          <w:rStyle w:val="StyleUnderline"/>
        </w:rPr>
        <w:t xml:space="preserve"> policies and law-enforcement </w:t>
      </w:r>
      <w:r w:rsidRPr="008154AE">
        <w:rPr>
          <w:rStyle w:val="StyleUnderline"/>
          <w:highlight w:val="cyan"/>
        </w:rPr>
        <w:t xml:space="preserve">strategies more difficult </w:t>
      </w:r>
      <w:r>
        <w:rPr>
          <w:rStyle w:val="StyleUnderline"/>
        </w:rPr>
        <w:t>to implement</w:t>
      </w:r>
      <w:r>
        <w:rPr>
          <w:sz w:val="14"/>
        </w:rPr>
        <w:t xml:space="preserve">. </w:t>
      </w:r>
      <w:r>
        <w:rPr>
          <w:rStyle w:val="StyleUnderline"/>
        </w:rPr>
        <w:t>Mexico and several Central American countries have struggled to offer positive, effective and inspiring alternative</w:t>
      </w:r>
      <w:r>
        <w:rPr>
          <w:sz w:val="14"/>
        </w:rPr>
        <w:t xml:space="preserve"> </w:t>
      </w:r>
      <w:r>
        <w:rPr>
          <w:rStyle w:val="StyleUnderline"/>
        </w:rPr>
        <w:t>messages to that of the drug cartels</w:t>
      </w:r>
      <w:r>
        <w:rPr>
          <w:sz w:val="14"/>
        </w:rPr>
        <w:t xml:space="preserve">, which have created a whole culture that appeals to and benefits large parts of the populations. Drug control policies also have opportunity costs. </w:t>
      </w:r>
      <w:r>
        <w:rPr>
          <w:rStyle w:val="StyleUnderline"/>
        </w:rPr>
        <w:t xml:space="preserve">An </w:t>
      </w:r>
      <w:r w:rsidRPr="008154AE">
        <w:rPr>
          <w:rStyle w:val="StyleUnderline"/>
          <w:highlight w:val="cyan"/>
        </w:rPr>
        <w:t>over-reliance</w:t>
      </w:r>
      <w:r>
        <w:rPr>
          <w:rStyle w:val="StyleUnderline"/>
        </w:rPr>
        <w:t xml:space="preserve"> on law-enforcement responses to drug-related problems often </w:t>
      </w:r>
      <w:r w:rsidRPr="008154AE">
        <w:rPr>
          <w:rStyle w:val="StyleUnderline"/>
          <w:highlight w:val="cyan"/>
        </w:rPr>
        <w:t xml:space="preserve">leads to the reduction of expenditure in other areas including </w:t>
      </w:r>
      <w:r w:rsidRPr="008154AE">
        <w:rPr>
          <w:rStyle w:val="Emphasis"/>
          <w:highlight w:val="cyan"/>
        </w:rPr>
        <w:t>public health</w:t>
      </w:r>
      <w:r>
        <w:rPr>
          <w:sz w:val="14"/>
        </w:rPr>
        <w:t xml:space="preserve">, </w:t>
      </w:r>
      <w:r>
        <w:rPr>
          <w:rStyle w:val="StyleUnderline"/>
        </w:rPr>
        <w:t xml:space="preserve">education and socio-economic policies. </w:t>
      </w:r>
      <w:r>
        <w:rPr>
          <w:sz w:val="14"/>
        </w:rPr>
        <w:t xml:space="preserve">For instance, as Figure 4 shows, in the 2013 US National Drug Control budget ($25.6 billion) 55 per cent of domestic expenditure is dedicated to law enforcement ($9.4 billion) and interdiction ($3.7 billion).45 In countries where public finances are under much more stress, including developing countries such as Afghanistan, the opportunity costs are even more important. </w:t>
      </w:r>
      <w:r>
        <w:rPr>
          <w:rStyle w:val="StyleUnderline"/>
        </w:rPr>
        <w:t>Over-focusing on measures that have proved</w:t>
      </w:r>
      <w:r>
        <w:rPr>
          <w:sz w:val="14"/>
        </w:rPr>
        <w:t xml:space="preserve"> </w:t>
      </w:r>
      <w:r>
        <w:rPr>
          <w:rStyle w:val="StyleUnderline"/>
        </w:rPr>
        <w:t xml:space="preserve">ineffective and damaging, including drugs interdiction and poppy eradication, means that </w:t>
      </w:r>
      <w:r w:rsidRPr="008154AE">
        <w:rPr>
          <w:rStyle w:val="StyleUnderline"/>
          <w:highlight w:val="cyan"/>
        </w:rPr>
        <w:t>limited funds were not spent on</w:t>
      </w:r>
      <w:r>
        <w:rPr>
          <w:rStyle w:val="StyleUnderline"/>
        </w:rPr>
        <w:t xml:space="preserve"> such </w:t>
      </w:r>
      <w:r w:rsidRPr="008154AE">
        <w:rPr>
          <w:rStyle w:val="StyleUnderline"/>
          <w:highlight w:val="cyan"/>
        </w:rPr>
        <w:t>long-term investments for</w:t>
      </w:r>
      <w:r>
        <w:rPr>
          <w:rStyle w:val="StyleUnderline"/>
        </w:rPr>
        <w:t xml:space="preserve"> the economy as education and transport </w:t>
      </w:r>
      <w:r w:rsidRPr="008154AE">
        <w:rPr>
          <w:rStyle w:val="StyleUnderline"/>
          <w:highlight w:val="cyan"/>
        </w:rPr>
        <w:t>infrastructure</w:t>
      </w:r>
      <w:r w:rsidRPr="008154AE">
        <w:rPr>
          <w:sz w:val="14"/>
          <w:highlight w:val="cyan"/>
        </w:rPr>
        <w:t xml:space="preserve">. </w:t>
      </w:r>
      <w:r w:rsidRPr="008154AE">
        <w:rPr>
          <w:rStyle w:val="StyleUnderline"/>
          <w:highlight w:val="cyan"/>
        </w:rPr>
        <w:t xml:space="preserve">With the withdrawal </w:t>
      </w:r>
      <w:r>
        <w:rPr>
          <w:rStyle w:val="StyleUnderline"/>
        </w:rPr>
        <w:t xml:space="preserve">of international military forces </w:t>
      </w:r>
      <w:r w:rsidRPr="008154AE">
        <w:rPr>
          <w:rStyle w:val="StyleUnderline"/>
          <w:highlight w:val="cyan"/>
        </w:rPr>
        <w:t>from Afghanistan</w:t>
      </w:r>
      <w:r>
        <w:rPr>
          <w:rStyle w:val="StyleUnderline"/>
        </w:rPr>
        <w:t xml:space="preserve"> in 2014 </w:t>
      </w:r>
      <w:r w:rsidRPr="008154AE">
        <w:rPr>
          <w:rStyle w:val="StyleUnderline"/>
          <w:highlight w:val="cyan"/>
        </w:rPr>
        <w:t>and the</w:t>
      </w:r>
      <w:r>
        <w:rPr>
          <w:rStyle w:val="StyleUnderline"/>
        </w:rPr>
        <w:t xml:space="preserve"> parallel </w:t>
      </w:r>
      <w:r w:rsidRPr="008154AE">
        <w:rPr>
          <w:rStyle w:val="StyleUnderline"/>
          <w:highlight w:val="cyan"/>
        </w:rPr>
        <w:t>decrease of outside financial support</w:t>
      </w:r>
      <w:r>
        <w:rPr>
          <w:rStyle w:val="StyleUnderline"/>
        </w:rPr>
        <w:t xml:space="preserve"> to the country</w:t>
      </w:r>
      <w:r>
        <w:rPr>
          <w:sz w:val="14"/>
        </w:rPr>
        <w:t xml:space="preserve">, </w:t>
      </w:r>
      <w:r>
        <w:rPr>
          <w:rStyle w:val="StyleUnderline"/>
        </w:rPr>
        <w:t xml:space="preserve">striking </w:t>
      </w:r>
      <w:r w:rsidRPr="008154AE">
        <w:rPr>
          <w:rStyle w:val="Emphasis"/>
          <w:highlight w:val="cyan"/>
        </w:rPr>
        <w:t>a better balance</w:t>
      </w:r>
      <w:r>
        <w:rPr>
          <w:sz w:val="14"/>
        </w:rPr>
        <w:t xml:space="preserve"> in the use of resources to address the issues of drugs and organized crime </w:t>
      </w:r>
      <w:r w:rsidRPr="008154AE">
        <w:rPr>
          <w:rStyle w:val="Emphasis"/>
          <w:highlight w:val="cyan"/>
        </w:rPr>
        <w:t>will be</w:t>
      </w:r>
      <w:r>
        <w:rPr>
          <w:sz w:val="14"/>
        </w:rPr>
        <w:t xml:space="preserve"> even </w:t>
      </w:r>
      <w:r>
        <w:rPr>
          <w:rStyle w:val="Emphasis"/>
        </w:rPr>
        <w:t xml:space="preserve">more </w:t>
      </w:r>
      <w:r w:rsidRPr="008154AE">
        <w:rPr>
          <w:rStyle w:val="Emphasis"/>
          <w:highlight w:val="cyan"/>
        </w:rPr>
        <w:t>crucial.</w:t>
      </w:r>
    </w:p>
    <w:p w14:paraId="4DA06F3D" w14:textId="77777777" w:rsidR="007B671C" w:rsidRDefault="007B671C" w:rsidP="007B671C">
      <w:pPr>
        <w:pStyle w:val="Heading4"/>
      </w:pPr>
      <w:r>
        <w:t>The drug war makes it impossible to curb imperialist violence—discussing legalization is key to make extralegal resistance salient</w:t>
      </w:r>
    </w:p>
    <w:p w14:paraId="1ED847C9" w14:textId="77777777" w:rsidR="007B671C" w:rsidRDefault="007B671C" w:rsidP="007B671C">
      <w:r w:rsidRPr="00A043F6">
        <w:rPr>
          <w:rStyle w:val="Style13ptBold"/>
        </w:rPr>
        <w:t>Redmond 13</w:t>
      </w:r>
      <w:r>
        <w:t xml:space="preserve"> – Helen, writes about the international war on drugs and health care policy for numerous publications. She is a Licensed Clinical Social Worker and lives in New York City, “Americas the political economy of Mexico's drug war”,</w:t>
      </w:r>
      <w:r w:rsidRPr="00A043F6">
        <w:t xml:space="preserve"> </w:t>
      </w:r>
      <w:hyperlink r:id="rId22" w:history="1">
        <w:r w:rsidRPr="00CA2D44">
          <w:rPr>
            <w:rStyle w:val="Hyperlink"/>
          </w:rPr>
          <w:t>http://isreview.org/issue/90/political-economy-mexicos-drug-war</w:t>
        </w:r>
      </w:hyperlink>
      <w:r>
        <w:t xml:space="preserve">, xx-xx-2013 pbr/msdi20 </w:t>
      </w:r>
    </w:p>
    <w:p w14:paraId="6A46AE94" w14:textId="77777777" w:rsidR="007B671C" w:rsidRPr="002714D3" w:rsidRDefault="007B671C" w:rsidP="007B671C">
      <w:pPr>
        <w:rPr>
          <w:sz w:val="14"/>
        </w:rPr>
      </w:pPr>
      <w:r w:rsidRPr="002714D3">
        <w:rPr>
          <w:sz w:val="14"/>
        </w:rPr>
        <w:t xml:space="preserve">The success of failure </w:t>
      </w:r>
      <w:r w:rsidRPr="00A043F6">
        <w:rPr>
          <w:rStyle w:val="StyleUnderline"/>
          <w:highlight w:val="cyan"/>
        </w:rPr>
        <w:t>There is a</w:t>
      </w:r>
      <w:r w:rsidRPr="00DD68AF">
        <w:rPr>
          <w:rStyle w:val="StyleUnderline"/>
        </w:rPr>
        <w:t xml:space="preserve"> worldwide </w:t>
      </w:r>
      <w:r w:rsidRPr="00A043F6">
        <w:rPr>
          <w:rStyle w:val="Emphasis"/>
          <w:highlight w:val="cyan"/>
        </w:rPr>
        <w:t xml:space="preserve">consensus that the war </w:t>
      </w:r>
      <w:r w:rsidRPr="002F4A4A">
        <w:rPr>
          <w:rStyle w:val="Emphasis"/>
        </w:rPr>
        <w:t xml:space="preserve">on drugs </w:t>
      </w:r>
      <w:r w:rsidRPr="00A043F6">
        <w:rPr>
          <w:rStyle w:val="Emphasis"/>
          <w:highlight w:val="cyan"/>
        </w:rPr>
        <w:t>has failed</w:t>
      </w:r>
      <w:r w:rsidRPr="00DD68AF">
        <w:rPr>
          <w:rStyle w:val="StyleUnderline"/>
        </w:rPr>
        <w:t>.</w:t>
      </w:r>
      <w:r w:rsidRPr="002714D3">
        <w:rPr>
          <w:sz w:val="14"/>
        </w:rPr>
        <w:t xml:space="preserve"> In 1998, the United Nations Office on Drugs and Crime (UNODC) held a meeting titled, “A Drug-Free World: We Can Do It.” We didn’t do it. Fifty years after the war on drugs was declared </w:t>
      </w:r>
      <w:r w:rsidRPr="002F4A4A">
        <w:rPr>
          <w:rStyle w:val="StyleUnderline"/>
        </w:rPr>
        <w:t>the number of drug</w:t>
      </w:r>
      <w:r w:rsidRPr="00DD68AF">
        <w:rPr>
          <w:rStyle w:val="StyleUnderline"/>
        </w:rPr>
        <w:t xml:space="preserve"> </w:t>
      </w:r>
      <w:r w:rsidRPr="00A043F6">
        <w:rPr>
          <w:rStyle w:val="StyleUnderline"/>
          <w:highlight w:val="cyan"/>
        </w:rPr>
        <w:t>users hasn’t declined</w:t>
      </w:r>
      <w:r w:rsidRPr="00DD68AF">
        <w:rPr>
          <w:rStyle w:val="StyleUnderline"/>
        </w:rPr>
        <w:t>.</w:t>
      </w:r>
      <w:r w:rsidRPr="002714D3">
        <w:rPr>
          <w:sz w:val="14"/>
        </w:rPr>
        <w:t xml:space="preserve"> Over 230,000 million people around the world—1 in 20—used illicit drugs in 2011, according the UNODC’s own statistics.85 </w:t>
      </w:r>
      <w:r w:rsidRPr="00DD68AF">
        <w:rPr>
          <w:rStyle w:val="StyleUnderline"/>
        </w:rPr>
        <w:t xml:space="preserve">Drug </w:t>
      </w:r>
      <w:r w:rsidRPr="00A043F6">
        <w:rPr>
          <w:rStyle w:val="StyleUnderline"/>
          <w:highlight w:val="cyan"/>
        </w:rPr>
        <w:t>prices are stable and</w:t>
      </w:r>
      <w:r w:rsidRPr="00DD68AF">
        <w:rPr>
          <w:rStyle w:val="StyleUnderline"/>
        </w:rPr>
        <w:t xml:space="preserve"> the </w:t>
      </w:r>
      <w:r w:rsidRPr="00A043F6">
        <w:rPr>
          <w:rStyle w:val="StyleUnderline"/>
          <w:highlight w:val="cyan"/>
        </w:rPr>
        <w:t>purity</w:t>
      </w:r>
      <w:r w:rsidRPr="00DD68AF">
        <w:rPr>
          <w:rStyle w:val="StyleUnderline"/>
        </w:rPr>
        <w:t xml:space="preserve"> of some drugs </w:t>
      </w:r>
      <w:r w:rsidRPr="00A043F6">
        <w:rPr>
          <w:rStyle w:val="StyleUnderline"/>
          <w:highlight w:val="cyan"/>
        </w:rPr>
        <w:t>has</w:t>
      </w:r>
      <w:r w:rsidRPr="00DD68AF">
        <w:rPr>
          <w:rStyle w:val="StyleUnderline"/>
        </w:rPr>
        <w:t xml:space="preserve"> actually </w:t>
      </w:r>
      <w:r w:rsidRPr="00A043F6">
        <w:rPr>
          <w:rStyle w:val="StyleUnderline"/>
          <w:highlight w:val="cyan"/>
        </w:rPr>
        <w:t>increased</w:t>
      </w:r>
      <w:r w:rsidRPr="002714D3">
        <w:rPr>
          <w:sz w:val="14"/>
        </w:rPr>
        <w:t xml:space="preserve">. Globally, the two most widely used substances are cannabis and amphetamine-type stimulants. </w:t>
      </w:r>
      <w:r w:rsidRPr="00A043F6">
        <w:rPr>
          <w:rStyle w:val="Emphasis"/>
          <w:highlight w:val="cyan"/>
        </w:rPr>
        <w:t>The U</w:t>
      </w:r>
      <w:r w:rsidRPr="003F73A1">
        <w:rPr>
          <w:rStyle w:val="Emphasis"/>
        </w:rPr>
        <w:t>nited</w:t>
      </w:r>
      <w:r w:rsidRPr="00A043F6">
        <w:rPr>
          <w:rStyle w:val="Emphasis"/>
          <w:highlight w:val="cyan"/>
        </w:rPr>
        <w:t xml:space="preserve"> S</w:t>
      </w:r>
      <w:r w:rsidRPr="003F73A1">
        <w:rPr>
          <w:rStyle w:val="Emphasis"/>
        </w:rPr>
        <w:t xml:space="preserve">tates </w:t>
      </w:r>
      <w:r w:rsidRPr="00A043F6">
        <w:rPr>
          <w:rStyle w:val="Emphasis"/>
          <w:highlight w:val="cyan"/>
        </w:rPr>
        <w:t>continues to be the largest market</w:t>
      </w:r>
      <w:r w:rsidRPr="002714D3">
        <w:rPr>
          <w:sz w:val="14"/>
        </w:rPr>
        <w:t xml:space="preserve"> for illegal drugs in the world. By any measurement—number of users, availability of drugs, public safety, corruption, money laundering, or the dismantling of drug trafficking organizations—the war on drugs on both sides of the border is indisputably a lost cause. But the creation of a drug-free world isn’t the goal of the war on drugs, notwithstanding the hysterical rhetoric of the DEA’s Michelle Leonhart, or “tough on crime” presidents and politicians. </w:t>
      </w:r>
      <w:r w:rsidRPr="00DD68AF">
        <w:rPr>
          <w:rStyle w:val="StyleUnderline"/>
        </w:rPr>
        <w:t>The true objectives of the drug war can’t be understood from the mainstream media that whips up xenophobic drug panics to scare people into support for anti-immigrant legislation and for the militarization of the Mexican border.</w:t>
      </w:r>
      <w:r w:rsidRPr="002714D3">
        <w:rPr>
          <w:sz w:val="14"/>
        </w:rPr>
        <w:t xml:space="preserve"> Nor can the real motives be gleaned from government antidrug agencies or drug policy “experts” who exaggerate the dangers of drugs, especially marijuana, and counsel, “Just say no.” </w:t>
      </w:r>
      <w:r w:rsidRPr="00A043F6">
        <w:rPr>
          <w:rStyle w:val="StyleUnderline"/>
          <w:highlight w:val="cyan"/>
        </w:rPr>
        <w:t xml:space="preserve">The drug war has a dual function: </w:t>
      </w:r>
      <w:r w:rsidRPr="00A043F6">
        <w:rPr>
          <w:rStyle w:val="Emphasis"/>
          <w:highlight w:val="cyan"/>
        </w:rPr>
        <w:t>an economic one to make profits for</w:t>
      </w:r>
      <w:r w:rsidRPr="00DD68AF">
        <w:rPr>
          <w:rStyle w:val="Emphasis"/>
        </w:rPr>
        <w:t xml:space="preserve"> the </w:t>
      </w:r>
      <w:r w:rsidRPr="00A043F6">
        <w:rPr>
          <w:rStyle w:val="Emphasis"/>
          <w:highlight w:val="cyan"/>
        </w:rPr>
        <w:t>narcocapitalists</w:t>
      </w:r>
      <w:r w:rsidRPr="00DD68AF">
        <w:rPr>
          <w:rStyle w:val="Emphasis"/>
        </w:rPr>
        <w:t xml:space="preserve"> at the top of the drug </w:t>
      </w:r>
      <w:r w:rsidRPr="003F73A1">
        <w:rPr>
          <w:rStyle w:val="Emphasis"/>
        </w:rPr>
        <w:t xml:space="preserve">chain and the drug war military industrial complex, </w:t>
      </w:r>
      <w:r w:rsidRPr="00A043F6">
        <w:rPr>
          <w:rStyle w:val="Emphasis"/>
          <w:highlight w:val="cyan"/>
        </w:rPr>
        <w:t>and an ideological one, to police</w:t>
      </w:r>
      <w:r w:rsidRPr="00DD68AF">
        <w:rPr>
          <w:rStyle w:val="Emphasis"/>
        </w:rPr>
        <w:t xml:space="preserve"> political </w:t>
      </w:r>
      <w:r w:rsidRPr="00A043F6">
        <w:rPr>
          <w:rStyle w:val="Emphasis"/>
          <w:highlight w:val="cyan"/>
        </w:rPr>
        <w:t>dissent</w:t>
      </w:r>
      <w:r w:rsidRPr="00DD68AF">
        <w:rPr>
          <w:rStyle w:val="Emphasis"/>
        </w:rPr>
        <w:t>.</w:t>
      </w:r>
      <w:r w:rsidRPr="002714D3">
        <w:rPr>
          <w:sz w:val="14"/>
        </w:rPr>
        <w:t xml:space="preserve"> It confers a number of concrete benefits on the Mexican and US governments. </w:t>
      </w:r>
      <w:r w:rsidRPr="00A043F6">
        <w:rPr>
          <w:rStyle w:val="StyleUnderline"/>
          <w:highlight w:val="cyan"/>
        </w:rPr>
        <w:t>For the U</w:t>
      </w:r>
      <w:r w:rsidRPr="003F73A1">
        <w:rPr>
          <w:rStyle w:val="StyleUnderline"/>
        </w:rPr>
        <w:t xml:space="preserve">nited </w:t>
      </w:r>
      <w:r w:rsidRPr="00A043F6">
        <w:rPr>
          <w:rStyle w:val="StyleUnderline"/>
          <w:highlight w:val="cyan"/>
        </w:rPr>
        <w:t>S</w:t>
      </w:r>
      <w:r w:rsidRPr="003F73A1">
        <w:rPr>
          <w:rStyle w:val="StyleUnderline"/>
        </w:rPr>
        <w:t xml:space="preserve">tates </w:t>
      </w:r>
      <w:r w:rsidRPr="002714D3">
        <w:rPr>
          <w:rStyle w:val="StyleUnderline"/>
        </w:rPr>
        <w:t>internationally</w:t>
      </w:r>
      <w:r w:rsidRPr="00A043F6">
        <w:rPr>
          <w:rStyle w:val="StyleUnderline"/>
          <w:highlight w:val="cyan"/>
        </w:rPr>
        <w:t>, it is the pretext to intervene in</w:t>
      </w:r>
      <w:r w:rsidRPr="00DD68AF">
        <w:rPr>
          <w:rStyle w:val="StyleUnderline"/>
        </w:rPr>
        <w:t xml:space="preserve"> the </w:t>
      </w:r>
      <w:r w:rsidRPr="00A043F6">
        <w:rPr>
          <w:rStyle w:val="StyleUnderline"/>
          <w:highlight w:val="cyan"/>
        </w:rPr>
        <w:t>internal affairs</w:t>
      </w:r>
      <w:r w:rsidRPr="00DD68AF">
        <w:rPr>
          <w:rStyle w:val="StyleUnderline"/>
        </w:rPr>
        <w:t xml:space="preserve"> of Central America, Latin America, and </w:t>
      </w:r>
      <w:r w:rsidRPr="00A043F6">
        <w:rPr>
          <w:rStyle w:val="StyleUnderline"/>
          <w:highlight w:val="cyan"/>
        </w:rPr>
        <w:t>elsewhere.</w:t>
      </w:r>
      <w:r w:rsidRPr="00A043F6">
        <w:rPr>
          <w:sz w:val="14"/>
          <w:highlight w:val="cyan"/>
        </w:rPr>
        <w:t xml:space="preserve"> </w:t>
      </w:r>
      <w:r w:rsidRPr="00A043F6">
        <w:rPr>
          <w:rStyle w:val="StyleUnderline"/>
          <w:highlight w:val="cyan"/>
        </w:rPr>
        <w:t xml:space="preserve">The drug war allows for the arming of governments that promote US </w:t>
      </w:r>
      <w:r w:rsidRPr="00A043F6">
        <w:rPr>
          <w:rStyle w:val="Emphasis"/>
          <w:highlight w:val="cyan"/>
        </w:rPr>
        <w:t>military</w:t>
      </w:r>
      <w:r w:rsidRPr="00A043F6">
        <w:rPr>
          <w:rStyle w:val="StyleUnderline"/>
          <w:highlight w:val="cyan"/>
        </w:rPr>
        <w:t xml:space="preserve"> </w:t>
      </w:r>
      <w:r w:rsidRPr="003F73A1">
        <w:rPr>
          <w:rStyle w:val="StyleUnderline"/>
        </w:rPr>
        <w:t xml:space="preserve">and business </w:t>
      </w:r>
      <w:r w:rsidRPr="00A043F6">
        <w:rPr>
          <w:rStyle w:val="StyleUnderline"/>
          <w:highlight w:val="cyan"/>
        </w:rPr>
        <w:t>interests</w:t>
      </w:r>
      <w:r w:rsidRPr="00A043F6">
        <w:rPr>
          <w:sz w:val="14"/>
          <w:highlight w:val="cyan"/>
        </w:rPr>
        <w:t xml:space="preserve">. </w:t>
      </w:r>
      <w:r w:rsidRPr="00A043F6">
        <w:rPr>
          <w:rStyle w:val="StyleUnderline"/>
          <w:highlight w:val="cyan"/>
        </w:rPr>
        <w:t xml:space="preserve">Domestically, the drug war scapegoats </w:t>
      </w:r>
      <w:r w:rsidRPr="002F4A4A">
        <w:rPr>
          <w:rStyle w:val="StyleUnderline"/>
        </w:rPr>
        <w:t xml:space="preserve">Mexicans and African Americans for social and economic problems. </w:t>
      </w:r>
      <w:r w:rsidRPr="002F4A4A">
        <w:rPr>
          <w:sz w:val="14"/>
        </w:rPr>
        <w:t>And fighting a drug war with</w:t>
      </w:r>
      <w:r w:rsidRPr="002714D3">
        <w:rPr>
          <w:sz w:val="14"/>
        </w:rPr>
        <w:t xml:space="preserve"> no end in sight is a permanent source of profits for US gun dealers, military contractors, and banks, not to mention the producers of all the non-military equipment used by the various agencies and cartels involved in the trade and in law enforcement. In Mexico, </w:t>
      </w:r>
      <w:r w:rsidRPr="00A043F6">
        <w:rPr>
          <w:rStyle w:val="Emphasis"/>
          <w:highlight w:val="cyan"/>
        </w:rPr>
        <w:t xml:space="preserve">the drug war is a mechanism of </w:t>
      </w:r>
      <w:r w:rsidRPr="002714D3">
        <w:rPr>
          <w:rStyle w:val="Emphasis"/>
        </w:rPr>
        <w:t xml:space="preserve">social </w:t>
      </w:r>
      <w:r w:rsidRPr="00A043F6">
        <w:rPr>
          <w:rStyle w:val="Emphasis"/>
          <w:highlight w:val="cyan"/>
        </w:rPr>
        <w:t>control of oppressed groups that would challenge the state</w:t>
      </w:r>
      <w:r w:rsidRPr="00DD68AF">
        <w:rPr>
          <w:rStyle w:val="StyleUnderline"/>
        </w:rPr>
        <w:t xml:space="preserve"> for power and for a bigger share of the wealth</w:t>
      </w:r>
      <w:r w:rsidRPr="002714D3">
        <w:rPr>
          <w:sz w:val="14"/>
        </w:rPr>
        <w:t xml:space="preserve">. </w:t>
      </w:r>
      <w:r w:rsidRPr="00A043F6">
        <w:rPr>
          <w:rStyle w:val="StyleUnderline"/>
          <w:highlight w:val="cyan"/>
        </w:rPr>
        <w:t>It is used as a justification to attack movements for social justice</w:t>
      </w:r>
      <w:r w:rsidRPr="00DD68AF">
        <w:rPr>
          <w:rStyle w:val="StyleUnderline"/>
        </w:rPr>
        <w:t>, and labor and indigenous rights.</w:t>
      </w:r>
      <w:r w:rsidRPr="002714D3">
        <w:rPr>
          <w:sz w:val="14"/>
        </w:rPr>
        <w:t xml:space="preserve"> Sections of the Mexican state, police, and military organizations profit from the drug trade through massive and widespread corruption. And of course the drug capos are raking in billions of dollars every year. Economically and ideologically, the war on drugs hasn’t failed, it is a stunning success. The illegality of drugs increases the rate of profit exponentially and funnels billions of dollars into the repressive apparatus of the police and military to oppress and imprison people fighting for human and civil rights. These are the real reasons the war on drugs doesn’t have an exit strategy and why certain sections of society want the war to continue despite the carnage. The case for </w:t>
      </w:r>
      <w:r w:rsidRPr="002F4A4A">
        <w:rPr>
          <w:sz w:val="14"/>
        </w:rPr>
        <w:t xml:space="preserve">legalization In 2009, over the objection of the US, Mexico decriminalized the possession of small amounts of drugs. It had no impact on the drug war. </w:t>
      </w:r>
      <w:r w:rsidRPr="002F4A4A">
        <w:rPr>
          <w:rStyle w:val="StyleUnderline"/>
        </w:rPr>
        <w:t xml:space="preserve">Decriminalization is illogical, making it legal to possess a certain quantity of a drug but not to produce, sell, or transport it. Decriminalization leaves untouched the violence of the drug cartels competing for la plaza, and the super profits that illicit drugs generate that </w:t>
      </w:r>
      <w:r w:rsidRPr="002F4A4A">
        <w:rPr>
          <w:rStyle w:val="Emphasis"/>
        </w:rPr>
        <w:t>make it worth murdering people</w:t>
      </w:r>
      <w:r w:rsidRPr="002F4A4A">
        <w:rPr>
          <w:rStyle w:val="StyleUnderline"/>
        </w:rPr>
        <w:t xml:space="preserve"> to control market share</w:t>
      </w:r>
      <w:r w:rsidRPr="002F4A4A">
        <w:rPr>
          <w:sz w:val="14"/>
        </w:rPr>
        <w:t>.</w:t>
      </w:r>
      <w:r w:rsidRPr="002714D3">
        <w:rPr>
          <w:sz w:val="14"/>
        </w:rPr>
        <w:t xml:space="preserve"> Furthermore, </w:t>
      </w:r>
      <w:r w:rsidRPr="00A043F6">
        <w:rPr>
          <w:rStyle w:val="StyleUnderline"/>
          <w:highlight w:val="cyan"/>
        </w:rPr>
        <w:t>decrim</w:t>
      </w:r>
      <w:r w:rsidRPr="00DD68AF">
        <w:rPr>
          <w:rStyle w:val="StyleUnderline"/>
        </w:rPr>
        <w:t xml:space="preserve">inalization </w:t>
      </w:r>
      <w:r w:rsidRPr="00A043F6">
        <w:rPr>
          <w:rStyle w:val="StyleUnderline"/>
          <w:highlight w:val="cyan"/>
        </w:rPr>
        <w:t>continues to stigmatize</w:t>
      </w:r>
      <w:r w:rsidRPr="00DD68AF">
        <w:rPr>
          <w:rStyle w:val="StyleUnderline"/>
        </w:rPr>
        <w:t xml:space="preserve">, criminalize, </w:t>
      </w:r>
      <w:r w:rsidRPr="00A043F6">
        <w:rPr>
          <w:rStyle w:val="StyleUnderline"/>
          <w:highlight w:val="cyan"/>
        </w:rPr>
        <w:t>and incarcerate</w:t>
      </w:r>
      <w:r w:rsidRPr="00DD68AF">
        <w:rPr>
          <w:rStyle w:val="StyleUnderline"/>
        </w:rPr>
        <w:t xml:space="preserve"> hundreds of thousands of </w:t>
      </w:r>
      <w:r w:rsidRPr="00A043F6">
        <w:rPr>
          <w:rStyle w:val="StyleUnderline"/>
          <w:highlight w:val="cyan"/>
        </w:rPr>
        <w:t>workers in the drug trade</w:t>
      </w:r>
      <w:r w:rsidRPr="00DD68AF">
        <w:rPr>
          <w:rStyle w:val="StyleUnderline"/>
        </w:rPr>
        <w:t>—</w:t>
      </w:r>
      <w:r w:rsidRPr="002714D3">
        <w:rPr>
          <w:sz w:val="14"/>
        </w:rPr>
        <w:t xml:space="preserve">from poppy and marijuana farmers, to drug mules who swallow condoms full of heroin, to smugglers crossing borders. </w:t>
      </w:r>
      <w:r w:rsidRPr="00DD68AF">
        <w:rPr>
          <w:rStyle w:val="StyleUnderline"/>
        </w:rPr>
        <w:t xml:space="preserve">To end the death and destruction of the drug war, </w:t>
      </w:r>
      <w:r w:rsidRPr="00DD68AF">
        <w:rPr>
          <w:rStyle w:val="Emphasis"/>
        </w:rPr>
        <w:t xml:space="preserve">every facet of </w:t>
      </w:r>
      <w:r w:rsidRPr="003F73A1">
        <w:rPr>
          <w:rStyle w:val="Emphasis"/>
        </w:rPr>
        <w:t xml:space="preserve">drug production has to be legalized. </w:t>
      </w:r>
      <w:r w:rsidRPr="003F73A1">
        <w:rPr>
          <w:sz w:val="14"/>
        </w:rPr>
        <w:t>Barack Obama opposes legalizing drugs. As he stated at the Sixth Summit of the Americas in Cartagena, Colombia in 2012, “Legalization is not the answer. The capacity of a large-scale drug trade to dominate certain countries if they were allowed to operate legally without any constraint could be just as corrupting, if not more corrupting, than the status quo.”86 But there are</w:t>
      </w:r>
      <w:r w:rsidRPr="002714D3">
        <w:rPr>
          <w:sz w:val="14"/>
        </w:rPr>
        <w:t xml:space="preserve"> no constraints on the illegal drug trade; the corruption of the status quo is endemic and has over decades proven impossible to eliminate. In a rare move, Colombian president Juan Manuel Santos disagreed and insisted that </w:t>
      </w:r>
      <w:r w:rsidRPr="00A043F6">
        <w:rPr>
          <w:rStyle w:val="Emphasis"/>
          <w:highlight w:val="cyan"/>
        </w:rPr>
        <w:t>legalization should be discussed as an option</w:t>
      </w:r>
      <w:r w:rsidRPr="00DD68AF">
        <w:rPr>
          <w:rStyle w:val="Emphasis"/>
        </w:rPr>
        <w:t>.</w:t>
      </w:r>
      <w:r w:rsidRPr="002714D3">
        <w:rPr>
          <w:sz w:val="14"/>
        </w:rPr>
        <w:t xml:space="preserve"> Obama is now in a hypocritical position because the American states of Colorado and Washington have legalized marijuana for recreational use.</w:t>
      </w:r>
    </w:p>
    <w:p w14:paraId="41ABF64E" w14:textId="77777777" w:rsidR="008154AE" w:rsidRPr="008154AE" w:rsidRDefault="008154AE" w:rsidP="008154AE"/>
    <w:p w14:paraId="30BA7126" w14:textId="0F29D2AD" w:rsidR="000F6317" w:rsidRPr="002104A1" w:rsidRDefault="00A2318C" w:rsidP="00C83B2F">
      <w:pPr>
        <w:pStyle w:val="Heading3"/>
      </w:pPr>
      <w:r w:rsidRPr="002104A1">
        <w:t xml:space="preserve">2AC AT---Decriminalization </w:t>
      </w:r>
      <w:r w:rsidR="000F6317" w:rsidRPr="002104A1">
        <w:t>-&gt; More Use</w:t>
      </w:r>
    </w:p>
    <w:p w14:paraId="66B51988" w14:textId="77777777" w:rsidR="000F6317" w:rsidRPr="002104A1" w:rsidRDefault="000F6317" w:rsidP="000F6317">
      <w:pPr>
        <w:pStyle w:val="Heading4"/>
      </w:pPr>
      <w:r w:rsidRPr="002104A1">
        <w:t>Decriminalization doesn’t lead to more drug use, but gives more appropriate punishments and doesn’t seek to hurt people who aren’t addicted</w:t>
      </w:r>
    </w:p>
    <w:p w14:paraId="4CA17017" w14:textId="77777777" w:rsidR="000F6317" w:rsidRPr="002104A1" w:rsidRDefault="000F6317" w:rsidP="000F6317">
      <w:pPr>
        <w:spacing w:line="240" w:lineRule="auto"/>
      </w:pPr>
      <w:r w:rsidRPr="002104A1">
        <w:rPr>
          <w:rStyle w:val="Style13ptBold"/>
        </w:rPr>
        <w:t>Gallagher 15</w:t>
      </w:r>
      <w:r w:rsidRPr="002104A1">
        <w:t xml:space="preserve"> – Lauren, “Should the United States Move Towards Portugal's Decriminalization of Drugs?”, University of Miami Law School, </w:t>
      </w:r>
      <w:hyperlink r:id="rId23" w:history="1">
        <w:r w:rsidRPr="002104A1">
          <w:rPr>
            <w:rStyle w:val="Hyperlink"/>
          </w:rPr>
          <w:t>https://repository.law.miami.edu/cgi/viewcontent.cgi?article=1275&amp;context=umiclr</w:t>
        </w:r>
      </w:hyperlink>
      <w:r w:rsidRPr="002104A1">
        <w:t>, 05-01-2015 pbr/msdi20</w:t>
      </w:r>
    </w:p>
    <w:p w14:paraId="6855FB98" w14:textId="77777777" w:rsidR="000F6317" w:rsidRPr="00E31D2C" w:rsidRDefault="000F6317" w:rsidP="000F6317">
      <w:pPr>
        <w:spacing w:line="240" w:lineRule="auto"/>
        <w:rPr>
          <w:sz w:val="8"/>
          <w:szCs w:val="8"/>
        </w:rPr>
      </w:pPr>
      <w:r w:rsidRPr="00E31D2C">
        <w:rPr>
          <w:sz w:val="8"/>
          <w:szCs w:val="8"/>
        </w:rPr>
        <w:t>A. The Making of a Better Policy</w:t>
      </w:r>
    </w:p>
    <w:p w14:paraId="45A1DCDF" w14:textId="77777777" w:rsidR="000F6317" w:rsidRPr="00E31D2C" w:rsidRDefault="000F6317" w:rsidP="000F6317">
      <w:pPr>
        <w:spacing w:line="240" w:lineRule="auto"/>
        <w:rPr>
          <w:sz w:val="16"/>
        </w:rPr>
      </w:pPr>
      <w:r w:rsidRPr="008154AE">
        <w:rPr>
          <w:rStyle w:val="StyleUnderline"/>
          <w:highlight w:val="cyan"/>
        </w:rPr>
        <w:t>A</w:t>
      </w:r>
      <w:r w:rsidRPr="00E31D2C">
        <w:rPr>
          <w:sz w:val="16"/>
        </w:rPr>
        <w:t xml:space="preserve"> more </w:t>
      </w:r>
      <w:r w:rsidRPr="008154AE">
        <w:rPr>
          <w:rStyle w:val="StyleUnderline"/>
          <w:highlight w:val="cyan"/>
        </w:rPr>
        <w:t>effective policy would be based on</w:t>
      </w:r>
      <w:r w:rsidRPr="002104A1">
        <w:rPr>
          <w:rStyle w:val="StyleUnderline"/>
        </w:rPr>
        <w:t xml:space="preserve"> a public health model</w:t>
      </w:r>
      <w:r w:rsidRPr="00E31D2C">
        <w:rPr>
          <w:sz w:val="16"/>
        </w:rPr>
        <w:t xml:space="preserve">, </w:t>
      </w:r>
      <w:r w:rsidRPr="002104A1">
        <w:rPr>
          <w:rStyle w:val="StyleUnderline"/>
        </w:rPr>
        <w:t>like</w:t>
      </w:r>
      <w:r w:rsidRPr="00E31D2C">
        <w:rPr>
          <w:sz w:val="16"/>
        </w:rPr>
        <w:t xml:space="preserve"> the one described above in </w:t>
      </w:r>
      <w:r w:rsidRPr="008154AE">
        <w:rPr>
          <w:rStyle w:val="StyleUnderline"/>
          <w:highlight w:val="cyan"/>
        </w:rPr>
        <w:t>Portugal</w:t>
      </w:r>
      <w:r w:rsidRPr="00E31D2C">
        <w:rPr>
          <w:sz w:val="16"/>
        </w:rPr>
        <w:t xml:space="preserve">. </w:t>
      </w:r>
      <w:r w:rsidRPr="008154AE">
        <w:rPr>
          <w:rStyle w:val="StyleUnderline"/>
          <w:highlight w:val="cyan"/>
        </w:rPr>
        <w:t>Drugs should be illegal</w:t>
      </w:r>
      <w:r w:rsidRPr="00E31D2C">
        <w:rPr>
          <w:sz w:val="16"/>
        </w:rPr>
        <w:t xml:space="preserve">; </w:t>
      </w:r>
      <w:r w:rsidRPr="008154AE">
        <w:rPr>
          <w:rStyle w:val="StyleUnderline"/>
          <w:highlight w:val="cyan"/>
        </w:rPr>
        <w:t>but offenses</w:t>
      </w:r>
      <w:r w:rsidRPr="002104A1">
        <w:rPr>
          <w:rStyle w:val="StyleUnderline"/>
        </w:rPr>
        <w:t xml:space="preserve"> of drug use, possession, and acquisition</w:t>
      </w:r>
      <w:r w:rsidRPr="00E31D2C">
        <w:rPr>
          <w:sz w:val="16"/>
        </w:rPr>
        <w:t xml:space="preserve"> of small quantities </w:t>
      </w:r>
      <w:r w:rsidRPr="008154AE">
        <w:rPr>
          <w:rStyle w:val="StyleUnderline"/>
          <w:highlight w:val="cyan"/>
        </w:rPr>
        <w:t>should be handled through an administrative system</w:t>
      </w:r>
    </w:p>
    <w:p w14:paraId="6DA32B01" w14:textId="77777777" w:rsidR="000F6317" w:rsidRPr="00E31D2C" w:rsidRDefault="000F6317" w:rsidP="000F6317">
      <w:pPr>
        <w:spacing w:line="240" w:lineRule="auto"/>
        <w:rPr>
          <w:sz w:val="16"/>
        </w:rPr>
      </w:pPr>
      <w:r w:rsidRPr="008154AE">
        <w:rPr>
          <w:rStyle w:val="StyleUnderline"/>
          <w:highlight w:val="cyan"/>
        </w:rPr>
        <w:t>Although the</w:t>
      </w:r>
      <w:r w:rsidRPr="002104A1">
        <w:rPr>
          <w:rStyle w:val="StyleUnderline"/>
        </w:rPr>
        <w:t xml:space="preserve"> Portuguese </w:t>
      </w:r>
      <w:r w:rsidRPr="008154AE">
        <w:rPr>
          <w:rStyle w:val="StyleUnderline"/>
          <w:highlight w:val="cyan"/>
        </w:rPr>
        <w:t>experiment has not been perfect</w:t>
      </w:r>
      <w:r w:rsidRPr="00E31D2C">
        <w:rPr>
          <w:sz w:val="16"/>
        </w:rPr>
        <w:t xml:space="preserve">, </w:t>
      </w:r>
      <w:r w:rsidRPr="008154AE">
        <w:rPr>
          <w:rStyle w:val="StyleUnderline"/>
          <w:highlight w:val="cyan"/>
        </w:rPr>
        <w:t>it</w:t>
      </w:r>
      <w:r w:rsidRPr="002104A1">
        <w:rPr>
          <w:rStyle w:val="StyleUnderline"/>
        </w:rPr>
        <w:t xml:space="preserve"> does </w:t>
      </w:r>
      <w:r w:rsidRPr="008154AE">
        <w:rPr>
          <w:rStyle w:val="StyleUnderline"/>
          <w:highlight w:val="cyan"/>
        </w:rPr>
        <w:t>offer</w:t>
      </w:r>
      <w:r w:rsidRPr="002104A1">
        <w:rPr>
          <w:rStyle w:val="StyleUnderline"/>
        </w:rPr>
        <w:t xml:space="preserve"> tremendous </w:t>
      </w:r>
      <w:r w:rsidRPr="008154AE">
        <w:rPr>
          <w:rStyle w:val="StyleUnderline"/>
          <w:highlight w:val="cyan"/>
        </w:rPr>
        <w:t>insight into fighting the drug proble</w:t>
      </w:r>
      <w:r w:rsidRPr="008154AE">
        <w:rPr>
          <w:sz w:val="16"/>
          <w:highlight w:val="cyan"/>
        </w:rPr>
        <w:t>m</w:t>
      </w:r>
      <w:r w:rsidRPr="00E31D2C">
        <w:rPr>
          <w:sz w:val="16"/>
        </w:rPr>
        <w:t xml:space="preserve"> – provide treatment to those who need it, allow the first time users to get out of the system with just a warning, and incarcerate only those who truly deserve it.</w:t>
      </w:r>
    </w:p>
    <w:p w14:paraId="27B5B6F5" w14:textId="77777777" w:rsidR="000F6317" w:rsidRPr="00E31D2C" w:rsidRDefault="000F6317" w:rsidP="000F6317">
      <w:pPr>
        <w:spacing w:line="240" w:lineRule="auto"/>
        <w:rPr>
          <w:sz w:val="16"/>
        </w:rPr>
      </w:pPr>
      <w:r w:rsidRPr="008154AE">
        <w:rPr>
          <w:rStyle w:val="StyleUnderline"/>
          <w:highlight w:val="cyan"/>
        </w:rPr>
        <w:t>Some contend</w:t>
      </w:r>
      <w:r w:rsidRPr="00E31D2C">
        <w:rPr>
          <w:sz w:val="16"/>
        </w:rPr>
        <w:t xml:space="preserve"> that </w:t>
      </w:r>
      <w:r w:rsidRPr="008154AE">
        <w:rPr>
          <w:rStyle w:val="StyleUnderline"/>
          <w:highlight w:val="cyan"/>
        </w:rPr>
        <w:t>decriminalizing</w:t>
      </w:r>
      <w:r w:rsidRPr="002104A1">
        <w:rPr>
          <w:rStyle w:val="StyleUnderline"/>
        </w:rPr>
        <w:t xml:space="preserve"> drugs will send the wrong </w:t>
      </w:r>
      <w:r w:rsidRPr="008154AE">
        <w:rPr>
          <w:rStyle w:val="StyleUnderline"/>
          <w:highlight w:val="cyan"/>
        </w:rPr>
        <w:t>message</w:t>
      </w:r>
      <w:r w:rsidRPr="002104A1">
        <w:rPr>
          <w:rStyle w:val="StyleUnderline"/>
        </w:rPr>
        <w:t>.</w:t>
      </w:r>
      <w:r w:rsidRPr="00E31D2C">
        <w:rPr>
          <w:sz w:val="16"/>
        </w:rPr>
        <w:t xml:space="preserve"> </w:t>
      </w:r>
      <w:r w:rsidRPr="008154AE">
        <w:rPr>
          <w:rStyle w:val="StyleUnderline"/>
          <w:highlight w:val="cyan"/>
        </w:rPr>
        <w:t>It will signal that doing drugs is no longer bad</w:t>
      </w:r>
      <w:r w:rsidRPr="00E31D2C">
        <w:rPr>
          <w:sz w:val="16"/>
        </w:rPr>
        <w:t xml:space="preserve">, and so it will encourage drug use. </w:t>
      </w:r>
      <w:r w:rsidRPr="002104A1">
        <w:rPr>
          <w:rStyle w:val="StyleUnderline"/>
        </w:rPr>
        <w:t xml:space="preserve">However, </w:t>
      </w:r>
      <w:r w:rsidRPr="008154AE">
        <w:rPr>
          <w:rStyle w:val="StyleUnderline"/>
          <w:highlight w:val="cyan"/>
        </w:rPr>
        <w:t>a change</w:t>
      </w:r>
      <w:r w:rsidRPr="002104A1">
        <w:rPr>
          <w:rStyle w:val="StyleUnderline"/>
        </w:rPr>
        <w:t xml:space="preserve"> in framework </w:t>
      </w:r>
      <w:r w:rsidRPr="008154AE">
        <w:rPr>
          <w:rStyle w:val="StyleUnderline"/>
          <w:highlight w:val="cyan"/>
        </w:rPr>
        <w:t>does no</w:t>
      </w:r>
      <w:r w:rsidRPr="002104A1">
        <w:rPr>
          <w:rStyle w:val="StyleUnderline"/>
        </w:rPr>
        <w:t>t</w:t>
      </w:r>
      <w:r w:rsidRPr="00E31D2C">
        <w:rPr>
          <w:sz w:val="16"/>
        </w:rPr>
        <w:t xml:space="preserve"> necessarily </w:t>
      </w:r>
      <w:r w:rsidRPr="008154AE">
        <w:rPr>
          <w:rStyle w:val="StyleUnderline"/>
          <w:highlight w:val="cyan"/>
        </w:rPr>
        <w:t>mean society has given up</w:t>
      </w:r>
      <w:r w:rsidRPr="00E31D2C">
        <w:rPr>
          <w:sz w:val="16"/>
        </w:rPr>
        <w:t xml:space="preserve"> and in turn supports drug usage. </w:t>
      </w:r>
      <w:r w:rsidRPr="002104A1">
        <w:rPr>
          <w:rStyle w:val="StyleUnderline"/>
        </w:rPr>
        <w:t>Individuals continue to use drugs regardless of the threat of incarceration.</w:t>
      </w:r>
      <w:r w:rsidRPr="00E31D2C">
        <w:rPr>
          <w:sz w:val="16"/>
        </w:rPr>
        <w:t xml:space="preserve"> This is highlighted by the fact that so many Americans use and sell small quantities of drugs. Indeed, research shows that criminal drug laws only have a marginal impact in deterring people from using drugs. 137 </w:t>
      </w:r>
      <w:r w:rsidRPr="008154AE">
        <w:rPr>
          <w:rStyle w:val="StyleUnderline"/>
          <w:highlight w:val="cyan"/>
        </w:rPr>
        <w:t>A</w:t>
      </w:r>
      <w:r w:rsidRPr="00E31D2C">
        <w:rPr>
          <w:sz w:val="16"/>
        </w:rPr>
        <w:t xml:space="preserve"> </w:t>
      </w:r>
      <w:r w:rsidRPr="002104A1">
        <w:rPr>
          <w:rStyle w:val="StyleUnderline"/>
        </w:rPr>
        <w:t xml:space="preserve">2008 </w:t>
      </w:r>
      <w:r w:rsidRPr="008154AE">
        <w:rPr>
          <w:rStyle w:val="StyleUnderline"/>
          <w:highlight w:val="cyan"/>
        </w:rPr>
        <w:t>study found</w:t>
      </w:r>
      <w:r w:rsidRPr="002104A1">
        <w:rPr>
          <w:rStyle w:val="StyleUnderline"/>
        </w:rPr>
        <w:t xml:space="preserve"> that </w:t>
      </w:r>
      <w:r w:rsidRPr="008154AE">
        <w:rPr>
          <w:rStyle w:val="StyleUnderline"/>
          <w:highlight w:val="cyan"/>
        </w:rPr>
        <w:t>there was not a</w:t>
      </w:r>
      <w:r w:rsidRPr="002104A1">
        <w:rPr>
          <w:rStyle w:val="StyleUnderline"/>
        </w:rPr>
        <w:t xml:space="preserve"> </w:t>
      </w:r>
      <w:r w:rsidRPr="008154AE">
        <w:rPr>
          <w:rStyle w:val="StyleUnderline"/>
          <w:highlight w:val="cyan"/>
        </w:rPr>
        <w:t>lower level of</w:t>
      </w:r>
      <w:r w:rsidRPr="002104A1">
        <w:rPr>
          <w:rStyle w:val="StyleUnderline"/>
        </w:rPr>
        <w:t xml:space="preserve"> drug </w:t>
      </w:r>
      <w:r w:rsidRPr="008154AE">
        <w:rPr>
          <w:rStyle w:val="StyleUnderline"/>
          <w:highlight w:val="cyan"/>
        </w:rPr>
        <w:t>use</w:t>
      </w:r>
      <w:r w:rsidRPr="002104A1">
        <w:rPr>
          <w:rStyle w:val="StyleUnderline"/>
        </w:rPr>
        <w:t xml:space="preserve"> in countries </w:t>
      </w:r>
      <w:r w:rsidRPr="008154AE">
        <w:rPr>
          <w:rStyle w:val="StyleUnderline"/>
          <w:highlight w:val="cyan"/>
        </w:rPr>
        <w:t>with stringent policies</w:t>
      </w:r>
      <w:r w:rsidRPr="002104A1">
        <w:rPr>
          <w:rStyle w:val="StyleUnderline"/>
        </w:rPr>
        <w:t xml:space="preserve"> toward illegal drug use </w:t>
      </w:r>
      <w:r w:rsidRPr="008154AE">
        <w:rPr>
          <w:rStyle w:val="StyleUnderline"/>
          <w:highlight w:val="cyan"/>
        </w:rPr>
        <w:t>in comparison to</w:t>
      </w:r>
      <w:r w:rsidRPr="002104A1">
        <w:rPr>
          <w:rStyle w:val="StyleUnderline"/>
        </w:rPr>
        <w:t xml:space="preserve"> countries with more </w:t>
      </w:r>
      <w:r w:rsidRPr="008154AE">
        <w:rPr>
          <w:rStyle w:val="StyleUnderline"/>
          <w:highlight w:val="cyan"/>
        </w:rPr>
        <w:t>liberal</w:t>
      </w:r>
      <w:r w:rsidRPr="002104A1">
        <w:rPr>
          <w:rStyle w:val="StyleUnderline"/>
        </w:rPr>
        <w:t xml:space="preserve"> </w:t>
      </w:r>
      <w:r w:rsidRPr="008154AE">
        <w:rPr>
          <w:rStyle w:val="StyleUnderline"/>
          <w:highlight w:val="cyan"/>
        </w:rPr>
        <w:t>policies</w:t>
      </w:r>
      <w:r w:rsidRPr="002104A1">
        <w:rPr>
          <w:rStyle w:val="StyleUnderline"/>
        </w:rPr>
        <w:t>.</w:t>
      </w:r>
      <w:r w:rsidRPr="00E31D2C">
        <w:rPr>
          <w:sz w:val="16"/>
        </w:rPr>
        <w:t xml:space="preserve"> 138</w:t>
      </w:r>
    </w:p>
    <w:p w14:paraId="01389692" w14:textId="77777777" w:rsidR="000F6317" w:rsidRPr="002104A1" w:rsidRDefault="000F6317" w:rsidP="000F6317">
      <w:pPr>
        <w:spacing w:line="240" w:lineRule="auto"/>
        <w:rPr>
          <w:rStyle w:val="StyleUnderline"/>
        </w:rPr>
      </w:pPr>
      <w:r w:rsidRPr="002104A1">
        <w:rPr>
          <w:rStyle w:val="StyleUnderline"/>
        </w:rPr>
        <w:t>Incarcerating individuals</w:t>
      </w:r>
      <w:r w:rsidRPr="00E31D2C">
        <w:rPr>
          <w:sz w:val="16"/>
        </w:rPr>
        <w:t xml:space="preserve"> who have an addiction may seem to fix their problem at first; however, upon release these individuals </w:t>
      </w:r>
      <w:r w:rsidRPr="002104A1">
        <w:rPr>
          <w:rStyle w:val="StyleUnderline"/>
        </w:rPr>
        <w:t>are left with little opportunity for success and often revert back to their addiction.</w:t>
      </w:r>
      <w:r w:rsidRPr="00E31D2C">
        <w:rPr>
          <w:sz w:val="16"/>
        </w:rPr>
        <w:t xml:space="preserve"> Making drug use less dangerous for these individuals, instead of incarcerating them, does not mean a society condones drugs, or makes them more acceptable. </w:t>
      </w:r>
      <w:r w:rsidRPr="008154AE">
        <w:rPr>
          <w:rStyle w:val="StyleUnderline"/>
          <w:highlight w:val="cyan"/>
        </w:rPr>
        <w:t>Providing treatment to those</w:t>
      </w:r>
      <w:r w:rsidRPr="002104A1">
        <w:rPr>
          <w:rStyle w:val="StyleUnderline"/>
        </w:rPr>
        <w:t xml:space="preserve"> </w:t>
      </w:r>
      <w:r w:rsidRPr="008154AE">
        <w:rPr>
          <w:rStyle w:val="StyleUnderline"/>
          <w:highlight w:val="cyan"/>
        </w:rPr>
        <w:t>who need it is more effective</w:t>
      </w:r>
      <w:r w:rsidRPr="002104A1">
        <w:rPr>
          <w:rStyle w:val="StyleUnderline"/>
        </w:rPr>
        <w:t xml:space="preserve"> long term for the individual </w:t>
      </w:r>
      <w:r w:rsidRPr="008154AE">
        <w:rPr>
          <w:rStyle w:val="StyleUnderline"/>
          <w:highlight w:val="cyan"/>
        </w:rPr>
        <w:t>and</w:t>
      </w:r>
      <w:r w:rsidRPr="002104A1">
        <w:rPr>
          <w:rStyle w:val="StyleUnderline"/>
        </w:rPr>
        <w:t xml:space="preserve"> society; it is </w:t>
      </w:r>
      <w:r w:rsidRPr="008154AE">
        <w:rPr>
          <w:rStyle w:val="StyleUnderline"/>
          <w:highlight w:val="cyan"/>
        </w:rPr>
        <w:t>cost-effective</w:t>
      </w:r>
      <w:r w:rsidRPr="002104A1">
        <w:rPr>
          <w:rStyle w:val="StyleUnderline"/>
        </w:rPr>
        <w:t xml:space="preserve"> for society, and practical and humane for the individual.</w:t>
      </w:r>
    </w:p>
    <w:p w14:paraId="72F5100A" w14:textId="77777777" w:rsidR="000F6317" w:rsidRPr="00E31D2C" w:rsidRDefault="000F6317" w:rsidP="000F6317">
      <w:pPr>
        <w:spacing w:line="240" w:lineRule="auto"/>
        <w:rPr>
          <w:sz w:val="16"/>
        </w:rPr>
      </w:pPr>
      <w:r w:rsidRPr="008154AE">
        <w:rPr>
          <w:rStyle w:val="StyleUnderline"/>
          <w:highlight w:val="cyan"/>
        </w:rPr>
        <w:t>It is</w:t>
      </w:r>
      <w:r w:rsidRPr="00E31D2C">
        <w:rPr>
          <w:sz w:val="16"/>
        </w:rPr>
        <w:t xml:space="preserve"> also </w:t>
      </w:r>
      <w:r w:rsidRPr="008154AE">
        <w:rPr>
          <w:rStyle w:val="StyleUnderline"/>
          <w:highlight w:val="cyan"/>
        </w:rPr>
        <w:t>argued</w:t>
      </w:r>
      <w:r w:rsidRPr="002104A1">
        <w:rPr>
          <w:rStyle w:val="StyleUnderline"/>
        </w:rPr>
        <w:t xml:space="preserve"> that</w:t>
      </w:r>
      <w:r w:rsidRPr="00E31D2C">
        <w:rPr>
          <w:sz w:val="16"/>
        </w:rPr>
        <w:t xml:space="preserve"> by </w:t>
      </w:r>
      <w:r w:rsidRPr="008154AE">
        <w:rPr>
          <w:rStyle w:val="StyleUnderline"/>
          <w:highlight w:val="cyan"/>
        </w:rPr>
        <w:t>eliminating criminal sanctions</w:t>
      </w:r>
      <w:r w:rsidRPr="00E31D2C">
        <w:rPr>
          <w:sz w:val="16"/>
        </w:rPr>
        <w:t xml:space="preserve">, it </w:t>
      </w:r>
      <w:r w:rsidRPr="008154AE">
        <w:rPr>
          <w:rStyle w:val="StyleUnderline"/>
          <w:highlight w:val="cyan"/>
        </w:rPr>
        <w:t>will signal</w:t>
      </w:r>
      <w:r w:rsidRPr="002104A1">
        <w:rPr>
          <w:rStyle w:val="StyleUnderline"/>
        </w:rPr>
        <w:t xml:space="preserve"> that </w:t>
      </w:r>
      <w:r w:rsidRPr="008154AE">
        <w:rPr>
          <w:rStyle w:val="StyleUnderline"/>
          <w:highlight w:val="cyan"/>
        </w:rPr>
        <w:t>drug use does not carry consequences</w:t>
      </w:r>
      <w:r w:rsidRPr="00E31D2C">
        <w:rPr>
          <w:sz w:val="16"/>
        </w:rPr>
        <w:t xml:space="preserve">. However, </w:t>
      </w:r>
      <w:r w:rsidRPr="008154AE">
        <w:rPr>
          <w:rStyle w:val="StyleUnderline"/>
          <w:highlight w:val="cyan"/>
        </w:rPr>
        <w:t>allowing</w:t>
      </w:r>
      <w:r w:rsidRPr="002104A1">
        <w:rPr>
          <w:rStyle w:val="StyleUnderline"/>
        </w:rPr>
        <w:t xml:space="preserve"> first time users to get out</w:t>
      </w:r>
      <w:r w:rsidRPr="00E31D2C">
        <w:rPr>
          <w:sz w:val="16"/>
        </w:rPr>
        <w:t xml:space="preserve"> of the system </w:t>
      </w:r>
      <w:r w:rsidRPr="002104A1">
        <w:rPr>
          <w:rStyle w:val="StyleUnderline"/>
        </w:rPr>
        <w:t xml:space="preserve">with just </w:t>
      </w:r>
      <w:r w:rsidRPr="008154AE">
        <w:rPr>
          <w:rStyle w:val="StyleUnderline"/>
          <w:highlight w:val="cyan"/>
        </w:rPr>
        <w:t>a warning</w:t>
      </w:r>
      <w:r w:rsidRPr="00E31D2C">
        <w:rPr>
          <w:sz w:val="16"/>
        </w:rPr>
        <w:t xml:space="preserve"> is a proportionate response and </w:t>
      </w:r>
      <w:r w:rsidRPr="008154AE">
        <w:rPr>
          <w:rStyle w:val="StyleUnderline"/>
          <w:highlight w:val="cyan"/>
        </w:rPr>
        <w:t>does not</w:t>
      </w:r>
      <w:r w:rsidRPr="002104A1">
        <w:rPr>
          <w:rStyle w:val="StyleUnderline"/>
        </w:rPr>
        <w:t xml:space="preserve"> necessarily </w:t>
      </w:r>
      <w:r w:rsidRPr="008154AE">
        <w:rPr>
          <w:rStyle w:val="StyleUnderline"/>
          <w:highlight w:val="cyan"/>
        </w:rPr>
        <w:t>insinuate</w:t>
      </w:r>
      <w:r w:rsidRPr="002104A1">
        <w:rPr>
          <w:rStyle w:val="StyleUnderline"/>
        </w:rPr>
        <w:t xml:space="preserve"> that </w:t>
      </w:r>
      <w:r w:rsidRPr="008154AE">
        <w:rPr>
          <w:rStyle w:val="StyleUnderline"/>
          <w:highlight w:val="cyan"/>
        </w:rPr>
        <w:t>there are not</w:t>
      </w:r>
      <w:r w:rsidRPr="002104A1">
        <w:rPr>
          <w:rStyle w:val="StyleUnderline"/>
        </w:rPr>
        <w:t xml:space="preserve"> </w:t>
      </w:r>
      <w:r w:rsidRPr="008154AE">
        <w:rPr>
          <w:rStyle w:val="StyleUnderline"/>
          <w:highlight w:val="cyan"/>
        </w:rPr>
        <w:t>consequences</w:t>
      </w:r>
      <w:r w:rsidRPr="00E31D2C">
        <w:rPr>
          <w:sz w:val="16"/>
        </w:rPr>
        <w:t xml:space="preserve"> for breaking the law. </w:t>
      </w:r>
      <w:r w:rsidRPr="008154AE">
        <w:rPr>
          <w:rStyle w:val="StyleUnderline"/>
          <w:highlight w:val="cyan"/>
        </w:rPr>
        <w:t>Decriminalization</w:t>
      </w:r>
      <w:r w:rsidRPr="002104A1">
        <w:rPr>
          <w:rStyle w:val="StyleUnderline"/>
        </w:rPr>
        <w:t xml:space="preserve"> does not have to be viewed as a less punitive approach </w:t>
      </w:r>
      <w:r w:rsidRPr="00E31D2C">
        <w:rPr>
          <w:sz w:val="16"/>
        </w:rPr>
        <w:t xml:space="preserve">- </w:t>
      </w:r>
      <w:r w:rsidRPr="002104A1">
        <w:rPr>
          <w:rStyle w:val="StyleUnderline"/>
        </w:rPr>
        <w:t>in many cases</w:t>
      </w:r>
      <w:r w:rsidRPr="00E31D2C">
        <w:rPr>
          <w:sz w:val="16"/>
        </w:rPr>
        <w:t xml:space="preserve"> administrative </w:t>
      </w:r>
      <w:r w:rsidRPr="002104A1">
        <w:rPr>
          <w:rStyle w:val="StyleUnderline"/>
        </w:rPr>
        <w:t xml:space="preserve">penalties </w:t>
      </w:r>
      <w:r w:rsidRPr="008154AE">
        <w:rPr>
          <w:rStyle w:val="StyleUnderline"/>
          <w:highlight w:val="cyan"/>
        </w:rPr>
        <w:t>can be harsher than criminal sanctions</w:t>
      </w:r>
      <w:r w:rsidRPr="002104A1">
        <w:rPr>
          <w:rStyle w:val="StyleUnderline"/>
        </w:rPr>
        <w:t>.</w:t>
      </w:r>
      <w:r w:rsidRPr="00E31D2C">
        <w:rPr>
          <w:sz w:val="16"/>
        </w:rPr>
        <w:t xml:space="preserve">139 </w:t>
      </w:r>
      <w:r w:rsidRPr="008154AE">
        <w:rPr>
          <w:rStyle w:val="StyleUnderline"/>
          <w:highlight w:val="cyan"/>
        </w:rPr>
        <w:t>This response</w:t>
      </w:r>
      <w:r w:rsidRPr="002104A1">
        <w:rPr>
          <w:rStyle w:val="StyleUnderline"/>
        </w:rPr>
        <w:t xml:space="preserve"> </w:t>
      </w:r>
      <w:r w:rsidRPr="008154AE">
        <w:rPr>
          <w:rStyle w:val="StyleUnderline"/>
          <w:highlight w:val="cyan"/>
        </w:rPr>
        <w:t>would recognize</w:t>
      </w:r>
      <w:r w:rsidRPr="00E31D2C">
        <w:rPr>
          <w:sz w:val="16"/>
        </w:rPr>
        <w:t xml:space="preserve"> that many </w:t>
      </w:r>
      <w:r w:rsidRPr="008154AE">
        <w:rPr>
          <w:rStyle w:val="StyleUnderline"/>
          <w:highlight w:val="cyan"/>
        </w:rPr>
        <w:t>individuals who use drugs may</w:t>
      </w:r>
      <w:r w:rsidRPr="002104A1">
        <w:rPr>
          <w:rStyle w:val="StyleUnderline"/>
        </w:rPr>
        <w:t xml:space="preserve"> only be experimenting, or</w:t>
      </w:r>
      <w:r w:rsidRPr="00E31D2C">
        <w:rPr>
          <w:sz w:val="16"/>
        </w:rPr>
        <w:t xml:space="preserve"> their use may </w:t>
      </w:r>
      <w:r w:rsidRPr="008154AE">
        <w:rPr>
          <w:rStyle w:val="StyleUnderline"/>
          <w:highlight w:val="cyan"/>
        </w:rPr>
        <w:t>not be interfering with their life</w:t>
      </w:r>
      <w:r w:rsidRPr="002104A1">
        <w:rPr>
          <w:rStyle w:val="StyleUnderline"/>
        </w:rPr>
        <w:t>.</w:t>
      </w:r>
      <w:r w:rsidRPr="00E31D2C">
        <w:rPr>
          <w:sz w:val="16"/>
        </w:rPr>
        <w:t xml:space="preserve"> These individuals should not be subjected to the consequences criminal convictions have on an individual's life chances. </w:t>
      </w:r>
      <w:r w:rsidRPr="008154AE">
        <w:rPr>
          <w:rStyle w:val="StyleUnderline"/>
          <w:highlight w:val="cyan"/>
        </w:rPr>
        <w:t>The goal</w:t>
      </w:r>
      <w:r w:rsidRPr="002104A1">
        <w:rPr>
          <w:rStyle w:val="StyleUnderline"/>
        </w:rPr>
        <w:t xml:space="preserve"> for a better policy</w:t>
      </w:r>
      <w:r w:rsidRPr="00E31D2C">
        <w:rPr>
          <w:sz w:val="16"/>
        </w:rPr>
        <w:t xml:space="preserve"> </w:t>
      </w:r>
      <w:r w:rsidRPr="008154AE">
        <w:rPr>
          <w:rStyle w:val="StyleUnderline"/>
          <w:highlight w:val="cyan"/>
        </w:rPr>
        <w:t>should</w:t>
      </w:r>
      <w:r w:rsidRPr="002104A1">
        <w:rPr>
          <w:rStyle w:val="StyleUnderline"/>
        </w:rPr>
        <w:t xml:space="preserve"> not </w:t>
      </w:r>
      <w:r w:rsidRPr="008154AE">
        <w:rPr>
          <w:rStyle w:val="StyleUnderline"/>
          <w:highlight w:val="cyan"/>
        </w:rPr>
        <w:t>be to</w:t>
      </w:r>
      <w:r w:rsidRPr="002104A1">
        <w:rPr>
          <w:rStyle w:val="StyleUnderline"/>
        </w:rPr>
        <w:t xml:space="preserve"> legalize</w:t>
      </w:r>
      <w:r w:rsidRPr="00E31D2C">
        <w:rPr>
          <w:sz w:val="16"/>
        </w:rPr>
        <w:t xml:space="preserve"> all </w:t>
      </w:r>
      <w:r w:rsidRPr="002104A1">
        <w:rPr>
          <w:rStyle w:val="StyleUnderline"/>
        </w:rPr>
        <w:t>drug use</w:t>
      </w:r>
      <w:r w:rsidRPr="00E31D2C">
        <w:rPr>
          <w:sz w:val="16"/>
        </w:rPr>
        <w:t xml:space="preserve">, </w:t>
      </w:r>
      <w:r w:rsidRPr="002104A1">
        <w:rPr>
          <w:rStyle w:val="StyleUnderline"/>
        </w:rPr>
        <w:t>but to</w:t>
      </w:r>
      <w:r w:rsidRPr="00E31D2C">
        <w:rPr>
          <w:sz w:val="16"/>
        </w:rPr>
        <w:t xml:space="preserve"> instead </w:t>
      </w:r>
      <w:r w:rsidRPr="008154AE">
        <w:rPr>
          <w:rStyle w:val="StyleUnderline"/>
          <w:highlight w:val="cyan"/>
        </w:rPr>
        <w:t>formulate</w:t>
      </w:r>
      <w:r w:rsidRPr="00E31D2C">
        <w:rPr>
          <w:sz w:val="16"/>
        </w:rPr>
        <w:t xml:space="preserve"> </w:t>
      </w:r>
      <w:r w:rsidRPr="002104A1">
        <w:rPr>
          <w:rStyle w:val="StyleUnderline"/>
        </w:rPr>
        <w:t xml:space="preserve">more </w:t>
      </w:r>
      <w:r w:rsidRPr="008154AE">
        <w:rPr>
          <w:rStyle w:val="StyleUnderline"/>
          <w:highlight w:val="cyan"/>
        </w:rPr>
        <w:t>effective</w:t>
      </w:r>
      <w:r w:rsidRPr="00E31D2C">
        <w:rPr>
          <w:sz w:val="16"/>
        </w:rPr>
        <w:t xml:space="preserve"> and proportionate </w:t>
      </w:r>
      <w:r w:rsidRPr="008154AE">
        <w:rPr>
          <w:rStyle w:val="StyleUnderline"/>
          <w:highlight w:val="cyan"/>
        </w:rPr>
        <w:t>sanctions</w:t>
      </w:r>
      <w:r w:rsidRPr="00E31D2C">
        <w:rPr>
          <w:sz w:val="16"/>
        </w:rPr>
        <w:t>.</w:t>
      </w:r>
      <w:r w:rsidRPr="00E31D2C">
        <w:rPr>
          <w:sz w:val="16"/>
        </w:rPr>
        <w:cr/>
      </w:r>
    </w:p>
    <w:p w14:paraId="19784BAF" w14:textId="7002801E" w:rsidR="000A04C6" w:rsidRDefault="000A04C6" w:rsidP="007A4C23">
      <w:pPr>
        <w:pStyle w:val="Heading3"/>
      </w:pPr>
      <w:r>
        <w:t>2AC AT---No Spillover</w:t>
      </w:r>
    </w:p>
    <w:p w14:paraId="53941C00" w14:textId="77777777" w:rsidR="000A04C6" w:rsidRPr="00AC3930" w:rsidRDefault="000A04C6" w:rsidP="000A04C6">
      <w:pPr>
        <w:pStyle w:val="Heading4"/>
      </w:pPr>
      <w:r>
        <w:t xml:space="preserve">The Breach of International Treaties would </w:t>
      </w:r>
      <w:r>
        <w:rPr>
          <w:u w:val="single"/>
        </w:rPr>
        <w:t>kill</w:t>
      </w:r>
      <w:r>
        <w:t xml:space="preserve"> cooperation in the War on Drugs </w:t>
      </w:r>
    </w:p>
    <w:p w14:paraId="74031FB0" w14:textId="77777777" w:rsidR="000A04C6" w:rsidRPr="00AC3930" w:rsidRDefault="000A04C6" w:rsidP="000A04C6">
      <w:r w:rsidRPr="00E86214">
        <w:rPr>
          <w:rStyle w:val="Style13ptBold"/>
        </w:rPr>
        <w:t>Counts 14</w:t>
      </w:r>
      <w:r>
        <w:t xml:space="preserve"> – Nathan, </w:t>
      </w:r>
      <w:r w:rsidRPr="00AC3930">
        <w:t>J.D. Candidate, Harvard Law School</w:t>
      </w:r>
      <w:r>
        <w:t xml:space="preserve">, </w:t>
      </w:r>
      <w:r w:rsidRPr="00AC3930">
        <w:t xml:space="preserve">, “INITIATIVE 502 AND CONFLICTING STATE AND FEDERAL LAW” 49 Gonz. L. Rev. 187, </w:t>
      </w:r>
      <w:hyperlink r:id="rId24" w:history="1">
        <w:r w:rsidRPr="00CA2D44">
          <w:rPr>
            <w:rStyle w:val="Hyperlink"/>
          </w:rPr>
          <w:t>http://www.law.gonzaga.edu/law-review/files/2014/04/1-Counts-Pgs-187-212.pdf</w:t>
        </w:r>
      </w:hyperlink>
      <w:r>
        <w:t xml:space="preserve">, xx-xx-2014 pbr/msdi20 </w:t>
      </w:r>
    </w:p>
    <w:p w14:paraId="36E38E29" w14:textId="77777777" w:rsidR="000A04C6" w:rsidRPr="00E86214" w:rsidRDefault="000A04C6" w:rsidP="000A04C6">
      <w:pPr>
        <w:rPr>
          <w:sz w:val="16"/>
        </w:rPr>
      </w:pPr>
      <w:r w:rsidRPr="00E86214">
        <w:rPr>
          <w:sz w:val="16"/>
        </w:rPr>
        <w:t xml:space="preserve">Aside from rule of law concerns, </w:t>
      </w:r>
      <w:r w:rsidRPr="008154AE">
        <w:rPr>
          <w:rStyle w:val="StyleUnderline"/>
          <w:highlight w:val="cyan"/>
        </w:rPr>
        <w:t>breach of treaty obligations may undermine the</w:t>
      </w:r>
      <w:r w:rsidRPr="00AC3930">
        <w:rPr>
          <w:rStyle w:val="StyleUnderline"/>
        </w:rPr>
        <w:t xml:space="preserve"> international </w:t>
      </w:r>
      <w:r w:rsidRPr="008154AE">
        <w:rPr>
          <w:rStyle w:val="StyleUnderline"/>
          <w:highlight w:val="cyan"/>
        </w:rPr>
        <w:t>cooperation required to combat</w:t>
      </w:r>
      <w:r w:rsidRPr="00AC3930">
        <w:rPr>
          <w:rStyle w:val="StyleUnderline"/>
        </w:rPr>
        <w:t xml:space="preserve"> international drug </w:t>
      </w:r>
      <w:r w:rsidRPr="008154AE">
        <w:rPr>
          <w:rStyle w:val="StyleUnderline"/>
          <w:highlight w:val="cyan"/>
        </w:rPr>
        <w:t>trafficking</w:t>
      </w:r>
      <w:r w:rsidRPr="00E86214">
        <w:rPr>
          <w:sz w:val="16"/>
        </w:rPr>
        <w:t xml:space="preserve">. The United States has historically been a strong proponent of drug prohibition and prioritization of enforcement efforts against trafficking, so </w:t>
      </w:r>
      <w:r w:rsidRPr="008154AE">
        <w:rPr>
          <w:rStyle w:val="StyleUnderline"/>
          <w:highlight w:val="cyan"/>
        </w:rPr>
        <w:t>legalization</w:t>
      </w:r>
      <w:r w:rsidRPr="00AC3930">
        <w:rPr>
          <w:rStyle w:val="StyleUnderline"/>
        </w:rPr>
        <w:t xml:space="preserve"> and non-enforcement of a Schedule I drug within our borders </w:t>
      </w:r>
      <w:r w:rsidRPr="008154AE">
        <w:rPr>
          <w:rStyle w:val="StyleUnderline"/>
          <w:highlight w:val="cyan"/>
        </w:rPr>
        <w:t xml:space="preserve">would </w:t>
      </w:r>
      <w:r w:rsidRPr="008154AE">
        <w:rPr>
          <w:rStyle w:val="Emphasis"/>
          <w:highlight w:val="cyan"/>
        </w:rPr>
        <w:t>send a</w:t>
      </w:r>
      <w:r w:rsidRPr="00AC3930">
        <w:rPr>
          <w:rStyle w:val="Emphasis"/>
        </w:rPr>
        <w:t xml:space="preserve"> </w:t>
      </w:r>
      <w:r w:rsidRPr="008154AE">
        <w:rPr>
          <w:rStyle w:val="Emphasis"/>
          <w:highlight w:val="cyan"/>
        </w:rPr>
        <w:t>conflicting message</w:t>
      </w:r>
      <w:r w:rsidRPr="00AC3930">
        <w:rPr>
          <w:rStyle w:val="StyleUnderline"/>
        </w:rPr>
        <w:t>.</w:t>
      </w:r>
      <w:r w:rsidRPr="00E86214">
        <w:rPr>
          <w:sz w:val="16"/>
        </w:rPr>
        <w:t xml:space="preserve">147 The former Administrator of the DEA, John C. Lawn, commented, </w:t>
      </w:r>
      <w:r w:rsidRPr="008154AE">
        <w:rPr>
          <w:rStyle w:val="StyleUnderline"/>
          <w:highlight w:val="cyan"/>
        </w:rPr>
        <w:t>“A violation</w:t>
      </w:r>
      <w:r w:rsidRPr="00AC3930">
        <w:rPr>
          <w:rStyle w:val="StyleUnderline"/>
        </w:rPr>
        <w:t xml:space="preserve"> of these treaties </w:t>
      </w:r>
      <w:r w:rsidRPr="00082E94">
        <w:rPr>
          <w:rStyle w:val="StyleUnderline"/>
        </w:rPr>
        <w:t xml:space="preserve">by the United States </w:t>
      </w:r>
      <w:r w:rsidRPr="008154AE">
        <w:rPr>
          <w:rStyle w:val="StyleUnderline"/>
          <w:highlight w:val="cyan"/>
        </w:rPr>
        <w:t>would destroy our credibility with drug source and drug transit countries that are now working with the U</w:t>
      </w:r>
      <w:r w:rsidRPr="00E86214">
        <w:rPr>
          <w:sz w:val="16"/>
        </w:rPr>
        <w:t>nited</w:t>
      </w:r>
      <w:r w:rsidRPr="008154AE">
        <w:rPr>
          <w:sz w:val="16"/>
          <w:highlight w:val="cyan"/>
        </w:rPr>
        <w:t xml:space="preserve"> </w:t>
      </w:r>
      <w:r w:rsidRPr="008154AE">
        <w:rPr>
          <w:rStyle w:val="StyleUnderline"/>
          <w:highlight w:val="cyan"/>
        </w:rPr>
        <w:t>S</w:t>
      </w:r>
      <w:r w:rsidRPr="00E86214">
        <w:rPr>
          <w:sz w:val="16"/>
        </w:rPr>
        <w:t xml:space="preserve">tates </w:t>
      </w:r>
      <w:r w:rsidRPr="00082E94">
        <w:rPr>
          <w:rStyle w:val="StyleUnderline"/>
        </w:rPr>
        <w:t>in the global war on drugs.</w:t>
      </w:r>
      <w:r w:rsidRPr="00E86214">
        <w:rPr>
          <w:sz w:val="16"/>
        </w:rPr>
        <w:t>”148 Some parties have already softened their domestic enforcement policies and similar action by the United States would make this course more acceptable.149 If other governments follow suit and legalize drugs in some capacity, this may decrease the focus on enforcement against drugs generally, which may negatively impact coordinated efforts against illicit drug trafficking. Thus, if the United States allows legalization of marijuana in its borders, it should be ready to support the change in policy that this represents and address it at the international level. The United States would need to restate the importance of cooperation against international drug trafficking, even though some amount of domestic social experimentation may be permissible.</w:t>
      </w:r>
    </w:p>
    <w:p w14:paraId="2AF9FE0E" w14:textId="77777777" w:rsidR="000A04C6" w:rsidRPr="000A04C6" w:rsidRDefault="000A04C6" w:rsidP="000A04C6"/>
    <w:p w14:paraId="146FB196" w14:textId="5EE6C3F9" w:rsidR="007A4C23" w:rsidRPr="002104A1" w:rsidRDefault="00CE37DD" w:rsidP="00C91225">
      <w:pPr>
        <w:pStyle w:val="Heading3"/>
      </w:pPr>
      <w:r w:rsidRPr="002104A1">
        <w:t>2AC AT---</w:t>
      </w:r>
      <w:r w:rsidR="007A4C23" w:rsidRPr="002104A1">
        <w:t>Decriminalization shreds International System</w:t>
      </w:r>
    </w:p>
    <w:p w14:paraId="1AAFCF89" w14:textId="77777777" w:rsidR="007A4C23" w:rsidRPr="002104A1" w:rsidRDefault="007A4C23" w:rsidP="007A4C23">
      <w:pPr>
        <w:pStyle w:val="Heading4"/>
      </w:pPr>
      <w:r w:rsidRPr="002104A1">
        <w:t xml:space="preserve">Decriminalizing drug use would not eradicate the international system, most US states are already in violation and nothing has happened </w:t>
      </w:r>
    </w:p>
    <w:p w14:paraId="65B98DA3" w14:textId="77777777" w:rsidR="007A4C23" w:rsidRPr="002104A1" w:rsidRDefault="007A4C23" w:rsidP="007A4C23">
      <w:r w:rsidRPr="002104A1">
        <w:rPr>
          <w:rStyle w:val="Style13ptBold"/>
        </w:rPr>
        <w:t>Lopez 16</w:t>
      </w:r>
      <w:r w:rsidRPr="002104A1">
        <w:t xml:space="preserve"> – German, have written for Vox since it launched in 2014, with a focus on criminal justice and public health. Previously, I worked at CityBeat, a local newspaper in Cincinnati, covering politics and policy at the local and state level, “The war on drugs, explained”, Vox, </w:t>
      </w:r>
      <w:hyperlink r:id="rId25" w:history="1">
        <w:r w:rsidRPr="002104A1">
          <w:rPr>
            <w:rStyle w:val="Hyperlink"/>
          </w:rPr>
          <w:t>https://www.vox.com/2016/5/8/18089368/war-on-drugs-marijuana-cocaine-heroin-meth</w:t>
        </w:r>
      </w:hyperlink>
      <w:r w:rsidRPr="002104A1">
        <w:t xml:space="preserve">, 05-08-2016 pbr/msdi20 </w:t>
      </w:r>
    </w:p>
    <w:p w14:paraId="1A7BA260" w14:textId="77777777" w:rsidR="007A4C23" w:rsidRPr="002104A1" w:rsidRDefault="007A4C23" w:rsidP="007A4C23">
      <w:pPr>
        <w:rPr>
          <w:rStyle w:val="StyleUnderline"/>
        </w:rPr>
      </w:pPr>
      <w:r w:rsidRPr="008154AE">
        <w:rPr>
          <w:rStyle w:val="StyleUnderline"/>
          <w:highlight w:val="cyan"/>
        </w:rPr>
        <w:t>How much of the war on drugs is tied to</w:t>
      </w:r>
      <w:r w:rsidRPr="002104A1">
        <w:rPr>
          <w:rStyle w:val="StyleUnderline"/>
        </w:rPr>
        <w:t xml:space="preserve"> international </w:t>
      </w:r>
      <w:r w:rsidRPr="008154AE">
        <w:rPr>
          <w:rStyle w:val="StyleUnderline"/>
          <w:highlight w:val="cyan"/>
        </w:rPr>
        <w:t>treaties</w:t>
      </w:r>
      <w:r w:rsidRPr="002104A1">
        <w:rPr>
          <w:rStyle w:val="StyleUnderline"/>
        </w:rPr>
        <w:t>?</w:t>
      </w:r>
    </w:p>
    <w:p w14:paraId="1410EF88" w14:textId="77777777" w:rsidR="007A4C23" w:rsidRPr="002104A1" w:rsidRDefault="007A4C23" w:rsidP="007A4C23">
      <w:pPr>
        <w:rPr>
          <w:sz w:val="8"/>
          <w:szCs w:val="8"/>
        </w:rPr>
      </w:pPr>
      <w:r w:rsidRPr="002104A1">
        <w:rPr>
          <w:sz w:val="8"/>
          <w:szCs w:val="8"/>
        </w:rPr>
        <w:t>If lawmakers decided to stop the war on drugs tomorrow, a major hurdle could be international agreements that require restrictions and regulations on certain drugs.</w:t>
      </w:r>
    </w:p>
    <w:p w14:paraId="68C1DFCA" w14:textId="77777777" w:rsidR="007A4C23" w:rsidRPr="002104A1" w:rsidRDefault="007A4C23" w:rsidP="007A4C23">
      <w:pPr>
        <w:rPr>
          <w:rStyle w:val="StyleUnderline"/>
        </w:rPr>
      </w:pPr>
      <w:r w:rsidRPr="008154AE">
        <w:rPr>
          <w:rStyle w:val="StyleUnderline"/>
          <w:highlight w:val="cyan"/>
        </w:rPr>
        <w:t>There are three</w:t>
      </w:r>
      <w:r w:rsidRPr="002104A1">
        <w:rPr>
          <w:rStyle w:val="StyleUnderline"/>
        </w:rPr>
        <w:t xml:space="preserve"> major </w:t>
      </w:r>
      <w:r w:rsidRPr="008154AE">
        <w:rPr>
          <w:rStyle w:val="StyleUnderline"/>
          <w:highlight w:val="cyan"/>
        </w:rPr>
        <w:t>treaties</w:t>
      </w:r>
      <w:r w:rsidRPr="002104A1">
        <w:rPr>
          <w:sz w:val="16"/>
        </w:rPr>
        <w:t xml:space="preserve">: </w:t>
      </w:r>
      <w:r w:rsidRPr="008154AE">
        <w:rPr>
          <w:rStyle w:val="StyleUnderline"/>
          <w:highlight w:val="cyan"/>
        </w:rPr>
        <w:t>the</w:t>
      </w:r>
      <w:r w:rsidRPr="002104A1">
        <w:rPr>
          <w:rStyle w:val="StyleUnderline"/>
        </w:rPr>
        <w:t xml:space="preserve"> Single </w:t>
      </w:r>
      <w:r w:rsidRPr="008154AE">
        <w:rPr>
          <w:rStyle w:val="StyleUnderline"/>
          <w:highlight w:val="cyan"/>
        </w:rPr>
        <w:t>Convention on Narcotic</w:t>
      </w:r>
      <w:r w:rsidRPr="002104A1">
        <w:rPr>
          <w:rStyle w:val="StyleUnderline"/>
        </w:rPr>
        <w:t xml:space="preserve"> </w:t>
      </w:r>
      <w:r w:rsidRPr="008154AE">
        <w:rPr>
          <w:rStyle w:val="StyleUnderline"/>
          <w:highlight w:val="cyan"/>
        </w:rPr>
        <w:t>Drugs</w:t>
      </w:r>
      <w:r w:rsidRPr="002104A1">
        <w:rPr>
          <w:rStyle w:val="StyleUnderline"/>
        </w:rPr>
        <w:t xml:space="preserve"> of 1961, the </w:t>
      </w:r>
      <w:r w:rsidRPr="008154AE">
        <w:rPr>
          <w:rStyle w:val="StyleUnderline"/>
          <w:highlight w:val="cyan"/>
        </w:rPr>
        <w:t>Convention on Psychotropic Drugs</w:t>
      </w:r>
      <w:r w:rsidRPr="002104A1">
        <w:rPr>
          <w:rStyle w:val="StyleUnderline"/>
        </w:rPr>
        <w:t xml:space="preserve"> of 1971, </w:t>
      </w:r>
      <w:r w:rsidRPr="008154AE">
        <w:rPr>
          <w:rStyle w:val="StyleUnderline"/>
          <w:highlight w:val="cyan"/>
        </w:rPr>
        <w:t>and</w:t>
      </w:r>
      <w:r w:rsidRPr="002104A1">
        <w:rPr>
          <w:rStyle w:val="StyleUnderline"/>
        </w:rPr>
        <w:t xml:space="preserve"> the </w:t>
      </w:r>
      <w:r w:rsidRPr="008154AE">
        <w:rPr>
          <w:rStyle w:val="StyleUnderline"/>
          <w:highlight w:val="cyan"/>
        </w:rPr>
        <w:t>UN Convention against Illicit Traffic</w:t>
      </w:r>
      <w:r w:rsidRPr="002104A1">
        <w:rPr>
          <w:rStyle w:val="StyleUnderline"/>
        </w:rPr>
        <w:t xml:space="preserve"> in Narcotic Drugs and Psychotropic Substances of 1988.</w:t>
      </w:r>
      <w:r w:rsidRPr="002104A1">
        <w:rPr>
          <w:sz w:val="16"/>
        </w:rPr>
        <w:t xml:space="preserve"> Combined, </w:t>
      </w:r>
      <w:r w:rsidRPr="008154AE">
        <w:rPr>
          <w:rStyle w:val="StyleUnderline"/>
          <w:highlight w:val="cyan"/>
        </w:rPr>
        <w:t>the treaties require</w:t>
      </w:r>
      <w:r w:rsidRPr="002104A1">
        <w:rPr>
          <w:sz w:val="16"/>
        </w:rPr>
        <w:t xml:space="preserve"> </w:t>
      </w:r>
      <w:r w:rsidRPr="008154AE">
        <w:rPr>
          <w:rStyle w:val="StyleUnderline"/>
          <w:highlight w:val="cyan"/>
        </w:rPr>
        <w:t>participants to limit and</w:t>
      </w:r>
      <w:r w:rsidRPr="002104A1">
        <w:rPr>
          <w:rStyle w:val="StyleUnderline"/>
        </w:rPr>
        <w:t xml:space="preserve"> even </w:t>
      </w:r>
      <w:r w:rsidRPr="008154AE">
        <w:rPr>
          <w:rStyle w:val="StyleUnderline"/>
          <w:highlight w:val="cyan"/>
        </w:rPr>
        <w:t>prohibit</w:t>
      </w:r>
      <w:r w:rsidRPr="002104A1">
        <w:rPr>
          <w:rStyle w:val="StyleUnderline"/>
        </w:rPr>
        <w:t xml:space="preserve"> the </w:t>
      </w:r>
      <w:r w:rsidRPr="008154AE">
        <w:rPr>
          <w:rStyle w:val="StyleUnderline"/>
          <w:highlight w:val="cyan"/>
        </w:rPr>
        <w:t>possession</w:t>
      </w:r>
      <w:r w:rsidRPr="002104A1">
        <w:rPr>
          <w:rStyle w:val="StyleUnderline"/>
        </w:rPr>
        <w:t xml:space="preserve">, </w:t>
      </w:r>
      <w:r w:rsidRPr="008154AE">
        <w:rPr>
          <w:rStyle w:val="StyleUnderline"/>
          <w:highlight w:val="cyan"/>
        </w:rPr>
        <w:t>use</w:t>
      </w:r>
      <w:r w:rsidRPr="002104A1">
        <w:rPr>
          <w:rStyle w:val="StyleUnderline"/>
        </w:rPr>
        <w:t xml:space="preserve">, </w:t>
      </w:r>
      <w:r w:rsidRPr="008154AE">
        <w:rPr>
          <w:rStyle w:val="StyleUnderline"/>
          <w:highlight w:val="cyan"/>
        </w:rPr>
        <w:t>trade</w:t>
      </w:r>
      <w:r w:rsidRPr="002104A1">
        <w:rPr>
          <w:rStyle w:val="StyleUnderline"/>
        </w:rPr>
        <w:t xml:space="preserve">, </w:t>
      </w:r>
      <w:r w:rsidRPr="008154AE">
        <w:rPr>
          <w:rStyle w:val="StyleUnderline"/>
          <w:highlight w:val="cyan"/>
        </w:rPr>
        <w:t>and distribution</w:t>
      </w:r>
      <w:r w:rsidRPr="002104A1">
        <w:rPr>
          <w:rStyle w:val="StyleUnderline"/>
        </w:rPr>
        <w:t xml:space="preserve"> of drugs outside of medical and scientific purposes, </w:t>
      </w:r>
      <w:r w:rsidRPr="008154AE">
        <w:rPr>
          <w:rStyle w:val="StyleUnderline"/>
          <w:highlight w:val="cyan"/>
        </w:rPr>
        <w:t>and</w:t>
      </w:r>
      <w:r w:rsidRPr="002104A1">
        <w:rPr>
          <w:rStyle w:val="StyleUnderline"/>
        </w:rPr>
        <w:t xml:space="preserve"> work together to </w:t>
      </w:r>
      <w:r w:rsidRPr="008154AE">
        <w:rPr>
          <w:rStyle w:val="StyleUnderline"/>
          <w:highlight w:val="cyan"/>
        </w:rPr>
        <w:t>stop</w:t>
      </w:r>
      <w:r w:rsidRPr="002104A1">
        <w:rPr>
          <w:rStyle w:val="StyleUnderline"/>
        </w:rPr>
        <w:t xml:space="preserve"> international drug </w:t>
      </w:r>
      <w:r w:rsidRPr="008154AE">
        <w:rPr>
          <w:rStyle w:val="StyleUnderline"/>
          <w:highlight w:val="cyan"/>
        </w:rPr>
        <w:t>trafficking</w:t>
      </w:r>
      <w:r w:rsidRPr="002104A1">
        <w:rPr>
          <w:rStyle w:val="StyleUnderline"/>
        </w:rPr>
        <w:t>.</w:t>
      </w:r>
    </w:p>
    <w:p w14:paraId="70B328BD" w14:textId="77777777" w:rsidR="007A4C23" w:rsidRPr="002104A1" w:rsidRDefault="007A4C23" w:rsidP="007A4C23">
      <w:pPr>
        <w:rPr>
          <w:rStyle w:val="StyleUnderline"/>
        </w:rPr>
      </w:pPr>
      <w:r w:rsidRPr="002104A1">
        <w:rPr>
          <w:sz w:val="16"/>
        </w:rPr>
        <w:t xml:space="preserve">There is a lot of disagreement among drug policy experts, enforcers, and reformers about the stringency of the treaties. Several sections of the conventions allow countries some flexibility so they don't violate their own constitutional protections. </w:t>
      </w:r>
      <w:r w:rsidRPr="008154AE">
        <w:rPr>
          <w:rStyle w:val="StyleUnderline"/>
          <w:highlight w:val="cyan"/>
        </w:rPr>
        <w:t>The US</w:t>
      </w:r>
      <w:r w:rsidRPr="002104A1">
        <w:rPr>
          <w:sz w:val="16"/>
        </w:rPr>
        <w:t xml:space="preserve">, for example, </w:t>
      </w:r>
      <w:r w:rsidRPr="008154AE">
        <w:rPr>
          <w:rStyle w:val="StyleUnderline"/>
          <w:highlight w:val="cyan"/>
        </w:rPr>
        <w:t>has</w:t>
      </w:r>
      <w:r w:rsidRPr="002104A1">
        <w:rPr>
          <w:rStyle w:val="StyleUnderline"/>
        </w:rPr>
        <w:t xml:space="preserve"> </w:t>
      </w:r>
      <w:r w:rsidRPr="008154AE">
        <w:rPr>
          <w:rStyle w:val="Emphasis"/>
          <w:highlight w:val="cyan"/>
        </w:rPr>
        <w:t>never</w:t>
      </w:r>
      <w:r w:rsidRPr="008154AE">
        <w:rPr>
          <w:rStyle w:val="StyleUnderline"/>
          <w:highlight w:val="cyan"/>
        </w:rPr>
        <w:t xml:space="preserve"> enforced penalties on inciting</w:t>
      </w:r>
      <w:r w:rsidRPr="002104A1">
        <w:rPr>
          <w:rStyle w:val="StyleUnderline"/>
        </w:rPr>
        <w:t xml:space="preserve"> illicit </w:t>
      </w:r>
      <w:r w:rsidRPr="008154AE">
        <w:rPr>
          <w:rStyle w:val="StyleUnderline"/>
          <w:highlight w:val="cyan"/>
        </w:rPr>
        <w:t>drug use</w:t>
      </w:r>
      <w:r w:rsidRPr="002104A1">
        <w:rPr>
          <w:rStyle w:val="StyleUnderline"/>
        </w:rPr>
        <w:t xml:space="preserve"> on the basis that it would violate rights to freedom of speech.</w:t>
      </w:r>
    </w:p>
    <w:p w14:paraId="242ECB21" w14:textId="77777777" w:rsidR="007A4C23" w:rsidRPr="002104A1" w:rsidRDefault="007A4C23" w:rsidP="007A4C23">
      <w:pPr>
        <w:rPr>
          <w:sz w:val="16"/>
        </w:rPr>
      </w:pPr>
      <w:r w:rsidRPr="008154AE">
        <w:rPr>
          <w:rStyle w:val="StyleUnderline"/>
          <w:highlight w:val="cyan"/>
        </w:rPr>
        <w:t>Many argue that any move toward legalization</w:t>
      </w:r>
      <w:r w:rsidRPr="002104A1">
        <w:rPr>
          <w:sz w:val="16"/>
        </w:rPr>
        <w:t xml:space="preserve"> of use, possession, and sales </w:t>
      </w:r>
      <w:r w:rsidRPr="008154AE">
        <w:rPr>
          <w:rStyle w:val="StyleUnderline"/>
          <w:highlight w:val="cyan"/>
        </w:rPr>
        <w:t>is in violation</w:t>
      </w:r>
      <w:r w:rsidRPr="002104A1">
        <w:rPr>
          <w:rStyle w:val="StyleUnderline"/>
        </w:rPr>
        <w:t xml:space="preserve"> of international treaties</w:t>
      </w:r>
      <w:r w:rsidRPr="002104A1">
        <w:rPr>
          <w:sz w:val="16"/>
        </w:rPr>
        <w:t xml:space="preserve">. </w:t>
      </w:r>
      <w:r w:rsidRPr="008154AE">
        <w:rPr>
          <w:rStyle w:val="StyleUnderline"/>
          <w:highlight w:val="cyan"/>
        </w:rPr>
        <w:t>Under this</w:t>
      </w:r>
      <w:r w:rsidRPr="008154AE">
        <w:rPr>
          <w:sz w:val="16"/>
          <w:highlight w:val="cyan"/>
        </w:rPr>
        <w:t xml:space="preserve"> </w:t>
      </w:r>
      <w:r w:rsidRPr="008154AE">
        <w:rPr>
          <w:rStyle w:val="StyleUnderline"/>
          <w:highlight w:val="cyan"/>
        </w:rPr>
        <w:t>argument</w:t>
      </w:r>
      <w:r w:rsidRPr="002104A1">
        <w:rPr>
          <w:sz w:val="16"/>
        </w:rPr>
        <w:t xml:space="preserve">, </w:t>
      </w:r>
      <w:r w:rsidRPr="008154AE">
        <w:rPr>
          <w:rStyle w:val="StyleUnderline"/>
          <w:highlight w:val="cyan"/>
        </w:rPr>
        <w:t>some governments</w:t>
      </w:r>
      <w:r w:rsidRPr="002104A1">
        <w:rPr>
          <w:sz w:val="16"/>
        </w:rPr>
        <w:t xml:space="preserve"> — </w:t>
      </w:r>
      <w:r w:rsidRPr="002104A1">
        <w:rPr>
          <w:rStyle w:val="StyleUnderline"/>
        </w:rPr>
        <w:t>including</w:t>
      </w:r>
      <w:r w:rsidRPr="002104A1">
        <w:rPr>
          <w:sz w:val="16"/>
        </w:rPr>
        <w:t xml:space="preserve"> several </w:t>
      </w:r>
      <w:r w:rsidRPr="002104A1">
        <w:rPr>
          <w:rStyle w:val="StyleUnderline"/>
        </w:rPr>
        <w:t>US states and</w:t>
      </w:r>
      <w:r w:rsidRPr="002104A1">
        <w:rPr>
          <w:sz w:val="16"/>
        </w:rPr>
        <w:t xml:space="preserve"> </w:t>
      </w:r>
      <w:r w:rsidRPr="002104A1">
        <w:rPr>
          <w:rStyle w:val="StyleUnderline"/>
        </w:rPr>
        <w:t>Uruguay</w:t>
      </w:r>
      <w:r w:rsidRPr="002104A1">
        <w:rPr>
          <w:sz w:val="16"/>
        </w:rPr>
        <w:t xml:space="preserve"> — </w:t>
      </w:r>
      <w:r w:rsidRPr="008154AE">
        <w:rPr>
          <w:rStyle w:val="StyleUnderline"/>
          <w:highlight w:val="cyan"/>
        </w:rPr>
        <w:t>are</w:t>
      </w:r>
      <w:r w:rsidRPr="002104A1">
        <w:rPr>
          <w:rStyle w:val="StyleUnderline"/>
        </w:rPr>
        <w:t xml:space="preserve"> </w:t>
      </w:r>
      <w:r w:rsidRPr="008154AE">
        <w:rPr>
          <w:rStyle w:val="StyleUnderline"/>
          <w:highlight w:val="cyan"/>
        </w:rPr>
        <w:t>technically in violation</w:t>
      </w:r>
      <w:r w:rsidRPr="002104A1">
        <w:rPr>
          <w:rStyle w:val="StyleUnderline"/>
        </w:rPr>
        <w:t xml:space="preserve"> of</w:t>
      </w:r>
      <w:r w:rsidRPr="002104A1">
        <w:rPr>
          <w:sz w:val="16"/>
        </w:rPr>
        <w:t xml:space="preserve"> the </w:t>
      </w:r>
      <w:r w:rsidRPr="002104A1">
        <w:rPr>
          <w:rStyle w:val="StyleUnderline"/>
        </w:rPr>
        <w:t>treaties because they</w:t>
      </w:r>
      <w:r w:rsidRPr="002104A1">
        <w:rPr>
          <w:sz w:val="16"/>
        </w:rPr>
        <w:t xml:space="preserve"> </w:t>
      </w:r>
      <w:r w:rsidRPr="002104A1">
        <w:rPr>
          <w:rStyle w:val="Emphasis"/>
        </w:rPr>
        <w:t>legalized marijuana</w:t>
      </w:r>
      <w:r w:rsidRPr="002104A1">
        <w:rPr>
          <w:sz w:val="16"/>
        </w:rPr>
        <w:t xml:space="preserve"> for personal possession and sales.</w:t>
      </w:r>
    </w:p>
    <w:p w14:paraId="32337D31" w14:textId="77777777" w:rsidR="007A4C23" w:rsidRPr="002104A1" w:rsidRDefault="007A4C23" w:rsidP="007A4C23">
      <w:pPr>
        <w:rPr>
          <w:sz w:val="16"/>
        </w:rPr>
      </w:pPr>
      <w:r w:rsidRPr="008154AE">
        <w:rPr>
          <w:rStyle w:val="StyleUnderline"/>
          <w:highlight w:val="cyan"/>
        </w:rPr>
        <w:t>Others say</w:t>
      </w:r>
      <w:r w:rsidRPr="002104A1">
        <w:rPr>
          <w:sz w:val="16"/>
        </w:rPr>
        <w:t xml:space="preserve"> that </w:t>
      </w:r>
      <w:r w:rsidRPr="008154AE">
        <w:rPr>
          <w:rStyle w:val="StyleUnderline"/>
          <w:highlight w:val="cyan"/>
        </w:rPr>
        <w:t>countries have</w:t>
      </w:r>
      <w:r w:rsidRPr="002104A1">
        <w:rPr>
          <w:rStyle w:val="StyleUnderline"/>
        </w:rPr>
        <w:t xml:space="preserve"> a lot of </w:t>
      </w:r>
      <w:r w:rsidRPr="008154AE">
        <w:rPr>
          <w:rStyle w:val="StyleUnderline"/>
          <w:highlight w:val="cyan"/>
        </w:rPr>
        <w:t>flexibility due to</w:t>
      </w:r>
      <w:r w:rsidRPr="002104A1">
        <w:rPr>
          <w:rStyle w:val="StyleUnderline"/>
        </w:rPr>
        <w:t xml:space="preserve"> the</w:t>
      </w:r>
      <w:r w:rsidRPr="002104A1">
        <w:rPr>
          <w:sz w:val="16"/>
        </w:rPr>
        <w:t xml:space="preserve"> </w:t>
      </w:r>
      <w:r w:rsidRPr="008154AE">
        <w:rPr>
          <w:rStyle w:val="Emphasis"/>
          <w:highlight w:val="cyan"/>
        </w:rPr>
        <w:t>constitutional exemptions</w:t>
      </w:r>
      <w:r w:rsidRPr="002104A1">
        <w:rPr>
          <w:rStyle w:val="StyleUnderline"/>
        </w:rPr>
        <w:t xml:space="preserve"> in the conventions</w:t>
      </w:r>
      <w:r w:rsidRPr="002104A1">
        <w:rPr>
          <w:sz w:val="16"/>
        </w:rPr>
        <w:t xml:space="preserve">. </w:t>
      </w:r>
      <w:r w:rsidRPr="002104A1">
        <w:rPr>
          <w:rStyle w:val="StyleUnderline"/>
        </w:rPr>
        <w:t>Countries could</w:t>
      </w:r>
      <w:r w:rsidRPr="002104A1">
        <w:rPr>
          <w:sz w:val="16"/>
        </w:rPr>
        <w:t xml:space="preserve"> </w:t>
      </w:r>
      <w:r w:rsidRPr="002104A1">
        <w:rPr>
          <w:rStyle w:val="StyleUnderline"/>
        </w:rPr>
        <w:t>claim</w:t>
      </w:r>
      <w:r w:rsidRPr="002104A1">
        <w:rPr>
          <w:sz w:val="16"/>
        </w:rPr>
        <w:t xml:space="preserve">, for instance, </w:t>
      </w:r>
      <w:r w:rsidRPr="002104A1">
        <w:rPr>
          <w:rStyle w:val="StyleUnderline"/>
        </w:rPr>
        <w:t>that their protections</w:t>
      </w:r>
      <w:r w:rsidRPr="002104A1">
        <w:rPr>
          <w:sz w:val="16"/>
        </w:rPr>
        <w:t xml:space="preserve"> for right to privacy and health </w:t>
      </w:r>
      <w:r w:rsidRPr="002104A1">
        <w:rPr>
          <w:rStyle w:val="StyleUnderline"/>
        </w:rPr>
        <w:t>allow them to legalize drugs</w:t>
      </w:r>
      <w:r w:rsidRPr="002104A1">
        <w:rPr>
          <w:sz w:val="16"/>
        </w:rPr>
        <w:t xml:space="preserve"> despite the conventions. When it comes to individual states in the US, the federal government argues that America's federalist system allows states some flexibility as long as the federal government keeps drugs illegal.</w:t>
      </w:r>
    </w:p>
    <w:p w14:paraId="7C569039" w14:textId="77777777" w:rsidR="007A4C23" w:rsidRPr="002104A1" w:rsidRDefault="007A4C23" w:rsidP="007A4C23">
      <w:pPr>
        <w:rPr>
          <w:rStyle w:val="StyleUnderline"/>
        </w:rPr>
      </w:pPr>
      <w:r w:rsidRPr="002104A1">
        <w:rPr>
          <w:sz w:val="16"/>
        </w:rPr>
        <w:t>"</w:t>
      </w:r>
      <w:r w:rsidRPr="008154AE">
        <w:rPr>
          <w:rStyle w:val="StyleUnderline"/>
          <w:highlight w:val="cyan"/>
        </w:rPr>
        <w:t>It's pretty clear</w:t>
      </w:r>
      <w:r w:rsidRPr="002104A1">
        <w:rPr>
          <w:rStyle w:val="StyleUnderline"/>
        </w:rPr>
        <w:t xml:space="preserve"> that </w:t>
      </w:r>
      <w:r w:rsidRPr="008154AE">
        <w:rPr>
          <w:rStyle w:val="StyleUnderline"/>
          <w:highlight w:val="cyan"/>
        </w:rPr>
        <w:t>the war on drugs was waged for political reasons</w:t>
      </w:r>
      <w:r w:rsidRPr="002104A1">
        <w:rPr>
          <w:sz w:val="16"/>
        </w:rPr>
        <w:t xml:space="preserve"> and some countries have used the treaties as an excuse to pursue draconian policies," said Kasia Malinowska-Sempruch, director of the Open Society Global Drug Policy Program. "</w:t>
      </w:r>
      <w:r w:rsidRPr="008154AE">
        <w:rPr>
          <w:rStyle w:val="StyleUnderline"/>
          <w:highlight w:val="cyan"/>
        </w:rPr>
        <w:t>Nevertheless, we've seen</w:t>
      </w:r>
      <w:r w:rsidRPr="002104A1">
        <w:rPr>
          <w:rStyle w:val="StyleUnderline"/>
        </w:rPr>
        <w:t xml:space="preserve"> a number of </w:t>
      </w:r>
      <w:r w:rsidRPr="008154AE">
        <w:rPr>
          <w:rStyle w:val="StyleUnderline"/>
          <w:highlight w:val="cyan"/>
        </w:rPr>
        <w:t>countries drop</w:t>
      </w:r>
      <w:r w:rsidRPr="002104A1">
        <w:rPr>
          <w:rStyle w:val="StyleUnderline"/>
        </w:rPr>
        <w:t xml:space="preserve"> </w:t>
      </w:r>
      <w:r w:rsidRPr="008154AE">
        <w:rPr>
          <w:rStyle w:val="Emphasis"/>
          <w:highlight w:val="cyan"/>
        </w:rPr>
        <w:t>criminal penalties</w:t>
      </w:r>
      <w:r w:rsidRPr="002104A1">
        <w:rPr>
          <w:rStyle w:val="StyleUnderline"/>
        </w:rPr>
        <w:t xml:space="preserve"> for minor possession of all drugs</w:t>
      </w:r>
      <w:r w:rsidRPr="002104A1">
        <w:rPr>
          <w:sz w:val="16"/>
        </w:rPr>
        <w:t xml:space="preserve">. </w:t>
      </w:r>
      <w:r w:rsidRPr="002104A1">
        <w:rPr>
          <w:rStyle w:val="StyleUnderline"/>
        </w:rPr>
        <w:t>We've seen others put drugs into a pharmaceutical mode</w:t>
      </w:r>
      <w:r w:rsidRPr="002104A1">
        <w:rPr>
          <w:sz w:val="16"/>
        </w:rPr>
        <w:t xml:space="preserve">l, including the prescription of heroin to people with serious addictions. </w:t>
      </w:r>
      <w:r w:rsidRPr="008154AE">
        <w:rPr>
          <w:rStyle w:val="StyleUnderline"/>
          <w:highlight w:val="cyan"/>
        </w:rPr>
        <w:t>This seems completely possible</w:t>
      </w:r>
      <w:r w:rsidRPr="002104A1">
        <w:rPr>
          <w:rStyle w:val="StyleUnderline"/>
        </w:rPr>
        <w:t xml:space="preserve"> </w:t>
      </w:r>
      <w:r w:rsidRPr="008154AE">
        <w:rPr>
          <w:rStyle w:val="StyleUnderline"/>
          <w:highlight w:val="cyan"/>
        </w:rPr>
        <w:t>within the treaties</w:t>
      </w:r>
      <w:r w:rsidRPr="002104A1">
        <w:rPr>
          <w:rStyle w:val="StyleUnderline"/>
        </w:rPr>
        <w:t>."</w:t>
      </w:r>
    </w:p>
    <w:p w14:paraId="1FE7C93B" w14:textId="77777777" w:rsidR="007A4C23" w:rsidRPr="002104A1" w:rsidRDefault="007A4C23" w:rsidP="007A4C23">
      <w:pPr>
        <w:rPr>
          <w:rStyle w:val="StyleUnderline"/>
        </w:rPr>
      </w:pPr>
      <w:r w:rsidRPr="002104A1">
        <w:rPr>
          <w:rStyle w:val="StyleUnderline"/>
        </w:rPr>
        <w:t>Even if a country decided to dismantle prohibition and violate the treaties, it's unclear how the international community would respond. If the US, for example, ended prohibition, there's little other countries could do to interfere; there's no international drug court, and sanctions would be very unlikely for a country as powerful as America.</w:t>
      </w:r>
    </w:p>
    <w:p w14:paraId="1A1F8CEA" w14:textId="77777777" w:rsidR="007A4C23" w:rsidRPr="002104A1" w:rsidRDefault="007A4C23" w:rsidP="007A4C23">
      <w:pPr>
        <w:rPr>
          <w:sz w:val="8"/>
          <w:szCs w:val="8"/>
        </w:rPr>
      </w:pPr>
      <w:r w:rsidRPr="002104A1">
        <w:rPr>
          <w:sz w:val="8"/>
          <w:szCs w:val="8"/>
        </w:rPr>
        <w:t>Still, Martin Jelsma, an international drug policy expert at the Transnational Institute, argued that ignoring or pulling out of the international drug conventions could seriously damage America's standing around the world. "Pacta sunt servanda ('agreements must be kept') is the most fundamental principle of international law and it would be very undermining if countries start to take an 'a-la-carte' approach to treaties they have signed; they cannot simply comply with some provisions and ignore others without losing the moral authority to ask other countries to oblige to other treaties," Jelsma wrote in an email. "So our preference is to acknowledge legal tensions with the treaties and try to resolve them."</w:t>
      </w:r>
    </w:p>
    <w:p w14:paraId="476DB47D" w14:textId="77777777" w:rsidR="007A4C23" w:rsidRPr="002104A1" w:rsidRDefault="007A4C23" w:rsidP="007A4C23">
      <w:pPr>
        <w:rPr>
          <w:sz w:val="8"/>
          <w:szCs w:val="8"/>
        </w:rPr>
      </w:pPr>
      <w:r w:rsidRPr="002104A1">
        <w:rPr>
          <w:sz w:val="8"/>
          <w:szCs w:val="8"/>
        </w:rPr>
        <w:t>To resolve such issues, many critics of the war on drugs hope to reform international drug laws in 2016 during the next General Assembly Special Session on drugs</w:t>
      </w:r>
    </w:p>
    <w:p w14:paraId="56B20430" w14:textId="77777777" w:rsidR="007A4C23" w:rsidRPr="002104A1" w:rsidRDefault="007A4C23" w:rsidP="007A4C23">
      <w:pPr>
        <w:rPr>
          <w:sz w:val="8"/>
          <w:szCs w:val="8"/>
        </w:rPr>
      </w:pPr>
      <w:r w:rsidRPr="002104A1">
        <w:rPr>
          <w:sz w:val="8"/>
          <w:szCs w:val="8"/>
        </w:rPr>
        <w:t>"There is tension with the tax-and-regulate approach to marijuana in some jurisdictions," Malinowska-Sempruch said. "But it's all part of a process, and that's why we hope the UN debate in 2016 is as open as possible, so that we can settle some of these questions and, if necessary, modernize the system."</w:t>
      </w:r>
    </w:p>
    <w:p w14:paraId="06578B0B" w14:textId="55F8FF1F" w:rsidR="007A4C23" w:rsidRDefault="007A4C23" w:rsidP="007A4C23">
      <w:pPr>
        <w:rPr>
          <w:sz w:val="8"/>
          <w:szCs w:val="8"/>
        </w:rPr>
      </w:pPr>
      <w:r w:rsidRPr="002104A1">
        <w:rPr>
          <w:sz w:val="8"/>
          <w:szCs w:val="8"/>
        </w:rPr>
        <w:t>Until then, any country taking steps to revamp its drug policy regime could face criticisms and a loss of credibility from its international peers.</w:t>
      </w:r>
    </w:p>
    <w:p w14:paraId="2205AEB8" w14:textId="77777777" w:rsidR="00C91225" w:rsidRDefault="00C91225" w:rsidP="00C91225">
      <w:pPr>
        <w:pStyle w:val="Heading4"/>
      </w:pPr>
      <w:r w:rsidRPr="00006CD7">
        <w:rPr>
          <w:u w:val="single"/>
        </w:rPr>
        <w:t>Even if</w:t>
      </w:r>
      <w:r>
        <w:t xml:space="preserve"> it would wreck international drug treaties, it would not spillover</w:t>
      </w:r>
    </w:p>
    <w:p w14:paraId="4F0C8C34" w14:textId="77777777" w:rsidR="00C91225" w:rsidRDefault="00C91225" w:rsidP="00C91225">
      <w:r w:rsidRPr="00006CD7">
        <w:rPr>
          <w:rStyle w:val="Style13ptBold"/>
        </w:rPr>
        <w:t>Koplow 13</w:t>
      </w:r>
      <w:r>
        <w:t xml:space="preserve"> – David, </w:t>
      </w:r>
      <w:r w:rsidRPr="00C7607C">
        <w:t>Professor of Law and Director of the Center for Applied Legal Studies at Georgetown University Law Center. He was Special Counsel for Arms Control to the General Counsel, U.S. Department of Defense, Washington, DC, from 2009 to 2011</w:t>
      </w:r>
      <w:r>
        <w:t>, “</w:t>
      </w:r>
      <w:r w:rsidRPr="00C7607C">
        <w:t>Indisputable Violations: What Happens When the United States Unambiguously Breaches a Treaty?</w:t>
      </w:r>
      <w:r>
        <w:t>”, xx-xx-2013 pbr/msdi20</w:t>
      </w:r>
    </w:p>
    <w:p w14:paraId="2F6B8C0C" w14:textId="77777777" w:rsidR="00C91225" w:rsidRPr="005B5036" w:rsidRDefault="00C91225" w:rsidP="00C91225">
      <w:pPr>
        <w:rPr>
          <w:sz w:val="16"/>
        </w:rPr>
      </w:pPr>
      <w:r w:rsidRPr="0064511B">
        <w:rPr>
          <w:rStyle w:val="StyleUnderline"/>
        </w:rPr>
        <w:t>The U</w:t>
      </w:r>
      <w:r w:rsidRPr="005B5036">
        <w:rPr>
          <w:sz w:val="16"/>
        </w:rPr>
        <w:t xml:space="preserve">nited </w:t>
      </w:r>
      <w:r w:rsidRPr="0064511B">
        <w:rPr>
          <w:rStyle w:val="StyleUnderline"/>
        </w:rPr>
        <w:t>S</w:t>
      </w:r>
      <w:r w:rsidRPr="005B5036">
        <w:rPr>
          <w:sz w:val="16"/>
        </w:rPr>
        <w:t xml:space="preserve">tates justifiably </w:t>
      </w:r>
      <w:r w:rsidRPr="0064511B">
        <w:rPr>
          <w:rStyle w:val="StyleUnderline"/>
        </w:rPr>
        <w:t>prides itself on its devotion to “the rule</w:t>
      </w:r>
      <w:r w:rsidRPr="005B5036">
        <w:rPr>
          <w:sz w:val="16"/>
        </w:rPr>
        <w:t xml:space="preserve"> </w:t>
      </w:r>
      <w:r w:rsidRPr="0064511B">
        <w:rPr>
          <w:rStyle w:val="StyleUnderline"/>
        </w:rPr>
        <w:t>of law.”</w:t>
      </w:r>
      <w:r w:rsidRPr="005B5036">
        <w:rPr>
          <w:sz w:val="16"/>
        </w:rPr>
        <w:t xml:space="preserve"> We take legal instruments seriously; when we assume a binding legal obligation at home, we mean it, and we expect all parties to the agreement to demonstrate comparable fealty. !is commitment to the law also extends to international agreements. </w:t>
      </w:r>
      <w:r w:rsidRPr="0064511B">
        <w:rPr>
          <w:rStyle w:val="StyleUnderline"/>
        </w:rPr>
        <w:t>Treaties are the coin of the international realm</w:t>
      </w:r>
      <w:r w:rsidRPr="005B5036">
        <w:rPr>
          <w:sz w:val="16"/>
        </w:rPr>
        <w:t xml:space="preserve">, </w:t>
      </w:r>
      <w:r w:rsidRPr="0064511B">
        <w:rPr>
          <w:rStyle w:val="StyleUnderline"/>
        </w:rPr>
        <w:t>and the U</w:t>
      </w:r>
      <w:r w:rsidRPr="005B5036">
        <w:rPr>
          <w:sz w:val="16"/>
        </w:rPr>
        <w:t xml:space="preserve">nited </w:t>
      </w:r>
      <w:r w:rsidRPr="0064511B">
        <w:rPr>
          <w:rStyle w:val="StyleUnderline"/>
        </w:rPr>
        <w:t>S</w:t>
      </w:r>
      <w:r w:rsidRPr="005B5036">
        <w:rPr>
          <w:sz w:val="16"/>
        </w:rPr>
        <w:t xml:space="preserve">tates </w:t>
      </w:r>
      <w:r w:rsidRPr="0064511B">
        <w:rPr>
          <w:rStyle w:val="StyleUnderline"/>
        </w:rPr>
        <w:t>leads the world both in making treaties and in publicly and pointedly</w:t>
      </w:r>
      <w:r>
        <w:rPr>
          <w:rStyle w:val="StyleUnderline"/>
        </w:rPr>
        <w:t xml:space="preserve"> </w:t>
      </w:r>
      <w:r w:rsidRPr="0064511B">
        <w:rPr>
          <w:rStyle w:val="StyleUnderline"/>
        </w:rPr>
        <w:t>holding others accountable when they fall short of full compliance.</w:t>
      </w:r>
      <w:r w:rsidRPr="005B5036">
        <w:rPr>
          <w:sz w:val="16"/>
        </w:rPr>
        <w:t xml:space="preserve">1 </w:t>
      </w:r>
      <w:r w:rsidRPr="00006CD7">
        <w:rPr>
          <w:rStyle w:val="StyleUnderline"/>
          <w:highlight w:val="cyan"/>
        </w:rPr>
        <w:t>What happens</w:t>
      </w:r>
      <w:r w:rsidRPr="005B5036">
        <w:rPr>
          <w:sz w:val="16"/>
        </w:rPr>
        <w:t xml:space="preserve">, then, </w:t>
      </w:r>
      <w:r w:rsidRPr="00006CD7">
        <w:rPr>
          <w:rStyle w:val="StyleUnderline"/>
          <w:highlight w:val="cyan"/>
        </w:rPr>
        <w:t>when the U</w:t>
      </w:r>
      <w:r w:rsidRPr="0064511B">
        <w:rPr>
          <w:rStyle w:val="StyleUnderline"/>
        </w:rPr>
        <w:t xml:space="preserve">nited </w:t>
      </w:r>
      <w:r w:rsidRPr="00006CD7">
        <w:rPr>
          <w:rStyle w:val="StyleUnderline"/>
          <w:highlight w:val="cyan"/>
        </w:rPr>
        <w:t>S</w:t>
      </w:r>
      <w:r w:rsidRPr="0064511B">
        <w:rPr>
          <w:rStyle w:val="StyleUnderline"/>
        </w:rPr>
        <w:t xml:space="preserve">tates </w:t>
      </w:r>
      <w:r w:rsidRPr="00006CD7">
        <w:rPr>
          <w:rStyle w:val="Emphasis"/>
          <w:highlight w:val="cyan"/>
        </w:rPr>
        <w:t>contravenes a binding</w:t>
      </w:r>
      <w:r w:rsidRPr="0064511B">
        <w:rPr>
          <w:rStyle w:val="StyleUnderline"/>
        </w:rPr>
        <w:t xml:space="preserve"> international</w:t>
      </w:r>
      <w:r w:rsidRPr="005B5036">
        <w:rPr>
          <w:sz w:val="16"/>
        </w:rPr>
        <w:t xml:space="preserve"> </w:t>
      </w:r>
      <w:r w:rsidRPr="0064511B">
        <w:rPr>
          <w:rStyle w:val="StyleUnderline"/>
        </w:rPr>
        <w:t xml:space="preserve">legal </w:t>
      </w:r>
      <w:r w:rsidRPr="00006CD7">
        <w:rPr>
          <w:rStyle w:val="StyleUnderline"/>
          <w:highlight w:val="cyan"/>
        </w:rPr>
        <w:t xml:space="preserve">obligation in </w:t>
      </w:r>
      <w:r w:rsidRPr="00006CD7">
        <w:rPr>
          <w:rStyle w:val="Emphasis"/>
          <w:highlight w:val="cyan"/>
        </w:rPr>
        <w:t>a manner so obvious and unarguable that it can offer no</w:t>
      </w:r>
      <w:r w:rsidRPr="0064511B">
        <w:rPr>
          <w:rStyle w:val="Emphasis"/>
        </w:rPr>
        <w:t xml:space="preserve"> </w:t>
      </w:r>
      <w:r w:rsidRPr="00006CD7">
        <w:rPr>
          <w:rStyle w:val="Emphasis"/>
          <w:highlight w:val="cyan"/>
        </w:rPr>
        <w:t>defense</w:t>
      </w:r>
      <w:r w:rsidRPr="0064511B">
        <w:rPr>
          <w:rStyle w:val="Emphasis"/>
        </w:rPr>
        <w:t xml:space="preserve"> to the charge of breach?</w:t>
      </w:r>
      <w:r>
        <w:rPr>
          <w:rStyle w:val="Emphasis"/>
        </w:rPr>
        <w:t xml:space="preserve"> </w:t>
      </w:r>
      <w:r w:rsidRPr="00006CD7">
        <w:rPr>
          <w:rStyle w:val="StyleUnderline"/>
          <w:highlight w:val="cyan"/>
        </w:rPr>
        <w:t>It happens more often than one might thin</w:t>
      </w:r>
      <w:r w:rsidRPr="0064511B">
        <w:rPr>
          <w:rStyle w:val="StyleUnderline"/>
        </w:rPr>
        <w:t>k</w:t>
      </w:r>
      <w:r w:rsidRPr="005B5036">
        <w:rPr>
          <w:sz w:val="16"/>
        </w:rPr>
        <w:t xml:space="preserve"> </w:t>
      </w:r>
      <w:r w:rsidRPr="0064511B">
        <w:rPr>
          <w:rStyle w:val="StyleUnderline"/>
        </w:rPr>
        <w:t>and to more important</w:t>
      </w:r>
      <w:r>
        <w:rPr>
          <w:rStyle w:val="StyleUnderline"/>
        </w:rPr>
        <w:t xml:space="preserve"> </w:t>
      </w:r>
      <w:r w:rsidRPr="0064511B">
        <w:rPr>
          <w:rStyle w:val="StyleUnderline"/>
        </w:rPr>
        <w:t>treaties than one would hope</w:t>
      </w:r>
      <w:r w:rsidRPr="005B5036">
        <w:rPr>
          <w:sz w:val="16"/>
        </w:rPr>
        <w:t xml:space="preserve">, including treaties for which the United States continues to depend upon fastidious performance by other countries. Here, </w:t>
      </w:r>
      <w:r w:rsidRPr="00006CD7">
        <w:rPr>
          <w:rStyle w:val="StyleUnderline"/>
          <w:highlight w:val="cyan"/>
        </w:rPr>
        <w:t>I present three</w:t>
      </w:r>
      <w:r w:rsidRPr="005B5036">
        <w:rPr>
          <w:sz w:val="16"/>
        </w:rPr>
        <w:t xml:space="preserve"> illustrative </w:t>
      </w:r>
      <w:r w:rsidRPr="0064511B">
        <w:rPr>
          <w:rStyle w:val="StyleUnderline"/>
        </w:rPr>
        <w:t xml:space="preserve">cases </w:t>
      </w:r>
      <w:r w:rsidRPr="00006CD7">
        <w:rPr>
          <w:rStyle w:val="StyleUnderline"/>
          <w:highlight w:val="cyan"/>
        </w:rPr>
        <w:t xml:space="preserve">studies of </w:t>
      </w:r>
      <w:r w:rsidRPr="00006CD7">
        <w:rPr>
          <w:rStyle w:val="Emphasis"/>
          <w:highlight w:val="cyan"/>
        </w:rPr>
        <w:t>blatant U.S. violations of binding</w:t>
      </w:r>
      <w:r>
        <w:rPr>
          <w:rStyle w:val="StyleUnderline"/>
        </w:rPr>
        <w:t xml:space="preserve"> </w:t>
      </w:r>
      <w:r w:rsidRPr="005B5036">
        <w:rPr>
          <w:sz w:val="16"/>
        </w:rPr>
        <w:t xml:space="preserve">international </w:t>
      </w:r>
      <w:r w:rsidRPr="0064511B">
        <w:rPr>
          <w:rStyle w:val="Emphasis"/>
        </w:rPr>
        <w:t xml:space="preserve">legal </w:t>
      </w:r>
      <w:r w:rsidRPr="00006CD7">
        <w:rPr>
          <w:rStyle w:val="Emphasis"/>
          <w:highlight w:val="cyan"/>
        </w:rPr>
        <w:t>obligations</w:t>
      </w:r>
      <w:r w:rsidRPr="00006CD7">
        <w:rPr>
          <w:sz w:val="16"/>
          <w:highlight w:val="cyan"/>
        </w:rPr>
        <w:t xml:space="preserve">: </w:t>
      </w:r>
      <w:r w:rsidRPr="00006CD7">
        <w:rPr>
          <w:rStyle w:val="StyleUnderline"/>
          <w:highlight w:val="cyan"/>
        </w:rPr>
        <w:t>the 1993 C</w:t>
      </w:r>
      <w:r w:rsidRPr="0064511B">
        <w:rPr>
          <w:rStyle w:val="StyleUnderline"/>
        </w:rPr>
        <w:t xml:space="preserve">hemical </w:t>
      </w:r>
      <w:r w:rsidRPr="00006CD7">
        <w:rPr>
          <w:rStyle w:val="StyleUnderline"/>
          <w:highlight w:val="cyan"/>
        </w:rPr>
        <w:t>W</w:t>
      </w:r>
      <w:r w:rsidRPr="0064511B">
        <w:rPr>
          <w:rStyle w:val="StyleUnderline"/>
        </w:rPr>
        <w:t xml:space="preserve">eapons </w:t>
      </w:r>
      <w:r w:rsidRPr="00006CD7">
        <w:rPr>
          <w:rStyle w:val="StyleUnderline"/>
          <w:highlight w:val="cyan"/>
        </w:rPr>
        <w:t>C</w:t>
      </w:r>
      <w:r w:rsidRPr="0064511B">
        <w:rPr>
          <w:rStyle w:val="StyleUnderline"/>
        </w:rPr>
        <w:t>onvention,</w:t>
      </w:r>
      <w:r>
        <w:rPr>
          <w:rStyle w:val="StyleUnderline"/>
        </w:rPr>
        <w:t xml:space="preserve"> </w:t>
      </w:r>
      <w:r w:rsidRPr="00006CD7">
        <w:rPr>
          <w:rStyle w:val="StyleUnderline"/>
          <w:highlight w:val="cyan"/>
        </w:rPr>
        <w:t>the</w:t>
      </w:r>
      <w:r w:rsidRPr="0064511B">
        <w:rPr>
          <w:rStyle w:val="StyleUnderline"/>
        </w:rPr>
        <w:t xml:space="preserve"> 1963 </w:t>
      </w:r>
      <w:r w:rsidRPr="00006CD7">
        <w:rPr>
          <w:rStyle w:val="StyleUnderline"/>
          <w:highlight w:val="cyan"/>
        </w:rPr>
        <w:t>Vienna Convention</w:t>
      </w:r>
      <w:r w:rsidRPr="0064511B">
        <w:rPr>
          <w:rStyle w:val="StyleUnderline"/>
        </w:rPr>
        <w:t xml:space="preserve"> on Consular Relations, </w:t>
      </w:r>
      <w:r w:rsidRPr="00006CD7">
        <w:rPr>
          <w:rStyle w:val="StyleUnderline"/>
          <w:highlight w:val="cyan"/>
        </w:rPr>
        <w:t>and the obligation to pay</w:t>
      </w:r>
      <w:r w:rsidRPr="0064511B">
        <w:rPr>
          <w:rStyle w:val="StyleUnderline"/>
        </w:rPr>
        <w:t xml:space="preserve"> annual </w:t>
      </w:r>
      <w:r w:rsidRPr="00006CD7">
        <w:rPr>
          <w:rStyle w:val="StyleUnderline"/>
          <w:highlight w:val="cyan"/>
        </w:rPr>
        <w:t>dues</w:t>
      </w:r>
      <w:r w:rsidRPr="0064511B">
        <w:rPr>
          <w:rStyle w:val="StyleUnderline"/>
        </w:rPr>
        <w:t xml:space="preserve"> under the Charter of the United Nations</w:t>
      </w:r>
      <w:r w:rsidRPr="005B5036">
        <w:rPr>
          <w:sz w:val="16"/>
        </w:rPr>
        <w:t xml:space="preserve">. </w:t>
      </w:r>
      <w:r w:rsidRPr="00006CD7">
        <w:rPr>
          <w:rStyle w:val="StyleUnderline"/>
          <w:highlight w:val="cyan"/>
        </w:rPr>
        <w:t>I</w:t>
      </w:r>
      <w:r w:rsidRPr="0064511B">
        <w:rPr>
          <w:rStyle w:val="StyleUnderline"/>
        </w:rPr>
        <w:t xml:space="preserve"> </w:t>
      </w:r>
      <w:r w:rsidRPr="00006CD7">
        <w:rPr>
          <w:rStyle w:val="StyleUnderline"/>
          <w:highlight w:val="cyan"/>
        </w:rPr>
        <w:t>explain the</w:t>
      </w:r>
      <w:r>
        <w:rPr>
          <w:rStyle w:val="StyleUnderline"/>
        </w:rPr>
        <w:t xml:space="preserve"> </w:t>
      </w:r>
      <w:r w:rsidRPr="005B5036">
        <w:rPr>
          <w:sz w:val="16"/>
        </w:rPr>
        <w:t xml:space="preserve">causes of these breaches and examine their </w:t>
      </w:r>
      <w:r w:rsidRPr="00006CD7">
        <w:rPr>
          <w:rStyle w:val="Emphasis"/>
          <w:highlight w:val="cyan"/>
        </w:rPr>
        <w:t>adverse consequences for</w:t>
      </w:r>
      <w:r w:rsidRPr="005B5036">
        <w:rPr>
          <w:sz w:val="16"/>
        </w:rPr>
        <w:t xml:space="preserve"> the United States and for the </w:t>
      </w:r>
      <w:r w:rsidRPr="00006CD7">
        <w:rPr>
          <w:rStyle w:val="Emphasis"/>
          <w:highlight w:val="cyan"/>
        </w:rPr>
        <w:t>international</w:t>
      </w:r>
      <w:r w:rsidRPr="005B5036">
        <w:rPr>
          <w:sz w:val="16"/>
        </w:rPr>
        <w:t xml:space="preserve"> rule of </w:t>
      </w:r>
      <w:r w:rsidRPr="00006CD7">
        <w:rPr>
          <w:rStyle w:val="Emphasis"/>
          <w:highlight w:val="cyan"/>
        </w:rPr>
        <w:t>law</w:t>
      </w:r>
      <w:r w:rsidRPr="00006CD7">
        <w:rPr>
          <w:sz w:val="16"/>
          <w:highlight w:val="cyan"/>
        </w:rPr>
        <w:t>.</w:t>
      </w:r>
    </w:p>
    <w:p w14:paraId="4BE86414" w14:textId="77777777" w:rsidR="00C91225" w:rsidRPr="005B5036" w:rsidRDefault="00C91225" w:rsidP="00C91225"/>
    <w:p w14:paraId="4C603608" w14:textId="77777777" w:rsidR="00C91225" w:rsidRPr="002104A1" w:rsidRDefault="00C91225" w:rsidP="007A4C23">
      <w:pPr>
        <w:rPr>
          <w:sz w:val="8"/>
          <w:szCs w:val="8"/>
        </w:rPr>
      </w:pPr>
    </w:p>
    <w:p w14:paraId="7A70ABF5" w14:textId="6CC55DF3" w:rsidR="0085713C" w:rsidRPr="002104A1" w:rsidRDefault="0085713C" w:rsidP="0085713C">
      <w:pPr>
        <w:pStyle w:val="Heading2"/>
      </w:pPr>
      <w:r w:rsidRPr="002104A1">
        <w:t>Adv 1---Mexico Scenario</w:t>
      </w:r>
    </w:p>
    <w:p w14:paraId="5C0B80FF" w14:textId="0679181D" w:rsidR="001C2A6A" w:rsidRDefault="001C2A6A" w:rsidP="007870BA">
      <w:pPr>
        <w:pStyle w:val="Heading3"/>
      </w:pPr>
      <w:r>
        <w:t>2AC</w:t>
      </w:r>
      <w:r w:rsidR="00666EA1">
        <w:t xml:space="preserve"> AT</w:t>
      </w:r>
      <w:r>
        <w:t>---Decriminalization Fails</w:t>
      </w:r>
    </w:p>
    <w:p w14:paraId="1E0023B2" w14:textId="77777777" w:rsidR="001C2A6A" w:rsidRPr="001C2A6A" w:rsidRDefault="001C2A6A" w:rsidP="001C2A6A">
      <w:pPr>
        <w:pStyle w:val="Heading4"/>
      </w:pPr>
      <w:r>
        <w:t xml:space="preserve">Decriminalization is empirically proven to </w:t>
      </w:r>
      <w:r>
        <w:rPr>
          <w:u w:val="single"/>
        </w:rPr>
        <w:t>massively</w:t>
      </w:r>
      <w:r>
        <w:t xml:space="preserve"> decrease violence from cartels </w:t>
      </w:r>
    </w:p>
    <w:p w14:paraId="06662F0C" w14:textId="77777777" w:rsidR="001C2A6A" w:rsidRPr="00E84206" w:rsidRDefault="001C2A6A" w:rsidP="001C2A6A">
      <w:pPr>
        <w:shd w:val="clear" w:color="auto" w:fill="FFFFFF"/>
        <w:rPr>
          <w:sz w:val="16"/>
        </w:rPr>
      </w:pPr>
      <w:r w:rsidRPr="00304554">
        <w:rPr>
          <w:rStyle w:val="Style13ptBold"/>
        </w:rPr>
        <w:t>Gavrilova et al 17</w:t>
      </w:r>
      <w:r w:rsidRPr="00E84206">
        <w:rPr>
          <w:rFonts w:cs="Arial"/>
          <w:color w:val="222222"/>
          <w:sz w:val="16"/>
        </w:rPr>
        <w:t xml:space="preserve">- Evelina, </w:t>
      </w:r>
      <w:r w:rsidRPr="00E84206">
        <w:rPr>
          <w:sz w:val="16"/>
        </w:rPr>
        <w:t xml:space="preserve">NHH Norwegian School of Economics: Department of Business and Management Science and Norwegian Center for Taxation (NoCeT), </w:t>
      </w:r>
      <w:r w:rsidRPr="00E84206">
        <w:rPr>
          <w:rFonts w:cs="Arial"/>
          <w:color w:val="222222"/>
          <w:sz w:val="16"/>
        </w:rPr>
        <w:t xml:space="preserve">Takuma Kamada, </w:t>
      </w:r>
      <w:r w:rsidRPr="00E84206">
        <w:rPr>
          <w:sz w:val="16"/>
        </w:rPr>
        <w:t xml:space="preserve">The Pennsylvania State University, Department of Sociology and Criminology, </w:t>
      </w:r>
      <w:r w:rsidRPr="00E84206">
        <w:rPr>
          <w:rFonts w:cs="Arial"/>
          <w:color w:val="222222"/>
          <w:sz w:val="16"/>
        </w:rPr>
        <w:t xml:space="preserve">and Floris Zoutman, </w:t>
      </w:r>
      <w:r w:rsidRPr="00E84206">
        <w:rPr>
          <w:sz w:val="16"/>
        </w:rPr>
        <w:t>NHH Norwegian School of Economics: Department of Business and Management Science, NoCeT and CESifo</w:t>
      </w:r>
      <w:r w:rsidRPr="00E84206">
        <w:rPr>
          <w:rFonts w:cs="Arial"/>
          <w:color w:val="222222"/>
          <w:sz w:val="16"/>
        </w:rPr>
        <w:t xml:space="preserve"> , “Is Legal Pot </w:t>
      </w:r>
      <w:r w:rsidRPr="00E84206">
        <w:rPr>
          <w:rFonts w:cs="Arial"/>
          <w:strike/>
          <w:color w:val="222222"/>
          <w:sz w:val="16"/>
        </w:rPr>
        <w:t xml:space="preserve">Crippling </w:t>
      </w:r>
      <w:r w:rsidRPr="00E84206">
        <w:rPr>
          <w:rFonts w:cs="Arial"/>
          <w:color w:val="222222"/>
          <w:sz w:val="16"/>
        </w:rPr>
        <w:t xml:space="preserve">[Hindering] Mexican Drug Trafficking Organizations? The effect of Medical Marijuana Laws on US Crime”, The Economic Journal, </w:t>
      </w:r>
      <w:r w:rsidRPr="00E84206">
        <w:rPr>
          <w:sz w:val="16"/>
        </w:rPr>
        <w:t>doi: 10.1111/ecoj.12521, 06-xx-2017 pbr/msdi20 *MML’s = Medical Marijuana Laws, DTO = Drug Trafficking Organization</w:t>
      </w:r>
    </w:p>
    <w:p w14:paraId="1927887F" w14:textId="77777777" w:rsidR="001C2A6A" w:rsidRPr="00E84206" w:rsidRDefault="001C2A6A" w:rsidP="001C2A6A">
      <w:pPr>
        <w:shd w:val="clear" w:color="auto" w:fill="FFFFFF"/>
        <w:rPr>
          <w:sz w:val="16"/>
        </w:rPr>
      </w:pPr>
      <w:r w:rsidRPr="00E84206">
        <w:rPr>
          <w:sz w:val="16"/>
        </w:rPr>
        <w:t xml:space="preserve">In this study we provide evidence for the theory that </w:t>
      </w:r>
      <w:r w:rsidRPr="008154AE">
        <w:rPr>
          <w:rStyle w:val="StyleUnderline"/>
          <w:highlight w:val="cyan"/>
        </w:rPr>
        <w:t>MMLs</w:t>
      </w:r>
      <w:r w:rsidRPr="00E84206">
        <w:rPr>
          <w:sz w:val="16"/>
        </w:rPr>
        <w:t xml:space="preserve"> </w:t>
      </w:r>
      <w:r w:rsidRPr="008154AE">
        <w:rPr>
          <w:rStyle w:val="StyleUnderline"/>
          <w:highlight w:val="cyan"/>
        </w:rPr>
        <w:t>decrease crimes committed by Mexican DTOs in the US</w:t>
      </w:r>
      <w:r w:rsidRPr="00E84206">
        <w:rPr>
          <w:sz w:val="16"/>
        </w:rPr>
        <w:t xml:space="preserve">. We exploit quasi-experimental variation in the introduction of MMLs in different states at different points in time. </w:t>
      </w:r>
      <w:r w:rsidRPr="008154AE">
        <w:rPr>
          <w:rStyle w:val="StyleUnderline"/>
          <w:highlight w:val="cyan"/>
        </w:rPr>
        <w:t>We use crime data</w:t>
      </w:r>
      <w:r w:rsidRPr="00E84206">
        <w:rPr>
          <w:sz w:val="16"/>
        </w:rPr>
        <w:t xml:space="preserve"> from UCR and SHR. </w:t>
      </w:r>
      <w:r w:rsidRPr="008154AE">
        <w:rPr>
          <w:rStyle w:val="StyleUnderline"/>
          <w:highlight w:val="cyan"/>
        </w:rPr>
        <w:t>We find that the introduction of MMLs has</w:t>
      </w:r>
      <w:r w:rsidRPr="00E84206">
        <w:rPr>
          <w:sz w:val="16"/>
        </w:rPr>
        <w:t xml:space="preserve"> </w:t>
      </w:r>
      <w:r w:rsidRPr="00837200">
        <w:rPr>
          <w:rStyle w:val="StyleUnderline"/>
        </w:rPr>
        <w:t xml:space="preserve">significantly </w:t>
      </w:r>
      <w:r w:rsidRPr="008154AE">
        <w:rPr>
          <w:rStyle w:val="StyleUnderline"/>
          <w:highlight w:val="cyan"/>
        </w:rPr>
        <w:t>reduced violent crimes in Mexican border states.</w:t>
      </w:r>
      <w:r w:rsidRPr="00E84206">
        <w:rPr>
          <w:sz w:val="16"/>
        </w:rPr>
        <w:t xml:space="preserve"> </w:t>
      </w:r>
      <w:r w:rsidRPr="008154AE">
        <w:rPr>
          <w:rStyle w:val="StyleUnderline"/>
          <w:highlight w:val="cyan"/>
        </w:rPr>
        <w:t xml:space="preserve">The reduction is strongest in counties in </w:t>
      </w:r>
      <w:r w:rsidRPr="00837200">
        <w:rPr>
          <w:rStyle w:val="StyleUnderline"/>
        </w:rPr>
        <w:t xml:space="preserve">close </w:t>
      </w:r>
      <w:r w:rsidRPr="008154AE">
        <w:rPr>
          <w:rStyle w:val="StyleUnderline"/>
          <w:highlight w:val="cyan"/>
        </w:rPr>
        <w:t xml:space="preserve">proximity to the </w:t>
      </w:r>
      <w:r w:rsidRPr="00837200">
        <w:rPr>
          <w:rStyle w:val="StyleUnderline"/>
        </w:rPr>
        <w:t xml:space="preserve">Mexican </w:t>
      </w:r>
      <w:r w:rsidRPr="008154AE">
        <w:rPr>
          <w:rStyle w:val="StyleUnderline"/>
          <w:highlight w:val="cyan"/>
        </w:rPr>
        <w:t>border</w:t>
      </w:r>
      <w:r w:rsidRPr="00E84206">
        <w:rPr>
          <w:sz w:val="16"/>
        </w:rPr>
        <w:t xml:space="preserve">, and the effect dissipates with distance from the border. We find no robust effect of MMLs on crimes in inland states. The affected crimes are homicides, assaults and robberies, all of which are habitually committed by DTOs. Moreover, when we explore the circumstances behind homicides, </w:t>
      </w:r>
      <w:r w:rsidRPr="008154AE">
        <w:rPr>
          <w:rStyle w:val="StyleUnderline"/>
          <w:highlight w:val="cyan"/>
        </w:rPr>
        <w:t>we find a strong</w:t>
      </w:r>
      <w:r w:rsidRPr="00E84206">
        <w:rPr>
          <w:sz w:val="16"/>
        </w:rPr>
        <w:t xml:space="preserve"> </w:t>
      </w:r>
      <w:r w:rsidRPr="008154AE">
        <w:rPr>
          <w:rStyle w:val="StyleUnderline"/>
          <w:highlight w:val="cyan"/>
        </w:rPr>
        <w:t>decrease in drug-law related homicides</w:t>
      </w:r>
      <w:r w:rsidRPr="00E84206">
        <w:rPr>
          <w:sz w:val="16"/>
        </w:rPr>
        <w:t xml:space="preserve">, </w:t>
      </w:r>
      <w:r w:rsidRPr="008154AE">
        <w:rPr>
          <w:rStyle w:val="StyleUnderline"/>
          <w:highlight w:val="cyan"/>
        </w:rPr>
        <w:t>lending further support</w:t>
      </w:r>
      <w:r w:rsidRPr="00837200">
        <w:rPr>
          <w:rStyle w:val="StyleUnderline"/>
        </w:rPr>
        <w:t xml:space="preserve"> </w:t>
      </w:r>
      <w:r w:rsidRPr="008154AE">
        <w:rPr>
          <w:rStyle w:val="StyleUnderline"/>
          <w:highlight w:val="cyan"/>
        </w:rPr>
        <w:t>to the hypothesis that the drop in crime is related to reduced</w:t>
      </w:r>
      <w:r w:rsidRPr="00837200">
        <w:rPr>
          <w:rStyle w:val="StyleUnderline"/>
        </w:rPr>
        <w:t xml:space="preserve"> </w:t>
      </w:r>
      <w:r w:rsidRPr="008154AE">
        <w:rPr>
          <w:rStyle w:val="StyleUnderline"/>
          <w:highlight w:val="cyan"/>
        </w:rPr>
        <w:t>activity in drug markets</w:t>
      </w:r>
      <w:r w:rsidRPr="00E84206">
        <w:rPr>
          <w:sz w:val="16"/>
        </w:rPr>
        <w:t>. Our spillover analysis is also consistent with the DTO mechanism.</w:t>
      </w:r>
    </w:p>
    <w:p w14:paraId="1CAC3F43" w14:textId="77777777" w:rsidR="001C2A6A" w:rsidRPr="001C2A6A" w:rsidRDefault="001C2A6A" w:rsidP="001C2A6A">
      <w:pPr>
        <w:shd w:val="clear" w:color="auto" w:fill="FFFFFF"/>
        <w:rPr>
          <w:sz w:val="16"/>
        </w:rPr>
      </w:pPr>
      <w:r w:rsidRPr="001C2A6A">
        <w:rPr>
          <w:sz w:val="16"/>
        </w:rPr>
        <w:t xml:space="preserve">The magnitude of each of the identified effects is surprisingly large. Our estimates suggest that </w:t>
      </w:r>
      <w:r w:rsidRPr="008154AE">
        <w:rPr>
          <w:rStyle w:val="StyleUnderline"/>
          <w:highlight w:val="cyan"/>
        </w:rPr>
        <w:t>the introduction of MMLs reduce the</w:t>
      </w:r>
      <w:r w:rsidRPr="001C2A6A">
        <w:rPr>
          <w:sz w:val="16"/>
        </w:rPr>
        <w:t xml:space="preserve"> </w:t>
      </w:r>
      <w:r w:rsidRPr="008154AE">
        <w:rPr>
          <w:rStyle w:val="StyleUnderline"/>
          <w:highlight w:val="cyan"/>
        </w:rPr>
        <w:t>violent crime rate in Mexican-border states by</w:t>
      </w:r>
      <w:r w:rsidRPr="00E84206">
        <w:rPr>
          <w:rStyle w:val="StyleUnderline"/>
        </w:rPr>
        <w:t xml:space="preserve"> between </w:t>
      </w:r>
      <w:r w:rsidRPr="008154AE">
        <w:rPr>
          <w:rStyle w:val="StyleUnderline"/>
          <w:highlight w:val="cyan"/>
        </w:rPr>
        <w:t>5.6</w:t>
      </w:r>
      <w:r w:rsidRPr="00E84206">
        <w:rPr>
          <w:rStyle w:val="StyleUnderline"/>
        </w:rPr>
        <w:t xml:space="preserve"> and 12.5 </w:t>
      </w:r>
      <w:r w:rsidRPr="008154AE">
        <w:rPr>
          <w:rStyle w:val="StyleUnderline"/>
          <w:highlight w:val="cyan"/>
        </w:rPr>
        <w:t>%</w:t>
      </w:r>
      <w:r w:rsidRPr="00E84206">
        <w:rPr>
          <w:rStyle w:val="StyleUnderline"/>
        </w:rPr>
        <w:t xml:space="preserve"> even though MMLs only open the door for small- and medium-scale production of marijuana.</w:t>
      </w:r>
      <w:r w:rsidRPr="001C2A6A">
        <w:rPr>
          <w:sz w:val="16"/>
        </w:rPr>
        <w:t xml:space="preserve"> Extrapolating from our results, we consider it likely that the full legalization of marijuana in Colorado and Washington will have an even stronger impact on DTOs as large-scale marijuana production facilities are erected in these states.</w:t>
      </w:r>
    </w:p>
    <w:p w14:paraId="1703BFFD" w14:textId="77777777" w:rsidR="001C2A6A" w:rsidRPr="001C2A6A" w:rsidRDefault="001C2A6A" w:rsidP="001C2A6A">
      <w:pPr>
        <w:shd w:val="clear" w:color="auto" w:fill="FFFFFF"/>
        <w:rPr>
          <w:sz w:val="16"/>
        </w:rPr>
      </w:pPr>
      <w:r w:rsidRPr="00E84206">
        <w:rPr>
          <w:rStyle w:val="StyleUnderline"/>
        </w:rPr>
        <w:t>The case of MMLs provides an important lesson for policy makers.</w:t>
      </w:r>
      <w:r w:rsidRPr="001C2A6A">
        <w:rPr>
          <w:sz w:val="16"/>
        </w:rPr>
        <w:t xml:space="preserve"> </w:t>
      </w:r>
      <w:r w:rsidRPr="008154AE">
        <w:rPr>
          <w:rStyle w:val="StyleUnderline"/>
          <w:highlight w:val="cyan"/>
        </w:rPr>
        <w:t>Drug markets are well known for their violence</w:t>
      </w:r>
      <w:r w:rsidRPr="00E84206">
        <w:rPr>
          <w:rStyle w:val="StyleUnderline"/>
        </w:rPr>
        <w:t xml:space="preserve">. </w:t>
      </w:r>
      <w:r w:rsidRPr="008154AE">
        <w:rPr>
          <w:rStyle w:val="StyleUnderline"/>
          <w:highlight w:val="cyan"/>
        </w:rPr>
        <w:t>However</w:t>
      </w:r>
      <w:r w:rsidRPr="00E84206">
        <w:rPr>
          <w:rStyle w:val="StyleUnderline"/>
        </w:rPr>
        <w:t xml:space="preserve">, in the case of marijuana, </w:t>
      </w:r>
      <w:r w:rsidRPr="008154AE">
        <w:rPr>
          <w:rStyle w:val="StyleUnderline"/>
          <w:highlight w:val="cyan"/>
        </w:rPr>
        <w:t>when the supply chain</w:t>
      </w:r>
      <w:r w:rsidRPr="00E84206">
        <w:rPr>
          <w:rStyle w:val="StyleUnderline"/>
        </w:rPr>
        <w:t xml:space="preserve"> of the drug is legalised, or at least </w:t>
      </w:r>
      <w:r w:rsidRPr="008154AE">
        <w:rPr>
          <w:rStyle w:val="StyleUnderline"/>
          <w:highlight w:val="cyan"/>
        </w:rPr>
        <w:t>decriminalised</w:t>
      </w:r>
      <w:r w:rsidRPr="00E84206">
        <w:rPr>
          <w:rStyle w:val="StyleUnderline"/>
        </w:rPr>
        <w:t xml:space="preserve">, a lot of the </w:t>
      </w:r>
      <w:r w:rsidRPr="008154AE">
        <w:rPr>
          <w:rStyle w:val="StyleUnderline"/>
          <w:highlight w:val="cyan"/>
        </w:rPr>
        <w:t>violence</w:t>
      </w:r>
      <w:r w:rsidRPr="00E84206">
        <w:rPr>
          <w:rStyle w:val="StyleUnderline"/>
        </w:rPr>
        <w:t xml:space="preserve"> </w:t>
      </w:r>
      <w:r w:rsidRPr="008154AE">
        <w:rPr>
          <w:rStyle w:val="StyleUnderline"/>
          <w:highlight w:val="cyan"/>
        </w:rPr>
        <w:t>disappears and</w:t>
      </w:r>
      <w:r w:rsidRPr="00E84206">
        <w:rPr>
          <w:rStyle w:val="StyleUnderline"/>
        </w:rPr>
        <w:t xml:space="preserve"> the business of </w:t>
      </w:r>
      <w:r w:rsidRPr="008154AE">
        <w:rPr>
          <w:rStyle w:val="StyleUnderline"/>
          <w:highlight w:val="cyan"/>
        </w:rPr>
        <w:t>organised crime</w:t>
      </w:r>
      <w:r w:rsidRPr="00E84206">
        <w:rPr>
          <w:rStyle w:val="StyleUnderline"/>
        </w:rPr>
        <w:t xml:space="preserve"> structures </w:t>
      </w:r>
      <w:r w:rsidRPr="008154AE">
        <w:rPr>
          <w:rStyle w:val="StyleUnderline"/>
          <w:highlight w:val="cyan"/>
        </w:rPr>
        <w:t>is hurt</w:t>
      </w:r>
      <w:r w:rsidRPr="00E84206">
        <w:rPr>
          <w:rStyle w:val="StyleUnderline"/>
        </w:rPr>
        <w:t>. Previous research has found that law-enforcement initiatives meet with limited success</w:t>
      </w:r>
      <w:r w:rsidRPr="001C2A6A">
        <w:rPr>
          <w:sz w:val="16"/>
        </w:rPr>
        <w:t xml:space="preserve"> (Dobkin and Nicosia, 2009; Dell, 2015; Lindo and Padilla-Romo, 2015). This study, as well as current research by Dube et al. (2015) and Castillo et al. (2014), shows that the way to hit organised crime is by reducing profitability</w:t>
      </w:r>
    </w:p>
    <w:p w14:paraId="05E90DCD" w14:textId="77777777" w:rsidR="001C2A6A" w:rsidRPr="00E84206" w:rsidRDefault="001C2A6A" w:rsidP="001C2A6A">
      <w:pPr>
        <w:shd w:val="clear" w:color="auto" w:fill="FFFFFF"/>
        <w:rPr>
          <w:rFonts w:cs="Arial"/>
          <w:color w:val="222222"/>
          <w:sz w:val="8"/>
          <w:szCs w:val="8"/>
        </w:rPr>
      </w:pPr>
      <w:r w:rsidRPr="00E84206">
        <w:rPr>
          <w:sz w:val="8"/>
          <w:szCs w:val="8"/>
        </w:rPr>
        <w:t>There are three important caveats to this study. First, we have attempted to analyse the impact of MMLs on crime in Mexico, but the quality of our data does not allow us to determine whether the decrease of revenues in the US resulted in a change in crime in Mexico. Second, our results are obtained through the UCR data, which has no information on crimes such as extortion, human trafficking and fraud. Therefore, our study cannot assert whether these crimes, which are sometimes associated with activity of Mexican DTOs and other organised crime groups, are affected by MMLs. Collecting data for these crimes in a nationwide database would provide researchers in the field of (the economics of) crime with an opportunity to ascertain our findings, as well as to look at other policies that can similarly result in the decrease of organised crime activity. Finally, several studies suggest that MMLs increase marijuana use (Chu, 2014; Pacula et al., 2015). In this respect we also find evidence that MMLs increase homicides committed under the influence of drugs. However, because our study focuses on crime data we neglect the negative health consequences that may be the result of this increase in marijuana use. Hence, further research is required to make a definitive trade-off of the benefits and costs associated with MMLs.</w:t>
      </w:r>
    </w:p>
    <w:p w14:paraId="3A4FAF2D" w14:textId="77777777" w:rsidR="001C2A6A" w:rsidRPr="001C2A6A" w:rsidRDefault="001C2A6A" w:rsidP="001C2A6A"/>
    <w:p w14:paraId="1430CF59" w14:textId="6D406FBC" w:rsidR="0085713C" w:rsidRPr="002104A1" w:rsidRDefault="0085713C" w:rsidP="007870BA">
      <w:pPr>
        <w:pStyle w:val="Heading3"/>
      </w:pPr>
      <w:r w:rsidRPr="002104A1">
        <w:t>2AC---War on Drugs Creates instability</w:t>
      </w:r>
    </w:p>
    <w:p w14:paraId="2F8F4666" w14:textId="77777777" w:rsidR="0085713C" w:rsidRPr="002104A1" w:rsidRDefault="0085713C" w:rsidP="0085713C">
      <w:pPr>
        <w:pStyle w:val="Heading4"/>
        <w:rPr>
          <w:rStyle w:val="Style13ptBold"/>
          <w:b/>
          <w:bCs w:val="0"/>
        </w:rPr>
      </w:pPr>
      <w:r w:rsidRPr="002104A1">
        <w:rPr>
          <w:rStyle w:val="Style13ptBold"/>
          <w:b/>
          <w:bCs w:val="0"/>
        </w:rPr>
        <w:t>The war on drugs is directly creating instability in Mexico through the monopolization of the Cartel</w:t>
      </w:r>
    </w:p>
    <w:p w14:paraId="268C9252" w14:textId="77777777" w:rsidR="0085713C" w:rsidRPr="002104A1" w:rsidRDefault="0085713C" w:rsidP="0085713C">
      <w:r w:rsidRPr="002104A1">
        <w:rPr>
          <w:rStyle w:val="Style13ptBold"/>
        </w:rPr>
        <w:t>Cooper 18</w:t>
      </w:r>
      <w:r w:rsidRPr="002104A1">
        <w:t xml:space="preserve"> – James, Professor of Law, California Western School of Law,  “The United States, Mexico, and the War on Drugs in the Trump Administration”, California Western School of Law, </w:t>
      </w:r>
      <w:hyperlink r:id="rId26" w:history="1">
        <w:r w:rsidRPr="002104A1">
          <w:rPr>
            <w:rStyle w:val="Hyperlink"/>
          </w:rPr>
          <w:t>https://scholarlycommons.law.cwsl.edu/cgi/viewcontent.cgi?article=1239&amp;context=fs</w:t>
        </w:r>
      </w:hyperlink>
      <w:r w:rsidRPr="002104A1">
        <w:t>, xx-xx-2018 pbr/msdi20</w:t>
      </w:r>
    </w:p>
    <w:p w14:paraId="79D61067" w14:textId="77777777" w:rsidR="0085713C" w:rsidRPr="002104A1" w:rsidRDefault="0085713C" w:rsidP="0085713C">
      <w:pPr>
        <w:rPr>
          <w:sz w:val="8"/>
          <w:szCs w:val="8"/>
        </w:rPr>
      </w:pPr>
      <w:r w:rsidRPr="002104A1">
        <w:rPr>
          <w:sz w:val="8"/>
          <w:szCs w:val="8"/>
        </w:rPr>
        <w:t xml:space="preserve">THE DRUGS WAR AND THE COLLAPSING MEXICAN STATE </w:t>
      </w:r>
    </w:p>
    <w:p w14:paraId="24403D99" w14:textId="77777777" w:rsidR="0085713C" w:rsidRPr="002104A1" w:rsidRDefault="0085713C" w:rsidP="0085713C">
      <w:pPr>
        <w:rPr>
          <w:sz w:val="16"/>
        </w:rPr>
      </w:pPr>
      <w:r w:rsidRPr="008154AE">
        <w:rPr>
          <w:rStyle w:val="StyleUnderline"/>
          <w:highlight w:val="cyan"/>
        </w:rPr>
        <w:t>Mexico continues to suffer from a lack of public security</w:t>
      </w:r>
      <w:r w:rsidRPr="002104A1">
        <w:rPr>
          <w:sz w:val="16"/>
        </w:rPr>
        <w:t>: “</w:t>
      </w:r>
      <w:r w:rsidRPr="008154AE">
        <w:rPr>
          <w:rStyle w:val="StyleUnderline"/>
          <w:highlight w:val="cyan"/>
        </w:rPr>
        <w:t>Drug</w:t>
      </w:r>
      <w:r w:rsidRPr="002104A1">
        <w:rPr>
          <w:sz w:val="16"/>
        </w:rPr>
        <w:t xml:space="preserve"> related </w:t>
      </w:r>
      <w:r w:rsidRPr="008154AE">
        <w:rPr>
          <w:rStyle w:val="StyleUnderline"/>
          <w:highlight w:val="cyan"/>
        </w:rPr>
        <w:t>homicides have</w:t>
      </w:r>
      <w:r w:rsidRPr="002104A1">
        <w:rPr>
          <w:sz w:val="16"/>
        </w:rPr>
        <w:t xml:space="preserve"> dramatically </w:t>
      </w:r>
      <w:r w:rsidRPr="008154AE">
        <w:rPr>
          <w:rStyle w:val="StyleUnderline"/>
          <w:highlight w:val="cyan"/>
        </w:rPr>
        <w:t>increased in</w:t>
      </w:r>
      <w:r w:rsidRPr="002104A1">
        <w:rPr>
          <w:sz w:val="16"/>
        </w:rPr>
        <w:t xml:space="preserve"> recent years in </w:t>
      </w:r>
      <w:r w:rsidRPr="008154AE">
        <w:rPr>
          <w:rStyle w:val="StyleUnderline"/>
          <w:highlight w:val="cyan"/>
        </w:rPr>
        <w:t>Mexico</w:t>
      </w:r>
      <w:r w:rsidRPr="002104A1">
        <w:rPr>
          <w:rStyle w:val="StyleUnderline"/>
        </w:rPr>
        <w:t xml:space="preserve"> </w:t>
      </w:r>
      <w:r w:rsidRPr="008154AE">
        <w:rPr>
          <w:rStyle w:val="StyleUnderline"/>
          <w:highlight w:val="cyan"/>
        </w:rPr>
        <w:t>along the</w:t>
      </w:r>
      <w:r w:rsidRPr="002104A1">
        <w:rPr>
          <w:sz w:val="16"/>
        </w:rPr>
        <w:t xml:space="preserve"> nearly </w:t>
      </w:r>
      <w:r w:rsidRPr="008154AE">
        <w:rPr>
          <w:rStyle w:val="StyleUnderline"/>
          <w:highlight w:val="cyan"/>
        </w:rPr>
        <w:t>2,000-mile border it shares with the</w:t>
      </w:r>
      <w:r w:rsidRPr="002104A1">
        <w:rPr>
          <w:sz w:val="16"/>
        </w:rPr>
        <w:t xml:space="preserve"> </w:t>
      </w:r>
      <w:r w:rsidRPr="008154AE">
        <w:rPr>
          <w:rStyle w:val="StyleUnderline"/>
          <w:highlight w:val="cyan"/>
        </w:rPr>
        <w:t>U</w:t>
      </w:r>
      <w:r w:rsidRPr="002104A1">
        <w:rPr>
          <w:sz w:val="16"/>
        </w:rPr>
        <w:t xml:space="preserve">nited </w:t>
      </w:r>
      <w:r w:rsidRPr="008154AE">
        <w:rPr>
          <w:rStyle w:val="StyleUnderline"/>
          <w:highlight w:val="cyan"/>
        </w:rPr>
        <w:t>S</w:t>
      </w:r>
      <w:r w:rsidRPr="002104A1">
        <w:rPr>
          <w:sz w:val="16"/>
        </w:rPr>
        <w:t xml:space="preserve">tates.”168 The narcotrafficantes and their smuggling networks have divided much of Mexico into a network of plazas, territory over which they have control and from which they can move illicit drugs north to the United States.169 The stakes are very high. The annual value of the illegal drugs industry involving the cartels from Mexico vary from 30 to 50 billion dollars. 170 </w:t>
      </w:r>
    </w:p>
    <w:p w14:paraId="4F87EBED" w14:textId="77777777" w:rsidR="0085713C" w:rsidRPr="002104A1" w:rsidRDefault="0085713C" w:rsidP="0085713C">
      <w:pPr>
        <w:rPr>
          <w:sz w:val="16"/>
        </w:rPr>
      </w:pPr>
      <w:r w:rsidRPr="008154AE">
        <w:rPr>
          <w:rStyle w:val="StyleUnderline"/>
          <w:highlight w:val="cyan"/>
        </w:rPr>
        <w:t>It is no surprise</w:t>
      </w:r>
      <w:r w:rsidRPr="002104A1">
        <w:rPr>
          <w:sz w:val="16"/>
        </w:rPr>
        <w:t xml:space="preserve"> then </w:t>
      </w:r>
      <w:r w:rsidRPr="008154AE">
        <w:rPr>
          <w:rStyle w:val="StyleUnderline"/>
          <w:highlight w:val="cyan"/>
        </w:rPr>
        <w:t>that the drugs war has come to influence all</w:t>
      </w:r>
      <w:r w:rsidRPr="008154AE">
        <w:rPr>
          <w:sz w:val="16"/>
          <w:highlight w:val="cyan"/>
        </w:rPr>
        <w:t xml:space="preserve"> </w:t>
      </w:r>
      <w:r w:rsidRPr="008154AE">
        <w:rPr>
          <w:rStyle w:val="StyleUnderline"/>
          <w:highlight w:val="cyan"/>
        </w:rPr>
        <w:t>that is happening in Mexico</w:t>
      </w:r>
      <w:r w:rsidRPr="002104A1">
        <w:rPr>
          <w:sz w:val="16"/>
        </w:rPr>
        <w:t xml:space="preserve">. One cannot look at the border without understanding that the problems in the region, and those that abut the 2,000-mile border are also problems that exist in Mexico. At the writing of this Article, an estimated 150,000 people have been killed in the drugs war in Mexico.171 </w:t>
      </w:r>
      <w:r w:rsidRPr="008154AE">
        <w:rPr>
          <w:rStyle w:val="StyleUnderline"/>
          <w:highlight w:val="cyan"/>
        </w:rPr>
        <w:t>The murder rate in Mexico</w:t>
      </w:r>
      <w:r w:rsidRPr="002104A1">
        <w:rPr>
          <w:rStyle w:val="StyleUnderline"/>
        </w:rPr>
        <w:t xml:space="preserve">, ten years </w:t>
      </w:r>
      <w:r w:rsidRPr="008154AE">
        <w:rPr>
          <w:rStyle w:val="StyleUnderline"/>
          <w:highlight w:val="cyan"/>
        </w:rPr>
        <w:t>after the war on drugs</w:t>
      </w:r>
      <w:r w:rsidRPr="002104A1">
        <w:rPr>
          <w:rStyle w:val="StyleUnderline"/>
        </w:rPr>
        <w:t xml:space="preserve"> was launched by the Mexican government</w:t>
      </w:r>
      <w:r w:rsidRPr="002104A1">
        <w:rPr>
          <w:sz w:val="16"/>
        </w:rPr>
        <w:t xml:space="preserve">, </w:t>
      </w:r>
      <w:r w:rsidRPr="002104A1">
        <w:rPr>
          <w:rStyle w:val="StyleUnderline"/>
        </w:rPr>
        <w:t>is at levels not seen since the height of that offensive</w:t>
      </w:r>
      <w:r w:rsidRPr="002104A1">
        <w:rPr>
          <w:sz w:val="16"/>
        </w:rPr>
        <w:t xml:space="preserve">.172 </w:t>
      </w:r>
      <w:r w:rsidRPr="002104A1">
        <w:rPr>
          <w:rStyle w:val="StyleUnderline"/>
        </w:rPr>
        <w:t xml:space="preserve">In 2016, the murder rate </w:t>
      </w:r>
      <w:r w:rsidRPr="008154AE">
        <w:rPr>
          <w:rStyle w:val="StyleUnderline"/>
          <w:highlight w:val="cyan"/>
        </w:rPr>
        <w:t>increased by 22 percent</w:t>
      </w:r>
      <w:r w:rsidRPr="002104A1">
        <w:rPr>
          <w:sz w:val="16"/>
        </w:rPr>
        <w:t>,173 and that is only the murders that were reported. The Interior Department of Mexico reported that Mexico had 20,789 homicides in 2016, compared to 17,034 in 2015. Baja California was hardest hit while Veracruz has increasingly become a hotbed of violence, forcing the Mexican government to send even more federal troops there to quell the carnage.174</w:t>
      </w:r>
    </w:p>
    <w:p w14:paraId="2C72B8AB" w14:textId="77777777" w:rsidR="0085713C" w:rsidRPr="002104A1" w:rsidRDefault="0085713C" w:rsidP="0085713C">
      <w:pPr>
        <w:rPr>
          <w:sz w:val="16"/>
        </w:rPr>
      </w:pPr>
      <w:r w:rsidRPr="008154AE">
        <w:rPr>
          <w:rStyle w:val="StyleUnderline"/>
          <w:highlight w:val="cyan"/>
        </w:rPr>
        <w:t>Law enforcement</w:t>
      </w:r>
      <w:r w:rsidRPr="002104A1">
        <w:rPr>
          <w:sz w:val="16"/>
        </w:rPr>
        <w:t xml:space="preserve"> authorities </w:t>
      </w:r>
      <w:r w:rsidRPr="008154AE">
        <w:rPr>
          <w:rStyle w:val="StyleUnderline"/>
          <w:highlight w:val="cyan"/>
        </w:rPr>
        <w:t>seem incapable of stopping the cycle of</w:t>
      </w:r>
      <w:r w:rsidRPr="002104A1">
        <w:rPr>
          <w:rStyle w:val="StyleUnderline"/>
        </w:rPr>
        <w:t xml:space="preserve"> murders and the level of violence.</w:t>
      </w:r>
      <w:r w:rsidRPr="002104A1">
        <w:rPr>
          <w:sz w:val="16"/>
        </w:rPr>
        <w:t xml:space="preserve"> They are, in fact, part of the problem.175 Graves are regularly found, sometimes dumped in the center of Mexican cities in full daylight.176 The few members of the media who are brave enough to report what is truly going on, detail the dozens of bodies that are exhumed in mass graves.177 Innocent bystanders are killed in mechanic shops, mutilated bodies are left hanging in the middle of public plazas, and teenagers are slaughtered at birthday parties. </w:t>
      </w:r>
      <w:r w:rsidRPr="008154AE">
        <w:rPr>
          <w:rStyle w:val="StyleUnderline"/>
          <w:highlight w:val="cyan"/>
        </w:rPr>
        <w:t>The majority of this</w:t>
      </w:r>
      <w:r w:rsidRPr="002104A1">
        <w:rPr>
          <w:rStyle w:val="StyleUnderline"/>
        </w:rPr>
        <w:t xml:space="preserve"> </w:t>
      </w:r>
      <w:r w:rsidRPr="008154AE">
        <w:rPr>
          <w:rStyle w:val="StyleUnderline"/>
          <w:highlight w:val="cyan"/>
        </w:rPr>
        <w:t>violence is related to the drugs war</w:t>
      </w:r>
      <w:r w:rsidRPr="002104A1">
        <w:rPr>
          <w:sz w:val="16"/>
        </w:rPr>
        <w:t xml:space="preserve"> – </w:t>
      </w:r>
      <w:r w:rsidRPr="008154AE">
        <w:rPr>
          <w:rStyle w:val="StyleUnderline"/>
          <w:highlight w:val="cyan"/>
        </w:rPr>
        <w:t>either cartel on cartel</w:t>
      </w:r>
      <w:r w:rsidRPr="002104A1">
        <w:rPr>
          <w:sz w:val="16"/>
        </w:rPr>
        <w:t xml:space="preserve"> violence </w:t>
      </w:r>
      <w:r w:rsidRPr="008154AE">
        <w:rPr>
          <w:rStyle w:val="StyleUnderline"/>
          <w:highlight w:val="cyan"/>
        </w:rPr>
        <w:t>or</w:t>
      </w:r>
      <w:r w:rsidRPr="002104A1">
        <w:rPr>
          <w:rStyle w:val="StyleUnderline"/>
        </w:rPr>
        <w:t xml:space="preserve"> security officials and </w:t>
      </w:r>
      <w:r w:rsidRPr="008154AE">
        <w:rPr>
          <w:rStyle w:val="StyleUnderline"/>
          <w:highlight w:val="cyan"/>
        </w:rPr>
        <w:t>law enforcement</w:t>
      </w:r>
      <w:r w:rsidRPr="002104A1">
        <w:rPr>
          <w:rStyle w:val="StyleUnderline"/>
        </w:rPr>
        <w:t xml:space="preserve"> action </w:t>
      </w:r>
      <w:r w:rsidRPr="008154AE">
        <w:rPr>
          <w:rStyle w:val="StyleUnderline"/>
          <w:highlight w:val="cyan"/>
        </w:rPr>
        <w:t>against the</w:t>
      </w:r>
      <w:r w:rsidRPr="002104A1">
        <w:rPr>
          <w:rStyle w:val="StyleUnderline"/>
        </w:rPr>
        <w:t xml:space="preserve"> </w:t>
      </w:r>
      <w:r w:rsidRPr="008154AE">
        <w:rPr>
          <w:rStyle w:val="StyleUnderline"/>
          <w:highlight w:val="cyan"/>
        </w:rPr>
        <w:t>cartels</w:t>
      </w:r>
      <w:r w:rsidRPr="002104A1">
        <w:rPr>
          <w:sz w:val="16"/>
        </w:rPr>
        <w:t>. Law enforcement authorities are either ineffective or corrupt, or a combination of both, to end this cycle of violence.178</w:t>
      </w:r>
    </w:p>
    <w:p w14:paraId="48233C3B" w14:textId="77777777" w:rsidR="0085713C" w:rsidRPr="002104A1" w:rsidRDefault="0085713C" w:rsidP="0085713C">
      <w:pPr>
        <w:rPr>
          <w:sz w:val="8"/>
          <w:szCs w:val="8"/>
        </w:rPr>
      </w:pPr>
      <w:r w:rsidRPr="002104A1">
        <w:rPr>
          <w:sz w:val="8"/>
          <w:szCs w:val="8"/>
        </w:rPr>
        <w:t>It was not for lack of trying on the part of former Mexican President Felipe Calderón. From the moment he stepped into office in December 2006, President Calderón took on the cartels head on using all the institutions of the state. Indeed the ranks of the Secretaría de la Defensa Nacional (SEDENA) grew by more than six percent during Calderón’s time in office.179 The problem was that most of them – particularly federal, state and municipal police authorities – are corrupt and act in concert with one or more of the drug cartels. Entire police forces have been discharged, like the port city of Veracruz.180 Only in late December 2011 did the municipality fire all its police officers, leaving the Mexican Navy in charge of public security until a new police force is installed. Police who are not corrupt look the other way to not become a target themselves. Throughout the country, Mexican police have turned on each other with shoot-outs between different agencies and even some against the other within the same police force.181 There is little faith in the administration of justice and police authorities.182</w:t>
      </w:r>
    </w:p>
    <w:p w14:paraId="38625F87" w14:textId="77777777" w:rsidR="00795994" w:rsidRPr="002104A1" w:rsidRDefault="00795994" w:rsidP="00795994">
      <w:pPr>
        <w:pStyle w:val="Heading4"/>
      </w:pPr>
      <w:r w:rsidRPr="002104A1">
        <w:t xml:space="preserve">The War on Drugs actively </w:t>
      </w:r>
      <w:r w:rsidRPr="002104A1">
        <w:rPr>
          <w:u w:val="single"/>
        </w:rPr>
        <w:t xml:space="preserve">decks </w:t>
      </w:r>
      <w:r w:rsidRPr="002104A1">
        <w:t xml:space="preserve">the Central America region – even if it works, it just moves elsewhere and creates </w:t>
      </w:r>
      <w:r w:rsidRPr="002104A1">
        <w:rPr>
          <w:u w:val="single"/>
        </w:rPr>
        <w:t>massive</w:t>
      </w:r>
      <w:r w:rsidRPr="002104A1">
        <w:t xml:space="preserve"> instability </w:t>
      </w:r>
    </w:p>
    <w:p w14:paraId="30F7830E" w14:textId="77777777" w:rsidR="00795994" w:rsidRPr="002104A1" w:rsidRDefault="00795994" w:rsidP="00795994">
      <w:r w:rsidRPr="002104A1">
        <w:rPr>
          <w:rStyle w:val="Style13ptBold"/>
        </w:rPr>
        <w:t>Lopez 16</w:t>
      </w:r>
      <w:r w:rsidRPr="002104A1">
        <w:t xml:space="preserve"> – German, have written for Vox since it launched in 2014, with a focus on criminal justice and public health. Previously, I worked at CityBeat, a local newspaper in Cincinnati, covering politics and policy at the local and state level, “The war on drugs, explained”, Vox, </w:t>
      </w:r>
      <w:hyperlink r:id="rId27" w:history="1">
        <w:r w:rsidRPr="002104A1">
          <w:rPr>
            <w:rStyle w:val="Hyperlink"/>
          </w:rPr>
          <w:t>https://www.vox.com/2016/5/8/18089368/war-on-drugs-marijuana-cocaine-heroin-meth</w:t>
        </w:r>
      </w:hyperlink>
      <w:r w:rsidRPr="002104A1">
        <w:t xml:space="preserve">, 05-08-2016 pbr/msdi20 </w:t>
      </w:r>
    </w:p>
    <w:p w14:paraId="226B6EBA" w14:textId="77777777" w:rsidR="00795994" w:rsidRPr="002104A1" w:rsidRDefault="00795994" w:rsidP="00795994">
      <w:pPr>
        <w:rPr>
          <w:sz w:val="8"/>
          <w:szCs w:val="8"/>
        </w:rPr>
      </w:pPr>
      <w:r w:rsidRPr="002104A1">
        <w:rPr>
          <w:sz w:val="8"/>
          <w:szCs w:val="8"/>
        </w:rPr>
        <w:t>How has the drug war contributed to violence around the world?</w:t>
      </w:r>
    </w:p>
    <w:p w14:paraId="0E83A9B8" w14:textId="77777777" w:rsidR="00795994" w:rsidRPr="002104A1" w:rsidRDefault="00795994" w:rsidP="00795994">
      <w:pPr>
        <w:rPr>
          <w:sz w:val="16"/>
        </w:rPr>
      </w:pPr>
      <w:r w:rsidRPr="008154AE">
        <w:rPr>
          <w:rStyle w:val="StyleUnderline"/>
          <w:highlight w:val="cyan"/>
        </w:rPr>
        <w:t>The war on drugs has created a</w:t>
      </w:r>
      <w:r w:rsidRPr="002104A1">
        <w:rPr>
          <w:rStyle w:val="StyleUnderline"/>
        </w:rPr>
        <w:t xml:space="preserve"> black </w:t>
      </w:r>
      <w:r w:rsidRPr="008154AE">
        <w:rPr>
          <w:rStyle w:val="StyleUnderline"/>
          <w:highlight w:val="cyan"/>
        </w:rPr>
        <w:t>market for illicit drugs that</w:t>
      </w:r>
      <w:r w:rsidRPr="002104A1">
        <w:rPr>
          <w:rStyle w:val="StyleUnderline"/>
        </w:rPr>
        <w:t xml:space="preserve"> criminal </w:t>
      </w:r>
      <w:r w:rsidRPr="008154AE">
        <w:rPr>
          <w:rStyle w:val="StyleUnderline"/>
          <w:highlight w:val="cyan"/>
        </w:rPr>
        <w:t>organizations</w:t>
      </w:r>
      <w:r w:rsidRPr="002104A1">
        <w:rPr>
          <w:sz w:val="16"/>
        </w:rPr>
        <w:t xml:space="preserve"> around the world can </w:t>
      </w:r>
      <w:r w:rsidRPr="008154AE">
        <w:rPr>
          <w:rStyle w:val="StyleUnderline"/>
          <w:highlight w:val="cyan"/>
        </w:rPr>
        <w:t>rely on</w:t>
      </w:r>
      <w:r w:rsidRPr="002104A1">
        <w:rPr>
          <w:rStyle w:val="StyleUnderline"/>
        </w:rPr>
        <w:t xml:space="preserve"> for revenue</w:t>
      </w:r>
      <w:r w:rsidRPr="002104A1">
        <w:rPr>
          <w:sz w:val="16"/>
        </w:rPr>
        <w:t xml:space="preserve"> </w:t>
      </w:r>
      <w:r w:rsidRPr="008154AE">
        <w:rPr>
          <w:rStyle w:val="StyleUnderline"/>
          <w:highlight w:val="cyan"/>
        </w:rPr>
        <w:t>that</w:t>
      </w:r>
      <w:r w:rsidRPr="002104A1">
        <w:rPr>
          <w:rStyle w:val="StyleUnderline"/>
        </w:rPr>
        <w:t xml:space="preserve"> </w:t>
      </w:r>
      <w:r w:rsidRPr="008154AE">
        <w:rPr>
          <w:rStyle w:val="StyleUnderline"/>
          <w:highlight w:val="cyan"/>
        </w:rPr>
        <w:t>payrolls</w:t>
      </w:r>
      <w:r w:rsidRPr="002104A1">
        <w:rPr>
          <w:sz w:val="16"/>
        </w:rPr>
        <w:t xml:space="preserve"> other, more </w:t>
      </w:r>
      <w:r w:rsidRPr="008154AE">
        <w:rPr>
          <w:rStyle w:val="StyleUnderline"/>
          <w:highlight w:val="cyan"/>
        </w:rPr>
        <w:t>violent activities</w:t>
      </w:r>
      <w:r w:rsidRPr="002104A1">
        <w:rPr>
          <w:sz w:val="16"/>
        </w:rPr>
        <w:t>. This market supplies so much revenue that drug trafficking organizations can actually rival developing countries' weak government institutions.</w:t>
      </w:r>
    </w:p>
    <w:p w14:paraId="6C12AAA5" w14:textId="77777777" w:rsidR="00795994" w:rsidRPr="002104A1" w:rsidRDefault="00795994" w:rsidP="00795994">
      <w:pPr>
        <w:rPr>
          <w:sz w:val="16"/>
        </w:rPr>
      </w:pPr>
      <w:r w:rsidRPr="008154AE">
        <w:rPr>
          <w:rStyle w:val="Emphasis"/>
          <w:highlight w:val="cyan"/>
        </w:rPr>
        <w:t>In Mexico</w:t>
      </w:r>
      <w:r w:rsidRPr="002104A1">
        <w:rPr>
          <w:sz w:val="16"/>
        </w:rPr>
        <w:t xml:space="preserve">, for example, drug </w:t>
      </w:r>
      <w:r w:rsidRPr="008154AE">
        <w:rPr>
          <w:rStyle w:val="StyleUnderline"/>
          <w:highlight w:val="cyan"/>
        </w:rPr>
        <w:t>cartels</w:t>
      </w:r>
      <w:r w:rsidRPr="002104A1">
        <w:rPr>
          <w:rStyle w:val="StyleUnderline"/>
        </w:rPr>
        <w:t xml:space="preserve"> have </w:t>
      </w:r>
      <w:r w:rsidRPr="008154AE">
        <w:rPr>
          <w:rStyle w:val="StyleUnderline"/>
          <w:highlight w:val="cyan"/>
        </w:rPr>
        <w:t>leveraged</w:t>
      </w:r>
      <w:r w:rsidRPr="002104A1">
        <w:rPr>
          <w:sz w:val="16"/>
        </w:rPr>
        <w:t xml:space="preserve"> their </w:t>
      </w:r>
      <w:r w:rsidRPr="008154AE">
        <w:rPr>
          <w:rStyle w:val="StyleUnderline"/>
          <w:highlight w:val="cyan"/>
        </w:rPr>
        <w:t>profits</w:t>
      </w:r>
      <w:r w:rsidRPr="002104A1">
        <w:rPr>
          <w:sz w:val="16"/>
        </w:rPr>
        <w:t xml:space="preserve"> </w:t>
      </w:r>
      <w:r w:rsidRPr="002104A1">
        <w:rPr>
          <w:rStyle w:val="StyleUnderline"/>
        </w:rPr>
        <w:t>from</w:t>
      </w:r>
      <w:r w:rsidRPr="002104A1">
        <w:rPr>
          <w:sz w:val="16"/>
        </w:rPr>
        <w:t xml:space="preserve"> the </w:t>
      </w:r>
      <w:r w:rsidRPr="002104A1">
        <w:rPr>
          <w:rStyle w:val="StyleUnderline"/>
        </w:rPr>
        <w:t xml:space="preserve">drug trade </w:t>
      </w:r>
      <w:r w:rsidRPr="008154AE">
        <w:rPr>
          <w:rStyle w:val="StyleUnderline"/>
          <w:highlight w:val="cyan"/>
        </w:rPr>
        <w:t>to violently maintain their stranglehold over</w:t>
      </w:r>
      <w:r w:rsidRPr="008154AE">
        <w:rPr>
          <w:sz w:val="16"/>
          <w:highlight w:val="cyan"/>
        </w:rPr>
        <w:t xml:space="preserve"> </w:t>
      </w:r>
      <w:r w:rsidRPr="008154AE">
        <w:rPr>
          <w:rStyle w:val="StyleUnderline"/>
          <w:highlight w:val="cyan"/>
        </w:rPr>
        <w:t>the</w:t>
      </w:r>
      <w:r w:rsidRPr="002104A1">
        <w:rPr>
          <w:rStyle w:val="StyleUnderline"/>
        </w:rPr>
        <w:t xml:space="preserve"> market</w:t>
      </w:r>
      <w:r w:rsidRPr="002104A1">
        <w:rPr>
          <w:sz w:val="16"/>
        </w:rPr>
        <w:t xml:space="preserve"> despite the government's war on drugs. As a result, public decapitations have become a particularly prominent tactic of ruthless drug cartels. As many as 80,000 people have died in the war. Tens of thousands of people have gone missing since 2007, including 43 students who vanished in 2014 in a widely publicized case.</w:t>
      </w:r>
    </w:p>
    <w:p w14:paraId="23295BA0" w14:textId="77777777" w:rsidR="00795994" w:rsidRPr="002104A1" w:rsidRDefault="00795994" w:rsidP="00795994">
      <w:pPr>
        <w:rPr>
          <w:sz w:val="16"/>
        </w:rPr>
      </w:pPr>
      <w:r w:rsidRPr="002104A1">
        <w:rPr>
          <w:sz w:val="16"/>
        </w:rPr>
        <w:t xml:space="preserve">But </w:t>
      </w:r>
      <w:r w:rsidRPr="008154AE">
        <w:rPr>
          <w:rStyle w:val="StyleUnderline"/>
          <w:highlight w:val="cyan"/>
        </w:rPr>
        <w:t>even if Mexico were to</w:t>
      </w:r>
      <w:r w:rsidRPr="002104A1">
        <w:rPr>
          <w:sz w:val="16"/>
        </w:rPr>
        <w:t xml:space="preserve"> actually </w:t>
      </w:r>
      <w:r w:rsidRPr="008154AE">
        <w:rPr>
          <w:rStyle w:val="StyleUnderline"/>
          <w:highlight w:val="cyan"/>
        </w:rPr>
        <w:t>defeat</w:t>
      </w:r>
      <w:r w:rsidRPr="002104A1">
        <w:rPr>
          <w:rStyle w:val="StyleUnderline"/>
        </w:rPr>
        <w:t xml:space="preserve"> drug </w:t>
      </w:r>
      <w:r w:rsidRPr="008154AE">
        <w:rPr>
          <w:rStyle w:val="StyleUnderline"/>
          <w:highlight w:val="cyan"/>
        </w:rPr>
        <w:t>cartels</w:t>
      </w:r>
      <w:r w:rsidRPr="002104A1">
        <w:rPr>
          <w:sz w:val="16"/>
        </w:rPr>
        <w:t xml:space="preserve">, </w:t>
      </w:r>
      <w:r w:rsidRPr="008154AE">
        <w:rPr>
          <w:rStyle w:val="StyleUnderline"/>
          <w:highlight w:val="cyan"/>
        </w:rPr>
        <w:t>this</w:t>
      </w:r>
      <w:r w:rsidRPr="002104A1">
        <w:rPr>
          <w:sz w:val="16"/>
        </w:rPr>
        <w:t xml:space="preserve"> potentially </w:t>
      </w:r>
      <w:r w:rsidRPr="008154AE">
        <w:rPr>
          <w:rStyle w:val="StyleUnderline"/>
          <w:highlight w:val="cyan"/>
        </w:rPr>
        <w:t>wouldn't reduce</w:t>
      </w:r>
      <w:r w:rsidRPr="002104A1">
        <w:rPr>
          <w:rStyle w:val="StyleUnderline"/>
        </w:rPr>
        <w:t xml:space="preserve"> drug war </w:t>
      </w:r>
      <w:r w:rsidRPr="008154AE">
        <w:rPr>
          <w:rStyle w:val="StyleUnderline"/>
          <w:highlight w:val="cyan"/>
        </w:rPr>
        <w:t>violence</w:t>
      </w:r>
      <w:r w:rsidRPr="002104A1">
        <w:rPr>
          <w:sz w:val="16"/>
        </w:rPr>
        <w:t xml:space="preserve"> on a global scale. </w:t>
      </w:r>
      <w:r w:rsidRPr="008154AE">
        <w:rPr>
          <w:rStyle w:val="StyleUnderline"/>
          <w:highlight w:val="cyan"/>
        </w:rPr>
        <w:t>Instead</w:t>
      </w:r>
      <w:r w:rsidRPr="002104A1">
        <w:rPr>
          <w:sz w:val="16"/>
        </w:rPr>
        <w:t xml:space="preserve">, drug </w:t>
      </w:r>
      <w:r w:rsidRPr="002104A1">
        <w:rPr>
          <w:rStyle w:val="StyleUnderline"/>
        </w:rPr>
        <w:t xml:space="preserve">production and </w:t>
      </w:r>
      <w:r w:rsidRPr="008154AE">
        <w:rPr>
          <w:rStyle w:val="StyleUnderline"/>
          <w:highlight w:val="cyan"/>
        </w:rPr>
        <w:t>trafficking</w:t>
      </w:r>
      <w:r w:rsidRPr="002104A1">
        <w:rPr>
          <w:sz w:val="16"/>
        </w:rPr>
        <w:t xml:space="preserve">, and the violence that comes with both, </w:t>
      </w:r>
      <w:r w:rsidRPr="008154AE">
        <w:rPr>
          <w:rStyle w:val="StyleUnderline"/>
          <w:highlight w:val="cyan"/>
        </w:rPr>
        <w:t>would</w:t>
      </w:r>
      <w:r w:rsidRPr="002104A1">
        <w:rPr>
          <w:sz w:val="16"/>
        </w:rPr>
        <w:t xml:space="preserve"> likely </w:t>
      </w:r>
      <w:r w:rsidRPr="002104A1">
        <w:rPr>
          <w:rStyle w:val="StyleUnderline"/>
        </w:rPr>
        <w:t>shift elsewhere</w:t>
      </w:r>
      <w:r w:rsidRPr="002104A1">
        <w:rPr>
          <w:sz w:val="16"/>
        </w:rPr>
        <w:t xml:space="preserve">, </w:t>
      </w:r>
      <w:r w:rsidRPr="008154AE">
        <w:rPr>
          <w:rStyle w:val="StyleUnderline"/>
          <w:highlight w:val="cyan"/>
        </w:rPr>
        <w:t>because the</w:t>
      </w:r>
      <w:r w:rsidRPr="002104A1">
        <w:rPr>
          <w:rStyle w:val="StyleUnderline"/>
        </w:rPr>
        <w:t xml:space="preserve"> drug</w:t>
      </w:r>
      <w:r w:rsidRPr="002104A1">
        <w:rPr>
          <w:sz w:val="16"/>
        </w:rPr>
        <w:t xml:space="preserve"> </w:t>
      </w:r>
      <w:r w:rsidRPr="008154AE">
        <w:rPr>
          <w:rStyle w:val="StyleUnderline"/>
          <w:highlight w:val="cyan"/>
        </w:rPr>
        <w:t>trade is so lucrative that</w:t>
      </w:r>
      <w:r w:rsidRPr="002104A1">
        <w:rPr>
          <w:rStyle w:val="StyleUnderline"/>
        </w:rPr>
        <w:t xml:space="preserve"> </w:t>
      </w:r>
      <w:r w:rsidRPr="008154AE">
        <w:rPr>
          <w:rStyle w:val="StyleUnderline"/>
          <w:highlight w:val="cyan"/>
        </w:rPr>
        <w:t>someone will always</w:t>
      </w:r>
      <w:r w:rsidRPr="002104A1">
        <w:rPr>
          <w:sz w:val="16"/>
        </w:rPr>
        <w:t xml:space="preserve"> want to </w:t>
      </w:r>
      <w:r w:rsidRPr="008154AE">
        <w:rPr>
          <w:rStyle w:val="StyleUnderline"/>
          <w:highlight w:val="cyan"/>
        </w:rPr>
        <w:t>take it up</w:t>
      </w:r>
      <w:r w:rsidRPr="002104A1">
        <w:rPr>
          <w:sz w:val="16"/>
        </w:rPr>
        <w:t xml:space="preserve"> — particularly in countries where the drug trade might be one of the only economic opportunities and governments won't be strong enough to suppress the drug trade.</w:t>
      </w:r>
    </w:p>
    <w:p w14:paraId="04ACE152" w14:textId="77777777" w:rsidR="00795994" w:rsidRPr="002104A1" w:rsidRDefault="00795994" w:rsidP="00795994">
      <w:pPr>
        <w:rPr>
          <w:rStyle w:val="Emphasis"/>
        </w:rPr>
      </w:pPr>
      <w:r w:rsidRPr="008154AE">
        <w:rPr>
          <w:rStyle w:val="StyleUnderline"/>
          <w:highlight w:val="cyan"/>
        </w:rPr>
        <w:t>In 2014</w:t>
      </w:r>
      <w:r w:rsidRPr="002104A1">
        <w:rPr>
          <w:sz w:val="16"/>
        </w:rPr>
        <w:t xml:space="preserve">, for instance, </w:t>
      </w:r>
      <w:r w:rsidRPr="008154AE">
        <w:rPr>
          <w:rStyle w:val="StyleUnderline"/>
          <w:highlight w:val="cyan"/>
        </w:rPr>
        <w:t>the drug war</w:t>
      </w:r>
      <w:r w:rsidRPr="002104A1">
        <w:rPr>
          <w:sz w:val="16"/>
        </w:rPr>
        <w:t xml:space="preserve"> significantly </w:t>
      </w:r>
      <w:r w:rsidRPr="008154AE">
        <w:rPr>
          <w:rStyle w:val="StyleUnderline"/>
          <w:highlight w:val="cyan"/>
        </w:rPr>
        <w:t>contributed to the</w:t>
      </w:r>
      <w:r w:rsidRPr="002104A1">
        <w:rPr>
          <w:sz w:val="16"/>
        </w:rPr>
        <w:t xml:space="preserve"> child </w:t>
      </w:r>
      <w:r w:rsidRPr="008154AE">
        <w:rPr>
          <w:rStyle w:val="StyleUnderline"/>
          <w:highlight w:val="cyan"/>
        </w:rPr>
        <w:t>migrant crisis</w:t>
      </w:r>
      <w:r w:rsidRPr="002104A1">
        <w:rPr>
          <w:rStyle w:val="StyleUnderline"/>
        </w:rPr>
        <w:t>.</w:t>
      </w:r>
      <w:r w:rsidRPr="002104A1">
        <w:rPr>
          <w:sz w:val="16"/>
        </w:rPr>
        <w:t xml:space="preserve"> </w:t>
      </w:r>
      <w:r w:rsidRPr="008154AE">
        <w:rPr>
          <w:rStyle w:val="StyleUnderline"/>
          <w:highlight w:val="cyan"/>
        </w:rPr>
        <w:t>After</w:t>
      </w:r>
      <w:r w:rsidRPr="002104A1">
        <w:rPr>
          <w:sz w:val="16"/>
        </w:rPr>
        <w:t xml:space="preserve"> some drug </w:t>
      </w:r>
      <w:r w:rsidRPr="008154AE">
        <w:rPr>
          <w:rStyle w:val="StyleUnderline"/>
          <w:highlight w:val="cyan"/>
        </w:rPr>
        <w:t>trafficking</w:t>
      </w:r>
      <w:r w:rsidRPr="002104A1">
        <w:rPr>
          <w:sz w:val="16"/>
        </w:rPr>
        <w:t xml:space="preserve"> was </w:t>
      </w:r>
      <w:r w:rsidRPr="008154AE">
        <w:rPr>
          <w:rStyle w:val="StyleUnderline"/>
          <w:highlight w:val="cyan"/>
        </w:rPr>
        <w:t>pushed out of Mexico</w:t>
      </w:r>
      <w:r w:rsidRPr="002104A1">
        <w:rPr>
          <w:sz w:val="16"/>
        </w:rPr>
        <w:t xml:space="preserve">, gangs and drug </w:t>
      </w:r>
      <w:r w:rsidRPr="008154AE">
        <w:rPr>
          <w:rStyle w:val="StyleUnderline"/>
          <w:highlight w:val="cyan"/>
        </w:rPr>
        <w:t>cartels stepped up</w:t>
      </w:r>
      <w:r w:rsidRPr="002104A1">
        <w:rPr>
          <w:sz w:val="16"/>
        </w:rPr>
        <w:t xml:space="preserve"> their </w:t>
      </w:r>
      <w:r w:rsidRPr="008154AE">
        <w:rPr>
          <w:rStyle w:val="StyleUnderline"/>
          <w:highlight w:val="cyan"/>
        </w:rPr>
        <w:t>operations in</w:t>
      </w:r>
      <w:r w:rsidRPr="008154AE">
        <w:rPr>
          <w:sz w:val="16"/>
          <w:highlight w:val="cyan"/>
        </w:rPr>
        <w:t xml:space="preserve"> </w:t>
      </w:r>
      <w:r w:rsidRPr="008154AE">
        <w:rPr>
          <w:rStyle w:val="StyleUnderline"/>
          <w:highlight w:val="cyan"/>
        </w:rPr>
        <w:t>Central America</w:t>
      </w:r>
      <w:r w:rsidRPr="002104A1">
        <w:rPr>
          <w:sz w:val="16"/>
        </w:rPr>
        <w:t xml:space="preserve">'s Northern Triangle of El Salvador, Honduras, and Guatemala. </w:t>
      </w:r>
      <w:r w:rsidRPr="008154AE">
        <w:rPr>
          <w:rStyle w:val="StyleUnderline"/>
          <w:highlight w:val="cyan"/>
        </w:rPr>
        <w:t>These countries</w:t>
      </w:r>
      <w:r w:rsidRPr="002104A1">
        <w:rPr>
          <w:sz w:val="16"/>
        </w:rPr>
        <w:t xml:space="preserve">, with their weak criminal justice and law enforcement systems, </w:t>
      </w:r>
      <w:r w:rsidRPr="008154AE">
        <w:rPr>
          <w:rStyle w:val="StyleUnderline"/>
          <w:highlight w:val="cyan"/>
        </w:rPr>
        <w:t>didn't</w:t>
      </w:r>
      <w:r w:rsidRPr="002104A1">
        <w:rPr>
          <w:rStyle w:val="StyleUnderline"/>
        </w:rPr>
        <w:t xml:space="preserve"> seem to </w:t>
      </w:r>
      <w:r w:rsidRPr="008154AE">
        <w:rPr>
          <w:rStyle w:val="StyleUnderline"/>
          <w:highlight w:val="cyan"/>
        </w:rPr>
        <w:t>have the</w:t>
      </w:r>
      <w:r w:rsidRPr="002104A1">
        <w:rPr>
          <w:rStyle w:val="StyleUnderline"/>
        </w:rPr>
        <w:t xml:space="preserve"> </w:t>
      </w:r>
      <w:r w:rsidRPr="008154AE">
        <w:rPr>
          <w:rStyle w:val="StyleUnderline"/>
          <w:highlight w:val="cyan"/>
        </w:rPr>
        <w:t>capacity to deal with</w:t>
      </w:r>
      <w:r w:rsidRPr="002104A1">
        <w:rPr>
          <w:rStyle w:val="StyleUnderline"/>
        </w:rPr>
        <w:t xml:space="preserve"> the influx of </w:t>
      </w:r>
      <w:r w:rsidRPr="008154AE">
        <w:rPr>
          <w:rStyle w:val="Emphasis"/>
          <w:highlight w:val="cyan"/>
        </w:rPr>
        <w:t>violence and crime.</w:t>
      </w:r>
    </w:p>
    <w:p w14:paraId="774CB23F" w14:textId="77777777" w:rsidR="00795994" w:rsidRPr="002104A1" w:rsidRDefault="00795994" w:rsidP="00795994">
      <w:pPr>
        <w:rPr>
          <w:sz w:val="16"/>
        </w:rPr>
      </w:pPr>
      <w:r w:rsidRPr="008154AE">
        <w:rPr>
          <w:rStyle w:val="StyleUnderline"/>
          <w:highlight w:val="cyan"/>
        </w:rPr>
        <w:t>The war on drugs</w:t>
      </w:r>
      <w:r w:rsidRPr="002104A1">
        <w:rPr>
          <w:sz w:val="16"/>
        </w:rPr>
        <w:t xml:space="preserve"> "</w:t>
      </w:r>
      <w:r w:rsidRPr="008154AE">
        <w:rPr>
          <w:rStyle w:val="StyleUnderline"/>
          <w:highlight w:val="cyan"/>
        </w:rPr>
        <w:t>drove</w:t>
      </w:r>
      <w:r w:rsidRPr="002104A1">
        <w:rPr>
          <w:rStyle w:val="StyleUnderline"/>
        </w:rPr>
        <w:t xml:space="preserve"> a lot of the </w:t>
      </w:r>
      <w:r w:rsidRPr="008154AE">
        <w:rPr>
          <w:rStyle w:val="StyleUnderline"/>
          <w:highlight w:val="cyan"/>
        </w:rPr>
        <w:t>activities to</w:t>
      </w:r>
      <w:r w:rsidRPr="002104A1">
        <w:rPr>
          <w:rStyle w:val="StyleUnderline"/>
        </w:rPr>
        <w:t xml:space="preserve"> Central America</w:t>
      </w:r>
      <w:r w:rsidRPr="002104A1">
        <w:rPr>
          <w:sz w:val="16"/>
        </w:rPr>
        <w:t xml:space="preserve">, </w:t>
      </w:r>
      <w:r w:rsidRPr="008154AE">
        <w:rPr>
          <w:rStyle w:val="StyleUnderline"/>
          <w:highlight w:val="cyan"/>
        </w:rPr>
        <w:t>a region that has</w:t>
      </w:r>
      <w:r w:rsidRPr="002104A1">
        <w:rPr>
          <w:sz w:val="16"/>
        </w:rPr>
        <w:t xml:space="preserve"> extremely </w:t>
      </w:r>
      <w:r w:rsidRPr="008154AE">
        <w:rPr>
          <w:rStyle w:val="StyleUnderline"/>
          <w:highlight w:val="cyan"/>
        </w:rPr>
        <w:t>weakened systems</w:t>
      </w:r>
      <w:r w:rsidRPr="002104A1">
        <w:rPr>
          <w:sz w:val="16"/>
        </w:rPr>
        <w:t>," Adriana Beltran of the Washington Office on Latin America explained. "Unfortunately, there hasn't been a strong commitment to building the criminal justice system and the police.</w:t>
      </w:r>
    </w:p>
    <w:p w14:paraId="545F0236" w14:textId="77777777" w:rsidR="00795994" w:rsidRPr="002104A1" w:rsidRDefault="00795994" w:rsidP="00795994">
      <w:pPr>
        <w:rPr>
          <w:sz w:val="8"/>
          <w:szCs w:val="8"/>
        </w:rPr>
      </w:pPr>
      <w:r w:rsidRPr="002104A1">
        <w:rPr>
          <w:sz w:val="8"/>
          <w:szCs w:val="8"/>
        </w:rPr>
        <w:t>As a result, children fled their countries by the thousands in a major humanitarian crisis. Many of these children ended up in the US, where the refugee system simply doesn't have the capacity to handle the rush of child migrants.</w:t>
      </w:r>
    </w:p>
    <w:p w14:paraId="5BE4BE09" w14:textId="77777777" w:rsidR="00795994" w:rsidRPr="002104A1" w:rsidRDefault="00795994" w:rsidP="00795994">
      <w:pPr>
        <w:rPr>
          <w:sz w:val="16"/>
        </w:rPr>
      </w:pPr>
      <w:r w:rsidRPr="002104A1">
        <w:rPr>
          <w:sz w:val="16"/>
        </w:rPr>
        <w:t xml:space="preserve">Although the child migrant crisis is fairly unique in its specific circumstances and effects, the series of events — a government cracks down on drugs, </w:t>
      </w:r>
      <w:r w:rsidRPr="008154AE">
        <w:rPr>
          <w:rStyle w:val="StyleUnderline"/>
          <w:highlight w:val="cyan"/>
        </w:rPr>
        <w:t>trafficking moves to another country</w:t>
      </w:r>
      <w:r w:rsidRPr="002104A1">
        <w:rPr>
          <w:sz w:val="16"/>
        </w:rPr>
        <w:t xml:space="preserve">, </w:t>
      </w:r>
      <w:r w:rsidRPr="008154AE">
        <w:rPr>
          <w:rStyle w:val="StyleUnderline"/>
          <w:highlight w:val="cyan"/>
        </w:rPr>
        <w:t>and the</w:t>
      </w:r>
      <w:r w:rsidRPr="002104A1">
        <w:rPr>
          <w:rStyle w:val="StyleUnderline"/>
        </w:rPr>
        <w:t xml:space="preserve"> drug </w:t>
      </w:r>
      <w:r w:rsidRPr="008154AE">
        <w:rPr>
          <w:rStyle w:val="StyleUnderline"/>
          <w:highlight w:val="cyan"/>
        </w:rPr>
        <w:t>trade brings violence</w:t>
      </w:r>
      <w:r w:rsidRPr="002104A1">
        <w:rPr>
          <w:rStyle w:val="StyleUnderline"/>
        </w:rPr>
        <w:t xml:space="preserve"> and crime</w:t>
      </w:r>
      <w:r w:rsidRPr="002104A1">
        <w:rPr>
          <w:sz w:val="16"/>
        </w:rPr>
        <w:t xml:space="preserve"> — </w:t>
      </w:r>
      <w:r w:rsidRPr="008154AE">
        <w:rPr>
          <w:rStyle w:val="StyleUnderline"/>
          <w:highlight w:val="cyan"/>
        </w:rPr>
        <w:t>is</w:t>
      </w:r>
      <w:r w:rsidRPr="002104A1">
        <w:rPr>
          <w:sz w:val="16"/>
        </w:rPr>
        <w:t xml:space="preserve"> pretty </w:t>
      </w:r>
      <w:r w:rsidRPr="008154AE">
        <w:rPr>
          <w:rStyle w:val="StyleUnderline"/>
          <w:highlight w:val="cyan"/>
        </w:rPr>
        <w:t>typical</w:t>
      </w:r>
      <w:r w:rsidRPr="002104A1">
        <w:rPr>
          <w:rStyle w:val="StyleUnderline"/>
        </w:rPr>
        <w:t xml:space="preserve"> in </w:t>
      </w:r>
      <w:r w:rsidRPr="002104A1">
        <w:rPr>
          <w:sz w:val="16"/>
        </w:rPr>
        <w:t xml:space="preserve">the history of </w:t>
      </w:r>
      <w:r w:rsidRPr="002104A1">
        <w:rPr>
          <w:rStyle w:val="StyleUnderline"/>
        </w:rPr>
        <w:t>the war on drugs</w:t>
      </w:r>
      <w:r w:rsidRPr="002104A1">
        <w:rPr>
          <w:sz w:val="16"/>
        </w:rPr>
        <w:t xml:space="preserve">. </w:t>
      </w:r>
      <w:r w:rsidRPr="002104A1">
        <w:rPr>
          <w:rStyle w:val="StyleUnderline"/>
        </w:rPr>
        <w:t xml:space="preserve">In the past couple of decades, </w:t>
      </w:r>
      <w:r w:rsidRPr="008154AE">
        <w:rPr>
          <w:rStyle w:val="StyleUnderline"/>
          <w:highlight w:val="cyan"/>
        </w:rPr>
        <w:t>it</w:t>
      </w:r>
      <w:r w:rsidRPr="008154AE">
        <w:rPr>
          <w:sz w:val="16"/>
          <w:highlight w:val="cyan"/>
        </w:rPr>
        <w:t xml:space="preserve"> </w:t>
      </w:r>
      <w:r w:rsidRPr="008154AE">
        <w:rPr>
          <w:rStyle w:val="StyleUnderline"/>
          <w:highlight w:val="cyan"/>
        </w:rPr>
        <w:t xml:space="preserve">happened in </w:t>
      </w:r>
      <w:r w:rsidRPr="008154AE">
        <w:rPr>
          <w:rStyle w:val="Emphasis"/>
          <w:highlight w:val="cyan"/>
        </w:rPr>
        <w:t>Colombia, Mexico, Venezuela, and Ecuador</w:t>
      </w:r>
      <w:r w:rsidRPr="002104A1">
        <w:rPr>
          <w:sz w:val="16"/>
        </w:rPr>
        <w:t xml:space="preserve"> after successful anti-drug crackdowns in other Latin American countries.</w:t>
      </w:r>
    </w:p>
    <w:p w14:paraId="715B591A" w14:textId="77777777" w:rsidR="00795994" w:rsidRPr="002104A1" w:rsidRDefault="00795994" w:rsidP="00795994">
      <w:pPr>
        <w:rPr>
          <w:sz w:val="8"/>
          <w:szCs w:val="8"/>
        </w:rPr>
      </w:pPr>
      <w:r w:rsidRPr="002104A1">
        <w:rPr>
          <w:sz w:val="8"/>
          <w:szCs w:val="8"/>
        </w:rPr>
        <w:t>The Wall Street Journal explained:</w:t>
      </w:r>
    </w:p>
    <w:p w14:paraId="5876219F" w14:textId="77777777" w:rsidR="00795994" w:rsidRPr="002104A1" w:rsidRDefault="00795994" w:rsidP="00795994">
      <w:pPr>
        <w:rPr>
          <w:sz w:val="8"/>
          <w:szCs w:val="8"/>
        </w:rPr>
      </w:pPr>
      <w:r w:rsidRPr="002104A1">
        <w:rPr>
          <w:sz w:val="8"/>
          <w:szCs w:val="8"/>
        </w:rPr>
        <w:t>Ironically, the shift is partly a by-product of a drug-war success story, Plan Colombia. In a little over a decade, the U.S. spent nearly $8 billion to back Colombia's efforts to eradicate coca fields, arrest traffickers and battle drug-funded guerrilla armies such as the Revolutionary Armed Forces of Colombia, or FARC. Colombian cocaine production declined, the murder rate plunged and the FARC is on the run.</w:t>
      </w:r>
    </w:p>
    <w:p w14:paraId="46F4AF3F" w14:textId="77777777" w:rsidR="00795994" w:rsidRPr="002104A1" w:rsidRDefault="00795994" w:rsidP="00795994">
      <w:pPr>
        <w:rPr>
          <w:sz w:val="8"/>
          <w:szCs w:val="8"/>
        </w:rPr>
      </w:pPr>
      <w:r w:rsidRPr="002104A1">
        <w:rPr>
          <w:sz w:val="8"/>
          <w:szCs w:val="8"/>
        </w:rPr>
        <w:t>But traffickers adjusted. Cartels moved south across the Ecuadorean border to set up new storage facilities and pioneer new smuggling routes from Ecuador's Pacific coast. Colombia's neighbor to the east, Venezuela, is now the departure point for half of the cocaine going to Europe by sea.</w:t>
      </w:r>
    </w:p>
    <w:p w14:paraId="33F3DF9A" w14:textId="77777777" w:rsidR="00795994" w:rsidRPr="002104A1" w:rsidRDefault="00795994" w:rsidP="00795994">
      <w:pPr>
        <w:rPr>
          <w:sz w:val="8"/>
          <w:szCs w:val="8"/>
        </w:rPr>
      </w:pPr>
      <w:r w:rsidRPr="002104A1">
        <w:rPr>
          <w:sz w:val="8"/>
          <w:szCs w:val="8"/>
        </w:rPr>
        <w:t>As a 2012 report from the UN Office on Drugs and Crime explained, "one country’s success became the problem of others."</w:t>
      </w:r>
    </w:p>
    <w:p w14:paraId="2DD5D703" w14:textId="77777777" w:rsidR="00795994" w:rsidRPr="002104A1" w:rsidRDefault="00795994" w:rsidP="00795994">
      <w:pPr>
        <w:rPr>
          <w:sz w:val="16"/>
        </w:rPr>
      </w:pPr>
      <w:r w:rsidRPr="008154AE">
        <w:rPr>
          <w:rStyle w:val="StyleUnderline"/>
          <w:highlight w:val="cyan"/>
        </w:rPr>
        <w:t>This</w:t>
      </w:r>
      <w:r w:rsidRPr="002104A1">
        <w:rPr>
          <w:rStyle w:val="StyleUnderline"/>
        </w:rPr>
        <w:t xml:space="preserve"> global </w:t>
      </w:r>
      <w:r w:rsidRPr="008154AE">
        <w:rPr>
          <w:rStyle w:val="StyleUnderline"/>
          <w:highlight w:val="cyan"/>
        </w:rPr>
        <w:t>proliferation of violence is</w:t>
      </w:r>
      <w:r w:rsidRPr="002104A1">
        <w:rPr>
          <w:rStyle w:val="StyleUnderline"/>
        </w:rPr>
        <w:t xml:space="preserve"> one of </w:t>
      </w:r>
      <w:r w:rsidRPr="008154AE">
        <w:rPr>
          <w:rStyle w:val="StyleUnderline"/>
          <w:highlight w:val="cyan"/>
        </w:rPr>
        <w:t>the</w:t>
      </w:r>
      <w:r w:rsidRPr="002104A1">
        <w:rPr>
          <w:rStyle w:val="StyleUnderline"/>
        </w:rPr>
        <w:t xml:space="preserve"> most prominent </w:t>
      </w:r>
      <w:r w:rsidRPr="008154AE">
        <w:rPr>
          <w:rStyle w:val="StyleUnderline"/>
          <w:highlight w:val="cyan"/>
        </w:rPr>
        <w:t>cost</w:t>
      </w:r>
      <w:r w:rsidRPr="002104A1">
        <w:rPr>
          <w:rStyle w:val="StyleUnderline"/>
        </w:rPr>
        <w:t xml:space="preserve">s </w:t>
      </w:r>
      <w:r w:rsidRPr="008154AE">
        <w:rPr>
          <w:rStyle w:val="StyleUnderline"/>
          <w:highlight w:val="cyan"/>
        </w:rPr>
        <w:t>of the drug war</w:t>
      </w:r>
      <w:r w:rsidRPr="002104A1">
        <w:rPr>
          <w:rStyle w:val="StyleUnderline"/>
        </w:rPr>
        <w:t>.</w:t>
      </w:r>
      <w:r w:rsidRPr="002104A1">
        <w:rPr>
          <w:sz w:val="16"/>
        </w:rPr>
        <w:t xml:space="preserve"> When evaluating whether the war on drugs has been successful, experts and historians weigh this cost, along with the rise of incarceration in the US, against the benefits, such as potentially depressed drug use, to gauge whether anti-drug efforts have been worth it.</w:t>
      </w:r>
    </w:p>
    <w:p w14:paraId="0ACA818C" w14:textId="77777777" w:rsidR="0085713C" w:rsidRPr="002104A1" w:rsidRDefault="0085713C" w:rsidP="0085713C"/>
    <w:p w14:paraId="202511C6" w14:textId="77777777" w:rsidR="0085713C" w:rsidRPr="002104A1" w:rsidRDefault="0085713C" w:rsidP="0085713C">
      <w:pPr>
        <w:pStyle w:val="Heading3"/>
      </w:pPr>
      <w:r w:rsidRPr="002104A1">
        <w:t>2AC---Mexican Instability disrupts the region</w:t>
      </w:r>
    </w:p>
    <w:p w14:paraId="4927A881" w14:textId="3DDC5E0F" w:rsidR="0085713C" w:rsidRPr="002104A1" w:rsidRDefault="0085713C" w:rsidP="0085713C">
      <w:pPr>
        <w:pStyle w:val="Heading4"/>
        <w:rPr>
          <w:rFonts w:cs="Arial"/>
        </w:rPr>
      </w:pPr>
      <w:r w:rsidRPr="002104A1">
        <w:rPr>
          <w:rFonts w:cs="Arial"/>
        </w:rPr>
        <w:t>Mexican</w:t>
      </w:r>
      <w:r w:rsidR="0037082C" w:rsidRPr="002104A1">
        <w:rPr>
          <w:rFonts w:cs="Arial"/>
        </w:rPr>
        <w:t xml:space="preserve"> instability</w:t>
      </w:r>
      <w:r w:rsidRPr="002104A1">
        <w:rPr>
          <w:rFonts w:cs="Arial"/>
        </w:rPr>
        <w:t xml:space="preserve"> </w:t>
      </w:r>
      <w:r w:rsidRPr="002104A1">
        <w:rPr>
          <w:rFonts w:cs="Arial"/>
          <w:u w:val="single"/>
        </w:rPr>
        <w:t>bankrupts</w:t>
      </w:r>
      <w:r w:rsidRPr="002104A1">
        <w:rPr>
          <w:rFonts w:cs="Arial"/>
        </w:rPr>
        <w:t xml:space="preserve"> the region</w:t>
      </w:r>
    </w:p>
    <w:p w14:paraId="117832F6" w14:textId="77777777" w:rsidR="0085713C" w:rsidRPr="002104A1" w:rsidRDefault="0085713C" w:rsidP="0085713C">
      <w:r w:rsidRPr="002104A1">
        <w:rPr>
          <w:rStyle w:val="Style13ptBold"/>
        </w:rPr>
        <w:t>Amies 11</w:t>
      </w:r>
      <w:r w:rsidRPr="002104A1">
        <w:t xml:space="preserve"> – Nick, Journalist, “Mexican Drug Cartels Exploit Central America's Problems”, Deutsche Welle, </w:t>
      </w:r>
      <w:hyperlink r:id="rId28" w:history="1">
        <w:r w:rsidRPr="002104A1">
          <w:rPr>
            <w:rStyle w:val="Hyperlink"/>
          </w:rPr>
          <w:t>http://www.dw.com/en/mexican-drug-cartels-exploit-central-americas-problems/a-15061349</w:t>
        </w:r>
      </w:hyperlink>
      <w:r w:rsidRPr="002104A1">
        <w:t>, 09-05-2011 pbr/msdi20</w:t>
      </w:r>
    </w:p>
    <w:p w14:paraId="4B47AF87" w14:textId="77777777" w:rsidR="0085713C" w:rsidRPr="002104A1" w:rsidRDefault="0085713C" w:rsidP="0085713C">
      <w:r w:rsidRPr="002104A1">
        <w:t>Central America Under Pressure</w:t>
      </w:r>
    </w:p>
    <w:p w14:paraId="1825B5AC" w14:textId="77777777" w:rsidR="0085713C" w:rsidRPr="002104A1" w:rsidRDefault="0085713C" w:rsidP="0085713C">
      <w:pPr>
        <w:rPr>
          <w:sz w:val="16"/>
        </w:rPr>
      </w:pPr>
      <w:r w:rsidRPr="002104A1">
        <w:rPr>
          <w:u w:val="single"/>
        </w:rPr>
        <w:t xml:space="preserve">"The </w:t>
      </w:r>
      <w:r w:rsidRPr="008154AE">
        <w:rPr>
          <w:highlight w:val="cyan"/>
          <w:u w:val="single"/>
        </w:rPr>
        <w:t xml:space="preserve">Mexicans have been </w:t>
      </w:r>
      <w:r w:rsidRPr="008154AE">
        <w:rPr>
          <w:b/>
          <w:iCs/>
          <w:highlight w:val="cyan"/>
          <w:u w:val="single"/>
          <w:bdr w:val="single" w:sz="12" w:space="0" w:color="auto"/>
        </w:rPr>
        <w:t>looking for new routes</w:t>
      </w:r>
      <w:r w:rsidRPr="008154AE">
        <w:rPr>
          <w:highlight w:val="cyan"/>
          <w:u w:val="single"/>
        </w:rPr>
        <w:t xml:space="preserve"> into the US</w:t>
      </w:r>
      <w:r w:rsidRPr="002104A1">
        <w:rPr>
          <w:u w:val="single"/>
        </w:rPr>
        <w:t xml:space="preserve"> and have </w:t>
      </w:r>
      <w:r w:rsidRPr="008154AE">
        <w:rPr>
          <w:highlight w:val="cyan"/>
          <w:u w:val="single"/>
        </w:rPr>
        <w:t xml:space="preserve">found going </w:t>
      </w:r>
      <w:r w:rsidRPr="008154AE">
        <w:rPr>
          <w:b/>
          <w:iCs/>
          <w:highlight w:val="cyan"/>
          <w:u w:val="single"/>
          <w:bdr w:val="single" w:sz="12" w:space="0" w:color="auto"/>
        </w:rPr>
        <w:t>south into Central America</w:t>
      </w:r>
      <w:r w:rsidRPr="002104A1">
        <w:rPr>
          <w:sz w:val="16"/>
        </w:rPr>
        <w:t xml:space="preserve"> and then out through the Caribbean </w:t>
      </w:r>
      <w:r w:rsidRPr="008154AE">
        <w:rPr>
          <w:highlight w:val="cyan"/>
          <w:u w:val="single"/>
        </w:rPr>
        <w:t xml:space="preserve">very </w:t>
      </w:r>
      <w:r w:rsidRPr="008154AE">
        <w:rPr>
          <w:b/>
          <w:iCs/>
          <w:highlight w:val="cyan"/>
          <w:u w:val="single"/>
          <w:bdr w:val="single" w:sz="12" w:space="0" w:color="auto"/>
        </w:rPr>
        <w:t>appealing</w:t>
      </w:r>
      <w:r w:rsidRPr="002104A1">
        <w:rPr>
          <w:sz w:val="16"/>
        </w:rPr>
        <w:t xml:space="preserve">," Professor Victor Bulmer-Thomas, a Latin America expert at Chatham House, told Deutsche Welle. </w:t>
      </w:r>
      <w:r w:rsidRPr="002104A1">
        <w:rPr>
          <w:u w:val="single"/>
        </w:rPr>
        <w:t>"</w:t>
      </w:r>
      <w:r w:rsidRPr="008154AE">
        <w:rPr>
          <w:highlight w:val="cyan"/>
          <w:u w:val="single"/>
        </w:rPr>
        <w:t xml:space="preserve">Central America has always </w:t>
      </w:r>
      <w:r w:rsidRPr="008154AE">
        <w:rPr>
          <w:b/>
          <w:iCs/>
          <w:highlight w:val="cyan"/>
          <w:u w:val="single"/>
          <w:bdr w:val="single" w:sz="12" w:space="0" w:color="auto"/>
        </w:rPr>
        <w:t>been a transit route</w:t>
      </w:r>
      <w:r w:rsidRPr="002104A1">
        <w:rPr>
          <w:sz w:val="16"/>
        </w:rPr>
        <w:t xml:space="preserve"> for drugs from South America, </w:t>
      </w:r>
      <w:r w:rsidRPr="002104A1">
        <w:rPr>
          <w:u w:val="single"/>
        </w:rPr>
        <w:t xml:space="preserve">but the success of the </w:t>
      </w:r>
      <w:r w:rsidRPr="002104A1">
        <w:rPr>
          <w:b/>
          <w:iCs/>
          <w:u w:val="single"/>
          <w:bdr w:val="single" w:sz="12" w:space="0" w:color="auto"/>
        </w:rPr>
        <w:t>Colombia</w:t>
      </w:r>
      <w:r w:rsidRPr="002104A1">
        <w:rPr>
          <w:sz w:val="16"/>
        </w:rPr>
        <w:t xml:space="preserve">n government against drug trafficking in that country </w:t>
      </w:r>
      <w:r w:rsidRPr="002104A1">
        <w:rPr>
          <w:u w:val="single"/>
        </w:rPr>
        <w:t xml:space="preserve">has </w:t>
      </w:r>
      <w:r w:rsidRPr="008154AE">
        <w:rPr>
          <w:b/>
          <w:iCs/>
          <w:highlight w:val="cyan"/>
          <w:u w:val="single"/>
          <w:bdr w:val="single" w:sz="12" w:space="0" w:color="auto"/>
        </w:rPr>
        <w:t>led to a 'balloon' effect</w:t>
      </w:r>
      <w:r w:rsidRPr="002104A1">
        <w:rPr>
          <w:u w:val="single"/>
        </w:rPr>
        <w:t xml:space="preserve">. </w:t>
      </w:r>
      <w:r w:rsidRPr="002104A1">
        <w:rPr>
          <w:sz w:val="16"/>
        </w:rPr>
        <w:t xml:space="preserve">Part of the trade - coca growing and paste production - has gone south while cocaine production has gone north to Central America." "Thus, Central America has been caught in a double squeeze and the governments of the region, including Belize, are finding it very difficult to cope," Bulmer-Thomas added. Ted Leggett from the United Nations Office on Drugs and Crime believes geography, a lack of law enforcement capacity, corruption, and the legacies of the civil wars that ended in the 1990s make Guatemala, Honduras and El Salvador attractive to the Mexican drug cartels. Leggett said that the Mexican drug gangs make use of local street gangs and high-level connections in the government and military to subvert the rule of law. In Guatemala and Honduras in particular, he said, </w:t>
      </w:r>
      <w:r w:rsidRPr="002104A1">
        <w:rPr>
          <w:b/>
          <w:iCs/>
          <w:u w:val="single"/>
          <w:bdr w:val="single" w:sz="12" w:space="0" w:color="auto"/>
        </w:rPr>
        <w:t>the risks are grave</w:t>
      </w:r>
      <w:r w:rsidRPr="002104A1">
        <w:rPr>
          <w:sz w:val="16"/>
        </w:rPr>
        <w:t xml:space="preserve">. "These countries are already in much worse shape than Mexico," he told Deutsche Welle. "Murder rates are at least four times higher in all of these countries than in Mexico. </w:t>
      </w:r>
      <w:r w:rsidRPr="002104A1">
        <w:rPr>
          <w:u w:val="single"/>
        </w:rPr>
        <w:t xml:space="preserve">High-level </w:t>
      </w:r>
      <w:r w:rsidRPr="008154AE">
        <w:rPr>
          <w:highlight w:val="cyan"/>
          <w:u w:val="single"/>
        </w:rPr>
        <w:t xml:space="preserve">penetration by cartels is </w:t>
      </w:r>
      <w:r w:rsidRPr="008154AE">
        <w:rPr>
          <w:b/>
          <w:iCs/>
          <w:highlight w:val="cyan"/>
          <w:u w:val="single"/>
          <w:bdr w:val="single" w:sz="12" w:space="0" w:color="auto"/>
        </w:rPr>
        <w:t>equally problematic</w:t>
      </w:r>
      <w:r w:rsidRPr="002104A1">
        <w:rPr>
          <w:u w:val="single"/>
        </w:rPr>
        <w:t>. And</w:t>
      </w:r>
      <w:r w:rsidRPr="002104A1">
        <w:rPr>
          <w:sz w:val="16"/>
        </w:rPr>
        <w:t xml:space="preserve"> because </w:t>
      </w:r>
      <w:r w:rsidRPr="002104A1">
        <w:rPr>
          <w:u w:val="single"/>
        </w:rPr>
        <w:t xml:space="preserve">these countries are </w:t>
      </w:r>
      <w:r w:rsidRPr="002104A1">
        <w:rPr>
          <w:b/>
          <w:iCs/>
          <w:u w:val="single"/>
          <w:bdr w:val="single" w:sz="12" w:space="0" w:color="auto"/>
        </w:rPr>
        <w:t>much smaller</w:t>
      </w:r>
      <w:r w:rsidRPr="002104A1">
        <w:rPr>
          <w:sz w:val="16"/>
        </w:rPr>
        <w:t xml:space="preserve"> and poorer than Mexico, </w:t>
      </w:r>
      <w:r w:rsidRPr="002104A1">
        <w:rPr>
          <w:u w:val="single"/>
        </w:rPr>
        <w:t xml:space="preserve">they are much </w:t>
      </w:r>
      <w:r w:rsidRPr="002104A1">
        <w:rPr>
          <w:b/>
          <w:iCs/>
          <w:u w:val="single"/>
          <w:bdr w:val="single" w:sz="12" w:space="0" w:color="auto"/>
        </w:rPr>
        <w:t>less capable of fighting back</w:t>
      </w:r>
      <w:r w:rsidRPr="002104A1">
        <w:rPr>
          <w:u w:val="single"/>
        </w:rPr>
        <w:t xml:space="preserve">." The likely effect of </w:t>
      </w:r>
      <w:r w:rsidRPr="002104A1">
        <w:rPr>
          <w:b/>
          <w:iCs/>
          <w:u w:val="single"/>
          <w:bdr w:val="single" w:sz="12" w:space="0" w:color="auto"/>
        </w:rPr>
        <w:t>cartel infiltration</w:t>
      </w:r>
      <w:r w:rsidRPr="002104A1">
        <w:rPr>
          <w:u w:val="single"/>
        </w:rPr>
        <w:t xml:space="preserve"> will be that </w:t>
      </w:r>
      <w:r w:rsidRPr="008154AE">
        <w:rPr>
          <w:b/>
          <w:iCs/>
          <w:highlight w:val="cyan"/>
          <w:u w:val="single"/>
          <w:bdr w:val="single" w:sz="12" w:space="0" w:color="auto"/>
        </w:rPr>
        <w:t>social and political problems</w:t>
      </w:r>
      <w:r w:rsidRPr="008154AE">
        <w:rPr>
          <w:highlight w:val="cyan"/>
          <w:u w:val="single"/>
        </w:rPr>
        <w:t xml:space="preserve"> within a number of </w:t>
      </w:r>
      <w:r w:rsidRPr="008154AE">
        <w:rPr>
          <w:b/>
          <w:iCs/>
          <w:highlight w:val="cyan"/>
          <w:u w:val="single"/>
          <w:bdr w:val="single" w:sz="12" w:space="0" w:color="auto"/>
        </w:rPr>
        <w:t>Central American</w:t>
      </w:r>
      <w:r w:rsidRPr="008154AE">
        <w:rPr>
          <w:highlight w:val="cyan"/>
          <w:u w:val="single"/>
        </w:rPr>
        <w:t xml:space="preserve"> countries will exacerbate</w:t>
      </w:r>
      <w:r w:rsidRPr="002104A1">
        <w:rPr>
          <w:u w:val="single"/>
        </w:rPr>
        <w:t xml:space="preserve">, leading to </w:t>
      </w:r>
      <w:r w:rsidRPr="008154AE">
        <w:rPr>
          <w:highlight w:val="cyan"/>
          <w:u w:val="single"/>
        </w:rPr>
        <w:t xml:space="preserve">increased </w:t>
      </w:r>
      <w:r w:rsidRPr="008154AE">
        <w:rPr>
          <w:b/>
          <w:iCs/>
          <w:highlight w:val="cyan"/>
          <w:u w:val="single"/>
          <w:bdr w:val="single" w:sz="12" w:space="0" w:color="auto"/>
        </w:rPr>
        <w:t>destabilization</w:t>
      </w:r>
      <w:r w:rsidRPr="002104A1">
        <w:rPr>
          <w:u w:val="single"/>
        </w:rPr>
        <w:t xml:space="preserve"> which in turn could </w:t>
      </w:r>
      <w:r w:rsidRPr="008154AE">
        <w:rPr>
          <w:highlight w:val="cyan"/>
          <w:u w:val="single"/>
        </w:rPr>
        <w:t xml:space="preserve">threaten </w:t>
      </w:r>
      <w:r w:rsidRPr="008154AE">
        <w:rPr>
          <w:b/>
          <w:iCs/>
          <w:highlight w:val="cyan"/>
          <w:u w:val="single"/>
          <w:bdr w:val="single" w:sz="12" w:space="0" w:color="auto"/>
        </w:rPr>
        <w:t>their regional neighbors</w:t>
      </w:r>
      <w:r w:rsidRPr="002104A1">
        <w:rPr>
          <w:u w:val="single"/>
        </w:rPr>
        <w:t>.</w:t>
      </w:r>
      <w:r w:rsidRPr="002104A1">
        <w:rPr>
          <w:sz w:val="16"/>
        </w:rPr>
        <w:t xml:space="preserve"> The arrival of the Zetas and other </w:t>
      </w:r>
      <w:r w:rsidRPr="002104A1">
        <w:rPr>
          <w:u w:val="single"/>
        </w:rPr>
        <w:t xml:space="preserve">Mexican drug cartels may turn out to be disastrous for </w:t>
      </w:r>
      <w:r w:rsidRPr="008154AE">
        <w:rPr>
          <w:b/>
          <w:iCs/>
          <w:highlight w:val="cyan"/>
          <w:u w:val="single"/>
          <w:bdr w:val="single" w:sz="12" w:space="0" w:color="auto"/>
        </w:rPr>
        <w:t>Guatemala</w:t>
      </w:r>
      <w:r w:rsidRPr="008154AE">
        <w:rPr>
          <w:sz w:val="16"/>
          <w:highlight w:val="cyan"/>
        </w:rPr>
        <w:t>,</w:t>
      </w:r>
      <w:r w:rsidRPr="008154AE">
        <w:rPr>
          <w:highlight w:val="cyan"/>
          <w:u w:val="single"/>
        </w:rPr>
        <w:t xml:space="preserve"> </w:t>
      </w:r>
      <w:r w:rsidRPr="008154AE">
        <w:rPr>
          <w:b/>
          <w:iCs/>
          <w:highlight w:val="cyan"/>
          <w:u w:val="single"/>
          <w:bdr w:val="single" w:sz="12" w:space="0" w:color="auto"/>
        </w:rPr>
        <w:t>Honduras</w:t>
      </w:r>
      <w:r w:rsidRPr="008154AE">
        <w:rPr>
          <w:highlight w:val="cyan"/>
          <w:u w:val="single"/>
        </w:rPr>
        <w:t xml:space="preserve"> </w:t>
      </w:r>
      <w:r w:rsidRPr="002104A1">
        <w:rPr>
          <w:u w:val="single"/>
        </w:rPr>
        <w:t xml:space="preserve">and </w:t>
      </w:r>
      <w:r w:rsidRPr="008154AE">
        <w:rPr>
          <w:b/>
          <w:iCs/>
          <w:highlight w:val="cyan"/>
          <w:u w:val="single"/>
          <w:bdr w:val="single" w:sz="12" w:space="0" w:color="auto"/>
        </w:rPr>
        <w:t>El Salvador</w:t>
      </w:r>
      <w:r w:rsidRPr="008154AE">
        <w:rPr>
          <w:highlight w:val="cyan"/>
          <w:u w:val="single"/>
        </w:rPr>
        <w:t xml:space="preserve"> </w:t>
      </w:r>
      <w:r w:rsidRPr="002104A1">
        <w:rPr>
          <w:u w:val="single"/>
        </w:rPr>
        <w:t xml:space="preserve">but the shockwaves won't stop at their </w:t>
      </w:r>
      <w:r w:rsidRPr="002104A1">
        <w:rPr>
          <w:b/>
          <w:iCs/>
          <w:u w:val="single"/>
          <w:bdr w:val="single" w:sz="12" w:space="0" w:color="auto"/>
        </w:rPr>
        <w:t>own southern borders</w:t>
      </w:r>
      <w:r w:rsidRPr="002104A1">
        <w:rPr>
          <w:u w:val="single"/>
        </w:rPr>
        <w:t xml:space="preserve">. </w:t>
      </w:r>
      <w:r w:rsidRPr="002104A1">
        <w:rPr>
          <w:b/>
          <w:iCs/>
          <w:u w:val="single"/>
          <w:bdr w:val="single" w:sz="12" w:space="0" w:color="auto"/>
        </w:rPr>
        <w:t>Threat to Regional Stability</w:t>
      </w:r>
      <w:r w:rsidRPr="002104A1">
        <w:rPr>
          <w:u w:val="single"/>
        </w:rPr>
        <w:t xml:space="preserve"> Countries like </w:t>
      </w:r>
      <w:r w:rsidRPr="008154AE">
        <w:rPr>
          <w:b/>
          <w:iCs/>
          <w:highlight w:val="cyan"/>
          <w:u w:val="single"/>
          <w:bdr w:val="single" w:sz="12" w:space="0" w:color="auto"/>
        </w:rPr>
        <w:t>Nicaragua</w:t>
      </w:r>
      <w:r w:rsidRPr="008154AE">
        <w:rPr>
          <w:highlight w:val="cyan"/>
          <w:u w:val="single"/>
        </w:rPr>
        <w:t xml:space="preserve">, </w:t>
      </w:r>
      <w:r w:rsidRPr="008154AE">
        <w:rPr>
          <w:b/>
          <w:iCs/>
          <w:highlight w:val="cyan"/>
          <w:u w:val="single"/>
          <w:bdr w:val="single" w:sz="12" w:space="0" w:color="auto"/>
        </w:rPr>
        <w:t>Costa Rica</w:t>
      </w:r>
      <w:r w:rsidRPr="008154AE">
        <w:rPr>
          <w:highlight w:val="cyan"/>
          <w:u w:val="single"/>
        </w:rPr>
        <w:t xml:space="preserve"> </w:t>
      </w:r>
      <w:r w:rsidRPr="002104A1">
        <w:rPr>
          <w:u w:val="single"/>
        </w:rPr>
        <w:t xml:space="preserve">and </w:t>
      </w:r>
      <w:r w:rsidRPr="008154AE">
        <w:rPr>
          <w:b/>
          <w:iCs/>
          <w:highlight w:val="cyan"/>
          <w:u w:val="single"/>
          <w:bdr w:val="single" w:sz="12" w:space="0" w:color="auto"/>
        </w:rPr>
        <w:t>Panama</w:t>
      </w:r>
      <w:r w:rsidRPr="008154AE">
        <w:rPr>
          <w:highlight w:val="cyan"/>
          <w:u w:val="single"/>
        </w:rPr>
        <w:t xml:space="preserve"> </w:t>
      </w:r>
      <w:r w:rsidRPr="002104A1">
        <w:rPr>
          <w:u w:val="single"/>
        </w:rPr>
        <w:t xml:space="preserve">may start to feel the effects </w:t>
      </w:r>
      <w:r w:rsidRPr="002104A1">
        <w:rPr>
          <w:b/>
          <w:iCs/>
          <w:u w:val="single"/>
          <w:bdr w:val="single" w:sz="12" w:space="0" w:color="auto"/>
        </w:rPr>
        <w:t>should the northern</w:t>
      </w:r>
      <w:r w:rsidRPr="002104A1">
        <w:rPr>
          <w:u w:val="single"/>
        </w:rPr>
        <w:t xml:space="preserve"> triangle become the next front in the fighting as </w:t>
      </w:r>
      <w:r w:rsidRPr="008154AE">
        <w:rPr>
          <w:highlight w:val="cyan"/>
          <w:u w:val="single"/>
        </w:rPr>
        <w:t>Mexico's drug war become</w:t>
      </w:r>
      <w:r w:rsidRPr="002104A1">
        <w:rPr>
          <w:sz w:val="16"/>
        </w:rPr>
        <w:t xml:space="preserve">s </w:t>
      </w:r>
      <w:r w:rsidRPr="008154AE">
        <w:rPr>
          <w:highlight w:val="cyan"/>
          <w:u w:val="single"/>
        </w:rPr>
        <w:t xml:space="preserve">a </w:t>
      </w:r>
      <w:r w:rsidRPr="008154AE">
        <w:rPr>
          <w:b/>
          <w:iCs/>
          <w:highlight w:val="cyan"/>
          <w:u w:val="single"/>
          <w:bdr w:val="single" w:sz="12" w:space="0" w:color="auto"/>
        </w:rPr>
        <w:t>Central American conflict</w:t>
      </w:r>
      <w:r w:rsidRPr="002104A1">
        <w:rPr>
          <w:u w:val="single"/>
        </w:rPr>
        <w:t>.</w:t>
      </w:r>
    </w:p>
    <w:p w14:paraId="79B742F9" w14:textId="77777777" w:rsidR="0085713C" w:rsidRPr="002104A1" w:rsidRDefault="0085713C" w:rsidP="0085713C">
      <w:pPr>
        <w:pStyle w:val="Heading4"/>
        <w:rPr>
          <w:rFonts w:cs="Arial"/>
        </w:rPr>
      </w:pPr>
      <w:r w:rsidRPr="002104A1">
        <w:rPr>
          <w:rFonts w:cs="Arial"/>
          <w:u w:val="single"/>
        </w:rPr>
        <w:t>Intensifying military clashes</w:t>
      </w:r>
      <w:r w:rsidRPr="002104A1">
        <w:rPr>
          <w:rFonts w:cs="Arial"/>
        </w:rPr>
        <w:t xml:space="preserve"> in Mexico spill over and create a </w:t>
      </w:r>
      <w:r w:rsidRPr="002104A1">
        <w:rPr>
          <w:rFonts w:cs="Arial"/>
          <w:u w:val="single"/>
        </w:rPr>
        <w:t>wave</w:t>
      </w:r>
      <w:r w:rsidRPr="002104A1">
        <w:rPr>
          <w:rFonts w:cs="Arial"/>
        </w:rPr>
        <w:t xml:space="preserve"> of </w:t>
      </w:r>
      <w:r w:rsidRPr="002104A1">
        <w:rPr>
          <w:rFonts w:cs="Arial"/>
          <w:u w:val="single"/>
        </w:rPr>
        <w:t>state collapses</w:t>
      </w:r>
      <w:r w:rsidRPr="002104A1">
        <w:rPr>
          <w:rFonts w:cs="Arial"/>
        </w:rPr>
        <w:t>.</w:t>
      </w:r>
    </w:p>
    <w:p w14:paraId="06915334" w14:textId="77777777" w:rsidR="0085713C" w:rsidRPr="002104A1" w:rsidRDefault="0085713C" w:rsidP="0085713C">
      <w:pPr>
        <w:rPr>
          <w:rStyle w:val="Style13ptBold"/>
          <w:b w:val="0"/>
          <w:bCs w:val="0"/>
        </w:rPr>
      </w:pPr>
      <w:r w:rsidRPr="002104A1">
        <w:rPr>
          <w:rStyle w:val="Style13ptBold"/>
        </w:rPr>
        <w:t>Carpenter 12</w:t>
      </w:r>
      <w:r w:rsidRPr="002104A1">
        <w:t xml:space="preserve"> – Ted, senior fellow at the Cato Institute, Ph.D. in U.S. diplomatic history from the University of Texas, “Why is Mexico drug war being ignored?”, CNN, </w:t>
      </w:r>
      <w:hyperlink r:id="rId29" w:history="1">
        <w:r w:rsidRPr="002104A1">
          <w:rPr>
            <w:rStyle w:val="Hyperlink"/>
          </w:rPr>
          <w:t>http://globalpublicsquare.blogs.cnn.com/2012/10/30/why-is-mexico-drug-war-being-ignored/</w:t>
        </w:r>
      </w:hyperlink>
      <w:r w:rsidRPr="002104A1">
        <w:t>, 10-30-2012 pbr/msdi20</w:t>
      </w:r>
    </w:p>
    <w:p w14:paraId="1031B867" w14:textId="77777777" w:rsidR="0085713C" w:rsidRPr="002104A1" w:rsidRDefault="0085713C" w:rsidP="0085713C">
      <w:pPr>
        <w:rPr>
          <w:sz w:val="16"/>
        </w:rPr>
      </w:pPr>
      <w:r w:rsidRPr="002104A1">
        <w:rPr>
          <w:rStyle w:val="StyleUnderline"/>
        </w:rPr>
        <w:t>A striking feature of</w:t>
      </w:r>
      <w:r w:rsidRPr="002104A1">
        <w:rPr>
          <w:sz w:val="16"/>
        </w:rPr>
        <w:t xml:space="preserve"> the presidential </w:t>
      </w:r>
      <w:r w:rsidRPr="008154AE">
        <w:rPr>
          <w:rStyle w:val="Emphasis"/>
          <w:highlight w:val="cyan"/>
        </w:rPr>
        <w:t>debate on foreign policy</w:t>
      </w:r>
      <w:r w:rsidRPr="002104A1">
        <w:rPr>
          <w:sz w:val="16"/>
        </w:rPr>
        <w:t xml:space="preserve"> </w:t>
      </w:r>
      <w:r w:rsidRPr="002104A1">
        <w:rPr>
          <w:rStyle w:val="StyleUnderline"/>
        </w:rPr>
        <w:t>was the</w:t>
      </w:r>
      <w:r w:rsidRPr="002104A1">
        <w:rPr>
          <w:sz w:val="16"/>
        </w:rPr>
        <w:t xml:space="preserve"> </w:t>
      </w:r>
      <w:r w:rsidRPr="008154AE">
        <w:rPr>
          <w:rStyle w:val="Emphasis"/>
          <w:highlight w:val="cyan"/>
        </w:rPr>
        <w:t>total lack of attention given to Latin America</w:t>
      </w:r>
      <w:r w:rsidRPr="002104A1">
        <w:rPr>
          <w:sz w:val="16"/>
        </w:rPr>
        <w:t xml:space="preserve"> –</w:t>
      </w:r>
      <w:r w:rsidRPr="002104A1">
        <w:rPr>
          <w:rStyle w:val="StyleUnderline"/>
        </w:rPr>
        <w:t>notably the</w:t>
      </w:r>
      <w:r w:rsidRPr="002104A1">
        <w:rPr>
          <w:sz w:val="16"/>
        </w:rPr>
        <w:t xml:space="preserve"> </w:t>
      </w:r>
      <w:r w:rsidRPr="008154AE">
        <w:rPr>
          <w:rStyle w:val="Emphasis"/>
          <w:highlight w:val="cyan"/>
        </w:rPr>
        <w:t>drug violence</w:t>
      </w:r>
      <w:r w:rsidRPr="008154AE">
        <w:rPr>
          <w:sz w:val="16"/>
          <w:highlight w:val="cyan"/>
        </w:rPr>
        <w:t xml:space="preserve"> </w:t>
      </w:r>
      <w:r w:rsidRPr="008154AE">
        <w:rPr>
          <w:rStyle w:val="StyleUnderline"/>
          <w:highlight w:val="cyan"/>
        </w:rPr>
        <w:t>wracking</w:t>
      </w:r>
      <w:r w:rsidRPr="002104A1">
        <w:rPr>
          <w:sz w:val="16"/>
        </w:rPr>
        <w:t xml:space="preserve"> our next door neighbor, </w:t>
      </w:r>
      <w:r w:rsidRPr="008154AE">
        <w:rPr>
          <w:rStyle w:val="StyleUnderline"/>
          <w:highlight w:val="cyan"/>
        </w:rPr>
        <w:t>Mexico</w:t>
      </w:r>
      <w:r w:rsidRPr="002104A1">
        <w:rPr>
          <w:sz w:val="16"/>
        </w:rPr>
        <w:t xml:space="preserve">. </w:t>
      </w:r>
      <w:r w:rsidRPr="002104A1">
        <w:rPr>
          <w:rStyle w:val="Emphasis"/>
        </w:rPr>
        <w:t>Nearly 60,000 people have perished since 2006</w:t>
      </w:r>
      <w:r w:rsidRPr="002104A1">
        <w:rPr>
          <w:sz w:val="16"/>
        </w:rPr>
        <w:t xml:space="preserve"> </w:t>
      </w:r>
      <w:r w:rsidRPr="002104A1">
        <w:rPr>
          <w:rStyle w:val="StyleUnderline"/>
        </w:rPr>
        <w:t>in the Mexican</w:t>
      </w:r>
      <w:r w:rsidRPr="002104A1">
        <w:rPr>
          <w:sz w:val="16"/>
        </w:rPr>
        <w:t xml:space="preserve"> government’s </w:t>
      </w:r>
      <w:r w:rsidRPr="002104A1">
        <w:rPr>
          <w:rStyle w:val="Emphasis"/>
        </w:rPr>
        <w:t>military-led offensive</w:t>
      </w:r>
      <w:r w:rsidRPr="002104A1">
        <w:rPr>
          <w:sz w:val="16"/>
        </w:rPr>
        <w:t xml:space="preserve"> </w:t>
      </w:r>
      <w:r w:rsidRPr="002104A1">
        <w:rPr>
          <w:rStyle w:val="StyleUnderline"/>
        </w:rPr>
        <w:t>against</w:t>
      </w:r>
      <w:r w:rsidRPr="002104A1">
        <w:rPr>
          <w:sz w:val="16"/>
        </w:rPr>
        <w:t xml:space="preserve"> the country’s powerful, ruthless </w:t>
      </w:r>
      <w:r w:rsidRPr="002104A1">
        <w:rPr>
          <w:rStyle w:val="StyleUnderline"/>
        </w:rPr>
        <w:t>drug cartels</w:t>
      </w:r>
      <w:r w:rsidRPr="002104A1">
        <w:rPr>
          <w:sz w:val="16"/>
        </w:rPr>
        <w:t xml:space="preserve">. But while President Barack Obama and Mitt Romney both obsessed about the Middle East, they virtually ignored Washington’s relations with our southern neighbors. After a brief observation from Romney near the start of the debate that the region offered important – and neglected – economic opportunities for the United States, both candidates quickly abandoned the Western Hemisphere. </w:t>
      </w:r>
      <w:r w:rsidRPr="002104A1">
        <w:rPr>
          <w:rStyle w:val="Emphasis"/>
        </w:rPr>
        <w:t xml:space="preserve">That was </w:t>
      </w:r>
      <w:r w:rsidRPr="008154AE">
        <w:rPr>
          <w:rStyle w:val="Emphasis"/>
          <w:highlight w:val="cyan"/>
        </w:rPr>
        <w:t>extraordinarily myopic</w:t>
      </w:r>
      <w:r w:rsidRPr="002104A1">
        <w:rPr>
          <w:sz w:val="16"/>
        </w:rPr>
        <w:t xml:space="preserve">. </w:t>
      </w:r>
      <w:r w:rsidRPr="002104A1">
        <w:rPr>
          <w:rStyle w:val="StyleUnderline"/>
        </w:rPr>
        <w:t xml:space="preserve">Given its </w:t>
      </w:r>
      <w:r w:rsidRPr="008154AE">
        <w:rPr>
          <w:rStyle w:val="StyleUnderline"/>
          <w:highlight w:val="cyan"/>
        </w:rPr>
        <w:t>geographic proximity, historical ties</w:t>
      </w:r>
      <w:r w:rsidRPr="002104A1">
        <w:rPr>
          <w:rStyle w:val="StyleUnderline"/>
        </w:rPr>
        <w:t xml:space="preserve">, and </w:t>
      </w:r>
      <w:r w:rsidRPr="008154AE">
        <w:rPr>
          <w:rStyle w:val="StyleUnderline"/>
          <w:highlight w:val="cyan"/>
        </w:rPr>
        <w:t>mounting importance</w:t>
      </w:r>
      <w:r w:rsidRPr="002104A1">
        <w:rPr>
          <w:sz w:val="16"/>
        </w:rPr>
        <w:t xml:space="preserve"> as an arena for trade and investment, </w:t>
      </w:r>
      <w:r w:rsidRPr="008154AE">
        <w:rPr>
          <w:rStyle w:val="StyleUnderline"/>
          <w:highlight w:val="cyan"/>
        </w:rPr>
        <w:t>Latin America should be high on Washington’s</w:t>
      </w:r>
      <w:r w:rsidRPr="002104A1">
        <w:rPr>
          <w:sz w:val="16"/>
        </w:rPr>
        <w:t xml:space="preserve"> diplomatic and economic </w:t>
      </w:r>
      <w:r w:rsidRPr="008154AE">
        <w:rPr>
          <w:rStyle w:val="StyleUnderline"/>
          <w:highlight w:val="cyan"/>
        </w:rPr>
        <w:t>agenda</w:t>
      </w:r>
      <w:r w:rsidRPr="002104A1">
        <w:rPr>
          <w:sz w:val="16"/>
        </w:rPr>
        <w:t xml:space="preserve">. </w:t>
      </w:r>
      <w:r w:rsidRPr="002104A1">
        <w:rPr>
          <w:rStyle w:val="Emphasis"/>
        </w:rPr>
        <w:t xml:space="preserve">And </w:t>
      </w:r>
      <w:r w:rsidRPr="008154AE">
        <w:rPr>
          <w:rStyle w:val="Emphasis"/>
          <w:highlight w:val="cyan"/>
        </w:rPr>
        <w:t>near the top</w:t>
      </w:r>
      <w:r w:rsidRPr="002104A1">
        <w:rPr>
          <w:sz w:val="16"/>
        </w:rPr>
        <w:t xml:space="preserve"> of the national security agenda </w:t>
      </w:r>
      <w:r w:rsidRPr="008154AE">
        <w:rPr>
          <w:rStyle w:val="StyleUnderline"/>
          <w:highlight w:val="cyan"/>
        </w:rPr>
        <w:t>should be</w:t>
      </w:r>
      <w:r w:rsidRPr="002104A1">
        <w:rPr>
          <w:rStyle w:val="StyleUnderline"/>
        </w:rPr>
        <w:t xml:space="preserve"> the alarming developments involving the drug violence in </w:t>
      </w:r>
      <w:r w:rsidRPr="008154AE">
        <w:rPr>
          <w:rStyle w:val="StyleUnderline"/>
          <w:highlight w:val="cyan"/>
        </w:rPr>
        <w:t>Mexico</w:t>
      </w:r>
      <w:r w:rsidRPr="002104A1">
        <w:rPr>
          <w:sz w:val="16"/>
        </w:rPr>
        <w:t xml:space="preserve">. </w:t>
      </w:r>
      <w:r w:rsidRPr="002104A1">
        <w:rPr>
          <w:rStyle w:val="Emphasis"/>
        </w:rPr>
        <w:t>Killings continue to rise</w:t>
      </w:r>
      <w:r w:rsidRPr="002104A1">
        <w:rPr>
          <w:sz w:val="16"/>
        </w:rPr>
        <w:t xml:space="preserve">, and hardly a week passes without a new report of grisly acts south of the border. Portions of several key cities, especially Ciudad Juarez and Monterrey, are now virtual war zones. The Mexican government’s control is becoming precarious in major swaths of territory, including the crucial northern states of Nuevo Leon, Chihuahua, and Tamaulipas. Several of the cartels, especially the Sinaloa cartel and the ultra-violent Zetas, pose a threat to the integrity of the Mexican state. Equally troubling, </w:t>
      </w:r>
      <w:r w:rsidRPr="002104A1">
        <w:rPr>
          <w:rStyle w:val="StyleUnderline"/>
        </w:rPr>
        <w:t xml:space="preserve">the </w:t>
      </w:r>
      <w:r w:rsidRPr="008154AE">
        <w:rPr>
          <w:rStyle w:val="StyleUnderline"/>
          <w:highlight w:val="cyan"/>
        </w:rPr>
        <w:t>turmoil</w:t>
      </w:r>
      <w:r w:rsidRPr="002104A1">
        <w:rPr>
          <w:rStyle w:val="StyleUnderline"/>
        </w:rPr>
        <w:t xml:space="preserve"> in Mexico </w:t>
      </w:r>
      <w:r w:rsidRPr="008154AE">
        <w:rPr>
          <w:rStyle w:val="StyleUnderline"/>
          <w:highlight w:val="cyan"/>
        </w:rPr>
        <w:t xml:space="preserve">is </w:t>
      </w:r>
      <w:r w:rsidRPr="008154AE">
        <w:rPr>
          <w:rStyle w:val="Emphasis"/>
          <w:highlight w:val="cyan"/>
        </w:rPr>
        <w:t>spreading to Central America</w:t>
      </w:r>
      <w:r w:rsidRPr="008154AE">
        <w:rPr>
          <w:sz w:val="16"/>
          <w:highlight w:val="cyan"/>
        </w:rPr>
        <w:t xml:space="preserve"> </w:t>
      </w:r>
      <w:r w:rsidRPr="008154AE">
        <w:rPr>
          <w:rStyle w:val="StyleUnderline"/>
          <w:highlight w:val="cyan"/>
        </w:rPr>
        <w:t>and beginning to</w:t>
      </w:r>
      <w:r w:rsidRPr="008154AE">
        <w:rPr>
          <w:sz w:val="16"/>
          <w:highlight w:val="cyan"/>
        </w:rPr>
        <w:t xml:space="preserve"> </w:t>
      </w:r>
      <w:r w:rsidRPr="008154AE">
        <w:rPr>
          <w:rStyle w:val="Emphasis"/>
          <w:highlight w:val="cyan"/>
        </w:rPr>
        <w:t>seep over the border into the United States</w:t>
      </w:r>
      <w:r w:rsidRPr="002104A1">
        <w:rPr>
          <w:sz w:val="16"/>
        </w:rPr>
        <w:t xml:space="preserve">. One would think that such a national security problem would merit some attention from the incumbent president and the man who aims to replace him. Indeed, Mexican opinion leaders were justifiably miffed at the failure to address the drug war. Prominent journalist Leon Krauss’s widely circulated tweet summarized the frustration. “Mexico, facing 100,000 deaths, neighbor to the United States, didn’t deserve a single mention tonight. A disgrace.” </w:t>
      </w:r>
      <w:r w:rsidRPr="002104A1">
        <w:rPr>
          <w:rStyle w:val="StyleUnderline"/>
        </w:rPr>
        <w:t>Mexico’s problems</w:t>
      </w:r>
      <w:r w:rsidRPr="002104A1">
        <w:rPr>
          <w:sz w:val="16"/>
        </w:rPr>
        <w:t xml:space="preserve"> with the Sinaloa cartel and the Zetas </w:t>
      </w:r>
      <w:r w:rsidRPr="002104A1">
        <w:rPr>
          <w:rStyle w:val="StyleUnderline"/>
        </w:rPr>
        <w:t xml:space="preserve">are </w:t>
      </w:r>
      <w:r w:rsidRPr="008154AE">
        <w:rPr>
          <w:rStyle w:val="StyleUnderline"/>
          <w:highlight w:val="cyan"/>
        </w:rPr>
        <w:t>now</w:t>
      </w:r>
      <w:r w:rsidRPr="008154AE">
        <w:rPr>
          <w:sz w:val="16"/>
          <w:highlight w:val="cyan"/>
        </w:rPr>
        <w:t xml:space="preserve"> </w:t>
      </w:r>
      <w:r w:rsidRPr="008154AE">
        <w:rPr>
          <w:rStyle w:val="Emphasis"/>
          <w:highlight w:val="cyan"/>
        </w:rPr>
        <w:t>plaguing the countries of Central America</w:t>
      </w:r>
      <w:r w:rsidRPr="002104A1">
        <w:rPr>
          <w:sz w:val="16"/>
        </w:rPr>
        <w:t xml:space="preserve">. According to Leonel Ruíz, Guatemala’s federal prosecutor for narcotics offenses, the Zetas had gained control of nearly half of Guatemala’s territory. Kevin Casas-Zamora, a former vice president of Costa Rica, suggest the figure is about 40 percent. </w:t>
      </w:r>
      <w:r w:rsidRPr="002104A1">
        <w:rPr>
          <w:rStyle w:val="StyleUnderline"/>
        </w:rPr>
        <w:t>The</w:t>
      </w:r>
      <w:r w:rsidRPr="002104A1">
        <w:rPr>
          <w:sz w:val="16"/>
        </w:rPr>
        <w:t xml:space="preserve"> cartels’ </w:t>
      </w:r>
      <w:r w:rsidRPr="002104A1">
        <w:rPr>
          <w:rStyle w:val="StyleUnderline"/>
        </w:rPr>
        <w:t xml:space="preserve">penetration of </w:t>
      </w:r>
      <w:r w:rsidRPr="002104A1">
        <w:rPr>
          <w:rStyle w:val="Emphasis"/>
        </w:rPr>
        <w:t>Honduras and El Salvador</w:t>
      </w:r>
      <w:r w:rsidRPr="002104A1">
        <w:rPr>
          <w:sz w:val="16"/>
        </w:rPr>
        <w:t xml:space="preserve"> </w:t>
      </w:r>
      <w:r w:rsidRPr="002104A1">
        <w:rPr>
          <w:rStyle w:val="StyleUnderline"/>
        </w:rPr>
        <w:t>has</w:t>
      </w:r>
      <w:r w:rsidRPr="002104A1">
        <w:rPr>
          <w:sz w:val="16"/>
        </w:rPr>
        <w:t xml:space="preserve"> also </w:t>
      </w:r>
      <w:r w:rsidRPr="002104A1">
        <w:rPr>
          <w:rStyle w:val="StyleUnderline"/>
        </w:rPr>
        <w:t xml:space="preserve">reached the point that in significant portions of those countries </w:t>
      </w:r>
      <w:r w:rsidRPr="002104A1">
        <w:rPr>
          <w:rStyle w:val="Emphasis"/>
        </w:rPr>
        <w:t>governmental control is eroding or already nonexistent</w:t>
      </w:r>
      <w:r w:rsidRPr="002104A1">
        <w:rPr>
          <w:sz w:val="16"/>
        </w:rPr>
        <w:t xml:space="preserve">. El Salvador’s president, Mauricio Funes, admits that the Zetas successfully bribe elite police units with $5,000 monthly payments to cooperate with the cartel and to steal high-powered weapons and grenades from the military. Honduran President Porfirio Lobo argues that in his country, drug gang members now outnumber police officers and soldiers. Even Costa Rica, long an enclave of democracy and stability in the region, has come under growing pressure. The drug trade there is more prominent than ever before, and the Obama administration for the first time put that country on the official list of “major drug transit or major drug-producing countries.” Most importantly, </w:t>
      </w:r>
      <w:r w:rsidRPr="002104A1">
        <w:rPr>
          <w:rStyle w:val="StyleUnderline"/>
        </w:rPr>
        <w:t xml:space="preserve">Mexico’s troubles are also beginning to </w:t>
      </w:r>
      <w:r w:rsidRPr="008154AE">
        <w:rPr>
          <w:rStyle w:val="Emphasis"/>
          <w:highlight w:val="cyan"/>
        </w:rPr>
        <w:t>afflict the</w:t>
      </w:r>
      <w:r w:rsidRPr="008154AE">
        <w:rPr>
          <w:rStyle w:val="StyleUnderline"/>
          <w:highlight w:val="cyan"/>
        </w:rPr>
        <w:t xml:space="preserve"> </w:t>
      </w:r>
      <w:r w:rsidRPr="008154AE">
        <w:rPr>
          <w:rStyle w:val="Emphasis"/>
          <w:highlight w:val="cyan"/>
        </w:rPr>
        <w:t>United States</w:t>
      </w:r>
      <w:r w:rsidRPr="002104A1">
        <w:rPr>
          <w:sz w:val="16"/>
        </w:rPr>
        <w:t xml:space="preserve">. According to law enforcement authorities, Mexican drug organizations now have ties to criminal gangs in at least 230 American cities, including all of the 50 largest cities. The cartels’ presence now even extends to relatively small cities and, in some cases, to rural counties – and not just in the southwestern states, but portions of the South, the Midwest, and other regions. People in impoverished Mexican-American communities along the border are feeling the menace of drug cartel enforcers. As Associated Press correspondent Paul Weber reported from Fort Hancock, Texas: “When black SUVs trail school buses around here, no one dismisses it as routine traffic. And, as I've noted before, when three tough-looking Mexican men pace around the high school gym during a basketball game, no one assumes they’re just fans…Mexican families fleeing the violence have moved here or just sent their children, and authorities and residents says gangsters have followed them across the Rio Grande” in a campaign of intimidation. Even Anglo populations along the border are becoming nervous. Complaints are surging from ranchers in the borderlands of Arizona, New Mexico, and Texas that intruders use their properties with impunity as routes to enter the United States. And the level of fear is rising as more and more of the uninvited seem to be involved in drug smuggling rather than being ordinary people looking for work and better lives in the United States. While Romney and Obama obsess about Iran, Syria, Afghanistan, and virtually every development in the Middle East, North Africa, and Central Asia, </w:t>
      </w:r>
      <w:r w:rsidRPr="008154AE">
        <w:rPr>
          <w:rStyle w:val="StyleUnderline"/>
          <w:highlight w:val="cyan"/>
        </w:rPr>
        <w:t xml:space="preserve">we have a </w:t>
      </w:r>
      <w:r w:rsidRPr="008154AE">
        <w:rPr>
          <w:rStyle w:val="Emphasis"/>
          <w:highlight w:val="cyan"/>
        </w:rPr>
        <w:t>significant security problem</w:t>
      </w:r>
      <w:r w:rsidRPr="002104A1">
        <w:rPr>
          <w:rStyle w:val="StyleUnderline"/>
        </w:rPr>
        <w:t xml:space="preserve"> brewing much closer to home</w:t>
      </w:r>
      <w:r w:rsidRPr="002104A1">
        <w:rPr>
          <w:sz w:val="16"/>
        </w:rPr>
        <w:t>. Yet that issue did not merit even a single sentence in a presidential debate supposedly devoted to foreign policy. That is a classic case of blind spots and misplaced priorities. But the candidate elected president on November 6 will not have the luxury of ignoring the drug violence on our southern border.</w:t>
      </w:r>
    </w:p>
    <w:p w14:paraId="5E7BF7F8" w14:textId="77777777" w:rsidR="0085713C" w:rsidRPr="002104A1" w:rsidRDefault="0085713C" w:rsidP="0085713C"/>
    <w:p w14:paraId="1A0F1315" w14:textId="0994ED7F" w:rsidR="00503E58" w:rsidRPr="002104A1" w:rsidRDefault="00503E58" w:rsidP="00F86BD8">
      <w:pPr>
        <w:pStyle w:val="Heading3"/>
      </w:pPr>
      <w:r w:rsidRPr="002104A1">
        <w:t>2AC---GPW Mod</w:t>
      </w:r>
    </w:p>
    <w:p w14:paraId="063B8A7A" w14:textId="77777777" w:rsidR="00CF1D44" w:rsidRPr="002104A1" w:rsidRDefault="00CF1D44" w:rsidP="00CF1D44">
      <w:pPr>
        <w:pStyle w:val="Heading4"/>
        <w:rPr>
          <w:rFonts w:cs="Arial"/>
        </w:rPr>
      </w:pPr>
      <w:r w:rsidRPr="002104A1">
        <w:rPr>
          <w:rFonts w:cs="Arial"/>
        </w:rPr>
        <w:t>Draws in major actors globally to win Mexico</w:t>
      </w:r>
    </w:p>
    <w:p w14:paraId="353C260A" w14:textId="77777777" w:rsidR="00CF1D44" w:rsidRPr="002104A1" w:rsidRDefault="00CF1D44" w:rsidP="00CF1D44">
      <w:pPr>
        <w:rPr>
          <w:sz w:val="16"/>
        </w:rPr>
      </w:pPr>
      <w:r w:rsidRPr="002104A1">
        <w:rPr>
          <w:rStyle w:val="Style13ptBold"/>
        </w:rPr>
        <w:t>Pease 11</w:t>
      </w:r>
      <w:r w:rsidRPr="002104A1">
        <w:t xml:space="preserve"> – Shaad, BS in Political Science and an MA in International Security, “Instability in the South: The Implications of Mexican State Failure on U.S. National Security,”,International Studies University of Denver, </w:t>
      </w:r>
      <w:hyperlink r:id="rId30" w:history="1">
        <w:r w:rsidRPr="002104A1">
          <w:rPr>
            <w:rStyle w:val="Hyperlink"/>
          </w:rPr>
          <w:t>http://digitaldu.coalliance.org/fedora/repository/codu%3A63197/ETD_Pease_denver_0061M_10408.pdf-0</w:t>
        </w:r>
      </w:hyperlink>
      <w:r w:rsidRPr="002104A1">
        <w:t xml:space="preserve"> pbr/msdi20</w:t>
      </w:r>
    </w:p>
    <w:p w14:paraId="5F8C1E8E" w14:textId="77777777" w:rsidR="00CF1D44" w:rsidRPr="002104A1" w:rsidRDefault="00CF1D44" w:rsidP="00CF1D44">
      <w:pPr>
        <w:rPr>
          <w:sz w:val="20"/>
          <w:u w:val="single"/>
        </w:rPr>
      </w:pPr>
      <w:r w:rsidRPr="002104A1">
        <w:rPr>
          <w:rStyle w:val="Emphasis"/>
        </w:rPr>
        <w:t xml:space="preserve">A </w:t>
      </w:r>
      <w:r w:rsidRPr="008154AE">
        <w:rPr>
          <w:rStyle w:val="Emphasis"/>
          <w:highlight w:val="cyan"/>
        </w:rPr>
        <w:t>failed state</w:t>
      </w:r>
      <w:r w:rsidRPr="002104A1">
        <w:rPr>
          <w:sz w:val="16"/>
        </w:rPr>
        <w:t xml:space="preserve"> scenario </w:t>
      </w:r>
      <w:r w:rsidRPr="008154AE">
        <w:rPr>
          <w:rStyle w:val="StyleUnderline"/>
          <w:highlight w:val="cyan"/>
        </w:rPr>
        <w:t>in Mexico would provide the Iranians</w:t>
      </w:r>
      <w:r w:rsidRPr="002104A1">
        <w:rPr>
          <w:rStyle w:val="StyleUnderline"/>
        </w:rPr>
        <w:t xml:space="preserve"> with</w:t>
      </w:r>
      <w:r w:rsidRPr="002104A1">
        <w:rPr>
          <w:sz w:val="16"/>
        </w:rPr>
        <w:t xml:space="preserve"> enough </w:t>
      </w:r>
      <w:r w:rsidRPr="008154AE">
        <w:rPr>
          <w:rStyle w:val="StyleUnderline"/>
          <w:highlight w:val="cyan"/>
        </w:rPr>
        <w:t>international cover to</w:t>
      </w:r>
      <w:r w:rsidRPr="008154AE">
        <w:rPr>
          <w:sz w:val="16"/>
          <w:highlight w:val="cyan"/>
        </w:rPr>
        <w:t xml:space="preserve"> </w:t>
      </w:r>
      <w:r w:rsidRPr="008154AE">
        <w:rPr>
          <w:rStyle w:val="StyleUnderline"/>
          <w:highlight w:val="cyan"/>
        </w:rPr>
        <w:t>conduct</w:t>
      </w:r>
      <w:r w:rsidRPr="002104A1">
        <w:rPr>
          <w:sz w:val="16"/>
        </w:rPr>
        <w:t xml:space="preserve"> such </w:t>
      </w:r>
      <w:r w:rsidRPr="002104A1">
        <w:rPr>
          <w:rStyle w:val="StyleUnderline"/>
        </w:rPr>
        <w:t>attacks</w:t>
      </w:r>
      <w:r w:rsidRPr="002104A1">
        <w:rPr>
          <w:sz w:val="16"/>
        </w:rPr>
        <w:t xml:space="preserve">. </w:t>
      </w:r>
      <w:r w:rsidRPr="002104A1">
        <w:rPr>
          <w:rStyle w:val="StyleUnderline"/>
        </w:rPr>
        <w:t>The Iranians past</w:t>
      </w:r>
      <w:r w:rsidRPr="002104A1">
        <w:rPr>
          <w:sz w:val="16"/>
        </w:rPr>
        <w:t xml:space="preserve"> and present </w:t>
      </w:r>
      <w:r w:rsidRPr="008154AE">
        <w:rPr>
          <w:rStyle w:val="StyleUnderline"/>
          <w:highlight w:val="cyan"/>
        </w:rPr>
        <w:t>dealings with terrorist organizations</w:t>
      </w:r>
      <w:r w:rsidRPr="002104A1">
        <w:rPr>
          <w:sz w:val="16"/>
        </w:rPr>
        <w:t xml:space="preserve"> also </w:t>
      </w:r>
      <w:r w:rsidRPr="002104A1">
        <w:rPr>
          <w:rStyle w:val="StyleUnderline"/>
        </w:rPr>
        <w:t>lends</w:t>
      </w:r>
      <w:r w:rsidRPr="002104A1">
        <w:rPr>
          <w:sz w:val="16"/>
        </w:rPr>
        <w:t xml:space="preserve"> </w:t>
      </w:r>
      <w:r w:rsidRPr="002104A1">
        <w:rPr>
          <w:rStyle w:val="StyleUnderline"/>
        </w:rPr>
        <w:t>itself to the belief</w:t>
      </w:r>
      <w:r w:rsidRPr="002104A1">
        <w:rPr>
          <w:sz w:val="16"/>
        </w:rPr>
        <w:t xml:space="preserve"> that </w:t>
      </w:r>
      <w:r w:rsidRPr="002104A1">
        <w:rPr>
          <w:rStyle w:val="StyleUnderline"/>
        </w:rPr>
        <w:t xml:space="preserve">this state </w:t>
      </w:r>
      <w:r w:rsidRPr="008154AE">
        <w:rPr>
          <w:rStyle w:val="StyleUnderline"/>
          <w:highlight w:val="cyan"/>
        </w:rPr>
        <w:t>may work</w:t>
      </w:r>
      <w:r w:rsidRPr="008154AE">
        <w:rPr>
          <w:sz w:val="16"/>
          <w:highlight w:val="cyan"/>
        </w:rPr>
        <w:t xml:space="preserve"> </w:t>
      </w:r>
      <w:r w:rsidRPr="008154AE">
        <w:rPr>
          <w:rStyle w:val="StyleUnderline"/>
          <w:highlight w:val="cyan"/>
        </w:rPr>
        <w:t>with</w:t>
      </w:r>
      <w:r w:rsidRPr="002104A1">
        <w:rPr>
          <w:sz w:val="16"/>
        </w:rPr>
        <w:t xml:space="preserve"> </w:t>
      </w:r>
      <w:r w:rsidRPr="002104A1">
        <w:rPr>
          <w:rStyle w:val="StyleUnderline"/>
        </w:rPr>
        <w:t xml:space="preserve">the various </w:t>
      </w:r>
      <w:r w:rsidRPr="008154AE">
        <w:rPr>
          <w:rStyle w:val="StyleUnderline"/>
          <w:highlight w:val="cyan"/>
        </w:rPr>
        <w:t>d</w:t>
      </w:r>
      <w:r w:rsidRPr="002104A1">
        <w:rPr>
          <w:sz w:val="16"/>
        </w:rPr>
        <w:t xml:space="preserve">rug </w:t>
      </w:r>
      <w:r w:rsidRPr="008154AE">
        <w:rPr>
          <w:rStyle w:val="StyleUnderline"/>
          <w:highlight w:val="cyan"/>
        </w:rPr>
        <w:t>t</w:t>
      </w:r>
      <w:r w:rsidRPr="002104A1">
        <w:rPr>
          <w:sz w:val="16"/>
        </w:rPr>
        <w:t xml:space="preserve">rafficking </w:t>
      </w:r>
      <w:r w:rsidRPr="008154AE">
        <w:rPr>
          <w:rStyle w:val="StyleUnderline"/>
          <w:highlight w:val="cyan"/>
        </w:rPr>
        <w:t>o</w:t>
      </w:r>
      <w:r w:rsidRPr="002104A1">
        <w:rPr>
          <w:sz w:val="16"/>
        </w:rPr>
        <w:t>rganization</w:t>
      </w:r>
      <w:r w:rsidRPr="008154AE">
        <w:rPr>
          <w:rStyle w:val="StyleUnderline"/>
          <w:highlight w:val="cyan"/>
        </w:rPr>
        <w:t>s</w:t>
      </w:r>
      <w:r w:rsidRPr="002104A1">
        <w:rPr>
          <w:sz w:val="16"/>
        </w:rPr>
        <w:t xml:space="preserve"> </w:t>
      </w:r>
      <w:r w:rsidRPr="002104A1">
        <w:rPr>
          <w:rStyle w:val="StyleUnderline"/>
        </w:rPr>
        <w:t>operating</w:t>
      </w:r>
      <w:r w:rsidRPr="002104A1">
        <w:rPr>
          <w:sz w:val="16"/>
        </w:rPr>
        <w:t xml:space="preserve"> </w:t>
      </w:r>
      <w:r w:rsidRPr="008154AE">
        <w:rPr>
          <w:rStyle w:val="StyleUnderline"/>
          <w:highlight w:val="cyan"/>
        </w:rPr>
        <w:t>in Mexico</w:t>
      </w:r>
      <w:r w:rsidRPr="002104A1">
        <w:rPr>
          <w:sz w:val="16"/>
        </w:rPr>
        <w:t xml:space="preserve"> in order </w:t>
      </w:r>
      <w:r w:rsidRPr="008154AE">
        <w:rPr>
          <w:rStyle w:val="StyleUnderline"/>
          <w:highlight w:val="cyan"/>
        </w:rPr>
        <w:t>to facilitate</w:t>
      </w:r>
      <w:r w:rsidRPr="002104A1">
        <w:rPr>
          <w:sz w:val="16"/>
        </w:rPr>
        <w:t xml:space="preserve"> their </w:t>
      </w:r>
      <w:r w:rsidRPr="008154AE">
        <w:rPr>
          <w:rStyle w:val="StyleUnderline"/>
          <w:highlight w:val="cyan"/>
        </w:rPr>
        <w:t>operations</w:t>
      </w:r>
      <w:r w:rsidRPr="002104A1">
        <w:rPr>
          <w:sz w:val="16"/>
        </w:rPr>
        <w:t xml:space="preserve">. The activities of Iran in the Middle East region as well as an increasing presence in Latin America should be a cause of concern for American policymakers as it is likely that </w:t>
      </w:r>
      <w:r w:rsidRPr="008154AE">
        <w:rPr>
          <w:rStyle w:val="Emphasis"/>
          <w:highlight w:val="cyan"/>
        </w:rPr>
        <w:t>Iran would</w:t>
      </w:r>
      <w:r w:rsidRPr="002104A1">
        <w:rPr>
          <w:rStyle w:val="Emphasis"/>
        </w:rPr>
        <w:t xml:space="preserve"> use Mexico in order to </w:t>
      </w:r>
      <w:r w:rsidRPr="008154AE">
        <w:rPr>
          <w:rStyle w:val="Emphasis"/>
          <w:highlight w:val="cyan"/>
        </w:rPr>
        <w:t>destabilize American interests</w:t>
      </w:r>
      <w:r w:rsidRPr="002104A1">
        <w:rPr>
          <w:sz w:val="16"/>
        </w:rPr>
        <w:t xml:space="preserve">. This section of the thesis will now focus on Russia and the likelihood that this country will attempt to garner more influence in the Western region by exploiting Mexican autonomy. The </w:t>
      </w:r>
      <w:r w:rsidRPr="002104A1">
        <w:rPr>
          <w:rStyle w:val="StyleUnderline"/>
        </w:rPr>
        <w:t>Russia</w:t>
      </w:r>
      <w:r w:rsidRPr="002104A1">
        <w:rPr>
          <w:sz w:val="16"/>
        </w:rPr>
        <w:t xml:space="preserve">n state </w:t>
      </w:r>
      <w:r w:rsidRPr="002104A1">
        <w:rPr>
          <w:rStyle w:val="StyleUnderline"/>
        </w:rPr>
        <w:t>has</w:t>
      </w:r>
      <w:r w:rsidRPr="002104A1">
        <w:rPr>
          <w:sz w:val="16"/>
        </w:rPr>
        <w:t xml:space="preserve"> begun to </w:t>
      </w:r>
      <w:r w:rsidRPr="002104A1">
        <w:rPr>
          <w:rStyle w:val="StyleUnderline"/>
        </w:rPr>
        <w:t>take</w:t>
      </w:r>
      <w:r w:rsidRPr="002104A1">
        <w:rPr>
          <w:sz w:val="16"/>
        </w:rPr>
        <w:t xml:space="preserve"> greater </w:t>
      </w:r>
      <w:r w:rsidRPr="002104A1">
        <w:rPr>
          <w:rStyle w:val="StyleUnderline"/>
        </w:rPr>
        <w:t>interest in Latin America</w:t>
      </w:r>
      <w:r w:rsidRPr="002104A1">
        <w:rPr>
          <w:sz w:val="16"/>
        </w:rPr>
        <w:t xml:space="preserve">. This became evident in 2008 when Russia offered the left-leaning government of Bolivia aid to help fight narcotics traffickers in that country.128 The country of Bolivia and the leftist President Evo Morales are attempting to garner more support from states other than America. This type of action is mirrored by the Venezuelan President Hugo Chavez. Russia has attempted to strengthen its ties with Chavez and the Venezuelan state. This relationship is representative “of geopolitical forces rising to challenge U.S. leadership and influence. The Venezuelan-Russian duo wants to redistribute global power as expediently as possible. In pursuit of this world without the West…”129 However, the actions of Russia in a failed Mexican state would differ significantly from activities performed by other states, such as Iran. Russia is unlikely to engage in nefarious actions that directly target the United States; nevertheless, </w:t>
      </w:r>
      <w:r w:rsidRPr="008154AE">
        <w:rPr>
          <w:rStyle w:val="StyleUnderline"/>
          <w:highlight w:val="cyan"/>
        </w:rPr>
        <w:t>Russia may try to acquire greater influence</w:t>
      </w:r>
      <w:r w:rsidRPr="002104A1">
        <w:rPr>
          <w:sz w:val="16"/>
        </w:rPr>
        <w:t xml:space="preserve"> </w:t>
      </w:r>
      <w:r w:rsidRPr="002104A1">
        <w:rPr>
          <w:rStyle w:val="StyleUnderline"/>
        </w:rPr>
        <w:t>in</w:t>
      </w:r>
      <w:r w:rsidRPr="002104A1">
        <w:rPr>
          <w:sz w:val="16"/>
        </w:rPr>
        <w:t xml:space="preserve"> the country of </w:t>
      </w:r>
      <w:r w:rsidRPr="002104A1">
        <w:rPr>
          <w:rStyle w:val="StyleUnderline"/>
        </w:rPr>
        <w:t xml:space="preserve">Mexico </w:t>
      </w:r>
      <w:r w:rsidRPr="008154AE">
        <w:rPr>
          <w:rStyle w:val="StyleUnderline"/>
          <w:highlight w:val="cyan"/>
        </w:rPr>
        <w:t>once that state</w:t>
      </w:r>
      <w:r w:rsidRPr="008154AE">
        <w:rPr>
          <w:sz w:val="16"/>
          <w:highlight w:val="cyan"/>
        </w:rPr>
        <w:t xml:space="preserve"> </w:t>
      </w:r>
      <w:r w:rsidRPr="008154AE">
        <w:rPr>
          <w:rStyle w:val="StyleUnderline"/>
          <w:highlight w:val="cyan"/>
        </w:rPr>
        <w:t>becomes</w:t>
      </w:r>
      <w:r w:rsidRPr="002104A1">
        <w:rPr>
          <w:sz w:val="16"/>
        </w:rPr>
        <w:t xml:space="preserve"> more </w:t>
      </w:r>
      <w:r w:rsidRPr="008154AE">
        <w:rPr>
          <w:rStyle w:val="StyleUnderline"/>
          <w:highlight w:val="cyan"/>
        </w:rPr>
        <w:t>destabilized</w:t>
      </w:r>
      <w:r w:rsidRPr="002104A1">
        <w:rPr>
          <w:sz w:val="16"/>
        </w:rPr>
        <w:t xml:space="preserve">. </w:t>
      </w:r>
      <w:r w:rsidRPr="002104A1">
        <w:rPr>
          <w:rStyle w:val="StyleUnderline"/>
        </w:rPr>
        <w:t>This</w:t>
      </w:r>
      <w:r w:rsidRPr="002104A1">
        <w:rPr>
          <w:sz w:val="16"/>
        </w:rPr>
        <w:t xml:space="preserve"> activity </w:t>
      </w:r>
      <w:r w:rsidRPr="002104A1">
        <w:rPr>
          <w:rStyle w:val="StyleUnderline"/>
        </w:rPr>
        <w:t>would</w:t>
      </w:r>
      <w:r w:rsidRPr="002104A1">
        <w:rPr>
          <w:sz w:val="16"/>
        </w:rPr>
        <w:t xml:space="preserve"> most likely </w:t>
      </w:r>
      <w:r w:rsidRPr="002104A1">
        <w:rPr>
          <w:rStyle w:val="StyleUnderline"/>
        </w:rPr>
        <w:t xml:space="preserve">take place due to </w:t>
      </w:r>
      <w:r w:rsidRPr="008154AE">
        <w:rPr>
          <w:rStyle w:val="StyleUnderline"/>
          <w:highlight w:val="cyan"/>
        </w:rPr>
        <w:t>Russia’s</w:t>
      </w:r>
      <w:r w:rsidRPr="008154AE">
        <w:rPr>
          <w:sz w:val="16"/>
          <w:highlight w:val="cyan"/>
        </w:rPr>
        <w:t xml:space="preserve"> </w:t>
      </w:r>
      <w:r w:rsidRPr="008154AE">
        <w:rPr>
          <w:rStyle w:val="StyleUnderline"/>
          <w:highlight w:val="cyan"/>
        </w:rPr>
        <w:t>drive for</w:t>
      </w:r>
      <w:r w:rsidRPr="002104A1">
        <w:rPr>
          <w:sz w:val="16"/>
        </w:rPr>
        <w:t xml:space="preserve"> recognition as a </w:t>
      </w:r>
      <w:r w:rsidRPr="008154AE">
        <w:rPr>
          <w:rStyle w:val="StyleUnderline"/>
          <w:highlight w:val="cyan"/>
        </w:rPr>
        <w:t>global power</w:t>
      </w:r>
      <w:r w:rsidRPr="002104A1">
        <w:rPr>
          <w:sz w:val="16"/>
        </w:rPr>
        <w:t xml:space="preserve">. The fall of the Soviet Union as a hegemonic power in the early 1990s had a lasting effect on many Russians. </w:t>
      </w:r>
      <w:r w:rsidRPr="002104A1">
        <w:rPr>
          <w:rStyle w:val="StyleUnderline"/>
        </w:rPr>
        <w:t xml:space="preserve">The attempt to garner </w:t>
      </w:r>
      <w:r w:rsidRPr="008154AE">
        <w:rPr>
          <w:rStyle w:val="StyleUnderline"/>
          <w:highlight w:val="cyan"/>
        </w:rPr>
        <w:t>greater influence in the Western Hemisphere</w:t>
      </w:r>
      <w:r w:rsidRPr="002104A1">
        <w:rPr>
          <w:rStyle w:val="StyleUnderline"/>
        </w:rPr>
        <w:t xml:space="preserve"> by the Russian state </w:t>
      </w:r>
      <w:r w:rsidRPr="008154AE">
        <w:rPr>
          <w:rStyle w:val="StyleUnderline"/>
          <w:highlight w:val="cyan"/>
        </w:rPr>
        <w:t>may</w:t>
      </w:r>
      <w:r w:rsidRPr="002104A1">
        <w:rPr>
          <w:rStyle w:val="StyleUnderline"/>
        </w:rPr>
        <w:t xml:space="preserve"> display a willingness to </w:t>
      </w:r>
      <w:r w:rsidRPr="008154AE">
        <w:rPr>
          <w:rStyle w:val="StyleUnderline"/>
          <w:highlight w:val="cyan"/>
        </w:rPr>
        <w:t>retrieve</w:t>
      </w:r>
      <w:r w:rsidRPr="002104A1">
        <w:rPr>
          <w:rStyle w:val="StyleUnderline"/>
        </w:rPr>
        <w:t xml:space="preserve"> this loss of </w:t>
      </w:r>
      <w:r w:rsidRPr="008154AE">
        <w:rPr>
          <w:rStyle w:val="StyleUnderline"/>
          <w:highlight w:val="cyan"/>
        </w:rPr>
        <w:t>status and prestige</w:t>
      </w:r>
      <w:r w:rsidRPr="002104A1">
        <w:rPr>
          <w:rStyle w:val="StyleUnderline"/>
        </w:rPr>
        <w:t xml:space="preserve">. </w:t>
      </w:r>
      <w:r w:rsidRPr="002104A1">
        <w:rPr>
          <w:sz w:val="16"/>
        </w:rPr>
        <w:t xml:space="preserve">A realistic concern for Russian involvement in Mexico deals with the economy. Russia may attempt to establish itself as an economic entity in Mexico in order to secure possible contracts and dealings during and after a revival of the Mexican state. </w:t>
      </w:r>
      <w:r w:rsidRPr="002104A1">
        <w:rPr>
          <w:rStyle w:val="StyleUnderline"/>
        </w:rPr>
        <w:t>Russia has become a more than willing participant in selling weapons to various states throughout the years</w:t>
      </w:r>
      <w:r w:rsidRPr="002104A1">
        <w:rPr>
          <w:sz w:val="16"/>
        </w:rPr>
        <w:t>. This issue is clearly evident with Russia</w:t>
      </w:r>
      <w:r w:rsidRPr="002104A1">
        <w:rPr>
          <w:rFonts w:ascii="Times New Roman" w:hAnsi="Times New Roman" w:cs="Times New Roman"/>
          <w:sz w:val="16"/>
        </w:rPr>
        <w:t>‟</w:t>
      </w:r>
      <w:r w:rsidRPr="002104A1">
        <w:rPr>
          <w:sz w:val="16"/>
        </w:rPr>
        <w:t xml:space="preserve">s arms deal with the Venezuelan state that encompassed 2.2 billion in a line of credit: </w:t>
      </w:r>
      <w:r w:rsidRPr="002104A1">
        <w:rPr>
          <w:rFonts w:cs="Book Antiqua"/>
          <w:sz w:val="16"/>
        </w:rPr>
        <w:t>“</w:t>
      </w:r>
      <w:r w:rsidRPr="002104A1">
        <w:rPr>
          <w:sz w:val="16"/>
        </w:rPr>
        <w:t>this deal is about one quarter the size- to take one comparison- of all of Britain</w:t>
      </w:r>
      <w:r w:rsidRPr="002104A1">
        <w:rPr>
          <w:rFonts w:ascii="Times New Roman" w:hAnsi="Times New Roman" w:cs="Times New Roman"/>
          <w:sz w:val="16"/>
        </w:rPr>
        <w:t>‟</w:t>
      </w:r>
      <w:r w:rsidRPr="002104A1">
        <w:rPr>
          <w:sz w:val="16"/>
        </w:rPr>
        <w:t>s arms sales in 2008.</w:t>
      </w:r>
      <w:r w:rsidRPr="002104A1">
        <w:rPr>
          <w:rFonts w:cs="Book Antiqua"/>
          <w:sz w:val="16"/>
        </w:rPr>
        <w:t>”</w:t>
      </w:r>
      <w:r w:rsidRPr="002104A1">
        <w:rPr>
          <w:sz w:val="16"/>
        </w:rPr>
        <w:t xml:space="preserve">130 This past activity involving large sales of military equipment may become apparent in a country that is seeking any assistance it can receive due to its dire security circumstances. Although both Iran and Russia will most likely seek to profit from an ailing Mexican state, the country of China will also attempt to strengthen its position in Latin America, particularly in Mexico. The Chinese government has expanded its influence in many parts of the world recently. Officials from China have traveled to numerous African states for the purpose of becoming an important creditor and donor; thus, expanding their influence and prestige. The Chinese economy has rapidly expanded, and this trend seems to be continuing. According to the Chinese Vice Commerce Minister, Fu Zinying, “China’s presence in Africa is becoming more and more market driven, the actors operating there are diverse, there are many models, and the areas they are in are broad.”1 jl </w:t>
      </w:r>
      <w:r w:rsidRPr="008154AE">
        <w:rPr>
          <w:rStyle w:val="StyleUnderline"/>
          <w:highlight w:val="cyan"/>
        </w:rPr>
        <w:t>China’s aspiration to</w:t>
      </w:r>
      <w:r w:rsidRPr="002104A1">
        <w:rPr>
          <w:rStyle w:val="StyleUnderline"/>
        </w:rPr>
        <w:t xml:space="preserve"> become a great economic power is evident; furthermore, their role as an emerging military power</w:t>
      </w:r>
      <w:r w:rsidRPr="002104A1">
        <w:rPr>
          <w:sz w:val="16"/>
        </w:rPr>
        <w:t xml:space="preserve">, </w:t>
      </w:r>
      <w:r w:rsidRPr="002104A1">
        <w:rPr>
          <w:rStyle w:val="StyleUnderline"/>
        </w:rPr>
        <w:t xml:space="preserve">one which may attempt to </w:t>
      </w:r>
      <w:r w:rsidRPr="008154AE">
        <w:rPr>
          <w:rStyle w:val="StyleUnderline"/>
          <w:highlight w:val="cyan"/>
        </w:rPr>
        <w:t>counter</w:t>
      </w:r>
      <w:r w:rsidRPr="008154AE">
        <w:rPr>
          <w:sz w:val="16"/>
          <w:highlight w:val="cyan"/>
        </w:rPr>
        <w:t xml:space="preserve"> </w:t>
      </w:r>
      <w:r w:rsidRPr="008154AE">
        <w:rPr>
          <w:rStyle w:val="StyleUnderline"/>
          <w:highlight w:val="cyan"/>
        </w:rPr>
        <w:t>the military of the</w:t>
      </w:r>
      <w:r w:rsidRPr="008154AE">
        <w:rPr>
          <w:sz w:val="16"/>
          <w:highlight w:val="cyan"/>
        </w:rPr>
        <w:t xml:space="preserve"> </w:t>
      </w:r>
      <w:r w:rsidRPr="008154AE">
        <w:rPr>
          <w:rStyle w:val="StyleUnderline"/>
          <w:highlight w:val="cyan"/>
        </w:rPr>
        <w:t>U</w:t>
      </w:r>
      <w:r w:rsidRPr="002104A1">
        <w:rPr>
          <w:sz w:val="16"/>
        </w:rPr>
        <w:t xml:space="preserve">nited </w:t>
      </w:r>
      <w:r w:rsidRPr="008154AE">
        <w:rPr>
          <w:rStyle w:val="StyleUnderline"/>
          <w:highlight w:val="cyan"/>
        </w:rPr>
        <w:t>S</w:t>
      </w:r>
      <w:r w:rsidRPr="002104A1">
        <w:rPr>
          <w:sz w:val="16"/>
        </w:rPr>
        <w:t xml:space="preserve">tates, </w:t>
      </w:r>
      <w:r w:rsidRPr="008154AE">
        <w:rPr>
          <w:rStyle w:val="StyleUnderline"/>
          <w:highlight w:val="cyan"/>
        </w:rPr>
        <w:t>is</w:t>
      </w:r>
      <w:r w:rsidRPr="002104A1">
        <w:rPr>
          <w:sz w:val="16"/>
        </w:rPr>
        <w:t xml:space="preserve"> also </w:t>
      </w:r>
      <w:r w:rsidRPr="008154AE">
        <w:rPr>
          <w:rStyle w:val="StyleUnderline"/>
          <w:highlight w:val="cyan"/>
        </w:rPr>
        <w:t>a</w:t>
      </w:r>
      <w:r w:rsidRPr="002104A1">
        <w:rPr>
          <w:sz w:val="16"/>
        </w:rPr>
        <w:t xml:space="preserve">n issue of </w:t>
      </w:r>
      <w:r w:rsidRPr="008154AE">
        <w:rPr>
          <w:rStyle w:val="StyleUnderline"/>
          <w:highlight w:val="cyan"/>
        </w:rPr>
        <w:t>concern</w:t>
      </w:r>
      <w:r w:rsidRPr="002104A1">
        <w:rPr>
          <w:sz w:val="16"/>
        </w:rPr>
        <w:t>. The Chinese role in Latin America is somewhat limited in its scope in comparison to that of Africa, but it is a role that American policymakers must be aware of. Additionally</w:t>
      </w:r>
      <w:r w:rsidRPr="002104A1">
        <w:rPr>
          <w:rStyle w:val="StyleUnderline"/>
        </w:rPr>
        <w:t xml:space="preserve">, Chinese interest in Mexico may become a concern </w:t>
      </w:r>
      <w:r w:rsidRPr="008154AE">
        <w:rPr>
          <w:rStyle w:val="StyleUnderline"/>
          <w:highlight w:val="cyan"/>
        </w:rPr>
        <w:t>if that state collapses further</w:t>
      </w:r>
      <w:r w:rsidRPr="002104A1">
        <w:rPr>
          <w:sz w:val="16"/>
        </w:rPr>
        <w:t xml:space="preserve"> and becomes a failed state. </w:t>
      </w:r>
      <w:r w:rsidRPr="002104A1">
        <w:rPr>
          <w:rStyle w:val="StyleUnderline"/>
        </w:rPr>
        <w:t xml:space="preserve">The </w:t>
      </w:r>
      <w:r w:rsidRPr="008154AE">
        <w:rPr>
          <w:rStyle w:val="StyleUnderline"/>
          <w:highlight w:val="cyan"/>
        </w:rPr>
        <w:t>Chinese may take advantage of Mexico in order to expand their influence and natural resource pool</w:t>
      </w:r>
      <w:r w:rsidRPr="002104A1">
        <w:rPr>
          <w:rStyle w:val="StyleUnderline"/>
        </w:rPr>
        <w:t xml:space="preserve"> in Latin America</w:t>
      </w:r>
      <w:r w:rsidRPr="002104A1">
        <w:rPr>
          <w:sz w:val="16"/>
        </w:rPr>
        <w:t xml:space="preserve">. Unlike Iran, who has extremely hostile intentions to the welfare of the United States, China will most likely attempt to provide economic assistance to the Mexican government in a fashion that is similar to that of Russia. </w:t>
      </w:r>
      <w:r w:rsidRPr="008154AE">
        <w:rPr>
          <w:rStyle w:val="StyleUnderline"/>
          <w:highlight w:val="cyan"/>
        </w:rPr>
        <w:t>Mexico would</w:t>
      </w:r>
      <w:r w:rsidRPr="002104A1">
        <w:rPr>
          <w:rStyle w:val="StyleUnderline"/>
        </w:rPr>
        <w:t xml:space="preserve"> most likely </w:t>
      </w:r>
      <w:r w:rsidRPr="008154AE">
        <w:rPr>
          <w:rStyle w:val="StyleUnderline"/>
          <w:highlight w:val="cyan"/>
        </w:rPr>
        <w:t>accept</w:t>
      </w:r>
      <w:r w:rsidRPr="002104A1">
        <w:rPr>
          <w:rStyle w:val="StyleUnderline"/>
        </w:rPr>
        <w:t xml:space="preserve"> most types of assistance from donor states in an attempt </w:t>
      </w:r>
      <w:r w:rsidRPr="008154AE">
        <w:rPr>
          <w:rStyle w:val="StyleUnderline"/>
          <w:highlight w:val="cyan"/>
        </w:rPr>
        <w:t>to revitalize</w:t>
      </w:r>
      <w:r w:rsidRPr="002104A1">
        <w:rPr>
          <w:rStyle w:val="StyleUnderline"/>
        </w:rPr>
        <w:t xml:space="preserve"> their failing country</w:t>
      </w:r>
      <w:r w:rsidRPr="002104A1">
        <w:rPr>
          <w:sz w:val="16"/>
        </w:rPr>
        <w:t xml:space="preserve">. While the United States will lead the pack in this effort, it is likely that other nations will also try to expand their influence as well. </w:t>
      </w:r>
      <w:r w:rsidRPr="002104A1">
        <w:rPr>
          <w:rStyle w:val="Emphasis"/>
        </w:rPr>
        <w:t>This</w:t>
      </w:r>
      <w:r w:rsidRPr="002104A1">
        <w:rPr>
          <w:sz w:val="16"/>
        </w:rPr>
        <w:t xml:space="preserve"> apparent issue </w:t>
      </w:r>
      <w:r w:rsidRPr="002104A1">
        <w:rPr>
          <w:rStyle w:val="Emphasis"/>
        </w:rPr>
        <w:t xml:space="preserve">poses </w:t>
      </w:r>
      <w:r w:rsidRPr="008154AE">
        <w:rPr>
          <w:rStyle w:val="Emphasis"/>
          <w:highlight w:val="cyan"/>
        </w:rPr>
        <w:t>a problem for</w:t>
      </w:r>
      <w:r w:rsidRPr="002104A1">
        <w:rPr>
          <w:sz w:val="16"/>
        </w:rPr>
        <w:t xml:space="preserve"> American </w:t>
      </w:r>
      <w:r w:rsidRPr="008154AE">
        <w:rPr>
          <w:rStyle w:val="Emphasis"/>
          <w:highlight w:val="cyan"/>
        </w:rPr>
        <w:t>national security</w:t>
      </w:r>
      <w:r w:rsidRPr="002104A1">
        <w:rPr>
          <w:sz w:val="16"/>
        </w:rPr>
        <w:t xml:space="preserve">. </w:t>
      </w:r>
      <w:r w:rsidRPr="002104A1">
        <w:rPr>
          <w:rStyle w:val="StyleUnderline"/>
        </w:rPr>
        <w:t>Chinese economic incentives</w:t>
      </w:r>
      <w:r w:rsidRPr="002104A1">
        <w:rPr>
          <w:sz w:val="16"/>
        </w:rPr>
        <w:t xml:space="preserve"> </w:t>
      </w:r>
      <w:r w:rsidRPr="002104A1">
        <w:rPr>
          <w:rStyle w:val="StyleUnderline"/>
        </w:rPr>
        <w:t>to Mexico would</w:t>
      </w:r>
      <w:r w:rsidRPr="002104A1">
        <w:rPr>
          <w:sz w:val="16"/>
        </w:rPr>
        <w:t xml:space="preserve"> </w:t>
      </w:r>
      <w:r w:rsidRPr="002104A1">
        <w:rPr>
          <w:rStyle w:val="StyleUnderline"/>
        </w:rPr>
        <w:t>hinder American influence</w:t>
      </w:r>
      <w:r w:rsidRPr="002104A1">
        <w:rPr>
          <w:sz w:val="16"/>
        </w:rPr>
        <w:t xml:space="preserve"> in the region. </w:t>
      </w:r>
      <w:r w:rsidRPr="002104A1">
        <w:rPr>
          <w:rStyle w:val="StyleUnderline"/>
        </w:rPr>
        <w:t>The failing and desperate Mexican government may extend a warm welcome to</w:t>
      </w:r>
      <w:r w:rsidRPr="002104A1">
        <w:rPr>
          <w:sz w:val="16"/>
        </w:rPr>
        <w:t xml:space="preserve"> </w:t>
      </w:r>
      <w:r w:rsidRPr="002104A1">
        <w:rPr>
          <w:rStyle w:val="StyleUnderline"/>
        </w:rPr>
        <w:t>the Chinese; this</w:t>
      </w:r>
      <w:r w:rsidRPr="002104A1">
        <w:rPr>
          <w:sz w:val="16"/>
        </w:rPr>
        <w:t xml:space="preserve"> act </w:t>
      </w:r>
      <w:r w:rsidRPr="002104A1">
        <w:rPr>
          <w:rStyle w:val="StyleUnderline"/>
        </w:rPr>
        <w:t>could</w:t>
      </w:r>
      <w:r w:rsidRPr="002104A1">
        <w:rPr>
          <w:sz w:val="16"/>
        </w:rPr>
        <w:t xml:space="preserve"> </w:t>
      </w:r>
      <w:r w:rsidRPr="002104A1">
        <w:rPr>
          <w:rStyle w:val="StyleUnderline"/>
        </w:rPr>
        <w:t>provide China with</w:t>
      </w:r>
      <w:r w:rsidRPr="002104A1">
        <w:rPr>
          <w:sz w:val="16"/>
        </w:rPr>
        <w:t xml:space="preserve"> </w:t>
      </w:r>
      <w:r w:rsidRPr="002104A1">
        <w:rPr>
          <w:rStyle w:val="StyleUnderline"/>
        </w:rPr>
        <w:t>great</w:t>
      </w:r>
      <w:r w:rsidRPr="002104A1">
        <w:rPr>
          <w:sz w:val="16"/>
        </w:rPr>
        <w:t xml:space="preserve">er </w:t>
      </w:r>
      <w:r w:rsidRPr="002104A1">
        <w:rPr>
          <w:rStyle w:val="StyleUnderline"/>
        </w:rPr>
        <w:t>influence</w:t>
      </w:r>
      <w:r w:rsidRPr="002104A1">
        <w:rPr>
          <w:sz w:val="16"/>
        </w:rPr>
        <w:t xml:space="preserve"> as they would potentially provide economic aid packages to Mexico, and would presumably expect some type of mutual reciprocity from the Mexican government. Additionally, </w:t>
      </w:r>
      <w:r w:rsidRPr="008154AE">
        <w:rPr>
          <w:rStyle w:val="StyleUnderline"/>
          <w:highlight w:val="cyan"/>
        </w:rPr>
        <w:t>China</w:t>
      </w:r>
      <w:r w:rsidRPr="002104A1">
        <w:rPr>
          <w:rStyle w:val="StyleUnderline"/>
        </w:rPr>
        <w:t xml:space="preserve"> may attempt to further expand their influence in Latin American states other than Mexico which </w:t>
      </w:r>
      <w:r w:rsidRPr="008154AE">
        <w:rPr>
          <w:rStyle w:val="StyleUnderline"/>
          <w:highlight w:val="cyan"/>
        </w:rPr>
        <w:t>would advance the prestige of</w:t>
      </w:r>
      <w:r w:rsidRPr="002104A1">
        <w:rPr>
          <w:sz w:val="16"/>
        </w:rPr>
        <w:t xml:space="preserve"> many </w:t>
      </w:r>
      <w:r w:rsidRPr="008154AE">
        <w:rPr>
          <w:rStyle w:val="StyleUnderline"/>
          <w:highlight w:val="cyan"/>
        </w:rPr>
        <w:t>anti-American leaders</w:t>
      </w:r>
      <w:r w:rsidRPr="002104A1">
        <w:rPr>
          <w:sz w:val="16"/>
        </w:rPr>
        <w:t xml:space="preserve">. Two such leaders are Evo Morales in Bolivia and Hugo Chavez in Venezuela. The Bolivarian leader as well as Venezuela’s President could claim to have attained a strong pact with an emerging economic and military power in order to advance their agendas, agendas that do not coincide with that of the United States. Furthermore, </w:t>
      </w:r>
      <w:r w:rsidRPr="002104A1">
        <w:rPr>
          <w:rStyle w:val="StyleUnderline"/>
        </w:rPr>
        <w:t xml:space="preserve">Chinese expansionism in Mexico </w:t>
      </w:r>
      <w:r w:rsidRPr="008154AE">
        <w:rPr>
          <w:rStyle w:val="StyleUnderline"/>
          <w:highlight w:val="cyan"/>
        </w:rPr>
        <w:t>may provide leverage for</w:t>
      </w:r>
      <w:r w:rsidRPr="002104A1">
        <w:rPr>
          <w:rStyle w:val="StyleUnderline"/>
        </w:rPr>
        <w:t xml:space="preserve"> the Chinese </w:t>
      </w:r>
      <w:r w:rsidRPr="008154AE">
        <w:rPr>
          <w:rStyle w:val="StyleUnderline"/>
          <w:highlight w:val="cyan"/>
        </w:rPr>
        <w:t>positions on</w:t>
      </w:r>
      <w:r w:rsidRPr="002104A1">
        <w:rPr>
          <w:sz w:val="16"/>
        </w:rPr>
        <w:t xml:space="preserve"> issues such as </w:t>
      </w:r>
      <w:r w:rsidRPr="008154AE">
        <w:rPr>
          <w:rStyle w:val="StyleUnderline"/>
          <w:highlight w:val="cyan"/>
        </w:rPr>
        <w:t xml:space="preserve">N. </w:t>
      </w:r>
      <w:r w:rsidRPr="008154AE">
        <w:rPr>
          <w:rStyle w:val="Emphasis"/>
          <w:highlight w:val="cyan"/>
        </w:rPr>
        <w:t>Korea and Taiwan</w:t>
      </w:r>
      <w:r w:rsidRPr="002104A1">
        <w:rPr>
          <w:sz w:val="16"/>
        </w:rPr>
        <w:t xml:space="preserve"> </w:t>
      </w:r>
      <w:r w:rsidRPr="002104A1">
        <w:rPr>
          <w:rStyle w:val="StyleUnderline"/>
        </w:rPr>
        <w:t>as greater influence in the Western Hemisphere would provide China with greater power in these cases.</w:t>
      </w:r>
      <w:r w:rsidRPr="002104A1">
        <w:rPr>
          <w:sz w:val="16"/>
        </w:rPr>
        <w:t xml:space="preserve"> </w:t>
      </w:r>
      <w:r w:rsidRPr="002104A1">
        <w:rPr>
          <w:rStyle w:val="StyleUnderline"/>
        </w:rPr>
        <w:t>This would</w:t>
      </w:r>
      <w:r w:rsidRPr="002104A1">
        <w:rPr>
          <w:sz w:val="16"/>
        </w:rPr>
        <w:t xml:space="preserve"> </w:t>
      </w:r>
      <w:r w:rsidRPr="002104A1">
        <w:rPr>
          <w:rStyle w:val="Emphasis"/>
        </w:rPr>
        <w:t>undoubtedly</w:t>
      </w:r>
      <w:r w:rsidRPr="002104A1">
        <w:rPr>
          <w:sz w:val="16"/>
        </w:rPr>
        <w:t xml:space="preserve"> </w:t>
      </w:r>
      <w:r w:rsidRPr="002104A1">
        <w:rPr>
          <w:rStyle w:val="StyleUnderline"/>
        </w:rPr>
        <w:t>place the</w:t>
      </w:r>
      <w:r w:rsidRPr="002104A1">
        <w:rPr>
          <w:sz w:val="16"/>
        </w:rPr>
        <w:t xml:space="preserve"> </w:t>
      </w:r>
      <w:r w:rsidRPr="002104A1">
        <w:rPr>
          <w:rStyle w:val="Emphasis"/>
        </w:rPr>
        <w:t>U</w:t>
      </w:r>
      <w:r w:rsidRPr="002104A1">
        <w:rPr>
          <w:sz w:val="16"/>
        </w:rPr>
        <w:t xml:space="preserve">nited </w:t>
      </w:r>
      <w:r w:rsidRPr="002104A1">
        <w:rPr>
          <w:rStyle w:val="Emphasis"/>
        </w:rPr>
        <w:t>S</w:t>
      </w:r>
      <w:r w:rsidRPr="002104A1">
        <w:rPr>
          <w:sz w:val="16"/>
        </w:rPr>
        <w:t xml:space="preserve">tates </w:t>
      </w:r>
      <w:r w:rsidRPr="002104A1">
        <w:rPr>
          <w:rStyle w:val="StyleUnderline"/>
        </w:rPr>
        <w:t>at a disadvantage if China garnered greater authority with the Mexican state.</w:t>
      </w:r>
    </w:p>
    <w:p w14:paraId="1C95A234" w14:textId="77777777" w:rsidR="00E86C60" w:rsidRPr="005440D6" w:rsidRDefault="00E86C60" w:rsidP="00E86C60">
      <w:pPr>
        <w:pStyle w:val="Heading4"/>
      </w:pPr>
      <w:r>
        <w:t>Great Power War causes Extinction</w:t>
      </w:r>
    </w:p>
    <w:p w14:paraId="337C5512" w14:textId="77777777" w:rsidR="00E86C60" w:rsidRPr="00AA24C2" w:rsidRDefault="00E86C60" w:rsidP="00E86C60">
      <w:r w:rsidRPr="0011720B">
        <w:rPr>
          <w:rStyle w:val="Style13ptBold"/>
        </w:rPr>
        <w:t>Herd 10</w:t>
      </w:r>
      <w:r>
        <w:t xml:space="preserve"> – Graeme, Head of the International Security Programme, Co-Director of the International Training Course in Security Policy, Geneva Centre for Security Policy, “Great Powers: Towards a “cooperative competitive” future world order paradigm?,” in Great Powers and Strategic Stability in the 21</w:t>
      </w:r>
      <w:r w:rsidRPr="00AA24C2">
        <w:rPr>
          <w:vertAlign w:val="superscript"/>
        </w:rPr>
        <w:t>st</w:t>
      </w:r>
      <w:r>
        <w:t xml:space="preserve"> Century, p. 197-198, xx-xx-2010 pbr/msdi20</w:t>
      </w:r>
    </w:p>
    <w:p w14:paraId="43D86583" w14:textId="77777777" w:rsidR="00E86C60" w:rsidRDefault="00E86C60" w:rsidP="00E86C60">
      <w:pPr>
        <w:rPr>
          <w:sz w:val="14"/>
        </w:rPr>
      </w:pPr>
      <w:r w:rsidRPr="00AA24C2">
        <w:rPr>
          <w:rStyle w:val="StyleUnderline"/>
        </w:rPr>
        <w:t>Given the absence of immediate hegemonic challengers to the US</w:t>
      </w:r>
      <w:r w:rsidRPr="005038EC">
        <w:rPr>
          <w:sz w:val="14"/>
        </w:rPr>
        <w:t xml:space="preserve"> (or a global strategic catastrophe that could trigger US precipitous decline), </w:t>
      </w:r>
      <w:r w:rsidRPr="00AA24C2">
        <w:rPr>
          <w:rStyle w:val="StyleUnderline"/>
        </w:rPr>
        <w:t>and the need to cooperate to address pressing strategic threats</w:t>
      </w:r>
      <w:r w:rsidRPr="005038EC">
        <w:rPr>
          <w:sz w:val="14"/>
        </w:rPr>
        <w:t xml:space="preserve"> - </w:t>
      </w:r>
      <w:r w:rsidRPr="008154AE">
        <w:rPr>
          <w:rStyle w:val="StyleUnderline"/>
          <w:highlight w:val="cyan"/>
        </w:rPr>
        <w:t>the</w:t>
      </w:r>
      <w:r w:rsidRPr="00AA24C2">
        <w:rPr>
          <w:rStyle w:val="StyleUnderline"/>
        </w:rPr>
        <w:t xml:space="preserve"> real </w:t>
      </w:r>
      <w:r w:rsidRPr="008154AE">
        <w:rPr>
          <w:rStyle w:val="StyleUnderline"/>
          <w:highlight w:val="cyan"/>
        </w:rPr>
        <w:t>question is</w:t>
      </w:r>
      <w:r w:rsidRPr="005038EC">
        <w:rPr>
          <w:sz w:val="14"/>
        </w:rPr>
        <w:t xml:space="preserve"> what will be </w:t>
      </w:r>
      <w:r w:rsidRPr="008154AE">
        <w:rPr>
          <w:rStyle w:val="StyleUnderline"/>
          <w:highlight w:val="cyan"/>
          <w:bdr w:val="single" w:sz="4" w:space="0" w:color="auto"/>
        </w:rPr>
        <w:t>the nature of relations between</w:t>
      </w:r>
      <w:r w:rsidRPr="005038EC">
        <w:rPr>
          <w:sz w:val="14"/>
        </w:rPr>
        <w:t xml:space="preserve"> these </w:t>
      </w:r>
      <w:r w:rsidRPr="00BE578B">
        <w:rPr>
          <w:rStyle w:val="StyleUnderline"/>
          <w:bdr w:val="single" w:sz="4" w:space="0" w:color="auto"/>
        </w:rPr>
        <w:t xml:space="preserve">Great </w:t>
      </w:r>
      <w:r w:rsidRPr="008154AE">
        <w:rPr>
          <w:rStyle w:val="StyleUnderline"/>
          <w:highlight w:val="cyan"/>
          <w:bdr w:val="single" w:sz="4" w:space="0" w:color="auto"/>
        </w:rPr>
        <w:t>Powers</w:t>
      </w:r>
      <w:r w:rsidRPr="008154AE">
        <w:rPr>
          <w:rStyle w:val="StyleUnderline"/>
          <w:highlight w:val="cyan"/>
        </w:rPr>
        <w:t>? Will global order be</w:t>
      </w:r>
      <w:r w:rsidRPr="00AA24C2">
        <w:rPr>
          <w:rStyle w:val="StyleUnderline"/>
        </w:rPr>
        <w:t xml:space="preserve"> characterized as </w:t>
      </w:r>
      <w:r w:rsidRPr="008154AE">
        <w:rPr>
          <w:rStyle w:val="StyleUnderline"/>
          <w:highlight w:val="cyan"/>
        </w:rPr>
        <w:t>a</w:t>
      </w:r>
      <w:r w:rsidRPr="005038EC">
        <w:rPr>
          <w:sz w:val="14"/>
        </w:rPr>
        <w:t xml:space="preserve"> </w:t>
      </w:r>
      <w:r w:rsidRPr="00AA24C2">
        <w:rPr>
          <w:rStyle w:val="StyleUnderline"/>
          <w:bdr w:val="single" w:sz="4" w:space="0" w:color="auto"/>
        </w:rPr>
        <w:t xml:space="preserve">predictable </w:t>
      </w:r>
      <w:r w:rsidRPr="008154AE">
        <w:rPr>
          <w:rStyle w:val="StyleUnderline"/>
          <w:highlight w:val="cyan"/>
          <w:bdr w:val="single" w:sz="4" w:space="0" w:color="auto"/>
        </w:rPr>
        <w:t>interdependent</w:t>
      </w:r>
      <w:r w:rsidRPr="00AA24C2">
        <w:rPr>
          <w:rStyle w:val="StyleUnderline"/>
          <w:bdr w:val="single" w:sz="4" w:space="0" w:color="auto"/>
        </w:rPr>
        <w:t xml:space="preserve"> one-world </w:t>
      </w:r>
      <w:r w:rsidRPr="008154AE">
        <w:rPr>
          <w:rStyle w:val="StyleUnderline"/>
          <w:highlight w:val="cyan"/>
          <w:bdr w:val="single" w:sz="4" w:space="0" w:color="auto"/>
        </w:rPr>
        <w:t>system</w:t>
      </w:r>
      <w:r w:rsidRPr="008154AE">
        <w:rPr>
          <w:sz w:val="14"/>
          <w:highlight w:val="cyan"/>
        </w:rPr>
        <w:t xml:space="preserve">, </w:t>
      </w:r>
      <w:r w:rsidRPr="008154AE">
        <w:rPr>
          <w:rStyle w:val="StyleUnderline"/>
          <w:highlight w:val="cyan"/>
        </w:rPr>
        <w:t>in which</w:t>
      </w:r>
      <w:r w:rsidRPr="00AA24C2">
        <w:rPr>
          <w:rStyle w:val="StyleUnderline"/>
        </w:rPr>
        <w:t xml:space="preserve"> shared strategic threats create interest-based </w:t>
      </w:r>
      <w:r w:rsidRPr="008154AE">
        <w:rPr>
          <w:rStyle w:val="StyleUnderline"/>
          <w:highlight w:val="cyan"/>
        </w:rPr>
        <w:t>incentives</w:t>
      </w:r>
      <w:r w:rsidRPr="005038EC">
        <w:rPr>
          <w:sz w:val="14"/>
        </w:rPr>
        <w:t xml:space="preserve"> and functional benefits </w:t>
      </w:r>
      <w:r w:rsidRPr="00AA24C2">
        <w:rPr>
          <w:rStyle w:val="StyleUnderline"/>
        </w:rPr>
        <w:t xml:space="preserve">which </w:t>
      </w:r>
      <w:r w:rsidRPr="008154AE">
        <w:rPr>
          <w:rStyle w:val="StyleUnderline"/>
          <w:highlight w:val="cyan"/>
        </w:rPr>
        <w:t>drive cooperation</w:t>
      </w:r>
      <w:r w:rsidRPr="005038EC">
        <w:rPr>
          <w:sz w:val="14"/>
        </w:rPr>
        <w:t xml:space="preserve"> between Great Powers? </w:t>
      </w:r>
      <w:r w:rsidRPr="00B8288F">
        <w:rPr>
          <w:rStyle w:val="StyleUnderline"/>
        </w:rPr>
        <w:t>This</w:t>
      </w:r>
      <w:r w:rsidRPr="005038EC">
        <w:rPr>
          <w:sz w:val="14"/>
        </w:rPr>
        <w:t xml:space="preserve"> pathway </w:t>
      </w:r>
      <w:r w:rsidRPr="00B8288F">
        <w:rPr>
          <w:rStyle w:val="StyleUnderline"/>
        </w:rPr>
        <w:t>would be evidenced</w:t>
      </w:r>
      <w:r w:rsidRPr="00AA24C2">
        <w:rPr>
          <w:rStyle w:val="StyleUnderline"/>
        </w:rPr>
        <w:t xml:space="preserve"> by</w:t>
      </w:r>
      <w:r w:rsidRPr="005038EC">
        <w:rPr>
          <w:sz w:val="14"/>
        </w:rPr>
        <w:t xml:space="preserve"> the emergence of </w:t>
      </w:r>
      <w:r w:rsidRPr="00AA24C2">
        <w:rPr>
          <w:rStyle w:val="StyleUnderline"/>
        </w:rPr>
        <w:t xml:space="preserve">a global security agenda </w:t>
      </w:r>
      <w:r w:rsidRPr="008154AE">
        <w:rPr>
          <w:rStyle w:val="StyleUnderline"/>
          <w:highlight w:val="cyan"/>
        </w:rPr>
        <w:t>based on</w:t>
      </w:r>
      <w:r w:rsidRPr="005038EC">
        <w:rPr>
          <w:sz w:val="14"/>
        </w:rPr>
        <w:t xml:space="preserve"> nascent </w:t>
      </w:r>
      <w:r w:rsidRPr="008154AE">
        <w:rPr>
          <w:rStyle w:val="StyleUnderline"/>
          <w:highlight w:val="cyan"/>
          <w:bdr w:val="single" w:sz="4" w:space="0" w:color="auto"/>
        </w:rPr>
        <w:t xml:space="preserve">similarity across </w:t>
      </w:r>
      <w:r w:rsidRPr="00DF732B">
        <w:rPr>
          <w:rStyle w:val="StyleUnderline"/>
          <w:bdr w:val="single" w:sz="4" w:space="0" w:color="auto"/>
        </w:rPr>
        <w:t xml:space="preserve">national </w:t>
      </w:r>
      <w:r w:rsidRPr="008154AE">
        <w:rPr>
          <w:rStyle w:val="StyleUnderline"/>
          <w:highlight w:val="cyan"/>
          <w:bdr w:val="single" w:sz="4" w:space="0" w:color="auto"/>
        </w:rPr>
        <w:t>policy agendas</w:t>
      </w:r>
      <w:r w:rsidRPr="005038EC">
        <w:rPr>
          <w:sz w:val="14"/>
        </w:rPr>
        <w:t xml:space="preserve">. In addition. </w:t>
      </w:r>
      <w:r w:rsidRPr="00AA24C2">
        <w:rPr>
          <w:rStyle w:val="StyleUnderline"/>
        </w:rPr>
        <w:t>Great Powers would</w:t>
      </w:r>
      <w:r w:rsidRPr="005038EC">
        <w:rPr>
          <w:sz w:val="14"/>
        </w:rPr>
        <w:t xml:space="preserve"> seek to </w:t>
      </w:r>
      <w:r w:rsidRPr="00AA24C2">
        <w:rPr>
          <w:rStyle w:val="StyleUnderline"/>
        </w:rPr>
        <w:t>cooperate by</w:t>
      </w:r>
      <w:r w:rsidRPr="005038EC">
        <w:rPr>
          <w:sz w:val="14"/>
        </w:rPr>
        <w:t xml:space="preserve"> </w:t>
      </w:r>
      <w:r w:rsidRPr="008154AE">
        <w:rPr>
          <w:rStyle w:val="StyleUnderline"/>
          <w:highlight w:val="cyan"/>
          <w:bdr w:val="single" w:sz="4" w:space="0" w:color="auto"/>
        </w:rPr>
        <w:t>strengthening multilateral partnerships</w:t>
      </w:r>
      <w:r w:rsidRPr="008154AE">
        <w:rPr>
          <w:sz w:val="14"/>
          <w:highlight w:val="cyan"/>
        </w:rPr>
        <w:t xml:space="preserve"> </w:t>
      </w:r>
      <w:r w:rsidRPr="008154AE">
        <w:rPr>
          <w:rStyle w:val="StyleUnderline"/>
          <w:highlight w:val="cyan"/>
        </w:rPr>
        <w:t>in institutions</w:t>
      </w:r>
      <w:r w:rsidRPr="005038EC">
        <w:rPr>
          <w:sz w:val="14"/>
        </w:rPr>
        <w:t xml:space="preserve"> (</w:t>
      </w:r>
      <w:r w:rsidRPr="00AA24C2">
        <w:rPr>
          <w:rStyle w:val="StyleUnderline"/>
        </w:rPr>
        <w:t xml:space="preserve">such as the UN, G20 and regional </w:t>
      </w:r>
      <w:r w:rsidRPr="00BE578B">
        <w:rPr>
          <w:rStyle w:val="StyleUnderline"/>
        </w:rPr>
        <w:t>variants</w:t>
      </w:r>
      <w:r w:rsidRPr="00BE578B">
        <w:rPr>
          <w:sz w:val="14"/>
        </w:rPr>
        <w:t xml:space="preserve">), </w:t>
      </w:r>
      <w:r w:rsidRPr="00BE578B">
        <w:rPr>
          <w:rStyle w:val="StyleUnderline"/>
          <w:bdr w:val="single" w:sz="4" w:space="0" w:color="auto"/>
        </w:rPr>
        <w:t>regimes</w:t>
      </w:r>
      <w:r w:rsidRPr="00BE578B">
        <w:rPr>
          <w:sz w:val="14"/>
        </w:rPr>
        <w:t xml:space="preserve"> (e.g., arms control, climate and trade), </w:t>
      </w:r>
      <w:r w:rsidRPr="00BE578B">
        <w:rPr>
          <w:rStyle w:val="StyleUnderline"/>
        </w:rPr>
        <w:t xml:space="preserve">and shared global norms, </w:t>
      </w:r>
      <w:r w:rsidRPr="008154AE">
        <w:rPr>
          <w:rStyle w:val="StyleUnderline"/>
          <w:highlight w:val="cyan"/>
          <w:bdr w:val="single" w:sz="4" w:space="0" w:color="auto"/>
        </w:rPr>
        <w:t>including i</w:t>
      </w:r>
      <w:r w:rsidRPr="000D067E">
        <w:rPr>
          <w:rStyle w:val="StyleUnderline"/>
          <w:bdr w:val="single" w:sz="4" w:space="0" w:color="auto"/>
        </w:rPr>
        <w:t xml:space="preserve">nternational </w:t>
      </w:r>
      <w:r w:rsidRPr="008154AE">
        <w:rPr>
          <w:rStyle w:val="StyleUnderline"/>
          <w:highlight w:val="cyan"/>
          <w:bdr w:val="single" w:sz="4" w:space="0" w:color="auto"/>
        </w:rPr>
        <w:t>law</w:t>
      </w:r>
      <w:r w:rsidRPr="008154AE">
        <w:rPr>
          <w:sz w:val="14"/>
          <w:highlight w:val="cyan"/>
        </w:rPr>
        <w:t xml:space="preserve">. </w:t>
      </w:r>
      <w:r w:rsidRPr="008154AE">
        <w:rPr>
          <w:rStyle w:val="StyleUnderline"/>
          <w:highlight w:val="cyan"/>
        </w:rPr>
        <w:t xml:space="preserve">Alternatively, </w:t>
      </w:r>
      <w:r w:rsidRPr="00BE578B">
        <w:rPr>
          <w:rStyle w:val="StyleUnderline"/>
        </w:rPr>
        <w:t xml:space="preserve">Great </w:t>
      </w:r>
      <w:r w:rsidRPr="008154AE">
        <w:rPr>
          <w:rStyle w:val="StyleUnderline"/>
          <w:highlight w:val="cyan"/>
        </w:rPr>
        <w:t>Powers</w:t>
      </w:r>
      <w:r w:rsidRPr="00AA24C2">
        <w:rPr>
          <w:rStyle w:val="StyleUnderline"/>
        </w:rPr>
        <w:t xml:space="preserve"> may </w:t>
      </w:r>
      <w:r w:rsidRPr="008154AE">
        <w:rPr>
          <w:rStyle w:val="StyleUnderline"/>
          <w:highlight w:val="cyan"/>
        </w:rPr>
        <w:t>rely less on</w:t>
      </w:r>
      <w:r w:rsidRPr="00AA24C2">
        <w:rPr>
          <w:rStyle w:val="StyleUnderline"/>
        </w:rPr>
        <w:t xml:space="preserve"> institutions, regimes and shared </w:t>
      </w:r>
      <w:r w:rsidRPr="008154AE">
        <w:rPr>
          <w:rStyle w:val="StyleUnderline"/>
          <w:highlight w:val="cyan"/>
        </w:rPr>
        <w:t>norms, and more on</w:t>
      </w:r>
      <w:r w:rsidRPr="00AA24C2">
        <w:rPr>
          <w:rStyle w:val="StyleUnderline"/>
        </w:rPr>
        <w:t xml:space="preserve"> increasing their</w:t>
      </w:r>
      <w:r w:rsidRPr="005038EC">
        <w:rPr>
          <w:sz w:val="14"/>
        </w:rPr>
        <w:t xml:space="preserve"> order-producing </w:t>
      </w:r>
      <w:r w:rsidRPr="00AA24C2">
        <w:rPr>
          <w:rStyle w:val="StyleUnderline"/>
        </w:rPr>
        <w:t>managerial role through</w:t>
      </w:r>
      <w:r w:rsidRPr="005038EC">
        <w:rPr>
          <w:sz w:val="14"/>
        </w:rPr>
        <w:t xml:space="preserve"> </w:t>
      </w:r>
      <w:r w:rsidRPr="00BE578B">
        <w:rPr>
          <w:rStyle w:val="StyleUnderline"/>
          <w:bdr w:val="single" w:sz="4" w:space="0" w:color="auto"/>
        </w:rPr>
        <w:t>geopolitical</w:t>
      </w:r>
      <w:r w:rsidRPr="008154AE">
        <w:rPr>
          <w:rStyle w:val="StyleUnderline"/>
          <w:highlight w:val="cyan"/>
          <w:bdr w:val="single" w:sz="4" w:space="0" w:color="auto"/>
        </w:rPr>
        <w:t>-bloc formation</w:t>
      </w:r>
      <w:r w:rsidRPr="005038EC">
        <w:rPr>
          <w:sz w:val="14"/>
        </w:rPr>
        <w:t xml:space="preserve"> within their near neighborhoods. </w:t>
      </w:r>
      <w:r w:rsidRPr="00AA24C2">
        <w:rPr>
          <w:rStyle w:val="StyleUnderline"/>
        </w:rPr>
        <w:t>Under such circumstances,</w:t>
      </w:r>
      <w:r w:rsidRPr="005038EC">
        <w:rPr>
          <w:sz w:val="14"/>
        </w:rPr>
        <w:t xml:space="preserve"> </w:t>
      </w:r>
      <w:r w:rsidRPr="00AA24C2">
        <w:rPr>
          <w:rStyle w:val="StyleUnderline"/>
        </w:rPr>
        <w:t>a re-</w:t>
      </w:r>
      <w:r w:rsidRPr="00DF732B">
        <w:rPr>
          <w:rStyle w:val="StyleUnderline"/>
        </w:rPr>
        <w:t>division of the world into a</w:t>
      </w:r>
      <w:r w:rsidRPr="00DF732B">
        <w:rPr>
          <w:sz w:val="14"/>
        </w:rPr>
        <w:t xml:space="preserve"> </w:t>
      </w:r>
      <w:r w:rsidRPr="008154AE">
        <w:rPr>
          <w:rStyle w:val="StyleUnderline"/>
          <w:highlight w:val="cyan"/>
          <w:bdr w:val="single" w:sz="4" w:space="0" w:color="auto"/>
        </w:rPr>
        <w:t xml:space="preserve">competing </w:t>
      </w:r>
      <w:r w:rsidRPr="00BE578B">
        <w:rPr>
          <w:rStyle w:val="StyleUnderline"/>
          <w:bdr w:val="single" w:sz="4" w:space="0" w:color="auto"/>
        </w:rPr>
        <w:t>mercantilist</w:t>
      </w:r>
      <w:r w:rsidRPr="00AA24C2">
        <w:rPr>
          <w:rStyle w:val="StyleUnderline"/>
          <w:bdr w:val="single" w:sz="4" w:space="0" w:color="auto"/>
        </w:rPr>
        <w:t xml:space="preserve"> nineteenth-century regional </w:t>
      </w:r>
      <w:r w:rsidRPr="008154AE">
        <w:rPr>
          <w:rStyle w:val="StyleUnderline"/>
          <w:highlight w:val="cyan"/>
          <w:bdr w:val="single" w:sz="4" w:space="0" w:color="auto"/>
        </w:rPr>
        <w:t>order</w:t>
      </w:r>
      <w:r w:rsidRPr="008154AE">
        <w:rPr>
          <w:sz w:val="14"/>
          <w:highlight w:val="cyan"/>
        </w:rPr>
        <w:t xml:space="preserve"> </w:t>
      </w:r>
      <w:r w:rsidRPr="008154AE">
        <w:rPr>
          <w:rStyle w:val="StyleUnderline"/>
          <w:highlight w:val="cyan"/>
        </w:rPr>
        <w:t>emerges</w:t>
      </w:r>
      <w:r w:rsidRPr="005038EC">
        <w:rPr>
          <w:sz w:val="14"/>
        </w:rPr>
        <w:t xml:space="preserve"> 17 </w:t>
      </w:r>
      <w:r w:rsidRPr="00AA24C2">
        <w:rPr>
          <w:rStyle w:val="StyleUnderline"/>
        </w:rPr>
        <w:t xml:space="preserve">World order would be </w:t>
      </w:r>
      <w:r w:rsidRPr="008154AE">
        <w:rPr>
          <w:rStyle w:val="StyleUnderline"/>
          <w:highlight w:val="cyan"/>
        </w:rPr>
        <w:t>characterized</w:t>
      </w:r>
      <w:r w:rsidRPr="005038EC">
        <w:rPr>
          <w:sz w:val="14"/>
        </w:rPr>
        <w:t xml:space="preserve"> more </w:t>
      </w:r>
      <w:r w:rsidRPr="008154AE">
        <w:rPr>
          <w:rStyle w:val="StyleUnderline"/>
          <w:highlight w:val="cyan"/>
        </w:rPr>
        <w:t>by</w:t>
      </w:r>
      <w:r w:rsidRPr="005038EC">
        <w:rPr>
          <w:sz w:val="14"/>
        </w:rPr>
        <w:t xml:space="preserve"> hierarchy and </w:t>
      </w:r>
      <w:r w:rsidRPr="008154AE">
        <w:rPr>
          <w:rStyle w:val="StyleUnderline"/>
          <w:highlight w:val="cyan"/>
          <w:bdr w:val="single" w:sz="4" w:space="0" w:color="auto"/>
        </w:rPr>
        <w:t>balance of power</w:t>
      </w:r>
      <w:r w:rsidRPr="00AA24C2">
        <w:rPr>
          <w:rStyle w:val="StyleUnderline"/>
          <w:bdr w:val="single" w:sz="4" w:space="0" w:color="auto"/>
        </w:rPr>
        <w:t xml:space="preserve"> and zero-sum principles</w:t>
      </w:r>
      <w:r w:rsidRPr="005038EC">
        <w:rPr>
          <w:sz w:val="14"/>
        </w:rPr>
        <w:t xml:space="preserve"> than by interdependence.</w:t>
      </w:r>
      <w:r w:rsidRPr="005038EC">
        <w:rPr>
          <w:sz w:val="12"/>
        </w:rPr>
        <w:t>¶</w:t>
      </w:r>
      <w:r w:rsidRPr="005038EC">
        <w:rPr>
          <w:sz w:val="14"/>
        </w:rPr>
        <w:t xml:space="preserve"> 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w:t>
      </w:r>
      <w:r w:rsidRPr="00BE578B">
        <w:rPr>
          <w:sz w:val="14"/>
        </w:rPr>
        <w:t xml:space="preserve">power"18 </w:t>
      </w:r>
      <w:r w:rsidRPr="00BE578B">
        <w:rPr>
          <w:rStyle w:val="StyleUnderline"/>
          <w:bdr w:val="single" w:sz="4" w:space="0" w:color="auto"/>
        </w:rPr>
        <w:t>Multilateralism is on the rise</w:t>
      </w:r>
      <w:r w:rsidRPr="00BE578B">
        <w:rPr>
          <w:sz w:val="14"/>
        </w:rPr>
        <w:t xml:space="preserve">, </w:t>
      </w:r>
      <w:r w:rsidRPr="00BE578B">
        <w:rPr>
          <w:rStyle w:val="StyleUnderline"/>
        </w:rPr>
        <w:t>characterized by a combination of stales and international organizations, both influential and talking shops, formal and informal</w:t>
      </w:r>
      <w:r w:rsidRPr="00BE578B">
        <w:rPr>
          <w:sz w:val="14"/>
        </w:rPr>
        <w:t xml:space="preserve"> ("multilateralism light"). A dual system of global governance</w:t>
      </w:r>
      <w:r w:rsidRPr="005038EC">
        <w:rPr>
          <w:sz w:val="14"/>
        </w:rPr>
        <w:t xml:space="preserve"> has evolved. An embryonic division of labor emerges, as groups with no formal rules or permanent structures coordinate policies and immediate reactions to crises, while formal treaty-based institutions then legitimize the results.'9</w:t>
      </w:r>
      <w:r w:rsidRPr="005038EC">
        <w:rPr>
          <w:sz w:val="12"/>
        </w:rPr>
        <w:t>¶</w:t>
      </w:r>
      <w:r w:rsidRPr="005038EC">
        <w:rPr>
          <w:sz w:val="14"/>
        </w:rPr>
        <w:t xml:space="preserve"> As powerfully advocated by Wolfgang Schauble:</w:t>
      </w:r>
      <w:r w:rsidRPr="005038EC">
        <w:rPr>
          <w:sz w:val="12"/>
        </w:rPr>
        <w:t>¶</w:t>
      </w:r>
      <w:r w:rsidRPr="005038EC">
        <w:rPr>
          <w:sz w:val="14"/>
        </w:rPr>
        <w:t xml:space="preserve"> </w:t>
      </w:r>
      <w:r w:rsidRPr="00DF732B">
        <w:rPr>
          <w:rStyle w:val="StyleUnderline"/>
          <w:bdr w:val="single" w:sz="4" w:space="0" w:color="auto"/>
        </w:rPr>
        <w:t xml:space="preserve">Global </w:t>
      </w:r>
      <w:r w:rsidRPr="008154AE">
        <w:rPr>
          <w:rStyle w:val="StyleUnderline"/>
          <w:highlight w:val="cyan"/>
          <w:bdr w:val="single" w:sz="4" w:space="0" w:color="auto"/>
        </w:rPr>
        <w:t>cooperation is the only way</w:t>
      </w:r>
      <w:r w:rsidRPr="008154AE">
        <w:rPr>
          <w:sz w:val="14"/>
          <w:highlight w:val="cyan"/>
        </w:rPr>
        <w:t xml:space="preserve"> </w:t>
      </w:r>
      <w:r w:rsidRPr="008154AE">
        <w:rPr>
          <w:rStyle w:val="StyleUnderline"/>
          <w:highlight w:val="cyan"/>
        </w:rPr>
        <w:t>to master</w:t>
      </w:r>
      <w:r w:rsidRPr="005038EC">
        <w:rPr>
          <w:sz w:val="14"/>
        </w:rPr>
        <w:t xml:space="preserve"> the </w:t>
      </w:r>
      <w:r w:rsidRPr="008154AE">
        <w:rPr>
          <w:rStyle w:val="StyleUnderline"/>
          <w:highlight w:val="cyan"/>
          <w:bdr w:val="single" w:sz="4" w:space="0" w:color="auto"/>
        </w:rPr>
        <w:t>new, asymmetric global challenges</w:t>
      </w:r>
      <w:r w:rsidRPr="005038EC">
        <w:rPr>
          <w:sz w:val="14"/>
        </w:rPr>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r w:rsidRPr="005038EC">
        <w:rPr>
          <w:sz w:val="12"/>
        </w:rPr>
        <w:t>¶</w:t>
      </w:r>
      <w:r w:rsidRPr="005038EC">
        <w:rPr>
          <w:sz w:val="14"/>
        </w:rPr>
        <w:t xml:space="preserve"> Highlighting the emergence of what he terms an "interpolar" world - defined as "multipolarity in an age of interdependence" — Grevi suggests that </w:t>
      </w:r>
      <w:r w:rsidRPr="008154AE">
        <w:rPr>
          <w:rStyle w:val="StyleUnderline"/>
          <w:highlight w:val="cyan"/>
        </w:rPr>
        <w:t>managing</w:t>
      </w:r>
      <w:r w:rsidRPr="008154AE">
        <w:rPr>
          <w:sz w:val="14"/>
          <w:highlight w:val="cyan"/>
        </w:rPr>
        <w:t xml:space="preserve"> </w:t>
      </w:r>
      <w:r w:rsidRPr="008154AE">
        <w:rPr>
          <w:rStyle w:val="StyleUnderline"/>
          <w:highlight w:val="cyan"/>
          <w:bdr w:val="single" w:sz="4" w:space="0" w:color="auto"/>
        </w:rPr>
        <w:t>existential interdependence</w:t>
      </w:r>
      <w:r w:rsidRPr="005038EC">
        <w:rPr>
          <w:sz w:val="14"/>
        </w:rPr>
        <w:t xml:space="preserve"> </w:t>
      </w:r>
      <w:r w:rsidRPr="00AA24C2">
        <w:rPr>
          <w:rStyle w:val="StyleUnderline"/>
        </w:rPr>
        <w:t xml:space="preserve">in an unstable multipolar world </w:t>
      </w:r>
      <w:r w:rsidRPr="008154AE">
        <w:rPr>
          <w:rStyle w:val="StyleUnderline"/>
          <w:highlight w:val="cyan"/>
        </w:rPr>
        <w:t>is</w:t>
      </w:r>
      <w:r w:rsidRPr="00AA24C2">
        <w:rPr>
          <w:rStyle w:val="StyleUnderline"/>
        </w:rPr>
        <w:t xml:space="preserve"> the </w:t>
      </w:r>
      <w:r w:rsidRPr="008154AE">
        <w:rPr>
          <w:rStyle w:val="StyleUnderline"/>
          <w:highlight w:val="cyan"/>
        </w:rPr>
        <w:t>key</w:t>
      </w:r>
      <w:r w:rsidRPr="005038EC">
        <w:rPr>
          <w:sz w:val="14"/>
        </w:rPr>
        <w:t xml:space="preserve">.21 Such </w:t>
      </w:r>
      <w:r w:rsidRPr="00AA24C2">
        <w:rPr>
          <w:rStyle w:val="StyleUnderline"/>
        </w:rPr>
        <w:t xml:space="preserve">complex </w:t>
      </w:r>
      <w:r w:rsidRPr="008154AE">
        <w:rPr>
          <w:rStyle w:val="StyleUnderline"/>
          <w:highlight w:val="cyan"/>
        </w:rPr>
        <w:t>interdependence generates</w:t>
      </w:r>
      <w:r w:rsidRPr="00AA24C2">
        <w:rPr>
          <w:rStyle w:val="StyleUnderline"/>
        </w:rPr>
        <w:t xml:space="preserve"> shared interest in </w:t>
      </w:r>
      <w:r w:rsidRPr="008154AE">
        <w:rPr>
          <w:rStyle w:val="StyleUnderline"/>
          <w:highlight w:val="cyan"/>
        </w:rPr>
        <w:t>cooperative solutions</w:t>
      </w:r>
      <w:r w:rsidRPr="005038EC">
        <w:rPr>
          <w:sz w:val="14"/>
        </w:rPr>
        <w:t xml:space="preserve">, </w:t>
      </w:r>
      <w:r w:rsidRPr="00AA24C2">
        <w:rPr>
          <w:rStyle w:val="StyleUnderline"/>
        </w:rPr>
        <w:t xml:space="preserve">meanwhile driving convergence, consensus </w:t>
      </w:r>
      <w:r w:rsidRPr="008154AE">
        <w:rPr>
          <w:rStyle w:val="StyleUnderline"/>
          <w:highlight w:val="cyan"/>
        </w:rPr>
        <w:t xml:space="preserve">and accommodation between </w:t>
      </w:r>
      <w:r w:rsidRPr="00BE578B">
        <w:rPr>
          <w:rStyle w:val="StyleUnderline"/>
        </w:rPr>
        <w:t xml:space="preserve">Great </w:t>
      </w:r>
      <w:r w:rsidRPr="008154AE">
        <w:rPr>
          <w:rStyle w:val="StyleUnderline"/>
          <w:highlight w:val="cyan"/>
        </w:rPr>
        <w:t>Powers</w:t>
      </w:r>
      <w:r w:rsidRPr="005038EC">
        <w:rPr>
          <w:sz w:val="14"/>
        </w:rPr>
        <w:t xml:space="preserve">.22 As a result, </w:t>
      </w:r>
      <w:r w:rsidRPr="00AA24C2">
        <w:rPr>
          <w:rStyle w:val="StyleUnderline"/>
        </w:rPr>
        <w:t>the multilateral system is being adjusted to reflect the realities of a global age</w:t>
      </w:r>
      <w:r w:rsidRPr="005038EC">
        <w:rPr>
          <w:sz w:val="14"/>
        </w:rPr>
        <w:t xml:space="preserve"> - </w:t>
      </w:r>
      <w:r w:rsidRPr="00AA24C2">
        <w:rPr>
          <w:rStyle w:val="StyleUnderline"/>
        </w:rPr>
        <w:t>the rise of emerging powers and relative decline of the West</w:t>
      </w:r>
      <w:r w:rsidRPr="005038EC">
        <w:rPr>
          <w:sz w:val="14"/>
        </w:rPr>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0A982A92" w14:textId="77777777" w:rsidR="00503E58" w:rsidRPr="002104A1" w:rsidRDefault="00503E58" w:rsidP="00503E58"/>
    <w:p w14:paraId="123C7D41" w14:textId="77777777" w:rsidR="0097431D" w:rsidRPr="002104A1" w:rsidRDefault="0097431D" w:rsidP="0097431D">
      <w:pPr>
        <w:pStyle w:val="Heading2"/>
      </w:pPr>
      <w:r w:rsidRPr="002104A1">
        <w:t>Adv 1---Middle East Scenario</w:t>
      </w:r>
    </w:p>
    <w:p w14:paraId="359DE405" w14:textId="77777777" w:rsidR="0097431D" w:rsidRPr="002104A1" w:rsidRDefault="0097431D" w:rsidP="0097431D">
      <w:pPr>
        <w:pStyle w:val="Heading3"/>
      </w:pPr>
      <w:r w:rsidRPr="002104A1">
        <w:t>2AC---AT: Afghan Defense</w:t>
      </w:r>
    </w:p>
    <w:p w14:paraId="054154E5" w14:textId="77777777" w:rsidR="0097431D" w:rsidRPr="002104A1" w:rsidRDefault="0097431D" w:rsidP="0097431D">
      <w:pPr>
        <w:pStyle w:val="Heading4"/>
      </w:pPr>
      <w:r w:rsidRPr="002104A1">
        <w:t>Defense is wrong --- causes massive Central Asia instability</w:t>
      </w:r>
    </w:p>
    <w:p w14:paraId="3662927C" w14:textId="77777777" w:rsidR="0097431D" w:rsidRPr="002104A1" w:rsidRDefault="0097431D" w:rsidP="0097431D">
      <w:r w:rsidRPr="002104A1">
        <w:rPr>
          <w:rStyle w:val="Style13ptBold"/>
        </w:rPr>
        <w:t>Neumann 11</w:t>
      </w:r>
      <w:r w:rsidRPr="002104A1">
        <w:t xml:space="preserve"> – Ronald, former United States Ambassador to Afghanistan, “AFGHANISTAN: WHAT IS AN ACCEPTABLE END STATE, AND HOW DO WE GET THERE”, </w:t>
      </w:r>
      <w:hyperlink r:id="rId31" w:history="1">
        <w:r w:rsidRPr="002104A1">
          <w:rPr>
            <w:rStyle w:val="Hyperlink"/>
          </w:rPr>
          <w:t>https://www.govinfo.gov/content/pkg/CHRG-112shrg67888/html/CHRG-112shrg67888.htm</w:t>
        </w:r>
      </w:hyperlink>
      <w:r w:rsidRPr="002104A1">
        <w:t xml:space="preserve"> pbr/msdi20</w:t>
      </w:r>
    </w:p>
    <w:p w14:paraId="7E9A68D9" w14:textId="77777777" w:rsidR="0097431D" w:rsidRPr="002104A1" w:rsidRDefault="0097431D" w:rsidP="0097431D">
      <w:pPr>
        <w:rPr>
          <w:u w:val="single"/>
        </w:rPr>
      </w:pPr>
      <w:r w:rsidRPr="002104A1">
        <w:rPr>
          <w:sz w:val="8"/>
        </w:rPr>
        <w:t xml:space="preserve">Second, I think, </w:t>
      </w:r>
      <w:r w:rsidRPr="008154AE">
        <w:rPr>
          <w:rStyle w:val="StyleUnderline"/>
          <w:highlight w:val="cyan"/>
        </w:rPr>
        <w:t>in the context of</w:t>
      </w:r>
      <w:r w:rsidRPr="002104A1">
        <w:rPr>
          <w:sz w:val="8"/>
        </w:rPr>
        <w:t xml:space="preserve"> the </w:t>
      </w:r>
      <w:r w:rsidRPr="008154AE">
        <w:rPr>
          <w:rStyle w:val="StyleUnderline"/>
          <w:highlight w:val="cyan"/>
        </w:rPr>
        <w:t xml:space="preserve">likely </w:t>
      </w:r>
      <w:r w:rsidRPr="008154AE">
        <w:rPr>
          <w:rStyle w:val="Emphasis"/>
          <w:highlight w:val="cyan"/>
        </w:rPr>
        <w:t>civil war in Afghanistan</w:t>
      </w:r>
      <w:r w:rsidRPr="002104A1">
        <w:rPr>
          <w:sz w:val="8"/>
        </w:rPr>
        <w:t xml:space="preserve">, </w:t>
      </w:r>
      <w:r w:rsidRPr="008154AE">
        <w:rPr>
          <w:rStyle w:val="Emphasis"/>
          <w:highlight w:val="cyan"/>
        </w:rPr>
        <w:t>something much larger</w:t>
      </w:r>
      <w:r w:rsidRPr="008154AE">
        <w:rPr>
          <w:sz w:val="8"/>
          <w:highlight w:val="cyan"/>
        </w:rPr>
        <w:t xml:space="preserve"> </w:t>
      </w:r>
      <w:r w:rsidRPr="008154AE">
        <w:rPr>
          <w:rStyle w:val="StyleUnderline"/>
          <w:highlight w:val="cyan"/>
        </w:rPr>
        <w:t>than</w:t>
      </w:r>
      <w:r w:rsidRPr="002104A1">
        <w:rPr>
          <w:rStyle w:val="StyleUnderline"/>
        </w:rPr>
        <w:t xml:space="preserve"> the fighting </w:t>
      </w:r>
      <w:r w:rsidRPr="008154AE">
        <w:rPr>
          <w:rStyle w:val="Emphasis"/>
          <w:highlight w:val="cyan"/>
        </w:rPr>
        <w:t>only</w:t>
      </w:r>
      <w:r w:rsidRPr="008154AE">
        <w:rPr>
          <w:rStyle w:val="StyleUnderline"/>
          <w:highlight w:val="cyan"/>
        </w:rPr>
        <w:t xml:space="preserve"> in the Pashtun south</w:t>
      </w:r>
      <w:r w:rsidRPr="002104A1">
        <w:rPr>
          <w:sz w:val="8"/>
        </w:rPr>
        <w:t xml:space="preserve">, you draw in Pakistan, you draw in Iran, Russia gets drawn in, </w:t>
      </w:r>
      <w:r w:rsidRPr="008154AE">
        <w:rPr>
          <w:rStyle w:val="StyleUnderline"/>
          <w:highlight w:val="cyan"/>
        </w:rPr>
        <w:t xml:space="preserve">you end up with an instability that </w:t>
      </w:r>
      <w:r w:rsidRPr="008154AE">
        <w:rPr>
          <w:rStyle w:val="Emphasis"/>
          <w:highlight w:val="cyan"/>
        </w:rPr>
        <w:t>roils all of Central Asia</w:t>
      </w:r>
      <w:r w:rsidRPr="002104A1">
        <w:rPr>
          <w:rStyle w:val="Emphasis"/>
        </w:rPr>
        <w:t>.</w:t>
      </w:r>
      <w:r w:rsidRPr="002104A1">
        <w:rPr>
          <w:sz w:val="8"/>
        </w:rPr>
        <w:t xml:space="preserve"> I suppose we could turn our back on it. I, personally, believe that in that kind of situation, </w:t>
      </w:r>
      <w:r w:rsidRPr="002104A1">
        <w:rPr>
          <w:rStyle w:val="StyleUnderline"/>
        </w:rPr>
        <w:t xml:space="preserve">fear of India might well lead the </w:t>
      </w:r>
      <w:r w:rsidRPr="002104A1">
        <w:rPr>
          <w:rStyle w:val="Emphasis"/>
        </w:rPr>
        <w:t>Pakistanis</w:t>
      </w:r>
      <w:r w:rsidRPr="002104A1">
        <w:rPr>
          <w:rStyle w:val="StyleUnderline"/>
        </w:rPr>
        <w:t xml:space="preserve"> to a much stronger support for radicals</w:t>
      </w:r>
      <w:r w:rsidRPr="002104A1">
        <w:rPr>
          <w:sz w:val="8"/>
        </w:rPr>
        <w:t xml:space="preserve">, </w:t>
      </w:r>
      <w:r w:rsidRPr="002104A1">
        <w:rPr>
          <w:rStyle w:val="StyleUnderline"/>
        </w:rPr>
        <w:t>in that they would be unlikely to deal with their own radicalism at the same time</w:t>
      </w:r>
      <w:r w:rsidRPr="002104A1">
        <w:rPr>
          <w:sz w:val="8"/>
        </w:rPr>
        <w:t xml:space="preserve">. And </w:t>
      </w:r>
      <w:r w:rsidRPr="002104A1">
        <w:rPr>
          <w:rStyle w:val="StyleUnderline"/>
        </w:rPr>
        <w:t xml:space="preserve">that also leads to greater instability in </w:t>
      </w:r>
      <w:r w:rsidRPr="002104A1">
        <w:rPr>
          <w:rStyle w:val="Emphasis"/>
        </w:rPr>
        <w:t>Pakistan</w:t>
      </w:r>
      <w:r w:rsidRPr="002104A1">
        <w:rPr>
          <w:rStyle w:val="StyleUnderline"/>
        </w:rPr>
        <w:t>.</w:t>
      </w:r>
    </w:p>
    <w:p w14:paraId="04B549D1" w14:textId="77777777" w:rsidR="0097431D" w:rsidRPr="002104A1" w:rsidRDefault="0097431D" w:rsidP="0097431D"/>
    <w:p w14:paraId="00F4F59B" w14:textId="3D9CEFC7" w:rsidR="007B3EDC" w:rsidRPr="002104A1" w:rsidRDefault="007B3EDC" w:rsidP="0097431D">
      <w:pPr>
        <w:pStyle w:val="Heading3"/>
      </w:pPr>
      <w:r w:rsidRPr="002104A1">
        <w:t xml:space="preserve">2AC---WoD </w:t>
      </w:r>
      <w:r w:rsidR="00427C27" w:rsidRPr="002104A1">
        <w:t>-&gt; Afghan instability</w:t>
      </w:r>
    </w:p>
    <w:p w14:paraId="48A779F6" w14:textId="7694EFF9" w:rsidR="00D13C67" w:rsidRPr="002104A1" w:rsidRDefault="0039311F" w:rsidP="0039311F">
      <w:pPr>
        <w:pStyle w:val="Heading4"/>
      </w:pPr>
      <w:r w:rsidRPr="002104A1">
        <w:t xml:space="preserve">The war on drugs perpetuates Afghan instability and the Taliban </w:t>
      </w:r>
    </w:p>
    <w:p w14:paraId="2DEC5DA0" w14:textId="0653A797" w:rsidR="00427C27" w:rsidRPr="002104A1" w:rsidRDefault="00427C27" w:rsidP="00427C27">
      <w:pPr>
        <w:rPr>
          <w:sz w:val="16"/>
        </w:rPr>
      </w:pPr>
      <w:r w:rsidRPr="002104A1">
        <w:rPr>
          <w:rStyle w:val="Style13ptBold"/>
        </w:rPr>
        <w:t>Hall 15</w:t>
      </w:r>
      <w:r w:rsidRPr="002104A1">
        <w:rPr>
          <w:sz w:val="16"/>
        </w:rPr>
        <w:t xml:space="preserve"> – Abigail, </w:t>
      </w:r>
      <w:r w:rsidR="00D13C67" w:rsidRPr="002104A1">
        <w:rPr>
          <w:sz w:val="16"/>
        </w:rPr>
        <w:t>an assistant professor in economics at the University of Tampa, an affiliated scholar with the Mercatus Center at George Mason University and co-author of “The War on Drugs in Afghanistan: Another Failed Experiment with Interdiction.”</w:t>
      </w:r>
      <w:r w:rsidR="002126E8" w:rsidRPr="002104A1">
        <w:rPr>
          <w:sz w:val="16"/>
        </w:rPr>
        <w:t xml:space="preserve">, </w:t>
      </w:r>
      <w:r w:rsidR="00163251" w:rsidRPr="002104A1">
        <w:rPr>
          <w:sz w:val="16"/>
        </w:rPr>
        <w:t xml:space="preserve">“The Drug War Failed in Afghanistan Too” US News, </w:t>
      </w:r>
      <w:hyperlink r:id="rId32" w:history="1">
        <w:r w:rsidR="00602674" w:rsidRPr="002104A1">
          <w:rPr>
            <w:rStyle w:val="Hyperlink"/>
            <w:sz w:val="16"/>
          </w:rPr>
          <w:t>https://www.usnews.com/opinion/economic-intelligence/2015/07/20/war-on-drugs-failed-in-afghanistan-helped-the-taliban</w:t>
        </w:r>
      </w:hyperlink>
      <w:r w:rsidR="00602674" w:rsidRPr="002104A1">
        <w:rPr>
          <w:sz w:val="16"/>
        </w:rPr>
        <w:t>, 07-20/2015 pbr/msdi20</w:t>
      </w:r>
    </w:p>
    <w:p w14:paraId="58F05E66" w14:textId="35DD9BC0" w:rsidR="00602674" w:rsidRPr="002104A1" w:rsidRDefault="00602674" w:rsidP="00602674">
      <w:pPr>
        <w:rPr>
          <w:sz w:val="8"/>
          <w:szCs w:val="8"/>
        </w:rPr>
      </w:pPr>
      <w:r w:rsidRPr="002104A1">
        <w:rPr>
          <w:sz w:val="8"/>
          <w:szCs w:val="8"/>
        </w:rPr>
        <w:t>THE PHRASE "WAR ON drugs" is one every American knows well. From the time the Drug Enforcement Administration was created in 1973 until today, a cadre of government agencies have attempted in vain to eradicate drugs from the United States.</w:t>
      </w:r>
    </w:p>
    <w:p w14:paraId="120597A7" w14:textId="7403BE2E" w:rsidR="00602674" w:rsidRPr="002104A1" w:rsidRDefault="00602674" w:rsidP="00602674">
      <w:pPr>
        <w:rPr>
          <w:sz w:val="16"/>
        </w:rPr>
      </w:pPr>
      <w:r w:rsidRPr="008154AE">
        <w:rPr>
          <w:rStyle w:val="StyleUnderline"/>
          <w:highlight w:val="cyan"/>
        </w:rPr>
        <w:t>The</w:t>
      </w:r>
      <w:r w:rsidRPr="002104A1">
        <w:rPr>
          <w:rStyle w:val="StyleUnderline"/>
        </w:rPr>
        <w:t xml:space="preserve"> domestic </w:t>
      </w:r>
      <w:r w:rsidRPr="008154AE">
        <w:rPr>
          <w:rStyle w:val="StyleUnderline"/>
          <w:highlight w:val="cyan"/>
        </w:rPr>
        <w:t>war on drugs</w:t>
      </w:r>
      <w:r w:rsidRPr="002104A1">
        <w:rPr>
          <w:rStyle w:val="StyleUnderline"/>
        </w:rPr>
        <w:t xml:space="preserve"> is not the only place the U.S. government </w:t>
      </w:r>
      <w:r w:rsidRPr="008154AE">
        <w:rPr>
          <w:rStyle w:val="StyleUnderline"/>
          <w:highlight w:val="cyan"/>
        </w:rPr>
        <w:t>has</w:t>
      </w:r>
      <w:r w:rsidRPr="008154AE">
        <w:rPr>
          <w:sz w:val="16"/>
          <w:highlight w:val="cyan"/>
        </w:rPr>
        <w:t xml:space="preserve"> </w:t>
      </w:r>
      <w:r w:rsidRPr="008154AE">
        <w:rPr>
          <w:rStyle w:val="StyleUnderline"/>
          <w:highlight w:val="cyan"/>
        </w:rPr>
        <w:t>sought to eliminate an illicit drug economy</w:t>
      </w:r>
      <w:r w:rsidRPr="002104A1">
        <w:rPr>
          <w:sz w:val="16"/>
        </w:rPr>
        <w:t xml:space="preserve">. </w:t>
      </w:r>
      <w:r w:rsidRPr="002104A1">
        <w:rPr>
          <w:rStyle w:val="StyleUnderline"/>
        </w:rPr>
        <w:t>For over a decade</w:t>
      </w:r>
      <w:r w:rsidRPr="002104A1">
        <w:rPr>
          <w:sz w:val="16"/>
        </w:rPr>
        <w:t xml:space="preserve">, </w:t>
      </w:r>
      <w:r w:rsidRPr="002104A1">
        <w:rPr>
          <w:rStyle w:val="StyleUnderline"/>
        </w:rPr>
        <w:t>the</w:t>
      </w:r>
      <w:r w:rsidRPr="002104A1">
        <w:rPr>
          <w:sz w:val="16"/>
        </w:rPr>
        <w:t xml:space="preserve"> </w:t>
      </w:r>
      <w:r w:rsidRPr="002104A1">
        <w:rPr>
          <w:rStyle w:val="StyleUnderline"/>
        </w:rPr>
        <w:t>U</w:t>
      </w:r>
      <w:r w:rsidRPr="002104A1">
        <w:rPr>
          <w:sz w:val="16"/>
        </w:rPr>
        <w:t xml:space="preserve">nited </w:t>
      </w:r>
      <w:r w:rsidRPr="002104A1">
        <w:rPr>
          <w:rStyle w:val="StyleUnderline"/>
        </w:rPr>
        <w:t>S</w:t>
      </w:r>
      <w:r w:rsidRPr="002104A1">
        <w:rPr>
          <w:sz w:val="16"/>
        </w:rPr>
        <w:t xml:space="preserve">tates </w:t>
      </w:r>
      <w:r w:rsidRPr="002104A1">
        <w:rPr>
          <w:rStyle w:val="StyleUnderline"/>
        </w:rPr>
        <w:t xml:space="preserve">has attempted to eliminate the opium economy </w:t>
      </w:r>
      <w:r w:rsidRPr="008154AE">
        <w:rPr>
          <w:rStyle w:val="StyleUnderline"/>
          <w:highlight w:val="cyan"/>
        </w:rPr>
        <w:t>in Afghanista</w:t>
      </w:r>
      <w:r w:rsidRPr="002104A1">
        <w:rPr>
          <w:rStyle w:val="StyleUnderline"/>
        </w:rPr>
        <w:t>n</w:t>
      </w:r>
      <w:r w:rsidRPr="002104A1">
        <w:rPr>
          <w:sz w:val="16"/>
        </w:rPr>
        <w:t>, spending more than $12 billion, four times the size of the entire pre-invasion Afghan economy.</w:t>
      </w:r>
    </w:p>
    <w:p w14:paraId="20FC63DF" w14:textId="50099834" w:rsidR="00602674" w:rsidRPr="002104A1" w:rsidRDefault="00602674" w:rsidP="00602674">
      <w:pPr>
        <w:rPr>
          <w:sz w:val="16"/>
        </w:rPr>
      </w:pPr>
      <w:r w:rsidRPr="002104A1">
        <w:rPr>
          <w:rStyle w:val="StyleUnderline"/>
        </w:rPr>
        <w:t>Combating drugs in Afghanistan</w:t>
      </w:r>
      <w:r w:rsidRPr="002104A1">
        <w:rPr>
          <w:sz w:val="16"/>
        </w:rPr>
        <w:t xml:space="preserve">, proponents argue, will ultimately </w:t>
      </w:r>
      <w:r w:rsidRPr="002104A1">
        <w:rPr>
          <w:rStyle w:val="StyleUnderline"/>
        </w:rPr>
        <w:t>help</w:t>
      </w:r>
      <w:r w:rsidRPr="002104A1">
        <w:rPr>
          <w:sz w:val="16"/>
        </w:rPr>
        <w:t xml:space="preserve"> </w:t>
      </w:r>
      <w:r w:rsidRPr="002104A1">
        <w:rPr>
          <w:rStyle w:val="StyleUnderline"/>
        </w:rPr>
        <w:t>win the war on terror</w:t>
      </w:r>
      <w:r w:rsidRPr="002104A1">
        <w:rPr>
          <w:sz w:val="16"/>
        </w:rPr>
        <w:t xml:space="preserve">. They posit </w:t>
      </w:r>
      <w:r w:rsidRPr="002104A1">
        <w:rPr>
          <w:rStyle w:val="StyleUnderline"/>
        </w:rPr>
        <w:t>eliminating drugs will</w:t>
      </w:r>
      <w:r w:rsidRPr="002104A1">
        <w:rPr>
          <w:sz w:val="16"/>
        </w:rPr>
        <w:t xml:space="preserve"> </w:t>
      </w:r>
      <w:r w:rsidRPr="002104A1">
        <w:rPr>
          <w:strike/>
          <w:sz w:val="16"/>
        </w:rPr>
        <w:t>cripple</w:t>
      </w:r>
      <w:r w:rsidRPr="002104A1">
        <w:rPr>
          <w:sz w:val="16"/>
        </w:rPr>
        <w:t xml:space="preserve"> </w:t>
      </w:r>
      <w:r w:rsidR="00222834" w:rsidRPr="002104A1">
        <w:rPr>
          <w:sz w:val="16"/>
        </w:rPr>
        <w:t>[</w:t>
      </w:r>
      <w:r w:rsidR="00222834" w:rsidRPr="002104A1">
        <w:rPr>
          <w:rStyle w:val="StyleUnderline"/>
        </w:rPr>
        <w:t>hinder</w:t>
      </w:r>
      <w:r w:rsidR="00222834" w:rsidRPr="002104A1">
        <w:rPr>
          <w:sz w:val="16"/>
        </w:rPr>
        <w:t xml:space="preserve">] </w:t>
      </w:r>
      <w:r w:rsidRPr="002104A1">
        <w:rPr>
          <w:rStyle w:val="StyleUnderline"/>
        </w:rPr>
        <w:t>the Taliban</w:t>
      </w:r>
      <w:r w:rsidRPr="002104A1">
        <w:rPr>
          <w:sz w:val="16"/>
        </w:rPr>
        <w:t xml:space="preserve"> (by cutting its income), decrease violence and allow average Afghani citizens to work at more productive tasks than opium cultivation. This idea has been so important in the U.S. war in Afghanistan and the new Afghan government that former President Hamid Karzai mentioned the issue specifically in his inaugural address in 2009.</w:t>
      </w:r>
    </w:p>
    <w:p w14:paraId="0B951A62" w14:textId="3FEFF623" w:rsidR="002D334E" w:rsidRPr="002104A1" w:rsidRDefault="002D334E" w:rsidP="002D334E">
      <w:pPr>
        <w:rPr>
          <w:sz w:val="16"/>
        </w:rPr>
      </w:pPr>
      <w:r w:rsidRPr="002104A1">
        <w:rPr>
          <w:sz w:val="16"/>
        </w:rPr>
        <w:t xml:space="preserve">However, just as </w:t>
      </w:r>
      <w:r w:rsidRPr="008154AE">
        <w:rPr>
          <w:rStyle w:val="StyleUnderline"/>
          <w:highlight w:val="cyan"/>
        </w:rPr>
        <w:t>the war on drugs</w:t>
      </w:r>
      <w:r w:rsidRPr="002104A1">
        <w:rPr>
          <w:sz w:val="16"/>
        </w:rPr>
        <w:t xml:space="preserve"> has failed to achieve its objectives in the United States, so too </w:t>
      </w:r>
      <w:r w:rsidRPr="008154AE">
        <w:rPr>
          <w:rStyle w:val="StyleUnderline"/>
          <w:highlight w:val="cyan"/>
        </w:rPr>
        <w:t>have</w:t>
      </w:r>
      <w:r w:rsidRPr="002104A1">
        <w:rPr>
          <w:sz w:val="16"/>
        </w:rPr>
        <w:t xml:space="preserve"> efforts </w:t>
      </w:r>
      <w:r w:rsidRPr="008154AE">
        <w:rPr>
          <w:rStyle w:val="StyleUnderline"/>
          <w:highlight w:val="cyan"/>
        </w:rPr>
        <w:t>failed in Afghanistan</w:t>
      </w:r>
      <w:r w:rsidRPr="002104A1">
        <w:rPr>
          <w:sz w:val="16"/>
        </w:rPr>
        <w:t>. In fact, not only has the war on drugs in Afghanistan failed in its own right, but it has directly undermined counterterrorism policies. The reason for these counterproductive results lies in basic economics.</w:t>
      </w:r>
    </w:p>
    <w:p w14:paraId="170F30E8" w14:textId="095BED07" w:rsidR="002D334E" w:rsidRPr="002104A1" w:rsidRDefault="002D334E" w:rsidP="002D334E">
      <w:pPr>
        <w:rPr>
          <w:sz w:val="16"/>
        </w:rPr>
      </w:pPr>
      <w:r w:rsidRPr="008154AE">
        <w:rPr>
          <w:rStyle w:val="StyleUnderline"/>
          <w:highlight w:val="cyan"/>
        </w:rPr>
        <w:t>While the</w:t>
      </w:r>
      <w:r w:rsidRPr="002104A1">
        <w:rPr>
          <w:sz w:val="16"/>
        </w:rPr>
        <w:t xml:space="preserve"> </w:t>
      </w:r>
      <w:r w:rsidRPr="008154AE">
        <w:rPr>
          <w:rStyle w:val="StyleUnderline"/>
          <w:highlight w:val="cyan"/>
        </w:rPr>
        <w:t>U</w:t>
      </w:r>
      <w:r w:rsidRPr="002104A1">
        <w:rPr>
          <w:sz w:val="16"/>
        </w:rPr>
        <w:t xml:space="preserve">nited </w:t>
      </w:r>
      <w:r w:rsidRPr="008154AE">
        <w:rPr>
          <w:rStyle w:val="StyleUnderline"/>
          <w:highlight w:val="cyan"/>
        </w:rPr>
        <w:t>S</w:t>
      </w:r>
      <w:r w:rsidRPr="002104A1">
        <w:rPr>
          <w:sz w:val="16"/>
        </w:rPr>
        <w:t xml:space="preserve">tates </w:t>
      </w:r>
      <w:r w:rsidRPr="008154AE">
        <w:rPr>
          <w:rStyle w:val="StyleUnderline"/>
          <w:highlight w:val="cyan"/>
        </w:rPr>
        <w:t>has employed</w:t>
      </w:r>
      <w:r w:rsidRPr="002104A1">
        <w:rPr>
          <w:sz w:val="16"/>
        </w:rPr>
        <w:t xml:space="preserve"> several </w:t>
      </w:r>
      <w:r w:rsidRPr="002104A1">
        <w:rPr>
          <w:rStyle w:val="StyleUnderline"/>
        </w:rPr>
        <w:t>strategies to rid</w:t>
      </w:r>
      <w:r w:rsidRPr="002104A1">
        <w:rPr>
          <w:sz w:val="16"/>
        </w:rPr>
        <w:t xml:space="preserve"> </w:t>
      </w:r>
      <w:r w:rsidRPr="002104A1">
        <w:rPr>
          <w:rStyle w:val="StyleUnderline"/>
        </w:rPr>
        <w:t>Afghanistan of its opium</w:t>
      </w:r>
      <w:r w:rsidRPr="002104A1">
        <w:rPr>
          <w:sz w:val="16"/>
        </w:rPr>
        <w:t xml:space="preserve">, </w:t>
      </w:r>
      <w:r w:rsidRPr="002104A1">
        <w:rPr>
          <w:rStyle w:val="StyleUnderline"/>
        </w:rPr>
        <w:t>the underlying principle has been</w:t>
      </w:r>
      <w:r w:rsidRPr="002104A1">
        <w:rPr>
          <w:sz w:val="16"/>
        </w:rPr>
        <w:t xml:space="preserve"> one of </w:t>
      </w:r>
      <w:r w:rsidRPr="008154AE">
        <w:rPr>
          <w:rStyle w:val="StyleUnderline"/>
          <w:highlight w:val="cyan"/>
        </w:rPr>
        <w:t>prohibition</w:t>
      </w:r>
      <w:r w:rsidRPr="002104A1">
        <w:rPr>
          <w:sz w:val="16"/>
        </w:rPr>
        <w:t xml:space="preserve">. The logic of this policy is straightforward. By banning the growing of poppy and opium production, </w:t>
      </w:r>
      <w:r w:rsidRPr="002104A1">
        <w:rPr>
          <w:rStyle w:val="StyleUnderline"/>
        </w:rPr>
        <w:t>the U.S.</w:t>
      </w:r>
      <w:r w:rsidRPr="002104A1">
        <w:rPr>
          <w:sz w:val="16"/>
        </w:rPr>
        <w:t xml:space="preserve"> government </w:t>
      </w:r>
      <w:r w:rsidRPr="002104A1">
        <w:rPr>
          <w:rStyle w:val="StyleUnderline"/>
        </w:rPr>
        <w:t>looks to eliminate the market for opium.</w:t>
      </w:r>
      <w:r w:rsidRPr="002104A1">
        <w:rPr>
          <w:sz w:val="16"/>
        </w:rPr>
        <w:t xml:space="preserve"> As countless prohibitions have shown in the past, however, making something illegal doesn't make it go away. Instead, the market is pushed underground, into what economists call a "black market."</w:t>
      </w:r>
    </w:p>
    <w:p w14:paraId="5BD31AC7" w14:textId="2932465B" w:rsidR="00602674" w:rsidRPr="002104A1" w:rsidRDefault="002D334E" w:rsidP="002D334E">
      <w:pPr>
        <w:rPr>
          <w:rStyle w:val="StyleUnderline"/>
        </w:rPr>
      </w:pPr>
      <w:r w:rsidRPr="008154AE">
        <w:rPr>
          <w:rStyle w:val="StyleUnderline"/>
          <w:highlight w:val="cyan"/>
        </w:rPr>
        <w:t>This</w:t>
      </w:r>
      <w:r w:rsidRPr="002104A1">
        <w:rPr>
          <w:rStyle w:val="StyleUnderline"/>
        </w:rPr>
        <w:t xml:space="preserve"> black </w:t>
      </w:r>
      <w:r w:rsidRPr="008154AE">
        <w:rPr>
          <w:rStyle w:val="StyleUnderline"/>
          <w:highlight w:val="cyan"/>
        </w:rPr>
        <w:t>market for opium</w:t>
      </w:r>
      <w:r w:rsidRPr="002104A1">
        <w:rPr>
          <w:sz w:val="16"/>
        </w:rPr>
        <w:t xml:space="preserve"> generates several unintended consequences, ones that not only fail to eliminate the drug market, but effectively </w:t>
      </w:r>
      <w:r w:rsidRPr="008154AE">
        <w:rPr>
          <w:rStyle w:val="StyleUnderline"/>
          <w:highlight w:val="cyan"/>
        </w:rPr>
        <w:t>undercut the war on terror</w:t>
      </w:r>
      <w:r w:rsidRPr="002104A1">
        <w:rPr>
          <w:sz w:val="16"/>
        </w:rPr>
        <w:t xml:space="preserve">. For example, </w:t>
      </w:r>
      <w:r w:rsidRPr="008154AE">
        <w:rPr>
          <w:rStyle w:val="StyleUnderline"/>
          <w:highlight w:val="cyan"/>
        </w:rPr>
        <w:t>U.S. drug policy</w:t>
      </w:r>
      <w:r w:rsidRPr="002104A1">
        <w:rPr>
          <w:rStyle w:val="StyleUnderline"/>
        </w:rPr>
        <w:t xml:space="preserve"> in Afghanistan</w:t>
      </w:r>
      <w:r w:rsidRPr="002104A1">
        <w:rPr>
          <w:sz w:val="16"/>
        </w:rPr>
        <w:t xml:space="preserve"> </w:t>
      </w:r>
      <w:r w:rsidRPr="008154AE">
        <w:rPr>
          <w:rStyle w:val="StyleUnderline"/>
          <w:highlight w:val="cyan"/>
        </w:rPr>
        <w:t>has led to the cartelization of</w:t>
      </w:r>
      <w:r w:rsidRPr="002104A1">
        <w:rPr>
          <w:rStyle w:val="StyleUnderline"/>
        </w:rPr>
        <w:t xml:space="preserve"> the </w:t>
      </w:r>
      <w:r w:rsidRPr="008154AE">
        <w:rPr>
          <w:rStyle w:val="StyleUnderline"/>
          <w:highlight w:val="cyan"/>
        </w:rPr>
        <w:t>opium</w:t>
      </w:r>
      <w:r w:rsidRPr="002104A1">
        <w:rPr>
          <w:rStyle w:val="StyleUnderline"/>
        </w:rPr>
        <w:t xml:space="preserve"> trade</w:t>
      </w:r>
      <w:r w:rsidRPr="002104A1">
        <w:rPr>
          <w:sz w:val="16"/>
        </w:rPr>
        <w:t xml:space="preserve">. By prohibiting the industry, smaller producers, discouraged by the possibility of fines, jail time or other punishments, exit the market. Those who remain were those who can afford to do business and take the risk of engaging in illegal activity –namely, the Taliban. </w:t>
      </w:r>
      <w:r w:rsidRPr="002104A1">
        <w:rPr>
          <w:rStyle w:val="StyleUnderline"/>
        </w:rPr>
        <w:t xml:space="preserve">As </w:t>
      </w:r>
      <w:r w:rsidRPr="008154AE">
        <w:rPr>
          <w:rStyle w:val="StyleUnderline"/>
          <w:highlight w:val="cyan"/>
        </w:rPr>
        <w:t>the</w:t>
      </w:r>
      <w:r w:rsidRPr="002104A1">
        <w:rPr>
          <w:sz w:val="16"/>
        </w:rPr>
        <w:t xml:space="preserve"> </w:t>
      </w:r>
      <w:r w:rsidRPr="008154AE">
        <w:rPr>
          <w:rStyle w:val="StyleUnderline"/>
          <w:highlight w:val="cyan"/>
        </w:rPr>
        <w:t>U</w:t>
      </w:r>
      <w:r w:rsidRPr="002104A1">
        <w:rPr>
          <w:sz w:val="16"/>
        </w:rPr>
        <w:t xml:space="preserve">nited </w:t>
      </w:r>
      <w:r w:rsidRPr="008154AE">
        <w:rPr>
          <w:rStyle w:val="StyleUnderline"/>
          <w:highlight w:val="cyan"/>
        </w:rPr>
        <w:t>S</w:t>
      </w:r>
      <w:r w:rsidRPr="002104A1">
        <w:rPr>
          <w:sz w:val="16"/>
        </w:rPr>
        <w:t xml:space="preserve">tates </w:t>
      </w:r>
      <w:r w:rsidRPr="008154AE">
        <w:rPr>
          <w:rStyle w:val="StyleUnderline"/>
          <w:highlight w:val="cyan"/>
        </w:rPr>
        <w:t>incentivized</w:t>
      </w:r>
      <w:r w:rsidRPr="002104A1">
        <w:rPr>
          <w:rStyle w:val="StyleUnderline"/>
        </w:rPr>
        <w:t xml:space="preserve"> the </w:t>
      </w:r>
      <w:r w:rsidRPr="008154AE">
        <w:rPr>
          <w:rStyle w:val="StyleUnderline"/>
          <w:highlight w:val="cyan"/>
        </w:rPr>
        <w:t>Afghan</w:t>
      </w:r>
      <w:r w:rsidRPr="002104A1">
        <w:rPr>
          <w:rStyle w:val="StyleUnderline"/>
        </w:rPr>
        <w:t xml:space="preserve"> government </w:t>
      </w:r>
      <w:r w:rsidRPr="008154AE">
        <w:rPr>
          <w:rStyle w:val="StyleUnderline"/>
          <w:highlight w:val="cyan"/>
        </w:rPr>
        <w:t>to crack down on opium</w:t>
      </w:r>
      <w:r w:rsidRPr="002104A1">
        <w:rPr>
          <w:sz w:val="16"/>
        </w:rPr>
        <w:t xml:space="preserve">, local officials targeted small operations as opposed to large ones, </w:t>
      </w:r>
      <w:r w:rsidRPr="008154AE">
        <w:rPr>
          <w:rStyle w:val="StyleUnderline"/>
          <w:highlight w:val="cyan"/>
        </w:rPr>
        <w:t>leaving the Taliban</w:t>
      </w:r>
      <w:r w:rsidRPr="002104A1">
        <w:rPr>
          <w:rStyle w:val="StyleUnderline"/>
        </w:rPr>
        <w:t xml:space="preserve">-affiliated producers relatively </w:t>
      </w:r>
      <w:r w:rsidRPr="008154AE">
        <w:rPr>
          <w:rStyle w:val="StyleUnderline"/>
          <w:highlight w:val="cyan"/>
        </w:rPr>
        <w:t>unscathed and stronger than ever</w:t>
      </w:r>
      <w:r w:rsidRPr="002104A1">
        <w:rPr>
          <w:rStyle w:val="StyleUnderline"/>
        </w:rPr>
        <w:t>.</w:t>
      </w:r>
    </w:p>
    <w:p w14:paraId="120C05EB" w14:textId="79FE2E09" w:rsidR="002D334E" w:rsidRPr="002104A1" w:rsidRDefault="002D334E" w:rsidP="002D334E">
      <w:pPr>
        <w:rPr>
          <w:sz w:val="16"/>
        </w:rPr>
      </w:pPr>
      <w:r w:rsidRPr="002104A1">
        <w:rPr>
          <w:sz w:val="16"/>
        </w:rPr>
        <w:t xml:space="preserve">In addition, </w:t>
      </w:r>
      <w:r w:rsidRPr="002104A1">
        <w:rPr>
          <w:rStyle w:val="StyleUnderline"/>
        </w:rPr>
        <w:t>U.S. drug policies in Afghanistan have effectively driven</w:t>
      </w:r>
      <w:r w:rsidRPr="002104A1">
        <w:rPr>
          <w:sz w:val="16"/>
        </w:rPr>
        <w:t xml:space="preserve"> ordinary </w:t>
      </w:r>
      <w:r w:rsidRPr="002104A1">
        <w:rPr>
          <w:rStyle w:val="StyleUnderline"/>
        </w:rPr>
        <w:t>citizens toward the insurgency</w:t>
      </w:r>
      <w:r w:rsidRPr="002104A1">
        <w:rPr>
          <w:sz w:val="16"/>
        </w:rPr>
        <w:t xml:space="preserve"> as opposed to away from it. According to one estimate, </w:t>
      </w:r>
      <w:r w:rsidRPr="008154AE">
        <w:rPr>
          <w:rStyle w:val="StyleUnderline"/>
          <w:highlight w:val="cyan"/>
        </w:rPr>
        <w:t>the opium economy</w:t>
      </w:r>
      <w:r w:rsidRPr="002104A1">
        <w:rPr>
          <w:sz w:val="16"/>
        </w:rPr>
        <w:t xml:space="preserve"> in Afghanistan </w:t>
      </w:r>
      <w:r w:rsidRPr="008154AE">
        <w:rPr>
          <w:rStyle w:val="StyleUnderline"/>
          <w:highlight w:val="cyan"/>
        </w:rPr>
        <w:t>provides</w:t>
      </w:r>
      <w:r w:rsidRPr="002104A1">
        <w:rPr>
          <w:sz w:val="16"/>
        </w:rPr>
        <w:t xml:space="preserve"> over </w:t>
      </w:r>
      <w:r w:rsidRPr="008154AE">
        <w:rPr>
          <w:rStyle w:val="StyleUnderline"/>
          <w:highlight w:val="cyan"/>
        </w:rPr>
        <w:t>400,000 jobs to Afghan</w:t>
      </w:r>
      <w:r w:rsidRPr="002104A1">
        <w:rPr>
          <w:rStyle w:val="StyleUnderline"/>
        </w:rPr>
        <w:t xml:space="preserve"> </w:t>
      </w:r>
      <w:r w:rsidRPr="008154AE">
        <w:rPr>
          <w:rStyle w:val="StyleUnderline"/>
          <w:highlight w:val="cyan"/>
        </w:rPr>
        <w:t>citizens</w:t>
      </w:r>
      <w:r w:rsidRPr="002104A1">
        <w:rPr>
          <w:sz w:val="16"/>
        </w:rPr>
        <w:t>. Overnight, thousands of Afghanis became criminals. The Taliban, recognizing that the livelihoods of many were in jeopardy, offered to protect opium producers from, and actively retaliate against, U.S. eradication efforts in exchange for cash or a share of the opium.</w:t>
      </w:r>
    </w:p>
    <w:p w14:paraId="08C1DEC3" w14:textId="6077AE39" w:rsidR="002D334E" w:rsidRPr="002104A1" w:rsidRDefault="002D334E" w:rsidP="002D334E">
      <w:pPr>
        <w:rPr>
          <w:sz w:val="16"/>
        </w:rPr>
      </w:pPr>
      <w:r w:rsidRPr="008154AE">
        <w:rPr>
          <w:rStyle w:val="StyleUnderline"/>
          <w:highlight w:val="cyan"/>
        </w:rPr>
        <w:t>U.S. efforts to eliminate terrorism through</w:t>
      </w:r>
      <w:r w:rsidRPr="002104A1">
        <w:rPr>
          <w:rStyle w:val="StyleUnderline"/>
        </w:rPr>
        <w:t xml:space="preserve"> drug </w:t>
      </w:r>
      <w:r w:rsidRPr="008154AE">
        <w:rPr>
          <w:rStyle w:val="StyleUnderline"/>
          <w:highlight w:val="cyan"/>
        </w:rPr>
        <w:t>prohibition engender</w:t>
      </w:r>
      <w:r w:rsidRPr="002104A1">
        <w:rPr>
          <w:rStyle w:val="StyleUnderline"/>
        </w:rPr>
        <w:t xml:space="preserve"> further </w:t>
      </w:r>
      <w:r w:rsidRPr="008154AE">
        <w:rPr>
          <w:rStyle w:val="StyleUnderline"/>
          <w:highlight w:val="cyan"/>
        </w:rPr>
        <w:t>perverse outcomes</w:t>
      </w:r>
      <w:r w:rsidRPr="002104A1">
        <w:rPr>
          <w:sz w:val="16"/>
        </w:rPr>
        <w:t>. For example, the policies in Afghanistan have incentivized systemic and widespread corruption among the Afghan government. One report from the United Nations cited corruption as one of the most urgent challenges facing the country. The chance to earn substantial profits from the illegal opium economy, however, has drawn political actors at all levels of government into the industry. For example, a convicted heroin dealer was appointed to head the country's anticorruption commission in 2007. Such corruption prevents the establishment of a strong central government, leading to uncertainty and political unrest.</w:t>
      </w:r>
    </w:p>
    <w:p w14:paraId="25A574CA" w14:textId="468FBAE7" w:rsidR="002D334E" w:rsidRPr="002104A1" w:rsidRDefault="002D334E" w:rsidP="002D334E">
      <w:pPr>
        <w:rPr>
          <w:sz w:val="16"/>
        </w:rPr>
      </w:pPr>
      <w:r w:rsidRPr="002104A1">
        <w:rPr>
          <w:sz w:val="16"/>
        </w:rPr>
        <w:t xml:space="preserve">The disastrous effects of U.S. efforts can be seen in the data. </w:t>
      </w:r>
      <w:r w:rsidRPr="002104A1">
        <w:rPr>
          <w:rStyle w:val="StyleUnderline"/>
        </w:rPr>
        <w:t>Opium production, for example, has tripled since 2002</w:t>
      </w:r>
      <w:r w:rsidRPr="002104A1">
        <w:rPr>
          <w:sz w:val="16"/>
        </w:rPr>
        <w:t>. Today, Afghanistan produces more opium than at any point in its history. As for the Afghan Taliban, the group has become one of the most deadly terror groups on the planet, launching 525 separate attacks in 2012 alone and killing over 1,800 people, with surges in violence occurring at the peak of the poppy harvest.</w:t>
      </w:r>
    </w:p>
    <w:p w14:paraId="6A63B3B8" w14:textId="577E2E8A" w:rsidR="002D334E" w:rsidRPr="002104A1" w:rsidRDefault="002D334E" w:rsidP="002D334E">
      <w:pPr>
        <w:rPr>
          <w:sz w:val="16"/>
        </w:rPr>
      </w:pPr>
      <w:r w:rsidRPr="002104A1">
        <w:rPr>
          <w:rStyle w:val="StyleUnderline"/>
        </w:rPr>
        <w:t>These issues have significant implications. Not only have U.S. policies to eliminate drugs in Afghanistan failed, but they have worked to undermine some of its broader goals in the region</w:t>
      </w:r>
      <w:r w:rsidRPr="002104A1">
        <w:rPr>
          <w:sz w:val="16"/>
        </w:rPr>
        <w:t>. Perhaps surprisingly, a more effective policy would be to fully legalize the opium economy. This would effectively lower the price of opium, decrease violence and likely weaken not only the Taliban insurgents, but reduce the Afghan government's rampant corruption.</w:t>
      </w:r>
    </w:p>
    <w:p w14:paraId="39DD8981" w14:textId="4E432526" w:rsidR="0097431D" w:rsidRPr="002104A1" w:rsidRDefault="0097431D" w:rsidP="0097431D">
      <w:pPr>
        <w:pStyle w:val="Heading3"/>
      </w:pPr>
      <w:r w:rsidRPr="002104A1">
        <w:t>2AC---Afghanistan Instability spreads</w:t>
      </w:r>
    </w:p>
    <w:p w14:paraId="02F0E4A5" w14:textId="77777777" w:rsidR="0097431D" w:rsidRPr="002104A1" w:rsidRDefault="0097431D" w:rsidP="0097431D">
      <w:pPr>
        <w:pStyle w:val="Heading4"/>
      </w:pPr>
      <w:r w:rsidRPr="002104A1">
        <w:t xml:space="preserve">Afghan instability </w:t>
      </w:r>
      <w:r w:rsidRPr="002104A1">
        <w:rPr>
          <w:u w:val="single"/>
        </w:rPr>
        <w:t>escalates</w:t>
      </w:r>
      <w:r w:rsidRPr="002104A1">
        <w:t>---goes nuclear</w:t>
      </w:r>
    </w:p>
    <w:p w14:paraId="6E804C0E" w14:textId="77777777" w:rsidR="0097431D" w:rsidRPr="002104A1" w:rsidRDefault="0097431D" w:rsidP="0097431D">
      <w:r w:rsidRPr="002104A1">
        <w:rPr>
          <w:rStyle w:val="Style13ptBold"/>
        </w:rPr>
        <w:t>Jones 17</w:t>
      </w:r>
      <w:r w:rsidRPr="002104A1">
        <w:rPr>
          <w:rStyle w:val="Hyperlink"/>
        </w:rPr>
        <w:t xml:space="preserve"> – Seth, </w:t>
      </w:r>
      <w:r w:rsidRPr="002104A1">
        <w:t xml:space="preserve">Director of the International Security and Defense Policy Center at the RAND Corporation, “Managing the Long War: U.S. Policy toward Afghanistan and the Region”, </w:t>
      </w:r>
      <w:hyperlink r:id="rId33" w:history="1">
        <w:r w:rsidRPr="002104A1">
          <w:rPr>
            <w:rStyle w:val="Hyperlink"/>
          </w:rPr>
          <w:t>https://www.rand.org/content/dam/rand/pubs/testimonies/CT400/CT472/RAND_CT472.pdf</w:t>
        </w:r>
      </w:hyperlink>
      <w:r w:rsidRPr="002104A1">
        <w:rPr>
          <w:rStyle w:val="Hyperlink"/>
        </w:rPr>
        <w:t>, xx-xx-2017 pbr/msdi20</w:t>
      </w:r>
    </w:p>
    <w:p w14:paraId="4AF2A52E" w14:textId="77777777" w:rsidR="0097431D" w:rsidRPr="002104A1" w:rsidRDefault="0097431D" w:rsidP="0097431D">
      <w:pPr>
        <w:rPr>
          <w:sz w:val="14"/>
        </w:rPr>
      </w:pPr>
      <w:r w:rsidRPr="002104A1">
        <w:rPr>
          <w:sz w:val="14"/>
        </w:rPr>
        <w:t xml:space="preserve">The United States has a range of national security interests overseas, such as balancing against major powers like Russia and China, containing North Korea, preventing Iran from acquiring nuclear weapons, and targeting Islamic State and other extremist groups in countries like Iraq and Syria. But the </w:t>
      </w:r>
      <w:r w:rsidRPr="008154AE">
        <w:rPr>
          <w:rStyle w:val="Emphasis"/>
          <w:highlight w:val="cyan"/>
        </w:rPr>
        <w:t>U</w:t>
      </w:r>
      <w:r w:rsidRPr="002104A1">
        <w:rPr>
          <w:sz w:val="14"/>
        </w:rPr>
        <w:t xml:space="preserve">nited </w:t>
      </w:r>
      <w:r w:rsidRPr="008154AE">
        <w:rPr>
          <w:rStyle w:val="Emphasis"/>
          <w:highlight w:val="cyan"/>
        </w:rPr>
        <w:t>S</w:t>
      </w:r>
      <w:r w:rsidRPr="002104A1">
        <w:rPr>
          <w:sz w:val="14"/>
        </w:rPr>
        <w:t xml:space="preserve">tates also </w:t>
      </w:r>
      <w:r w:rsidRPr="008154AE">
        <w:rPr>
          <w:rStyle w:val="StyleUnderline"/>
          <w:highlight w:val="cyan"/>
        </w:rPr>
        <w:t>has important</w:t>
      </w:r>
      <w:r w:rsidRPr="002104A1">
        <w:rPr>
          <w:rStyle w:val="StyleUnderline"/>
        </w:rPr>
        <w:t xml:space="preserve"> </w:t>
      </w:r>
      <w:r w:rsidRPr="002104A1">
        <w:rPr>
          <w:rStyle w:val="Emphasis"/>
        </w:rPr>
        <w:t xml:space="preserve">national </w:t>
      </w:r>
      <w:r w:rsidRPr="008154AE">
        <w:rPr>
          <w:rStyle w:val="Emphasis"/>
          <w:highlight w:val="cyan"/>
        </w:rPr>
        <w:t>security interests</w:t>
      </w:r>
      <w:r w:rsidRPr="008154AE">
        <w:rPr>
          <w:sz w:val="14"/>
          <w:highlight w:val="cyan"/>
        </w:rPr>
        <w:t xml:space="preserve"> </w:t>
      </w:r>
      <w:r w:rsidRPr="008154AE">
        <w:rPr>
          <w:rStyle w:val="StyleUnderline"/>
          <w:highlight w:val="cyan"/>
        </w:rPr>
        <w:t>in Afghanistan</w:t>
      </w:r>
      <w:r w:rsidRPr="002104A1">
        <w:rPr>
          <w:sz w:val="14"/>
        </w:rPr>
        <w:t xml:space="preserve">. First, </w:t>
      </w:r>
      <w:r w:rsidRPr="002104A1">
        <w:rPr>
          <w:rStyle w:val="StyleUnderline"/>
        </w:rPr>
        <w:t xml:space="preserve">several </w:t>
      </w:r>
      <w:r w:rsidRPr="008154AE">
        <w:rPr>
          <w:rStyle w:val="StyleUnderline"/>
          <w:highlight w:val="cyan"/>
        </w:rPr>
        <w:t>extremist groups</w:t>
      </w:r>
      <w:r w:rsidRPr="002104A1">
        <w:rPr>
          <w:sz w:val="14"/>
        </w:rPr>
        <w:t xml:space="preserve">, such as al-Qaeda, the Taliban, and Islamic State, </w:t>
      </w:r>
      <w:r w:rsidRPr="008154AE">
        <w:rPr>
          <w:rStyle w:val="StyleUnderline"/>
          <w:highlight w:val="cyan"/>
        </w:rPr>
        <w:t>have</w:t>
      </w:r>
      <w:r w:rsidRPr="002104A1">
        <w:rPr>
          <w:rStyle w:val="StyleUnderline"/>
        </w:rPr>
        <w:t xml:space="preserve"> a </w:t>
      </w:r>
      <w:r w:rsidRPr="008154AE">
        <w:rPr>
          <w:rStyle w:val="StyleUnderline"/>
          <w:highlight w:val="cyan"/>
        </w:rPr>
        <w:t>presence</w:t>
      </w:r>
      <w:r w:rsidRPr="002104A1">
        <w:rPr>
          <w:rStyle w:val="StyleUnderline"/>
        </w:rPr>
        <w:t xml:space="preserve"> in Afghanistan</w:t>
      </w:r>
      <w:r w:rsidRPr="002104A1">
        <w:rPr>
          <w:sz w:val="14"/>
        </w:rPr>
        <w:t xml:space="preserve">. </w:t>
      </w:r>
      <w:r w:rsidRPr="002104A1">
        <w:rPr>
          <w:rStyle w:val="StyleUnderline"/>
        </w:rPr>
        <w:t>Additional</w:t>
      </w:r>
      <w:r w:rsidRPr="002104A1">
        <w:rPr>
          <w:sz w:val="14"/>
        </w:rPr>
        <w:t xml:space="preserve"> Taliban </w:t>
      </w:r>
      <w:r w:rsidRPr="008154AE">
        <w:rPr>
          <w:rStyle w:val="StyleUnderline"/>
          <w:highlight w:val="cyan"/>
        </w:rPr>
        <w:t>advances</w:t>
      </w:r>
      <w:r w:rsidRPr="002104A1">
        <w:rPr>
          <w:rStyle w:val="StyleUnderline"/>
        </w:rPr>
        <w:t xml:space="preserve"> on the battlefield</w:t>
      </w:r>
      <w:r w:rsidRPr="002104A1">
        <w:rPr>
          <w:sz w:val="14"/>
        </w:rPr>
        <w:t xml:space="preserve"> </w:t>
      </w:r>
      <w:r w:rsidRPr="002104A1">
        <w:rPr>
          <w:rStyle w:val="StyleUnderline"/>
        </w:rPr>
        <w:t xml:space="preserve">or </w:t>
      </w:r>
      <w:r w:rsidRPr="002104A1">
        <w:rPr>
          <w:rStyle w:val="Emphasis"/>
        </w:rPr>
        <w:t>a U.S. withdrawal</w:t>
      </w:r>
      <w:r w:rsidRPr="002104A1">
        <w:rPr>
          <w:sz w:val="14"/>
        </w:rPr>
        <w:t xml:space="preserve"> </w:t>
      </w:r>
      <w:r w:rsidRPr="002104A1">
        <w:rPr>
          <w:rStyle w:val="StyleUnderline"/>
        </w:rPr>
        <w:t>would</w:t>
      </w:r>
      <w:r w:rsidRPr="002104A1">
        <w:rPr>
          <w:sz w:val="14"/>
        </w:rPr>
        <w:t xml:space="preserve"> likely </w:t>
      </w:r>
      <w:r w:rsidRPr="008154AE">
        <w:rPr>
          <w:rStyle w:val="StyleUnderline"/>
          <w:highlight w:val="cyan"/>
        </w:rPr>
        <w:t>allow</w:t>
      </w:r>
      <w:r w:rsidRPr="002104A1">
        <w:rPr>
          <w:sz w:val="14"/>
        </w:rPr>
        <w:t xml:space="preserve"> al-Qaeda, Islamic State, and other </w:t>
      </w:r>
      <w:r w:rsidRPr="008154AE">
        <w:rPr>
          <w:rStyle w:val="StyleUnderline"/>
          <w:highlight w:val="cyan"/>
        </w:rPr>
        <w:t>groups</w:t>
      </w:r>
      <w:r w:rsidRPr="002104A1">
        <w:rPr>
          <w:sz w:val="14"/>
        </w:rPr>
        <w:t>—such as Tehreek-e-Taliban Pakistan, Lashkar-e-Taiba, and Jamaat-ul-Ahrar—</w:t>
      </w:r>
      <w:r w:rsidRPr="008154AE">
        <w:rPr>
          <w:rStyle w:val="StyleUnderline"/>
          <w:highlight w:val="cyan"/>
        </w:rPr>
        <w:t xml:space="preserve">to </w:t>
      </w:r>
      <w:r w:rsidRPr="008154AE">
        <w:rPr>
          <w:rStyle w:val="Emphasis"/>
          <w:highlight w:val="cyan"/>
        </w:rPr>
        <w:t>increase</w:t>
      </w:r>
      <w:r w:rsidRPr="002104A1">
        <w:rPr>
          <w:sz w:val="14"/>
        </w:rPr>
        <w:t xml:space="preserve"> their </w:t>
      </w:r>
      <w:r w:rsidRPr="008154AE">
        <w:rPr>
          <w:rStyle w:val="Emphasis"/>
          <w:highlight w:val="cyan"/>
        </w:rPr>
        <w:t>presence</w:t>
      </w:r>
      <w:r w:rsidRPr="002104A1">
        <w:rPr>
          <w:sz w:val="14"/>
        </w:rPr>
        <w:t xml:space="preserve"> in Afghanistan. Second, </w:t>
      </w:r>
      <w:r w:rsidRPr="008154AE">
        <w:rPr>
          <w:rStyle w:val="StyleUnderline"/>
          <w:highlight w:val="cyan"/>
        </w:rPr>
        <w:t>an</w:t>
      </w:r>
      <w:r w:rsidRPr="008154AE">
        <w:rPr>
          <w:sz w:val="14"/>
          <w:highlight w:val="cyan"/>
        </w:rPr>
        <w:t xml:space="preserve"> </w:t>
      </w:r>
      <w:r w:rsidRPr="008154AE">
        <w:rPr>
          <w:rStyle w:val="StyleUnderline"/>
          <w:highlight w:val="cyan"/>
        </w:rPr>
        <w:t>expanding war</w:t>
      </w:r>
      <w:r w:rsidRPr="002104A1">
        <w:rPr>
          <w:rStyle w:val="StyleUnderline"/>
        </w:rPr>
        <w:t xml:space="preserve"> could </w:t>
      </w:r>
      <w:r w:rsidRPr="008154AE">
        <w:rPr>
          <w:rStyle w:val="Emphasis"/>
          <w:highlight w:val="cyan"/>
        </w:rPr>
        <w:t>increase</w:t>
      </w:r>
      <w:r w:rsidRPr="002104A1">
        <w:rPr>
          <w:rStyle w:val="Emphasis"/>
        </w:rPr>
        <w:t xml:space="preserve"> regional </w:t>
      </w:r>
      <w:r w:rsidRPr="008154AE">
        <w:rPr>
          <w:rStyle w:val="Emphasis"/>
          <w:highlight w:val="cyan"/>
        </w:rPr>
        <w:t>instability</w:t>
      </w:r>
      <w:r w:rsidRPr="002104A1">
        <w:rPr>
          <w:sz w:val="14"/>
        </w:rPr>
        <w:t xml:space="preserve"> </w:t>
      </w:r>
      <w:r w:rsidRPr="002104A1">
        <w:rPr>
          <w:rStyle w:val="StyleUnderline"/>
        </w:rPr>
        <w:t xml:space="preserve">if </w:t>
      </w:r>
      <w:r w:rsidRPr="008154AE">
        <w:rPr>
          <w:rStyle w:val="Emphasis"/>
          <w:highlight w:val="cyan"/>
        </w:rPr>
        <w:t>India</w:t>
      </w:r>
      <w:r w:rsidRPr="008154AE">
        <w:rPr>
          <w:rStyle w:val="StyleUnderline"/>
          <w:highlight w:val="cyan"/>
        </w:rPr>
        <w:t xml:space="preserve">, </w:t>
      </w:r>
      <w:r w:rsidRPr="008154AE">
        <w:rPr>
          <w:rStyle w:val="Emphasis"/>
          <w:highlight w:val="cyan"/>
        </w:rPr>
        <w:t>Pakistan</w:t>
      </w:r>
      <w:r w:rsidRPr="008154AE">
        <w:rPr>
          <w:rStyle w:val="StyleUnderline"/>
          <w:highlight w:val="cyan"/>
        </w:rPr>
        <w:t xml:space="preserve">, </w:t>
      </w:r>
      <w:r w:rsidRPr="008154AE">
        <w:rPr>
          <w:rStyle w:val="Emphasis"/>
          <w:highlight w:val="cyan"/>
        </w:rPr>
        <w:t>Iran</w:t>
      </w:r>
      <w:r w:rsidRPr="008154AE">
        <w:rPr>
          <w:rStyle w:val="StyleUnderline"/>
          <w:highlight w:val="cyan"/>
        </w:rPr>
        <w:t xml:space="preserve">, and </w:t>
      </w:r>
      <w:r w:rsidRPr="008154AE">
        <w:rPr>
          <w:rStyle w:val="Emphasis"/>
          <w:highlight w:val="cyan"/>
        </w:rPr>
        <w:t>Russia</w:t>
      </w:r>
      <w:r w:rsidRPr="002104A1">
        <w:rPr>
          <w:rStyle w:val="StyleUnderline"/>
        </w:rPr>
        <w:t xml:space="preserve"> were to </w:t>
      </w:r>
      <w:r w:rsidRPr="008154AE">
        <w:rPr>
          <w:rStyle w:val="StyleUnderline"/>
          <w:highlight w:val="cyan"/>
        </w:rPr>
        <w:t>support</w:t>
      </w:r>
      <w:r w:rsidRPr="002104A1">
        <w:rPr>
          <w:rStyle w:val="StyleUnderline"/>
        </w:rPr>
        <w:t xml:space="preserve"> a mix of Afghan central government </w:t>
      </w:r>
      <w:r w:rsidRPr="002104A1">
        <w:rPr>
          <w:rStyle w:val="Emphasis"/>
        </w:rPr>
        <w:t>forces</w:t>
      </w:r>
      <w:r w:rsidRPr="002104A1">
        <w:rPr>
          <w:rStyle w:val="StyleUnderline"/>
        </w:rPr>
        <w:t xml:space="preserve">, </w:t>
      </w:r>
      <w:r w:rsidRPr="002104A1">
        <w:rPr>
          <w:rStyle w:val="Emphasis"/>
        </w:rPr>
        <w:t>militias</w:t>
      </w:r>
      <w:r w:rsidRPr="002104A1">
        <w:rPr>
          <w:rStyle w:val="StyleUnderline"/>
        </w:rPr>
        <w:t xml:space="preserve">, and </w:t>
      </w:r>
      <w:r w:rsidRPr="008154AE">
        <w:rPr>
          <w:rStyle w:val="Emphasis"/>
          <w:highlight w:val="cyan"/>
        </w:rPr>
        <w:t>insurgent groups</w:t>
      </w:r>
      <w:r w:rsidRPr="008154AE">
        <w:rPr>
          <w:sz w:val="14"/>
          <w:highlight w:val="cyan"/>
        </w:rPr>
        <w:t xml:space="preserve">. </w:t>
      </w:r>
      <w:r w:rsidRPr="008154AE">
        <w:rPr>
          <w:rStyle w:val="StyleUnderline"/>
          <w:highlight w:val="cyan"/>
        </w:rPr>
        <w:t>Washington has</w:t>
      </w:r>
      <w:r w:rsidRPr="002104A1">
        <w:rPr>
          <w:rStyle w:val="StyleUnderline"/>
        </w:rPr>
        <w:t xml:space="preserve"> a specific </w:t>
      </w:r>
      <w:r w:rsidRPr="008154AE">
        <w:rPr>
          <w:rStyle w:val="StyleUnderline"/>
          <w:highlight w:val="cyan"/>
        </w:rPr>
        <w:t>interest in preventing</w:t>
      </w:r>
      <w:r w:rsidRPr="008154AE">
        <w:rPr>
          <w:sz w:val="14"/>
          <w:highlight w:val="cyan"/>
        </w:rPr>
        <w:t xml:space="preserve"> </w:t>
      </w:r>
      <w:r w:rsidRPr="008154AE">
        <w:rPr>
          <w:rStyle w:val="Emphasis"/>
          <w:highlight w:val="cyan"/>
        </w:rPr>
        <w:t>a major escalation</w:t>
      </w:r>
      <w:r w:rsidRPr="008154AE">
        <w:rPr>
          <w:sz w:val="14"/>
          <w:highlight w:val="cyan"/>
        </w:rPr>
        <w:t xml:space="preserve"> </w:t>
      </w:r>
      <w:r w:rsidRPr="008154AE">
        <w:rPr>
          <w:rStyle w:val="StyleUnderline"/>
          <w:highlight w:val="cyan"/>
        </w:rPr>
        <w:t xml:space="preserve">in </w:t>
      </w:r>
      <w:r w:rsidRPr="008154AE">
        <w:rPr>
          <w:rStyle w:val="Emphasis"/>
          <w:highlight w:val="cyan"/>
        </w:rPr>
        <w:t>great power conflict</w:t>
      </w:r>
      <w:r w:rsidRPr="002104A1">
        <w:rPr>
          <w:rStyle w:val="StyleUnderline"/>
        </w:rPr>
        <w:t xml:space="preserve"> in the region</w:t>
      </w:r>
      <w:r w:rsidRPr="002104A1">
        <w:rPr>
          <w:sz w:val="14"/>
        </w:rPr>
        <w:t xml:space="preserve">, particularly </w:t>
      </w:r>
      <w:r w:rsidRPr="008154AE">
        <w:rPr>
          <w:rStyle w:val="StyleUnderline"/>
          <w:highlight w:val="cyan"/>
        </w:rPr>
        <w:t>between</w:t>
      </w:r>
      <w:r w:rsidRPr="008154AE">
        <w:rPr>
          <w:sz w:val="14"/>
          <w:highlight w:val="cyan"/>
        </w:rPr>
        <w:t xml:space="preserve"> </w:t>
      </w:r>
      <w:r w:rsidRPr="008154AE">
        <w:rPr>
          <w:rStyle w:val="Emphasis"/>
          <w:highlight w:val="cyan"/>
        </w:rPr>
        <w:t>nuclear-armed Pakistan</w:t>
      </w:r>
      <w:r w:rsidRPr="008154AE">
        <w:rPr>
          <w:sz w:val="14"/>
          <w:highlight w:val="cyan"/>
        </w:rPr>
        <w:t xml:space="preserve"> </w:t>
      </w:r>
      <w:r w:rsidRPr="008154AE">
        <w:rPr>
          <w:rStyle w:val="StyleUnderline"/>
          <w:highlight w:val="cyan"/>
        </w:rPr>
        <w:t>and</w:t>
      </w:r>
      <w:r w:rsidRPr="008154AE">
        <w:rPr>
          <w:sz w:val="14"/>
          <w:highlight w:val="cyan"/>
        </w:rPr>
        <w:t xml:space="preserve"> </w:t>
      </w:r>
      <w:r w:rsidRPr="008154AE">
        <w:rPr>
          <w:rStyle w:val="Emphasis"/>
          <w:highlight w:val="cyan"/>
        </w:rPr>
        <w:t>India</w:t>
      </w:r>
      <w:r w:rsidRPr="008154AE">
        <w:rPr>
          <w:sz w:val="14"/>
          <w:highlight w:val="cyan"/>
        </w:rPr>
        <w:t xml:space="preserve">. </w:t>
      </w:r>
      <w:r w:rsidRPr="008154AE">
        <w:rPr>
          <w:rStyle w:val="StyleUnderline"/>
          <w:highlight w:val="cyan"/>
        </w:rPr>
        <w:t>These states</w:t>
      </w:r>
      <w:r w:rsidRPr="002104A1">
        <w:rPr>
          <w:rStyle w:val="StyleUnderline"/>
        </w:rPr>
        <w:t xml:space="preserve"> remain </w:t>
      </w:r>
      <w:r w:rsidRPr="008154AE">
        <w:rPr>
          <w:rStyle w:val="StyleUnderline"/>
          <w:highlight w:val="cyan"/>
        </w:rPr>
        <w:t>engage</w:t>
      </w:r>
      <w:r w:rsidRPr="002104A1">
        <w:rPr>
          <w:rStyle w:val="StyleUnderline"/>
        </w:rPr>
        <w:t xml:space="preserve">d </w:t>
      </w:r>
      <w:r w:rsidRPr="008154AE">
        <w:rPr>
          <w:rStyle w:val="StyleUnderline"/>
          <w:highlight w:val="cyan"/>
        </w:rPr>
        <w:t xml:space="preserve">in </w:t>
      </w:r>
      <w:r w:rsidRPr="008154AE">
        <w:rPr>
          <w:rStyle w:val="Emphasis"/>
          <w:highlight w:val="cyan"/>
        </w:rPr>
        <w:t>a proxy war</w:t>
      </w:r>
      <w:r w:rsidRPr="002104A1">
        <w:rPr>
          <w:rStyle w:val="StyleUnderline"/>
        </w:rPr>
        <w:t xml:space="preserve"> in Afghanistan</w:t>
      </w:r>
      <w:r w:rsidRPr="002104A1">
        <w:rPr>
          <w:sz w:val="14"/>
        </w:rPr>
        <w:t>, with New Delhi aiding the Afghan government and Islamabad abetting some insurgent groups, like the Taliban.8</w:t>
      </w:r>
    </w:p>
    <w:p w14:paraId="59B7BC70" w14:textId="77777777" w:rsidR="0097431D" w:rsidRPr="002104A1" w:rsidRDefault="0097431D" w:rsidP="0097431D">
      <w:pPr>
        <w:pStyle w:val="Heading4"/>
      </w:pPr>
      <w:r w:rsidRPr="002104A1">
        <w:rPr>
          <w:u w:val="single"/>
        </w:rPr>
        <w:t>Spills over</w:t>
      </w:r>
      <w:r w:rsidRPr="002104A1">
        <w:t xml:space="preserve"> to neighboring countries – draws them in</w:t>
      </w:r>
    </w:p>
    <w:p w14:paraId="78C4EFA6" w14:textId="77777777" w:rsidR="0097431D" w:rsidRPr="002104A1" w:rsidRDefault="0097431D" w:rsidP="0097431D">
      <w:r w:rsidRPr="002104A1">
        <w:rPr>
          <w:rStyle w:val="Style13ptBold"/>
        </w:rPr>
        <w:t>Wadhams 14</w:t>
      </w:r>
      <w:r w:rsidRPr="002104A1">
        <w:rPr>
          <w:rStyle w:val="Hyperlink"/>
        </w:rPr>
        <w:t xml:space="preserve"> – Caroline, </w:t>
      </w:r>
      <w:r w:rsidRPr="002104A1">
        <w:t xml:space="preserve">Senior Fellow at the Center for American Progress, Senior Advisor in the Office of the Quadrennial Diplomacy and Development Review (QDDR) in the Department of State, “Afghans Find Their Way”, Center American Progress, </w:t>
      </w:r>
      <w:hyperlink r:id="rId34" w:history="1">
        <w:r w:rsidRPr="002104A1">
          <w:rPr>
            <w:rStyle w:val="Hyperlink"/>
          </w:rPr>
          <w:t>https://www.americanprogress.org/issues/security/report/2014/03/10/85598/afghans-find-their-way/</w:t>
        </w:r>
      </w:hyperlink>
      <w:r w:rsidRPr="002104A1">
        <w:rPr>
          <w:rStyle w:val="Hyperlink"/>
        </w:rPr>
        <w:t xml:space="preserve"> 03-14-2014 pbr/msdi20</w:t>
      </w:r>
    </w:p>
    <w:p w14:paraId="362AA0C7" w14:textId="77777777" w:rsidR="0097431D" w:rsidRPr="002104A1" w:rsidRDefault="0097431D" w:rsidP="0097431D">
      <w:pPr>
        <w:rPr>
          <w:sz w:val="12"/>
        </w:rPr>
      </w:pPr>
      <w:r w:rsidRPr="002104A1">
        <w:rPr>
          <w:sz w:val="12"/>
        </w:rPr>
        <w:t xml:space="preserve">Both unifying and centrifugal forces exist simultaneously in Afghanistan, and which forces will prove stronger as international troops draw down remains unknown. Based on consultations with Afghan civil society members; Afghan and international governmental officials; members of the Afghan National Security Forces, or ANSF; and NATO-ISAF officials in Afghanistan and the United States, it is clear that unifying forces in Afghanistan have strengthened since 2001 and may be able to prevent a return to an expanded civil war. These unifying forces are Afghans who have become stakeholders in the current political system. They include young people, the media, many Afghan women and representatives of organized Afghan women’s groups, traditional leaders and new civil society groups, Afghan government officials, and members of the Afghan National Security Forces. They wish to build upon and improve the current system, rather than overthrow it and begin anew. </w:t>
      </w:r>
      <w:r w:rsidRPr="002104A1">
        <w:rPr>
          <w:rStyle w:val="StyleUnderline"/>
        </w:rPr>
        <w:t>Afghanistan’s stability remains in</w:t>
      </w:r>
      <w:r w:rsidRPr="002104A1">
        <w:rPr>
          <w:sz w:val="12"/>
        </w:rPr>
        <w:t xml:space="preserve"> the </w:t>
      </w:r>
      <w:r w:rsidRPr="002104A1">
        <w:rPr>
          <w:rStyle w:val="Emphasis"/>
        </w:rPr>
        <w:t>national security interest</w:t>
      </w:r>
      <w:r w:rsidRPr="002104A1">
        <w:rPr>
          <w:sz w:val="12"/>
        </w:rPr>
        <w:t xml:space="preserve"> of the United States. </w:t>
      </w:r>
      <w:r w:rsidRPr="008154AE">
        <w:rPr>
          <w:rStyle w:val="Emphasis"/>
          <w:highlight w:val="cyan"/>
        </w:rPr>
        <w:t>Expanded conflict in Afghanistan</w:t>
      </w:r>
      <w:r w:rsidRPr="002104A1">
        <w:rPr>
          <w:rStyle w:val="StyleUnderline"/>
        </w:rPr>
        <w:t xml:space="preserve"> </w:t>
      </w:r>
      <w:r w:rsidRPr="008154AE">
        <w:rPr>
          <w:rStyle w:val="StyleUnderline"/>
          <w:highlight w:val="cyan"/>
        </w:rPr>
        <w:t>has</w:t>
      </w:r>
      <w:r w:rsidRPr="002104A1">
        <w:rPr>
          <w:rStyle w:val="StyleUnderline"/>
        </w:rPr>
        <w:t xml:space="preserve"> the </w:t>
      </w:r>
      <w:r w:rsidRPr="008154AE">
        <w:rPr>
          <w:rStyle w:val="StyleUnderline"/>
          <w:highlight w:val="cyan"/>
        </w:rPr>
        <w:t>potential</w:t>
      </w:r>
      <w:r w:rsidRPr="002104A1">
        <w:rPr>
          <w:rStyle w:val="StyleUnderline"/>
        </w:rPr>
        <w:t xml:space="preserve"> to not only reverse numerous developmental gains for Afghans but also </w:t>
      </w:r>
      <w:r w:rsidRPr="008154AE">
        <w:rPr>
          <w:rStyle w:val="StyleUnderline"/>
          <w:highlight w:val="cyan"/>
        </w:rPr>
        <w:t xml:space="preserve">to spill over into </w:t>
      </w:r>
      <w:r w:rsidRPr="008154AE">
        <w:rPr>
          <w:rStyle w:val="Emphasis"/>
          <w:highlight w:val="cyan"/>
        </w:rPr>
        <w:t>nuclear-armed Pakistan</w:t>
      </w:r>
      <w:r w:rsidRPr="008154AE">
        <w:rPr>
          <w:rStyle w:val="StyleUnderline"/>
          <w:highlight w:val="cyan"/>
        </w:rPr>
        <w:t xml:space="preserve"> and </w:t>
      </w:r>
      <w:r w:rsidRPr="008154AE">
        <w:rPr>
          <w:rStyle w:val="Emphasis"/>
          <w:highlight w:val="cyan"/>
        </w:rPr>
        <w:t>throughout the region</w:t>
      </w:r>
      <w:r w:rsidRPr="002104A1">
        <w:rPr>
          <w:rStyle w:val="StyleUnderline"/>
        </w:rPr>
        <w:t>.</w:t>
      </w:r>
      <w:r w:rsidRPr="002104A1">
        <w:rPr>
          <w:sz w:val="12"/>
        </w:rPr>
        <w:t xml:space="preserve"> </w:t>
      </w:r>
      <w:r w:rsidRPr="008154AE">
        <w:rPr>
          <w:rStyle w:val="StyleUnderline"/>
          <w:highlight w:val="cyan"/>
        </w:rPr>
        <w:t>Insecurity</w:t>
      </w:r>
      <w:r w:rsidRPr="002104A1">
        <w:rPr>
          <w:rStyle w:val="StyleUnderline"/>
        </w:rPr>
        <w:t xml:space="preserve"> in Afghanistan </w:t>
      </w:r>
      <w:r w:rsidRPr="008154AE">
        <w:rPr>
          <w:rStyle w:val="StyleUnderline"/>
          <w:highlight w:val="cyan"/>
        </w:rPr>
        <w:t>could drive refugees across Afghanistan’s borders</w:t>
      </w:r>
      <w:r w:rsidRPr="002104A1">
        <w:rPr>
          <w:rStyle w:val="StyleUnderline"/>
        </w:rPr>
        <w:t xml:space="preserve"> </w:t>
      </w:r>
      <w:r w:rsidRPr="008154AE">
        <w:rPr>
          <w:rStyle w:val="StyleUnderline"/>
          <w:highlight w:val="cyan"/>
        </w:rPr>
        <w:t xml:space="preserve">and enable </w:t>
      </w:r>
      <w:r w:rsidRPr="008154AE">
        <w:rPr>
          <w:rStyle w:val="Emphasis"/>
          <w:highlight w:val="cyan"/>
        </w:rPr>
        <w:t>violent militant groups to flourish</w:t>
      </w:r>
      <w:r w:rsidRPr="002104A1">
        <w:rPr>
          <w:sz w:val="12"/>
        </w:rPr>
        <w:t xml:space="preserve">, </w:t>
      </w:r>
      <w:r w:rsidRPr="002104A1">
        <w:rPr>
          <w:rStyle w:val="StyleUnderline"/>
        </w:rPr>
        <w:t>including Al Qaeda-affiliated groups,</w:t>
      </w:r>
      <w:r w:rsidRPr="002104A1">
        <w:rPr>
          <w:sz w:val="12"/>
        </w:rPr>
        <w:t xml:space="preserve"> </w:t>
      </w:r>
      <w:r w:rsidRPr="008154AE">
        <w:rPr>
          <w:rStyle w:val="StyleUnderline"/>
          <w:highlight w:val="cyan"/>
        </w:rPr>
        <w:t xml:space="preserve">placing strains on </w:t>
      </w:r>
      <w:r w:rsidRPr="008154AE">
        <w:rPr>
          <w:rStyle w:val="Emphasis"/>
          <w:highlight w:val="cyan"/>
        </w:rPr>
        <w:t>Afghanistan’s neighbors</w:t>
      </w:r>
      <w:r w:rsidRPr="002104A1">
        <w:rPr>
          <w:sz w:val="12"/>
        </w:rPr>
        <w:t xml:space="preserve">. As in the past, </w:t>
      </w:r>
      <w:r w:rsidRPr="008154AE">
        <w:rPr>
          <w:rStyle w:val="StyleUnderline"/>
          <w:highlight w:val="cyan"/>
        </w:rPr>
        <w:t>regional countries</w:t>
      </w:r>
      <w:r w:rsidRPr="008154AE">
        <w:rPr>
          <w:sz w:val="12"/>
          <w:highlight w:val="cyan"/>
        </w:rPr>
        <w:t>—</w:t>
      </w:r>
      <w:r w:rsidRPr="008154AE">
        <w:rPr>
          <w:rStyle w:val="Emphasis"/>
          <w:highlight w:val="cyan"/>
        </w:rPr>
        <w:t>including India, Pakistan</w:t>
      </w:r>
      <w:r w:rsidRPr="002104A1">
        <w:rPr>
          <w:sz w:val="12"/>
        </w:rPr>
        <w:t>, Russia, and Iran—</w:t>
      </w:r>
      <w:r w:rsidRPr="008154AE">
        <w:rPr>
          <w:rStyle w:val="StyleUnderline"/>
          <w:highlight w:val="cyan"/>
        </w:rPr>
        <w:t xml:space="preserve">may decide to </w:t>
      </w:r>
      <w:r w:rsidRPr="008154AE">
        <w:rPr>
          <w:rStyle w:val="Emphasis"/>
          <w:highlight w:val="cyan"/>
        </w:rPr>
        <w:t>back their respective proxies</w:t>
      </w:r>
      <w:r w:rsidRPr="002104A1">
        <w:rPr>
          <w:sz w:val="12"/>
        </w:rPr>
        <w:t xml:space="preserve">, </w:t>
      </w:r>
      <w:r w:rsidRPr="002104A1">
        <w:rPr>
          <w:rStyle w:val="StyleUnderline"/>
        </w:rPr>
        <w:t xml:space="preserve">thereby </w:t>
      </w:r>
      <w:r w:rsidRPr="008154AE">
        <w:rPr>
          <w:rStyle w:val="StyleUnderline"/>
          <w:highlight w:val="cyan"/>
        </w:rPr>
        <w:t>leading to</w:t>
      </w:r>
      <w:r w:rsidRPr="002104A1">
        <w:rPr>
          <w:sz w:val="12"/>
        </w:rPr>
        <w:t xml:space="preserve"> Afghanistan’s </w:t>
      </w:r>
      <w:r w:rsidRPr="008154AE">
        <w:rPr>
          <w:rStyle w:val="Emphasis"/>
          <w:highlight w:val="cyan"/>
        </w:rPr>
        <w:t>further</w:t>
      </w:r>
      <w:r w:rsidRPr="002104A1">
        <w:rPr>
          <w:sz w:val="12"/>
        </w:rPr>
        <w:t xml:space="preserve"> fragmentation and </w:t>
      </w:r>
      <w:r w:rsidRPr="008154AE">
        <w:rPr>
          <w:rStyle w:val="Emphasis"/>
          <w:highlight w:val="cyan"/>
        </w:rPr>
        <w:t>tensions</w:t>
      </w:r>
      <w:r w:rsidRPr="002104A1">
        <w:rPr>
          <w:sz w:val="12"/>
        </w:rPr>
        <w:t xml:space="preserve"> among countries.</w:t>
      </w:r>
    </w:p>
    <w:p w14:paraId="1C66B44F" w14:textId="77777777" w:rsidR="0097431D" w:rsidRPr="002104A1" w:rsidRDefault="0097431D" w:rsidP="0097431D"/>
    <w:p w14:paraId="5F3F471D" w14:textId="5E1C4FC7" w:rsidR="0097431D" w:rsidRPr="002104A1" w:rsidRDefault="0097431D" w:rsidP="0097431D">
      <w:pPr>
        <w:pStyle w:val="Heading3"/>
      </w:pPr>
      <w:r w:rsidRPr="002104A1">
        <w:t xml:space="preserve">2AC---Prohibition aids </w:t>
      </w:r>
      <w:r w:rsidR="00ED0E33" w:rsidRPr="002104A1">
        <w:t>Taliban</w:t>
      </w:r>
    </w:p>
    <w:p w14:paraId="0AC42BBC" w14:textId="77777777" w:rsidR="00ED0E33" w:rsidRPr="002104A1" w:rsidRDefault="00ED0E33" w:rsidP="00ED0E33">
      <w:pPr>
        <w:pStyle w:val="Heading4"/>
      </w:pPr>
      <w:r w:rsidRPr="002104A1">
        <w:t>Prohibition boosts Taliban profits support---harm reduction key to Afghan stability</w:t>
      </w:r>
    </w:p>
    <w:p w14:paraId="22CE7B7A" w14:textId="77777777" w:rsidR="00ED0E33" w:rsidRPr="002104A1" w:rsidRDefault="00ED0E33" w:rsidP="00ED0E33">
      <w:r w:rsidRPr="002104A1">
        <w:rPr>
          <w:rStyle w:val="Style13ptBold"/>
        </w:rPr>
        <w:t>Bandow 14</w:t>
      </w:r>
      <w:r w:rsidRPr="002104A1">
        <w:rPr>
          <w:rStyle w:val="Hyperlink"/>
        </w:rPr>
        <w:t xml:space="preserve"> – Doug, </w:t>
      </w:r>
      <w:r w:rsidRPr="002104A1">
        <w:t xml:space="preserve">senior fellow at the Cato Institute, specializing in foreign policy and civil liberties, "Afghanistan as Narco-State: End The International Drug War", Cato Institute, </w:t>
      </w:r>
      <w:hyperlink r:id="rId35" w:history="1">
        <w:r w:rsidRPr="002104A1">
          <w:rPr>
            <w:rStyle w:val="Hyperlink"/>
          </w:rPr>
          <w:t>www.cato.org/blog/afghanistan-narco-state-end-international-drug-war</w:t>
        </w:r>
      </w:hyperlink>
      <w:r w:rsidRPr="002104A1">
        <w:rPr>
          <w:rStyle w:val="Hyperlink"/>
        </w:rPr>
        <w:t>,</w:t>
      </w:r>
      <w:r w:rsidRPr="002104A1">
        <w:t xml:space="preserve"> 11-03-2014, pbr/msdi20 </w:t>
      </w:r>
    </w:p>
    <w:p w14:paraId="6663C94A" w14:textId="77777777" w:rsidR="00ED0E33" w:rsidRPr="002104A1" w:rsidRDefault="00ED0E33" w:rsidP="00ED0E33">
      <w:pPr>
        <w:rPr>
          <w:rStyle w:val="StyleUnderline"/>
        </w:rPr>
      </w:pPr>
      <w:r w:rsidRPr="002104A1">
        <w:rPr>
          <w:sz w:val="14"/>
        </w:rPr>
        <w:t xml:space="preserve">The U.S. government has failed to stop the drug trade at home. Washington also has not created a competent, effective, and honest central government in Afghanistan. </w:t>
      </w:r>
      <w:r w:rsidRPr="002104A1">
        <w:rPr>
          <w:rStyle w:val="StyleUnderline"/>
        </w:rPr>
        <w:t>How effective will Kabul be in limiting opium production when American troops go home? Not much. A new report</w:t>
      </w:r>
      <w:r w:rsidRPr="002104A1">
        <w:rPr>
          <w:sz w:val="14"/>
        </w:rPr>
        <w:t xml:space="preserve"> from the Office of the Special Inspector General for Afghanistan Reconstruction </w:t>
      </w:r>
      <w:r w:rsidRPr="002104A1">
        <w:rPr>
          <w:rStyle w:val="StyleUnderline"/>
        </w:rPr>
        <w:t xml:space="preserve">reports that </w:t>
      </w:r>
      <w:r w:rsidRPr="008154AE">
        <w:rPr>
          <w:rStyle w:val="StyleUnderline"/>
          <w:highlight w:val="cyan"/>
        </w:rPr>
        <w:t xml:space="preserve">opium production </w:t>
      </w:r>
      <w:r w:rsidRPr="002104A1">
        <w:rPr>
          <w:rStyle w:val="StyleUnderline"/>
        </w:rPr>
        <w:t xml:space="preserve">last year </w:t>
      </w:r>
      <w:r w:rsidRPr="008154AE">
        <w:rPr>
          <w:rStyle w:val="Emphasis"/>
          <w:highlight w:val="cyan"/>
        </w:rPr>
        <w:t>was the highest ever</w:t>
      </w:r>
      <w:r w:rsidRPr="002104A1">
        <w:rPr>
          <w:rStyle w:val="StyleUnderline"/>
        </w:rPr>
        <w:t xml:space="preserve">, 209,000 hectares, up 36 percent from 2012. </w:t>
      </w:r>
      <w:r w:rsidRPr="002104A1">
        <w:rPr>
          <w:sz w:val="14"/>
        </w:rPr>
        <w:t xml:space="preserve">Alas, </w:t>
      </w:r>
      <w:r w:rsidRPr="002104A1">
        <w:rPr>
          <w:rStyle w:val="StyleUnderline"/>
        </w:rPr>
        <w:t>the sky is the limit</w:t>
      </w:r>
      <w:r w:rsidRPr="002104A1">
        <w:rPr>
          <w:sz w:val="14"/>
        </w:rPr>
        <w:t xml:space="preserve">. SIGAR warned: </w:t>
      </w:r>
      <w:r w:rsidRPr="002104A1">
        <w:rPr>
          <w:rStyle w:val="StyleUnderline"/>
        </w:rPr>
        <w:t xml:space="preserve">“With deteriorating security in many parts of rural Afghanistan and low levels of eradication of poppy fields, further </w:t>
      </w:r>
      <w:r w:rsidRPr="008154AE">
        <w:rPr>
          <w:rStyle w:val="StyleUnderline"/>
          <w:highlight w:val="cyan"/>
        </w:rPr>
        <w:t>increases</w:t>
      </w:r>
      <w:r w:rsidRPr="002104A1">
        <w:rPr>
          <w:rStyle w:val="StyleUnderline"/>
        </w:rPr>
        <w:t xml:space="preserve"> in cultivation </w:t>
      </w:r>
      <w:r w:rsidRPr="008154AE">
        <w:rPr>
          <w:rStyle w:val="StyleUnderline"/>
          <w:highlight w:val="cyan"/>
        </w:rPr>
        <w:t xml:space="preserve">are likely </w:t>
      </w:r>
      <w:r w:rsidRPr="002104A1">
        <w:rPr>
          <w:rStyle w:val="StyleUnderline"/>
        </w:rPr>
        <w:t xml:space="preserve">in 2014.” </w:t>
      </w:r>
      <w:r w:rsidRPr="002104A1">
        <w:rPr>
          <w:sz w:val="14"/>
        </w:rPr>
        <w:t>Last year the United Nations Office on Drugs and Crime estimated that opium exports accounted for 14 percent of the country’s GDP. Unfortunately, explained SIGAR: “</w:t>
      </w:r>
      <w:r w:rsidRPr="008154AE">
        <w:rPr>
          <w:rStyle w:val="StyleUnderline"/>
          <w:highlight w:val="cyan"/>
        </w:rPr>
        <w:t xml:space="preserve">the </w:t>
      </w:r>
      <w:r w:rsidRPr="002104A1">
        <w:rPr>
          <w:rStyle w:val="StyleUnderline"/>
        </w:rPr>
        <w:t xml:space="preserve">narcotics </w:t>
      </w:r>
      <w:r w:rsidRPr="008154AE">
        <w:rPr>
          <w:rStyle w:val="StyleUnderline"/>
          <w:highlight w:val="cyan"/>
        </w:rPr>
        <w:t>trade</w:t>
      </w:r>
      <w:r w:rsidRPr="002104A1">
        <w:rPr>
          <w:rStyle w:val="StyleUnderline"/>
        </w:rPr>
        <w:t xml:space="preserve"> poisons the Afghan financial sector and </w:t>
      </w:r>
      <w:r w:rsidRPr="008154AE">
        <w:rPr>
          <w:rStyle w:val="StyleUnderline"/>
          <w:highlight w:val="cyan"/>
        </w:rPr>
        <w:t xml:space="preserve">undermines </w:t>
      </w:r>
      <w:r w:rsidRPr="002104A1">
        <w:rPr>
          <w:rStyle w:val="StyleUnderline"/>
        </w:rPr>
        <w:t xml:space="preserve">the Afghan state’s </w:t>
      </w:r>
      <w:r w:rsidRPr="008154AE">
        <w:rPr>
          <w:rStyle w:val="StyleUnderline"/>
          <w:highlight w:val="cyan"/>
        </w:rPr>
        <w:t>legitimacy by stoking corruption</w:t>
      </w:r>
      <w:r w:rsidRPr="002104A1">
        <w:rPr>
          <w:rStyle w:val="StyleUnderline"/>
        </w:rPr>
        <w:t xml:space="preserve">, sustaining criminal networks, </w:t>
      </w:r>
      <w:r w:rsidRPr="008154AE">
        <w:rPr>
          <w:rStyle w:val="StyleUnderline"/>
          <w:highlight w:val="cyan"/>
        </w:rPr>
        <w:t xml:space="preserve">and providing </w:t>
      </w:r>
      <w:r w:rsidRPr="008154AE">
        <w:rPr>
          <w:rStyle w:val="Emphasis"/>
          <w:highlight w:val="cyan"/>
        </w:rPr>
        <w:t>significant financial support</w:t>
      </w:r>
      <w:r w:rsidRPr="008154AE">
        <w:rPr>
          <w:rStyle w:val="StyleUnderline"/>
          <w:highlight w:val="cyan"/>
        </w:rPr>
        <w:t xml:space="preserve"> for the Taliban</w:t>
      </w:r>
      <w:r w:rsidRPr="002104A1">
        <w:rPr>
          <w:sz w:val="14"/>
        </w:rPr>
        <w:t xml:space="preserve"> and other insurgent groups.” The Afghan public is understandably cynical. When I visited the country Afghans called large homes behind high walls lining Kabul streets “poppy palaces.” Drug production exploded despite $7.6 billion spent by Washington alone to stop cultivation and distribution. Noted SIGAR, “the recent record-high level of poppy cultivation calls into question the long-term effectiveness and sustainability of those prior efforts.” The State Department’s response to SIGAR was a marvel of delusion. Production “is only one indicator of counternarcotics progress.” And “we are making good progress in building the capability of our Afghan partners,” even as cultivation surges. This is the best case for years of expensive efforts? Even UNODC admitted that the Afghan State is beset by “fragmentation, conflict, patronage, corruption and impunity.” The Pentagon stated that “the failure to reduce poppy cultivation and increase eradication is due to the lack of Afghan government support for the effort.” Nevertheless, State said it looked “forward to the new Afghan government assuming a leadership role in this regard.” </w:t>
      </w:r>
      <w:r w:rsidRPr="002104A1">
        <w:rPr>
          <w:rStyle w:val="StyleUnderline"/>
        </w:rPr>
        <w:t xml:space="preserve">Eradication was difficult enough when backed by a strong allied military presence. </w:t>
      </w:r>
      <w:r w:rsidRPr="002104A1">
        <w:rPr>
          <w:sz w:val="14"/>
        </w:rPr>
        <w:t xml:space="preserve">Wrote Vanda Felbab-Brown of the Brookings Institution, early programs were “manipulated by local Afghan strongmen to eliminate drug competition and ethnic/tribal rivals.” Moreover, </w:t>
      </w:r>
      <w:r w:rsidRPr="002104A1">
        <w:rPr>
          <w:rStyle w:val="StyleUnderline"/>
        </w:rPr>
        <w:t xml:space="preserve">the </w:t>
      </w:r>
      <w:r w:rsidRPr="008154AE">
        <w:rPr>
          <w:rStyle w:val="StyleUnderline"/>
          <w:highlight w:val="cyan"/>
        </w:rPr>
        <w:t>eradication</w:t>
      </w:r>
      <w:r w:rsidRPr="002104A1">
        <w:rPr>
          <w:rStyle w:val="StyleUnderline"/>
        </w:rPr>
        <w:t xml:space="preserve"> campaign, </w:t>
      </w:r>
      <w:r w:rsidRPr="008154AE">
        <w:rPr>
          <w:rStyle w:val="StyleUnderline"/>
          <w:highlight w:val="cyan"/>
        </w:rPr>
        <w:t xml:space="preserve">turned </w:t>
      </w:r>
      <w:r w:rsidRPr="002104A1">
        <w:rPr>
          <w:rStyle w:val="StyleUnderline"/>
        </w:rPr>
        <w:t xml:space="preserve">poppy </w:t>
      </w:r>
      <w:r w:rsidRPr="008154AE">
        <w:rPr>
          <w:rStyle w:val="StyleUnderline"/>
          <w:highlight w:val="cyan"/>
        </w:rPr>
        <w:t>farmers into Taliban supporters. Eradication efforts</w:t>
      </w:r>
      <w:r w:rsidRPr="002104A1">
        <w:rPr>
          <w:rStyle w:val="StyleUnderline"/>
        </w:rPr>
        <w:t xml:space="preserve"> also </w:t>
      </w:r>
      <w:r w:rsidRPr="008154AE">
        <w:rPr>
          <w:rStyle w:val="Emphasis"/>
          <w:highlight w:val="cyan"/>
        </w:rPr>
        <w:t>inflated Taliban revenues</w:t>
      </w:r>
      <w:r w:rsidRPr="002104A1">
        <w:rPr>
          <w:rStyle w:val="Emphasis"/>
        </w:rPr>
        <w:t>.</w:t>
      </w:r>
      <w:r w:rsidRPr="002104A1">
        <w:rPr>
          <w:rStyle w:val="StyleUnderline"/>
        </w:rPr>
        <w:t xml:space="preserve"> As economist Jeffrey Clemens pointed out, the counter-narcotics campaign both redirected opium production to Taliban-controlled areas and </w:t>
      </w:r>
      <w:r w:rsidRPr="002104A1">
        <w:rPr>
          <w:rStyle w:val="Emphasis"/>
        </w:rPr>
        <w:t>raised poppy prices.</w:t>
      </w:r>
      <w:r w:rsidRPr="002104A1">
        <w:rPr>
          <w:rStyle w:val="StyleUnderline"/>
        </w:rPr>
        <w:t xml:space="preserve"> </w:t>
      </w:r>
      <w:r w:rsidRPr="002104A1">
        <w:rPr>
          <w:sz w:val="14"/>
        </w:rPr>
        <w:t xml:space="preserve">Operating on their own, the Afghan National Army and Afghan National Police will be hard-pressed to fulfill their most important responsibility to sustain the Kabul government against the Taliban. Drug interdiction inevitably will be a secondary objective for security forces which already suffer from corruption. But </w:t>
      </w:r>
      <w:r w:rsidRPr="002104A1">
        <w:rPr>
          <w:rStyle w:val="StyleUnderline"/>
        </w:rPr>
        <w:t>no strategy likely would succeed even in the best circumstances</w:t>
      </w:r>
      <w:r w:rsidRPr="002104A1">
        <w:rPr>
          <w:sz w:val="14"/>
        </w:rPr>
        <w:t xml:space="preserve">. As noted earlier, </w:t>
      </w:r>
      <w:r w:rsidRPr="002104A1">
        <w:rPr>
          <w:rStyle w:val="StyleUnderline"/>
        </w:rPr>
        <w:t xml:space="preserve">attempting to suppress drugs could lose the geopolitical war without winning the fight against poppies. Even with greater development few legal opportunities would be better than poppy production. </w:t>
      </w:r>
      <w:r w:rsidRPr="002104A1">
        <w:rPr>
          <w:sz w:val="14"/>
        </w:rPr>
        <w:t xml:space="preserve">Another approach is to reduce demand for drugs in Western societies to discourage production in Afghanistan. However, only the most draconian enforcement has much effect on drug use. The West must set priorities in Afghanistan. </w:t>
      </w:r>
      <w:r w:rsidRPr="008154AE">
        <w:rPr>
          <w:rStyle w:val="StyleUnderline"/>
          <w:highlight w:val="cyan"/>
        </w:rPr>
        <w:t xml:space="preserve">Attempting to eradicate </w:t>
      </w:r>
      <w:r w:rsidRPr="002104A1">
        <w:rPr>
          <w:rStyle w:val="StyleUnderline"/>
        </w:rPr>
        <w:t xml:space="preserve">poppy production </w:t>
      </w:r>
      <w:r w:rsidRPr="008154AE">
        <w:rPr>
          <w:rStyle w:val="StyleUnderline"/>
          <w:highlight w:val="cyan"/>
        </w:rPr>
        <w:t>is</w:t>
      </w:r>
      <w:r w:rsidRPr="002104A1">
        <w:rPr>
          <w:rStyle w:val="StyleUnderline"/>
        </w:rPr>
        <w:t xml:space="preserve"> almost </w:t>
      </w:r>
      <w:r w:rsidRPr="008154AE">
        <w:rPr>
          <w:rStyle w:val="StyleUnderline"/>
          <w:highlight w:val="cyan"/>
        </w:rPr>
        <w:t>guaranteed to lose</w:t>
      </w:r>
      <w:r w:rsidRPr="002104A1">
        <w:rPr>
          <w:rStyle w:val="StyleUnderline"/>
        </w:rPr>
        <w:t xml:space="preserve"> the battle for hearts and minds. </w:t>
      </w:r>
      <w:r w:rsidRPr="002104A1">
        <w:rPr>
          <w:sz w:val="14"/>
        </w:rPr>
        <w:t xml:space="preserve">Instead, allied </w:t>
      </w:r>
      <w:r w:rsidRPr="008154AE">
        <w:rPr>
          <w:rStyle w:val="Emphasis"/>
          <w:highlight w:val="cyan"/>
        </w:rPr>
        <w:t>policymakers should</w:t>
      </w:r>
      <w:r w:rsidRPr="002104A1">
        <w:rPr>
          <w:rStyle w:val="StyleUnderline"/>
        </w:rPr>
        <w:t xml:space="preserve"> consider strategies to </w:t>
      </w:r>
      <w:r w:rsidRPr="008154AE">
        <w:rPr>
          <w:rStyle w:val="Emphasis"/>
          <w:highlight w:val="cyan"/>
        </w:rPr>
        <w:t>drain money</w:t>
      </w:r>
      <w:r w:rsidRPr="002104A1">
        <w:rPr>
          <w:rStyle w:val="StyleUnderline"/>
        </w:rPr>
        <w:t xml:space="preserve"> and profit </w:t>
      </w:r>
      <w:r w:rsidRPr="008154AE">
        <w:rPr>
          <w:rStyle w:val="Emphasis"/>
          <w:highlight w:val="cyan"/>
        </w:rPr>
        <w:t xml:space="preserve">from the drug trade. </w:t>
      </w:r>
      <w:r w:rsidRPr="002104A1">
        <w:rPr>
          <w:rStyle w:val="Emphasis"/>
        </w:rPr>
        <w:t xml:space="preserve">Western </w:t>
      </w:r>
      <w:r w:rsidRPr="008154AE">
        <w:rPr>
          <w:rStyle w:val="Emphasis"/>
          <w:highlight w:val="cyan"/>
        </w:rPr>
        <w:t>governments should scale back the drug war</w:t>
      </w:r>
      <w:r w:rsidRPr="008154AE">
        <w:rPr>
          <w:rStyle w:val="StyleUnderline"/>
          <w:highlight w:val="cyan"/>
        </w:rPr>
        <w:t xml:space="preserve">. </w:t>
      </w:r>
      <w:r w:rsidRPr="002104A1">
        <w:rPr>
          <w:rStyle w:val="StyleUnderline"/>
        </w:rPr>
        <w:t>Afghanistan could be allowed to produce opium for the legal morphine market.</w:t>
      </w:r>
      <w:r w:rsidRPr="002104A1">
        <w:rPr>
          <w:sz w:val="14"/>
        </w:rPr>
        <w:t xml:space="preserve"> Ultimately </w:t>
      </w:r>
      <w:r w:rsidRPr="008154AE">
        <w:rPr>
          <w:rStyle w:val="Emphasis"/>
          <w:highlight w:val="cyan"/>
        </w:rPr>
        <w:t>the</w:t>
      </w:r>
      <w:r w:rsidRPr="002104A1">
        <w:rPr>
          <w:rStyle w:val="StyleUnderline"/>
        </w:rPr>
        <w:t xml:space="preserve"> entire </w:t>
      </w:r>
      <w:r w:rsidRPr="008154AE">
        <w:rPr>
          <w:rStyle w:val="Emphasis"/>
          <w:highlight w:val="cyan"/>
        </w:rPr>
        <w:t xml:space="preserve">market should be legalized </w:t>
      </w:r>
      <w:r w:rsidRPr="002104A1">
        <w:rPr>
          <w:rStyle w:val="Emphasis"/>
        </w:rPr>
        <w:t>or at least decriminalized</w:t>
      </w:r>
      <w:r w:rsidRPr="002104A1">
        <w:rPr>
          <w:rStyle w:val="StyleUnderline"/>
        </w:rPr>
        <w:t xml:space="preserve"> for adults. </w:t>
      </w:r>
      <w:r w:rsidRPr="002104A1">
        <w:rPr>
          <w:sz w:val="14"/>
        </w:rPr>
        <w:t>Indeed, frustration with years of militarized eradication efforts, some in the midst of insurgencies akin to that in Afghanistan, has caused several Latin American governments to deemphasize enforcement. As I noted in Forbes online: “</w:t>
      </w:r>
      <w:r w:rsidRPr="002104A1">
        <w:rPr>
          <w:rStyle w:val="StyleUnderline"/>
        </w:rPr>
        <w:t>Afghanistan is</w:t>
      </w:r>
      <w:r w:rsidRPr="002104A1">
        <w:rPr>
          <w:sz w:val="14"/>
        </w:rPr>
        <w:t xml:space="preserve"> merely </w:t>
      </w:r>
      <w:r w:rsidRPr="002104A1">
        <w:rPr>
          <w:rStyle w:val="StyleUnderline"/>
        </w:rPr>
        <w:t>one front in a global drug war.</w:t>
      </w:r>
      <w:r w:rsidRPr="002104A1">
        <w:rPr>
          <w:sz w:val="14"/>
        </w:rPr>
        <w:t xml:space="preserve"> There are no good solutions. But </w:t>
      </w:r>
      <w:r w:rsidRPr="002104A1">
        <w:rPr>
          <w:rStyle w:val="StyleUnderline"/>
        </w:rPr>
        <w:t>Afghanistan and its Western-backers should recognize reality and abandon the futile and counterproductive campaign against the opium trade.”</w:t>
      </w:r>
    </w:p>
    <w:p w14:paraId="7F2D5FE1" w14:textId="77777777" w:rsidR="00ED0E33" w:rsidRPr="002104A1" w:rsidRDefault="00ED0E33" w:rsidP="00ED0E33"/>
    <w:p w14:paraId="4701FF0F" w14:textId="6147921A" w:rsidR="000351E3" w:rsidRDefault="000351E3" w:rsidP="0097431D">
      <w:pPr>
        <w:pStyle w:val="Heading3"/>
      </w:pPr>
      <w:r>
        <w:t>2AC---Criminalization Bad</w:t>
      </w:r>
    </w:p>
    <w:p w14:paraId="179EAC5A" w14:textId="77777777" w:rsidR="000351E3" w:rsidRPr="003A4825" w:rsidRDefault="000351E3" w:rsidP="000351E3">
      <w:pPr>
        <w:pStyle w:val="Heading4"/>
      </w:pPr>
      <w:r>
        <w:t xml:space="preserve">Criminalization collapse public health and risk loss to the Taliban in Afghanistan </w:t>
      </w:r>
    </w:p>
    <w:p w14:paraId="3D46B071" w14:textId="77777777" w:rsidR="000351E3" w:rsidRPr="003A4825" w:rsidRDefault="000351E3" w:rsidP="000351E3">
      <w:r w:rsidRPr="00E86214">
        <w:rPr>
          <w:rStyle w:val="Style13ptBold"/>
        </w:rPr>
        <w:t>Afkhami 13</w:t>
      </w:r>
      <w:r>
        <w:t xml:space="preserve"> – Amir, </w:t>
      </w:r>
      <w:r w:rsidRPr="003A4825">
        <w:t xml:space="preserve">Assistant Professor of Psychiatry and Behavioral Sciences, and of Global Health, at George Washington University, "How Iran won the war on drugs," </w:t>
      </w:r>
      <w:hyperlink r:id="rId36" w:history="1">
        <w:r w:rsidRPr="00CA2D44">
          <w:rPr>
            <w:rStyle w:val="Hyperlink"/>
          </w:rPr>
          <w:t>http://www.foreignaffairs.com/articles/139095/amir-a-afkhami/how-iran-won-the-war-on-drugs</w:t>
        </w:r>
      </w:hyperlink>
      <w:r>
        <w:t>, 04-02-2013 pbr/msdi20</w:t>
      </w:r>
    </w:p>
    <w:p w14:paraId="5BEBBE49" w14:textId="77777777" w:rsidR="000351E3" w:rsidRPr="003A4825" w:rsidRDefault="000351E3" w:rsidP="000351E3">
      <w:pPr>
        <w:rPr>
          <w:sz w:val="16"/>
        </w:rPr>
      </w:pPr>
      <w:r w:rsidRPr="003A4825">
        <w:rPr>
          <w:sz w:val="16"/>
        </w:rPr>
        <w:t xml:space="preserve">He was right. </w:t>
      </w:r>
      <w:r w:rsidRPr="008154AE">
        <w:rPr>
          <w:rStyle w:val="StyleUnderline"/>
          <w:highlight w:val="cyan"/>
        </w:rPr>
        <w:t>The failure of</w:t>
      </w:r>
      <w:r w:rsidRPr="003A4825">
        <w:rPr>
          <w:sz w:val="16"/>
        </w:rPr>
        <w:t xml:space="preserve"> international </w:t>
      </w:r>
      <w:r w:rsidRPr="008154AE">
        <w:rPr>
          <w:rStyle w:val="StyleUnderline"/>
          <w:highlight w:val="cyan"/>
        </w:rPr>
        <w:t xml:space="preserve">forces in Afghanistan to curb the narcotics trade presents </w:t>
      </w:r>
      <w:r w:rsidRPr="008154AE">
        <w:rPr>
          <w:rStyle w:val="Emphasis"/>
          <w:highlight w:val="cyan"/>
        </w:rPr>
        <w:t xml:space="preserve">one of the gravest threats to the country’s long-term stability </w:t>
      </w:r>
      <w:r w:rsidRPr="003A4825">
        <w:rPr>
          <w:rStyle w:val="Emphasis"/>
        </w:rPr>
        <w:t>and security</w:t>
      </w:r>
      <w:r w:rsidRPr="003A4825">
        <w:rPr>
          <w:sz w:val="16"/>
        </w:rPr>
        <w:t xml:space="preserve">. Even though the U.S.-led coalition has spent more than $6 billion on stopping drug shipments, creating incentives for farmers to exchange poppies for other crops, and disrupting illicit financial networks over the past decade, Afghanistan remains the world’s largest supplier of heroin and other illegal opiates. In NATO countries alone, Afghan narcotics cause more than 10,000 heroin-overdose deaths per year — making them far deadlier than the munitions that have claimed the lives of approximately 3,200 coalition personnel since the start of the war. Meanwhile, needle-sharing among intravenous drug users has led to an explosion of HIV infections from the Russian heartland to communities in the Baltics and Eastern Europe. </w:t>
      </w:r>
      <w:r w:rsidRPr="003A4825">
        <w:rPr>
          <w:rStyle w:val="StyleUnderline"/>
        </w:rPr>
        <w:t xml:space="preserve">The </w:t>
      </w:r>
      <w:r w:rsidRPr="008154AE">
        <w:rPr>
          <w:rStyle w:val="StyleUnderline"/>
          <w:highlight w:val="cyan"/>
        </w:rPr>
        <w:t>Afghan drug trade presents a unique threat to international security</w:t>
      </w:r>
      <w:r w:rsidRPr="003A4825">
        <w:rPr>
          <w:sz w:val="16"/>
        </w:rPr>
        <w:t xml:space="preserve">, since </w:t>
      </w:r>
      <w:r w:rsidRPr="008154AE">
        <w:rPr>
          <w:rStyle w:val="StyleUnderline"/>
          <w:highlight w:val="cyan"/>
        </w:rPr>
        <w:t xml:space="preserve">it has created </w:t>
      </w:r>
      <w:r w:rsidRPr="003A4825">
        <w:rPr>
          <w:sz w:val="16"/>
        </w:rPr>
        <w:t>unlikely</w:t>
      </w:r>
      <w:r w:rsidRPr="008154AE">
        <w:rPr>
          <w:rStyle w:val="StyleUnderline"/>
          <w:highlight w:val="cyan"/>
        </w:rPr>
        <w:t xml:space="preserve"> bedfellows out of ideologically divergent terrorist organizations</w:t>
      </w:r>
      <w:r w:rsidRPr="003A4825">
        <w:rPr>
          <w:sz w:val="16"/>
        </w:rPr>
        <w:t xml:space="preserve">, such as Hezbollah, which has its hands in narcotics transport and financing from Lebanon to South America, and the Taliban, which controls production. </w:t>
      </w:r>
      <w:r w:rsidRPr="003A4825">
        <w:rPr>
          <w:rStyle w:val="StyleUnderline"/>
        </w:rPr>
        <w:t>Within Afghanistan, the drug trade provides the funding for the ongoing insurgency and perpetuates a culture of impunity and corruption</w:t>
      </w:r>
      <w:r w:rsidRPr="003A4825">
        <w:rPr>
          <w:sz w:val="16"/>
        </w:rPr>
        <w:t xml:space="preserve"> — </w:t>
      </w:r>
      <w:r w:rsidRPr="003A4825">
        <w:rPr>
          <w:rStyle w:val="StyleUnderline"/>
        </w:rPr>
        <w:t>major impediments to</w:t>
      </w:r>
      <w:r w:rsidRPr="003A4825">
        <w:rPr>
          <w:sz w:val="16"/>
        </w:rPr>
        <w:t xml:space="preserve"> the establishment of </w:t>
      </w:r>
      <w:r w:rsidRPr="003A4825">
        <w:rPr>
          <w:rStyle w:val="StyleUnderline"/>
        </w:rPr>
        <w:t>good governance and</w:t>
      </w:r>
      <w:r w:rsidRPr="003A4825">
        <w:rPr>
          <w:sz w:val="16"/>
        </w:rPr>
        <w:t xml:space="preserve"> a healthy </w:t>
      </w:r>
      <w:r w:rsidRPr="003A4825">
        <w:rPr>
          <w:rStyle w:val="StyleUnderline"/>
        </w:rPr>
        <w:t>civil society</w:t>
      </w:r>
      <w:r w:rsidRPr="003A4825">
        <w:rPr>
          <w:sz w:val="16"/>
        </w:rPr>
        <w:t xml:space="preserve">. Furthermore, from a public health standpoint, </w:t>
      </w:r>
      <w:r w:rsidRPr="008154AE">
        <w:rPr>
          <w:rStyle w:val="StyleUnderline"/>
          <w:highlight w:val="cyan"/>
        </w:rPr>
        <w:t>the skyrocketing rate of drug addiction</w:t>
      </w:r>
      <w:r w:rsidRPr="003A4825">
        <w:rPr>
          <w:sz w:val="16"/>
        </w:rPr>
        <w:t xml:space="preserve"> there </w:t>
      </w:r>
      <w:r w:rsidRPr="008154AE">
        <w:rPr>
          <w:rStyle w:val="StyleUnderline"/>
          <w:highlight w:val="cyan"/>
        </w:rPr>
        <w:t>has created a potentially insurmountable challenge for the central government</w:t>
      </w:r>
      <w:r w:rsidRPr="003A4825">
        <w:rPr>
          <w:sz w:val="16"/>
        </w:rPr>
        <w:t xml:space="preserve">. A 2010 study by the United Nations Office on Drugs and Crime reported that roughly one million Afghans between the ages of 15 and 64 are addicted to narcotics, up from 860,000 in 2005. Afghanistan’s eight percent addiction rate among adults is twice as high as the global average. Most troubling, Afghans are turning to intravenous drug use in large numbers — heroin use increased by 140 percent between 2005 and 2010 alone. </w:t>
      </w:r>
      <w:r w:rsidRPr="008154AE">
        <w:rPr>
          <w:rStyle w:val="StyleUnderline"/>
          <w:highlight w:val="cyan"/>
        </w:rPr>
        <w:t>This raises the risk of lethal blood-borne diseases, including HIV/AIDS and hepatiti</w:t>
      </w:r>
      <w:r w:rsidRPr="003A4825">
        <w:rPr>
          <w:rStyle w:val="StyleUnderline"/>
        </w:rPr>
        <w:t>s</w:t>
      </w:r>
      <w:r w:rsidRPr="003A4825">
        <w:rPr>
          <w:sz w:val="16"/>
        </w:rPr>
        <w:t xml:space="preserve">, which can be transmitted through shared needles. Left unchecked, Afghanistan’s growing HIV outbreak has the potential to upend the gains made since the Taliban era in limiting the death caused by infectious diseases. Since the U.S.-led antinarcotics efforts have made scant progress, </w:t>
      </w:r>
      <w:r w:rsidRPr="008154AE">
        <w:rPr>
          <w:rStyle w:val="Emphasis"/>
          <w:highlight w:val="cyan"/>
        </w:rPr>
        <w:t>it is time for Afghanistan to look to other models</w:t>
      </w:r>
      <w:r w:rsidRPr="003A4825">
        <w:rPr>
          <w:sz w:val="16"/>
        </w:rPr>
        <w:t xml:space="preserve">. As it turns out, neighboring Iran’s failures and successes in reducing both the demand for drugs and the harm they cause offer a good example. HOW TO STOP A PLAGUE </w:t>
      </w:r>
      <w:r w:rsidRPr="003A4825">
        <w:rPr>
          <w:rStyle w:val="StyleUnderline"/>
        </w:rPr>
        <w:t xml:space="preserve">For much of the twentieth century, Iran’s strategy for curbing drug addiction looked a lot like Afghanistan’s </w:t>
      </w:r>
      <w:r w:rsidRPr="003A4825">
        <w:rPr>
          <w:sz w:val="16"/>
        </w:rPr>
        <w:t xml:space="preserve">current one: stopping the flow of narcotics and destroying crops. When, in the early 1970s, it became clear that this method wasn’t working, Iranian authorities adopted policies that focused more on prevention and treatment, with promising results. But the 1979 revolution changed all that, and the Islamic government it brought to power implemented strict zero-tolerance narcotics laws. The regime, which saw drug use not as a medical or public health issue but as a moral shortcoming, believed that addiction and abuse could be beaten out of the public through punitive measures. Penalties for addicts included fining, imprisonment, and physical punishment; drug dealers and smugglers were often considered to be “at war with God” and executed. By the late 1980s, the government was sending thousands of addicts to prison camps, where they were supposed to detoxify and atone for their sins through forced labor. These draconian social measures against drug users and dealers were matched with similarly aggressive operations to prevent the flow of opiates across the border from Afghanistan. By the late 1980s, an estimated 50 percent of Afghan opiate production was passing through Iranian territory, and the Iranian markets were flooded with Afghan opium, heroin, and morphine. Starting in the early 1990s, Tehran constructed more than 260 kilometers of static defenses — including concrete dams that blocked mountain passes, anti-vehicle berms, trenches, minefields, forts, and mountain towers — at a cost of over $80 million. By the late 1990s, more than 100,000 police officers, army troops, and Revolutionary Guardsmen were committed to antinarcotic operations. Yet both the social policies and the border fortifications were fruitless. Although the Iranian authorities seized nearly eight times the amount of narcotics in 1999 than they had in 1990, they could not keep up with the expansion of Afghan opium production, which rose in those years from approximately 1,500 metric tons to roughly 4,500. Iran also found that the number of intravenous drug users was growing. Ironically, the prisons and camps where addicts were expected to kick their habits became epicenters of drug use, in which people learned how to inject heroin and shared primitive infection-prone needles. The rise in malignant drug use brought with it more deaths, more cases of addiction, and, most embarrassingly for Iran’s leaders, a full-blown HIV/AIDS epidemic. After years of blaming the West’s moral turpitude and decadence for the virus, </w:t>
      </w:r>
      <w:r w:rsidRPr="003A4825">
        <w:rPr>
          <w:rStyle w:val="StyleUnderline"/>
        </w:rPr>
        <w:t>Iran’s leadership had to face an outbreak at home, fueled by its own failed antinarcotic policy</w:t>
      </w:r>
      <w:r w:rsidRPr="003A4825">
        <w:rPr>
          <w:sz w:val="16"/>
        </w:rPr>
        <w:t xml:space="preserve">. By the late 1990s, in some provinces, double-digit percentages of heroin users were falling prey to the disease. In 2005, biological surveillance data from the Kermanshah province showed a 13.5 percent HIV prevalence rate among the adult prison population. These </w:t>
      </w:r>
      <w:r w:rsidRPr="003A4825">
        <w:rPr>
          <w:rStyle w:val="StyleUnderline"/>
        </w:rPr>
        <w:t xml:space="preserve">setbacks prompted a complete turnaround in Iran’s approach to fighting narcotics. Instead of focusing on punishing addicts and trying to stop the drug supply, </w:t>
      </w:r>
      <w:r w:rsidRPr="008154AE">
        <w:rPr>
          <w:rStyle w:val="StyleUnderline"/>
          <w:highlight w:val="cyan"/>
        </w:rPr>
        <w:t xml:space="preserve">Iran </w:t>
      </w:r>
      <w:r w:rsidRPr="003A4825">
        <w:rPr>
          <w:sz w:val="16"/>
        </w:rPr>
        <w:t xml:space="preserve">decided to try to reduce the harm of narcotics and the demand for them. By 2002, </w:t>
      </w:r>
      <w:r w:rsidRPr="008154AE">
        <w:rPr>
          <w:rStyle w:val="StyleUnderline"/>
          <w:highlight w:val="cyan"/>
        </w:rPr>
        <w:t xml:space="preserve">over 50 percent of the country’s drug-control budget was </w:t>
      </w:r>
      <w:r w:rsidRPr="008154AE">
        <w:rPr>
          <w:rStyle w:val="Emphasis"/>
          <w:highlight w:val="cyan"/>
        </w:rPr>
        <w:t>dedicated to preventive public health campaigns</w:t>
      </w:r>
      <w:r w:rsidRPr="003A4825">
        <w:rPr>
          <w:sz w:val="16"/>
        </w:rPr>
        <w:t xml:space="preserve">, such as advertisement and education. Iran’s conservative and previously intransigent leadership opened narcotics outpatient treatment centers and abstinence-based residential centers in Tehran and the provinces. The Islamic Republic also began to allow nongovernmental organizations to launch their own prevention and treatment efforts. </w:t>
      </w:r>
      <w:r w:rsidRPr="003A4825">
        <w:rPr>
          <w:rStyle w:val="StyleUnderline"/>
        </w:rPr>
        <w:t>The government began to implicitly support needle-exchange programs</w:t>
      </w:r>
      <w:r w:rsidRPr="003A4825">
        <w:rPr>
          <w:sz w:val="16"/>
        </w:rPr>
        <w:t xml:space="preserve">, going so far as to encourage the distribution of clean needles in the Iranian prison system. Gradually, the road was paved for methadone maintenance treatment centers and clinics that dispensed locally produced opium pills, in a bid to turn injection drug users into medicated patients. In making this shift, </w:t>
      </w:r>
      <w:r w:rsidRPr="008154AE">
        <w:rPr>
          <w:rStyle w:val="StyleUnderline"/>
          <w:highlight w:val="cyan"/>
        </w:rPr>
        <w:t xml:space="preserve">Iran sought </w:t>
      </w:r>
      <w:r w:rsidRPr="003A4825">
        <w:rPr>
          <w:sz w:val="16"/>
        </w:rPr>
        <w:t>not only</w:t>
      </w:r>
      <w:r w:rsidRPr="008154AE">
        <w:rPr>
          <w:rStyle w:val="StyleUnderline"/>
          <w:highlight w:val="cyan"/>
        </w:rPr>
        <w:t xml:space="preserve"> to halt the growing </w:t>
      </w:r>
      <w:r w:rsidRPr="003A4825">
        <w:rPr>
          <w:sz w:val="16"/>
        </w:rPr>
        <w:t>HIV</w:t>
      </w:r>
      <w:r w:rsidRPr="008154AE">
        <w:rPr>
          <w:rStyle w:val="StyleUnderline"/>
          <w:highlight w:val="cyan"/>
        </w:rPr>
        <w:t xml:space="preserve">/AIDS epidemic but also to reduce the demand </w:t>
      </w:r>
      <w:r w:rsidRPr="003A4825">
        <w:rPr>
          <w:sz w:val="16"/>
        </w:rPr>
        <w:t>for illicit narcotics</w:t>
      </w:r>
      <w:r w:rsidRPr="008154AE">
        <w:rPr>
          <w:rStyle w:val="StyleUnderline"/>
          <w:highlight w:val="cyan"/>
        </w:rPr>
        <w:t xml:space="preserve"> and to reintegrate drug users back into the economy</w:t>
      </w:r>
      <w:r w:rsidRPr="008154AE">
        <w:rPr>
          <w:sz w:val="16"/>
          <w:highlight w:val="cyan"/>
        </w:rPr>
        <w:t>.</w:t>
      </w:r>
      <w:r w:rsidRPr="003A4825">
        <w:rPr>
          <w:sz w:val="16"/>
        </w:rPr>
        <w:t xml:space="preserve"> </w:t>
      </w:r>
      <w:r w:rsidRPr="003A4825">
        <w:rPr>
          <w:rStyle w:val="StyleUnderline"/>
        </w:rPr>
        <w:t xml:space="preserve">These </w:t>
      </w:r>
      <w:r w:rsidRPr="008154AE">
        <w:rPr>
          <w:rStyle w:val="StyleUnderline"/>
          <w:highlight w:val="cyan"/>
        </w:rPr>
        <w:t>new measures began to show results</w:t>
      </w:r>
      <w:r w:rsidRPr="003A4825">
        <w:rPr>
          <w:sz w:val="16"/>
        </w:rPr>
        <w:t xml:space="preserve">: the number of new HIV cases among intravenous drug users dropped from a high of 3,111 in 2004 to 1,585 in 2010. This trend was particularly notable among Iran’s prison population, which witnessed a drop in HIV prevalence from a high of 7.92 percent in 1998 to a low of 1.51 percent in 2007. Additionally, </w:t>
      </w:r>
      <w:r w:rsidRPr="008154AE">
        <w:rPr>
          <w:rStyle w:val="Emphasis"/>
          <w:highlight w:val="cyan"/>
        </w:rPr>
        <w:t>in areas where the country set up harm-reduction programs</w:t>
      </w:r>
      <w:r w:rsidRPr="008154AE">
        <w:rPr>
          <w:sz w:val="16"/>
          <w:highlight w:val="cyan"/>
        </w:rPr>
        <w:t xml:space="preserve">, </w:t>
      </w:r>
      <w:r w:rsidRPr="008154AE">
        <w:rPr>
          <w:rStyle w:val="StyleUnderline"/>
          <w:highlight w:val="cyan"/>
        </w:rPr>
        <w:t>improvements were observed in</w:t>
      </w:r>
      <w:r w:rsidRPr="003A4825">
        <w:rPr>
          <w:rStyle w:val="StyleUnderline"/>
        </w:rPr>
        <w:t xml:space="preserve"> addicts’ </w:t>
      </w:r>
      <w:r w:rsidRPr="008154AE">
        <w:rPr>
          <w:rStyle w:val="StyleUnderline"/>
          <w:highlight w:val="cyan"/>
        </w:rPr>
        <w:t>life expectancies</w:t>
      </w:r>
      <w:r w:rsidRPr="003A4825">
        <w:rPr>
          <w:sz w:val="16"/>
        </w:rPr>
        <w:t xml:space="preserve"> and psychological well-being, </w:t>
      </w:r>
      <w:r w:rsidRPr="003A4825">
        <w:rPr>
          <w:rStyle w:val="StyleUnderline"/>
        </w:rPr>
        <w:t>coupled with an overall reduction in</w:t>
      </w:r>
      <w:r w:rsidRPr="003A4825">
        <w:rPr>
          <w:sz w:val="16"/>
        </w:rPr>
        <w:t xml:space="preserve"> the </w:t>
      </w:r>
      <w:r w:rsidRPr="003A4825">
        <w:rPr>
          <w:rStyle w:val="StyleUnderline"/>
        </w:rPr>
        <w:t>illicit consumption</w:t>
      </w:r>
      <w:r w:rsidRPr="003A4825">
        <w:rPr>
          <w:sz w:val="16"/>
        </w:rPr>
        <w:t xml:space="preserve"> of opiates. INTERVENING IN AFGHANISTAN </w:t>
      </w:r>
      <w:r w:rsidRPr="003A4825">
        <w:rPr>
          <w:rStyle w:val="StyleUnderline"/>
        </w:rPr>
        <w:t>Iran’s experience is particularly instructive for Afghanistan</w:t>
      </w:r>
      <w:r w:rsidRPr="003A4825">
        <w:rPr>
          <w:sz w:val="16"/>
        </w:rPr>
        <w:t xml:space="preserve">; both are Islamic republics that are inclined to see drug addiction through a religious prism. Yet the </w:t>
      </w:r>
      <w:r w:rsidRPr="003A4825">
        <w:rPr>
          <w:rStyle w:val="StyleUnderline"/>
        </w:rPr>
        <w:t xml:space="preserve">Iranians demonstrated that </w:t>
      </w:r>
      <w:r w:rsidRPr="008154AE">
        <w:rPr>
          <w:rStyle w:val="StyleUnderline"/>
          <w:highlight w:val="cyan"/>
        </w:rPr>
        <w:t>it is possible to</w:t>
      </w:r>
      <w:r w:rsidRPr="003A4825">
        <w:rPr>
          <w:sz w:val="16"/>
        </w:rPr>
        <w:t xml:space="preserve"> overcome this inclination and to </w:t>
      </w:r>
      <w:r w:rsidRPr="008154AE">
        <w:rPr>
          <w:rStyle w:val="Emphasis"/>
          <w:highlight w:val="cyan"/>
        </w:rPr>
        <w:t>view drug use primarily as a public health issue</w:t>
      </w:r>
      <w:r w:rsidRPr="003A4825">
        <w:rPr>
          <w:sz w:val="16"/>
        </w:rPr>
        <w:t xml:space="preserve">. Going forward, </w:t>
      </w:r>
      <w:r w:rsidRPr="008154AE">
        <w:rPr>
          <w:rStyle w:val="StyleUnderline"/>
          <w:highlight w:val="cyan"/>
        </w:rPr>
        <w:t>the U</w:t>
      </w:r>
      <w:r w:rsidRPr="003A4825">
        <w:rPr>
          <w:rStyle w:val="StyleUnderline"/>
        </w:rPr>
        <w:t xml:space="preserve">nited </w:t>
      </w:r>
      <w:r w:rsidRPr="008154AE">
        <w:rPr>
          <w:rStyle w:val="StyleUnderline"/>
          <w:highlight w:val="cyan"/>
        </w:rPr>
        <w:t>S</w:t>
      </w:r>
      <w:r w:rsidRPr="003A4825">
        <w:rPr>
          <w:rStyle w:val="StyleUnderline"/>
        </w:rPr>
        <w:t>tates</w:t>
      </w:r>
      <w:r w:rsidRPr="003A4825">
        <w:rPr>
          <w:sz w:val="16"/>
        </w:rPr>
        <w:t xml:space="preserve"> and other donor countries </w:t>
      </w:r>
      <w:r w:rsidRPr="008154AE">
        <w:rPr>
          <w:rStyle w:val="StyleUnderline"/>
          <w:highlight w:val="cyan"/>
        </w:rPr>
        <w:t>need to encourage Kabul</w:t>
      </w:r>
      <w:r w:rsidRPr="008154AE">
        <w:rPr>
          <w:sz w:val="16"/>
          <w:highlight w:val="cyan"/>
        </w:rPr>
        <w:t xml:space="preserve"> </w:t>
      </w:r>
      <w:r w:rsidRPr="008154AE">
        <w:rPr>
          <w:rStyle w:val="StyleUnderline"/>
          <w:highlight w:val="cyan"/>
        </w:rPr>
        <w:t>to</w:t>
      </w:r>
      <w:r w:rsidRPr="003A4825">
        <w:rPr>
          <w:rStyle w:val="StyleUnderline"/>
        </w:rPr>
        <w:t xml:space="preserve"> </w:t>
      </w:r>
      <w:r w:rsidRPr="003A4825">
        <w:rPr>
          <w:sz w:val="16"/>
        </w:rPr>
        <w:t xml:space="preserve">take a page out of the Iranian playbook and </w:t>
      </w:r>
      <w:r w:rsidRPr="008154AE">
        <w:rPr>
          <w:rStyle w:val="Emphasis"/>
          <w:highlight w:val="cyan"/>
        </w:rPr>
        <w:t>adopt a broader, medically oriented approach to its drug problem</w:t>
      </w:r>
      <w:r w:rsidRPr="003A4825">
        <w:rPr>
          <w:sz w:val="16"/>
        </w:rPr>
        <w:t xml:space="preserve">. In the past several years, several European organizations have begun to train Afghans in harm reduction strategies. Médecins du Monde, a French nongovernmental organization, has established a handful of methadone treatment centers to treat HIV-positive patients with antiretrovirals in addition to caring for intravenous drug users. These efforts, however, have run up against inadequate funding and significant ideological barriers within Afghanistan’s strictly conservative government. Moreover, powerful members of President Hamid Karzai’s ruling clique still have financial stakes in the poppy trade, and are therefore unenthusiastic about such efforts. But as Iran’s experience shows, the only way to actually drive down drug use and contain its negative effects is to focus on prevention and treatment. To make this shift, Afghanistan should start by creating a drug-oriented policymaking body that could operate outside the corrupting confines of the Afghan government. For this measure to succeed, the international forces in the country would need to move beyond their counterproductive focus on crop exchanges and interdiction. Western investments in Afghan counternarcotic efforts should emphasize education, treatment, and reducing the overall demand for the drugs. </w:t>
      </w:r>
      <w:r w:rsidRPr="008154AE">
        <w:rPr>
          <w:rStyle w:val="StyleUnderline"/>
          <w:highlight w:val="cyan"/>
        </w:rPr>
        <w:t>If these efforts fail</w:t>
      </w:r>
      <w:r w:rsidRPr="003A4825">
        <w:rPr>
          <w:sz w:val="16"/>
        </w:rPr>
        <w:t xml:space="preserve">, much of the international efforts to stabilize </w:t>
      </w:r>
      <w:r w:rsidRPr="008154AE">
        <w:rPr>
          <w:rStyle w:val="StyleUnderline"/>
          <w:highlight w:val="cyan"/>
        </w:rPr>
        <w:t>Afghanistan</w:t>
      </w:r>
      <w:r w:rsidRPr="003A4825">
        <w:rPr>
          <w:sz w:val="16"/>
        </w:rPr>
        <w:t xml:space="preserve"> will have been for naught: the country </w:t>
      </w:r>
      <w:r w:rsidRPr="008154AE">
        <w:rPr>
          <w:rStyle w:val="Emphasis"/>
          <w:highlight w:val="cyan"/>
        </w:rPr>
        <w:t>will remain a dangerous narco-state</w:t>
      </w:r>
      <w:r w:rsidRPr="003A4825">
        <w:rPr>
          <w:sz w:val="16"/>
        </w:rPr>
        <w:t xml:space="preserve">, home to a devastating public health epidemic, </w:t>
      </w:r>
      <w:r w:rsidRPr="008154AE">
        <w:rPr>
          <w:rStyle w:val="Emphasis"/>
          <w:highlight w:val="cyan"/>
        </w:rPr>
        <w:t>and an exporter of</w:t>
      </w:r>
      <w:r w:rsidRPr="003A4825">
        <w:rPr>
          <w:rStyle w:val="Emphasis"/>
        </w:rPr>
        <w:t xml:space="preserve"> addiction and </w:t>
      </w:r>
      <w:r w:rsidRPr="008154AE">
        <w:rPr>
          <w:rStyle w:val="Emphasis"/>
          <w:highlight w:val="cyan"/>
        </w:rPr>
        <w:t>death to the rest of the world</w:t>
      </w:r>
      <w:r w:rsidRPr="008154AE">
        <w:rPr>
          <w:sz w:val="16"/>
          <w:highlight w:val="cyan"/>
        </w:rPr>
        <w:t>.</w:t>
      </w:r>
    </w:p>
    <w:p w14:paraId="11BCEB61" w14:textId="77777777" w:rsidR="000351E3" w:rsidRPr="000351E3" w:rsidRDefault="000351E3" w:rsidP="000351E3"/>
    <w:p w14:paraId="2B1FEF27" w14:textId="0E114147" w:rsidR="0097431D" w:rsidRPr="002104A1" w:rsidRDefault="0097431D" w:rsidP="0097431D">
      <w:pPr>
        <w:pStyle w:val="Heading3"/>
      </w:pPr>
      <w:r w:rsidRPr="002104A1">
        <w:t>2AC---Indo-Pak O/W’s</w:t>
      </w:r>
    </w:p>
    <w:p w14:paraId="03266458" w14:textId="77777777" w:rsidR="0097431D" w:rsidRPr="002104A1" w:rsidRDefault="0097431D" w:rsidP="0097431D">
      <w:pPr>
        <w:pStyle w:val="Heading4"/>
      </w:pPr>
      <w:r w:rsidRPr="002104A1">
        <w:t xml:space="preserve">Indo-Pak outweighs on </w:t>
      </w:r>
      <w:r w:rsidRPr="002104A1">
        <w:rPr>
          <w:u w:val="single"/>
        </w:rPr>
        <w:t>magnitude</w:t>
      </w:r>
    </w:p>
    <w:p w14:paraId="72E427C8" w14:textId="77777777" w:rsidR="0097431D" w:rsidRPr="002104A1" w:rsidRDefault="0097431D" w:rsidP="0097431D">
      <w:r w:rsidRPr="002104A1">
        <w:rPr>
          <w:rStyle w:val="Style13ptBold"/>
        </w:rPr>
        <w:t>Trevithick and Rogoway 19</w:t>
      </w:r>
      <w:r w:rsidRPr="002104A1">
        <w:t xml:space="preserve"> – Joseph, MA in Conflict Resolution from Georgetown University, Fellow at GlobalSecurity.org, Specializing in Defense and Security Research and Analysis, BA in History and Policy/International Relations at Carnegie Mellon University, and Tyler, Journalist at The Drive, Editor of The War Zone, “Yes, India And Pakistan Could End The World As We Know It Through A Nuclear Exchange”, The Drive, </w:t>
      </w:r>
      <w:hyperlink r:id="rId37" w:history="1">
        <w:r w:rsidRPr="002104A1">
          <w:rPr>
            <w:rStyle w:val="Hyperlink"/>
          </w:rPr>
          <w:t>https://www.thedrive.com/the-war-zone/26674/yes-india-and-pakistan-could-end-the-world-as-we-know-it-through-a-nuclear-exchange</w:t>
        </w:r>
      </w:hyperlink>
      <w:r w:rsidRPr="002104A1">
        <w:t>, 02-27-2019 pbr/msdi20</w:t>
      </w:r>
    </w:p>
    <w:p w14:paraId="35D71D1E" w14:textId="01E65A25" w:rsidR="0097431D" w:rsidRPr="002104A1" w:rsidRDefault="0097431D" w:rsidP="0097431D">
      <w:pPr>
        <w:rPr>
          <w:sz w:val="14"/>
        </w:rPr>
      </w:pPr>
      <w:r w:rsidRPr="002104A1">
        <w:rPr>
          <w:sz w:val="14"/>
        </w:rPr>
        <w:t xml:space="preserve">A series of events starting with </w:t>
      </w:r>
      <w:r w:rsidRPr="002104A1">
        <w:rPr>
          <w:rStyle w:val="StyleUnderline"/>
        </w:rPr>
        <w:t>a major terrorist attack</w:t>
      </w:r>
      <w:r w:rsidRPr="002104A1">
        <w:rPr>
          <w:sz w:val="14"/>
        </w:rPr>
        <w:t xml:space="preserve"> in the disputed Jammu and Kashmir region </w:t>
      </w:r>
      <w:r w:rsidRPr="002104A1">
        <w:rPr>
          <w:rStyle w:val="StyleUnderline"/>
        </w:rPr>
        <w:t xml:space="preserve">has pushed </w:t>
      </w:r>
      <w:r w:rsidRPr="008154AE">
        <w:rPr>
          <w:rStyle w:val="StyleUnderline"/>
          <w:highlight w:val="cyan"/>
        </w:rPr>
        <w:t>India and Pakistan</w:t>
      </w:r>
      <w:r w:rsidRPr="002104A1">
        <w:rPr>
          <w:rStyle w:val="StyleUnderline"/>
        </w:rPr>
        <w:t xml:space="preserve">, and their </w:t>
      </w:r>
      <w:r w:rsidRPr="002104A1">
        <w:rPr>
          <w:rStyle w:val="Emphasis"/>
        </w:rPr>
        <w:t>nuclear arsenals</w:t>
      </w:r>
      <w:r w:rsidRPr="002104A1">
        <w:rPr>
          <w:rStyle w:val="StyleUnderline"/>
        </w:rPr>
        <w:t xml:space="preserve">, </w:t>
      </w:r>
      <w:r w:rsidRPr="008154AE">
        <w:rPr>
          <w:rStyle w:val="StyleUnderline"/>
          <w:highlight w:val="cyan"/>
        </w:rPr>
        <w:t xml:space="preserve">closer to </w:t>
      </w:r>
      <w:r w:rsidRPr="008154AE">
        <w:rPr>
          <w:rStyle w:val="Emphasis"/>
          <w:highlight w:val="cyan"/>
        </w:rPr>
        <w:t>all-out war</w:t>
      </w:r>
      <w:r w:rsidRPr="002104A1">
        <w:rPr>
          <w:sz w:val="14"/>
        </w:rPr>
        <w:t xml:space="preserve"> with each other than they have been in decades. Though the two countries have significantly smaller nuclear stockpiles compared to the United States or Russia, </w:t>
      </w:r>
      <w:r w:rsidRPr="008154AE">
        <w:rPr>
          <w:rStyle w:val="StyleUnderline"/>
          <w:highlight w:val="cyan"/>
        </w:rPr>
        <w:t xml:space="preserve">even a </w:t>
      </w:r>
      <w:r w:rsidRPr="008154AE">
        <w:rPr>
          <w:rStyle w:val="Emphasis"/>
          <w:highlight w:val="cyan"/>
        </w:rPr>
        <w:t>limited</w:t>
      </w:r>
      <w:r w:rsidRPr="008154AE">
        <w:rPr>
          <w:rStyle w:val="StyleUnderline"/>
          <w:highlight w:val="cyan"/>
        </w:rPr>
        <w:t xml:space="preserve"> nuclear exchange</w:t>
      </w:r>
      <w:r w:rsidRPr="002104A1">
        <w:rPr>
          <w:sz w:val="14"/>
        </w:rPr>
        <w:t xml:space="preserve"> between them </w:t>
      </w:r>
      <w:r w:rsidRPr="008154AE">
        <w:rPr>
          <w:rStyle w:val="StyleUnderline"/>
          <w:highlight w:val="cyan"/>
        </w:rPr>
        <w:t>could lead to</w:t>
      </w:r>
      <w:r w:rsidRPr="002104A1">
        <w:rPr>
          <w:sz w:val="14"/>
        </w:rPr>
        <w:t xml:space="preserve"> health and climatic issues on a global scale, a scenario known as </w:t>
      </w:r>
      <w:r w:rsidRPr="008154AE">
        <w:rPr>
          <w:rStyle w:val="Emphasis"/>
          <w:highlight w:val="cyan"/>
        </w:rPr>
        <w:t>Nuclear Winter</w:t>
      </w:r>
      <w:r w:rsidRPr="002104A1">
        <w:rPr>
          <w:rStyle w:val="StyleUnderline"/>
        </w:rPr>
        <w:t xml:space="preserve">, </w:t>
      </w:r>
      <w:r w:rsidRPr="008154AE">
        <w:rPr>
          <w:rStyle w:val="StyleUnderline"/>
          <w:highlight w:val="cyan"/>
        </w:rPr>
        <w:t xml:space="preserve">which would </w:t>
      </w:r>
      <w:r w:rsidRPr="008154AE">
        <w:rPr>
          <w:rStyle w:val="Emphasis"/>
          <w:highlight w:val="cyan"/>
        </w:rPr>
        <w:t>end life on the planet</w:t>
      </w:r>
      <w:r w:rsidRPr="002104A1">
        <w:rPr>
          <w:sz w:val="14"/>
        </w:rPr>
        <w:t xml:space="preserve"> as we know it.</w:t>
      </w:r>
    </w:p>
    <w:p w14:paraId="7D1CEB85" w14:textId="72B3EDBA" w:rsidR="00A017A6" w:rsidRPr="002104A1" w:rsidRDefault="00A017A6" w:rsidP="00A017A6">
      <w:pPr>
        <w:pStyle w:val="Heading2"/>
      </w:pPr>
      <w:r w:rsidRPr="002104A1">
        <w:t xml:space="preserve">Adv 1---Prolif </w:t>
      </w:r>
    </w:p>
    <w:p w14:paraId="3F817687" w14:textId="77777777" w:rsidR="00A017A6" w:rsidRPr="002104A1" w:rsidRDefault="00A017A6" w:rsidP="00A017A6">
      <w:pPr>
        <w:pStyle w:val="Heading3"/>
      </w:pPr>
      <w:r w:rsidRPr="002104A1">
        <w:t>2AC AT---Prolif Good</w:t>
      </w:r>
    </w:p>
    <w:p w14:paraId="64ACDE0D" w14:textId="77777777" w:rsidR="00A017A6" w:rsidRPr="002104A1" w:rsidRDefault="00A017A6" w:rsidP="00A017A6">
      <w:pPr>
        <w:pStyle w:val="Heading4"/>
      </w:pPr>
      <w:r w:rsidRPr="002104A1">
        <w:t xml:space="preserve">Prolif good fails in practice —prolif </w:t>
      </w:r>
      <w:r w:rsidRPr="002104A1">
        <w:rPr>
          <w:u w:val="single"/>
        </w:rPr>
        <w:t>changes war dynamics</w:t>
      </w:r>
    </w:p>
    <w:p w14:paraId="56CF7DBA" w14:textId="38EA905E" w:rsidR="00A017A6" w:rsidRPr="002104A1" w:rsidRDefault="00A017A6" w:rsidP="00A017A6">
      <w:r w:rsidRPr="002104A1">
        <w:rPr>
          <w:rStyle w:val="Style13ptBold"/>
        </w:rPr>
        <w:t>Quek 16</w:t>
      </w:r>
      <w:r w:rsidRPr="002104A1">
        <w:t>—Department of Politics and Public Administration, University of Hong Kong (Kai, “Nuclear Proliferation and the Use of Nuclear Options,” Political Research Quarterly June 2016 vol. 69 no. 2 195-206) [“N” in “N = 2” refers to the number of states with a nuclear option in a crisis]</w:t>
      </w:r>
    </w:p>
    <w:p w14:paraId="71171CB6" w14:textId="77777777" w:rsidR="00A017A6" w:rsidRPr="001C2A6A" w:rsidRDefault="00A017A6" w:rsidP="00A017A6">
      <w:pPr>
        <w:rPr>
          <w:sz w:val="16"/>
        </w:rPr>
      </w:pPr>
      <w:r w:rsidRPr="002104A1">
        <w:rPr>
          <w:rStyle w:val="StyleUnderline"/>
        </w:rPr>
        <w:t>Does nuclear proliferation affect the risk that nuclear weapons will be used in a crisis?</w:t>
      </w:r>
      <w:r w:rsidRPr="001C2A6A">
        <w:rPr>
          <w:sz w:val="16"/>
        </w:rPr>
        <w:t xml:space="preserve"> The question implicates human survival but is difficult to study, as observations of nuclear war do not actually exist. Our empirical knowledge is thus limited. I use experimental games with nuclear options to circumvent the observational constraint and construct empirical tests. I find that </w:t>
      </w:r>
      <w:r w:rsidRPr="002104A1">
        <w:rPr>
          <w:rStyle w:val="StyleUnderline"/>
        </w:rPr>
        <w:t xml:space="preserve">decisions are </w:t>
      </w:r>
      <w:r w:rsidRPr="002104A1">
        <w:rPr>
          <w:rStyle w:val="Emphasis"/>
        </w:rPr>
        <w:t>mostly peaceful</w:t>
      </w:r>
      <w:r w:rsidRPr="002104A1">
        <w:rPr>
          <w:rStyle w:val="StyleUnderline"/>
        </w:rPr>
        <w:t xml:space="preserve"> at N = 2 despite the existence of nuclear options with a relative first-strike advantage</w:t>
      </w:r>
      <w:r w:rsidRPr="001C2A6A">
        <w:rPr>
          <w:sz w:val="16"/>
        </w:rPr>
        <w:t xml:space="preserve">. This finding is especially relevant as </w:t>
      </w:r>
      <w:r w:rsidRPr="002104A1">
        <w:rPr>
          <w:rStyle w:val="StyleUnderline"/>
        </w:rPr>
        <w:t xml:space="preserve">most nuclear-state confrontations in history had been </w:t>
      </w:r>
      <w:r w:rsidRPr="002104A1">
        <w:rPr>
          <w:rStyle w:val="Emphasis"/>
        </w:rPr>
        <w:t>bilateral crises</w:t>
      </w:r>
      <w:r w:rsidRPr="001C2A6A">
        <w:rPr>
          <w:sz w:val="16"/>
        </w:rPr>
        <w:t xml:space="preserve">. More generally, I find that </w:t>
      </w:r>
      <w:r w:rsidRPr="008154AE">
        <w:rPr>
          <w:rStyle w:val="StyleUnderline"/>
          <w:highlight w:val="cyan"/>
        </w:rPr>
        <w:t>one is</w:t>
      </w:r>
      <w:r w:rsidRPr="002104A1">
        <w:rPr>
          <w:rStyle w:val="StyleUnderline"/>
        </w:rPr>
        <w:t xml:space="preserve"> less likely to choose the nuclear option when it is known that the number of nuclear actors in the crisis is small, and </w:t>
      </w:r>
      <w:r w:rsidRPr="008154AE">
        <w:rPr>
          <w:rStyle w:val="Emphasis"/>
          <w:highlight w:val="cyan"/>
        </w:rPr>
        <w:t>more likely to choose the nuclear option</w:t>
      </w:r>
      <w:r w:rsidRPr="008154AE">
        <w:rPr>
          <w:rStyle w:val="StyleUnderline"/>
          <w:highlight w:val="cyan"/>
        </w:rPr>
        <w:t xml:space="preserve"> when</w:t>
      </w:r>
      <w:r w:rsidRPr="002104A1">
        <w:rPr>
          <w:rStyle w:val="StyleUnderline"/>
        </w:rPr>
        <w:t xml:space="preserve"> it is known that </w:t>
      </w:r>
      <w:r w:rsidRPr="008154AE">
        <w:rPr>
          <w:rStyle w:val="StyleUnderline"/>
          <w:highlight w:val="cyan"/>
        </w:rPr>
        <w:t xml:space="preserve">the number of nuclear actors is </w:t>
      </w:r>
      <w:r w:rsidRPr="008154AE">
        <w:rPr>
          <w:rStyle w:val="Emphasis"/>
          <w:highlight w:val="cyan"/>
        </w:rPr>
        <w:t>large</w:t>
      </w:r>
      <w:r w:rsidRPr="001C2A6A">
        <w:rPr>
          <w:sz w:val="16"/>
        </w:rPr>
        <w:t xml:space="preserve">. In particular, </w:t>
      </w:r>
      <w:r w:rsidRPr="008154AE">
        <w:rPr>
          <w:rStyle w:val="StyleUnderline"/>
          <w:highlight w:val="cyan"/>
        </w:rPr>
        <w:t>a jump</w:t>
      </w:r>
      <w:r w:rsidRPr="002104A1">
        <w:rPr>
          <w:rStyle w:val="StyleUnderline"/>
        </w:rPr>
        <w:t xml:space="preserve"> in the number of nuclear actors in crisis </w:t>
      </w:r>
      <w:r w:rsidRPr="008154AE">
        <w:rPr>
          <w:rStyle w:val="StyleUnderline"/>
          <w:highlight w:val="cyan"/>
        </w:rPr>
        <w:t xml:space="preserve">beyond N = 2 </w:t>
      </w:r>
      <w:r w:rsidRPr="008154AE">
        <w:rPr>
          <w:rStyle w:val="Emphasis"/>
          <w:highlight w:val="cyan"/>
        </w:rPr>
        <w:t>significantly increases the chance</w:t>
      </w:r>
      <w:r w:rsidRPr="008154AE">
        <w:rPr>
          <w:rStyle w:val="StyleUnderline"/>
          <w:highlight w:val="cyan"/>
        </w:rPr>
        <w:t xml:space="preserve"> of</w:t>
      </w:r>
      <w:r w:rsidRPr="002104A1">
        <w:rPr>
          <w:rStyle w:val="StyleUnderline"/>
        </w:rPr>
        <w:t xml:space="preserve"> </w:t>
      </w:r>
      <w:r w:rsidRPr="002104A1">
        <w:rPr>
          <w:rStyle w:val="Emphasis"/>
        </w:rPr>
        <w:t xml:space="preserve">choosing </w:t>
      </w:r>
      <w:r w:rsidRPr="008154AE">
        <w:rPr>
          <w:rStyle w:val="Emphasis"/>
          <w:highlight w:val="cyan"/>
        </w:rPr>
        <w:t>the nuclear option</w:t>
      </w:r>
      <w:r w:rsidRPr="001C2A6A">
        <w:rPr>
          <w:sz w:val="16"/>
        </w:rPr>
        <w:t xml:space="preserve">. Preliminary probes also suggest that players in inter-alliance crises are more peaceful when they have second-strike countervalue capabilities, and that nuclear framing has no significant effect on the use of the nuclear option. To my knowledge, </w:t>
      </w:r>
      <w:r w:rsidRPr="002104A1">
        <w:rPr>
          <w:rStyle w:val="StyleUnderline"/>
        </w:rPr>
        <w:t xml:space="preserve">this is the </w:t>
      </w:r>
      <w:r w:rsidRPr="002104A1">
        <w:rPr>
          <w:rStyle w:val="Emphasis"/>
        </w:rPr>
        <w:t>first randomized experiment</w:t>
      </w:r>
      <w:r w:rsidRPr="002104A1">
        <w:rPr>
          <w:rStyle w:val="StyleUnderline"/>
        </w:rPr>
        <w:t xml:space="preserve"> in political science that focuses on the relationship between proliferation and the use of nuclear options</w:t>
      </w:r>
      <w:r w:rsidRPr="001C2A6A">
        <w:rPr>
          <w:sz w:val="16"/>
        </w:rPr>
        <w:t xml:space="preserve">.23 In a fortunate world where nuclear war remains unobserved, there are justifications for an experimental approach on theoretical, practical, and ethical grounds. Methodologically, </w:t>
      </w:r>
      <w:r w:rsidRPr="002104A1">
        <w:rPr>
          <w:rStyle w:val="StyleUnderline"/>
        </w:rPr>
        <w:t xml:space="preserve">the use of a controlled experiment also allows for a </w:t>
      </w:r>
      <w:r w:rsidRPr="002104A1">
        <w:rPr>
          <w:rStyle w:val="Emphasis"/>
        </w:rPr>
        <w:t>clean identification</w:t>
      </w:r>
      <w:r w:rsidRPr="002104A1">
        <w:rPr>
          <w:rStyle w:val="StyleUnderline"/>
        </w:rPr>
        <w:t xml:space="preserve"> of the causal relationship</w:t>
      </w:r>
      <w:r w:rsidRPr="001C2A6A">
        <w:rPr>
          <w:sz w:val="16"/>
        </w:rPr>
        <w:t xml:space="preserve">,. This experiment focuses exclusively on the strategic dimension. It also assumes that the crisis has already escalated to the point where players are considering the use of the nuclear option, and thus it does not address the ex ante question of whether nuclear weapons would make states more cautious about avoiding conflict escalation in the first place (Waltz 2003). Nonetheless, while the focus of the experiment is narrow, it is a useful first step toward understanding the strategic effects of proliferation on the risk of nuclear conflict. Several implications arise for future research. First, with the basic mechanism established, we now have a baseline for future experiments that explore various realistic complications to the nuclear-option game. For instance, do interactions between nuclear actors change when we introduce different types of psychological stress, or different stake sizes, or different asymmetries in the expected cost of nuclear conflict? In particular, an interesting extension of this experiment would be to study how behavior differs—or does not—across interactions with different combinations of nuclear and non-nuclear actors. The results suggest that </w:t>
      </w:r>
      <w:r w:rsidRPr="008154AE">
        <w:rPr>
          <w:rStyle w:val="Emphasis"/>
          <w:highlight w:val="cyan"/>
        </w:rPr>
        <w:t>distrust over</w:t>
      </w:r>
      <w:r w:rsidRPr="002104A1">
        <w:rPr>
          <w:rStyle w:val="Emphasis"/>
        </w:rPr>
        <w:t xml:space="preserve"> the </w:t>
      </w:r>
      <w:r w:rsidRPr="008154AE">
        <w:rPr>
          <w:rStyle w:val="Emphasis"/>
          <w:highlight w:val="cyan"/>
        </w:rPr>
        <w:t>rationality</w:t>
      </w:r>
      <w:r w:rsidRPr="002104A1">
        <w:rPr>
          <w:rStyle w:val="StyleUnderline"/>
        </w:rPr>
        <w:t xml:space="preserve"> of other players </w:t>
      </w:r>
      <w:r w:rsidRPr="008154AE">
        <w:rPr>
          <w:rStyle w:val="Emphasis"/>
          <w:highlight w:val="cyan"/>
        </w:rPr>
        <w:t>increases</w:t>
      </w:r>
      <w:r w:rsidRPr="002104A1">
        <w:rPr>
          <w:rStyle w:val="StyleUnderline"/>
        </w:rPr>
        <w:t xml:space="preserve"> with an increase in the N parameter, </w:t>
      </w:r>
      <w:r w:rsidRPr="008154AE">
        <w:rPr>
          <w:rStyle w:val="StyleUnderline"/>
          <w:highlight w:val="cyan"/>
        </w:rPr>
        <w:t xml:space="preserve">and </w:t>
      </w:r>
      <w:r w:rsidRPr="008154AE">
        <w:rPr>
          <w:rStyle w:val="Emphasis"/>
          <w:highlight w:val="cyan"/>
        </w:rPr>
        <w:t>weakens the tendency</w:t>
      </w:r>
      <w:r w:rsidRPr="008154AE">
        <w:rPr>
          <w:rStyle w:val="StyleUnderline"/>
          <w:highlight w:val="cyan"/>
        </w:rPr>
        <w:t xml:space="preserve"> toward</w:t>
      </w:r>
      <w:r w:rsidRPr="002104A1">
        <w:rPr>
          <w:rStyle w:val="StyleUnderline"/>
        </w:rPr>
        <w:t xml:space="preserve"> the payoff-dominant outcome of </w:t>
      </w:r>
      <w:r w:rsidRPr="008154AE">
        <w:rPr>
          <w:rStyle w:val="Emphasis"/>
          <w:highlight w:val="cyan"/>
        </w:rPr>
        <w:t>peaceful restraint</w:t>
      </w:r>
      <w:r w:rsidRPr="001C2A6A">
        <w:rPr>
          <w:sz w:val="16"/>
        </w:rPr>
        <w:t xml:space="preserve">. Thus, </w:t>
      </w:r>
      <w:r w:rsidRPr="008154AE">
        <w:rPr>
          <w:rStyle w:val="StyleUnderline"/>
          <w:highlight w:val="cyan"/>
        </w:rPr>
        <w:t>prolif</w:t>
      </w:r>
      <w:r w:rsidRPr="002104A1">
        <w:rPr>
          <w:rStyle w:val="StyleUnderline"/>
        </w:rPr>
        <w:t xml:space="preserve">eration </w:t>
      </w:r>
      <w:r w:rsidRPr="008154AE">
        <w:rPr>
          <w:rStyle w:val="StyleUnderline"/>
          <w:highlight w:val="cyan"/>
        </w:rPr>
        <w:t xml:space="preserve">may be dangerous </w:t>
      </w:r>
      <w:r w:rsidRPr="008154AE">
        <w:rPr>
          <w:rStyle w:val="Emphasis"/>
          <w:highlight w:val="cyan"/>
        </w:rPr>
        <w:t>even in a world of states trying to behave rationally</w:t>
      </w:r>
      <w:r w:rsidRPr="008154AE">
        <w:rPr>
          <w:rStyle w:val="StyleUnderline"/>
          <w:highlight w:val="cyan"/>
        </w:rPr>
        <w:t>, contrary to</w:t>
      </w:r>
      <w:r w:rsidRPr="002104A1">
        <w:rPr>
          <w:rStyle w:val="StyleUnderline"/>
        </w:rPr>
        <w:t xml:space="preserve"> the arguments made by </w:t>
      </w:r>
      <w:r w:rsidRPr="008154AE">
        <w:rPr>
          <w:rStyle w:val="Emphasis"/>
          <w:highlight w:val="cyan"/>
        </w:rPr>
        <w:t>Waltz</w:t>
      </w:r>
      <w:r w:rsidRPr="001C2A6A">
        <w:rPr>
          <w:sz w:val="16"/>
        </w:rPr>
        <w:t xml:space="preserve"> (2003) </w:t>
      </w:r>
      <w:r w:rsidRPr="002104A1">
        <w:rPr>
          <w:rStyle w:val="StyleUnderline"/>
        </w:rPr>
        <w:t xml:space="preserve">and others in which the </w:t>
      </w:r>
      <w:r w:rsidRPr="002104A1">
        <w:rPr>
          <w:rStyle w:val="Emphasis"/>
        </w:rPr>
        <w:t>common knowledge of rationality is assumed</w:t>
      </w:r>
      <w:r w:rsidRPr="002104A1">
        <w:rPr>
          <w:rStyle w:val="StyleUnderline"/>
        </w:rPr>
        <w:t xml:space="preserve">. The results also offer an </w:t>
      </w:r>
      <w:r w:rsidRPr="002104A1">
        <w:rPr>
          <w:rStyle w:val="Emphasis"/>
        </w:rPr>
        <w:t>interesting contrast</w:t>
      </w:r>
      <w:r w:rsidRPr="002104A1">
        <w:rPr>
          <w:rStyle w:val="StyleUnderline"/>
        </w:rPr>
        <w:t xml:space="preserve"> with </w:t>
      </w:r>
      <w:r w:rsidRPr="002104A1">
        <w:rPr>
          <w:rStyle w:val="Emphasis"/>
        </w:rPr>
        <w:t>Asal and Breadsley’s</w:t>
      </w:r>
      <w:r w:rsidRPr="001C2A6A">
        <w:rPr>
          <w:sz w:val="16"/>
        </w:rPr>
        <w:t xml:space="preserve"> (2007) </w:t>
      </w:r>
      <w:r w:rsidRPr="002104A1">
        <w:rPr>
          <w:rStyle w:val="StyleUnderline"/>
        </w:rPr>
        <w:t>finding that the risk of</w:t>
      </w:r>
      <w:r w:rsidRPr="001C2A6A">
        <w:rPr>
          <w:sz w:val="16"/>
        </w:rPr>
        <w:t xml:space="preserve"> (non-nuclear) </w:t>
      </w:r>
      <w:r w:rsidRPr="002104A1">
        <w:rPr>
          <w:rStyle w:val="StyleUnderline"/>
        </w:rPr>
        <w:t>war is higher when the number of nuclear actors in crisis is lower</w:t>
      </w:r>
      <w:r w:rsidRPr="001C2A6A">
        <w:rPr>
          <w:sz w:val="16"/>
        </w:rPr>
        <w:t xml:space="preserve">. This contrast raises the hypothesis that </w:t>
      </w:r>
      <w:r w:rsidRPr="002104A1">
        <w:rPr>
          <w:rStyle w:val="StyleUnderline"/>
        </w:rPr>
        <w:t xml:space="preserve">states in bilateral crises may choose to </w:t>
      </w:r>
      <w:r w:rsidRPr="002104A1">
        <w:rPr>
          <w:rStyle w:val="Emphasis"/>
        </w:rPr>
        <w:t>drag out a crisis</w:t>
      </w:r>
      <w:r w:rsidRPr="002104A1">
        <w:rPr>
          <w:rStyle w:val="StyleUnderline"/>
        </w:rPr>
        <w:t xml:space="preserve"> as the risk of nuclear war is </w:t>
      </w:r>
      <w:r w:rsidRPr="002104A1">
        <w:rPr>
          <w:rStyle w:val="Emphasis"/>
        </w:rPr>
        <w:t>lower under N = 2</w:t>
      </w:r>
      <w:r w:rsidRPr="001C2A6A">
        <w:rPr>
          <w:sz w:val="16"/>
        </w:rPr>
        <w:t>, as suggested by our results.24 This hypothesis has practical importance and should be investigated in future research.</w:t>
      </w:r>
    </w:p>
    <w:p w14:paraId="1EB571A6" w14:textId="77777777" w:rsidR="00A017A6" w:rsidRPr="002104A1" w:rsidRDefault="00A017A6" w:rsidP="00A017A6"/>
    <w:p w14:paraId="7BB3E5BD" w14:textId="37938EAB" w:rsidR="00A017A6" w:rsidRDefault="00DA2DA2" w:rsidP="00DA2DA2">
      <w:pPr>
        <w:pStyle w:val="Heading3"/>
      </w:pPr>
      <w:r>
        <w:t>2AC AT---Deterrence Solves</w:t>
      </w:r>
    </w:p>
    <w:p w14:paraId="3208EB18" w14:textId="77777777" w:rsidR="00DA2DA2" w:rsidRPr="009A3485" w:rsidRDefault="00DA2DA2" w:rsidP="00DA2DA2">
      <w:pPr>
        <w:keepNext/>
        <w:keepLines/>
        <w:spacing w:before="40" w:after="0"/>
        <w:outlineLvl w:val="3"/>
        <w:rPr>
          <w:rFonts w:eastAsia="SimSun" w:cs="Times New Roman"/>
          <w:b/>
          <w:iCs/>
          <w:sz w:val="26"/>
        </w:rPr>
      </w:pPr>
      <w:bookmarkStart w:id="1" w:name="_Hlk25782625"/>
      <w:r w:rsidRPr="009A3485">
        <w:rPr>
          <w:rFonts w:eastAsia="SimSun" w:cs="Times New Roman"/>
          <w:b/>
          <w:iCs/>
          <w:sz w:val="26"/>
        </w:rPr>
        <w:t xml:space="preserve">Deterrence fails </w:t>
      </w:r>
    </w:p>
    <w:p w14:paraId="1B2FBEAE" w14:textId="77777777" w:rsidR="00DA2DA2" w:rsidRPr="009A3485" w:rsidRDefault="00DA2DA2" w:rsidP="00DA2DA2">
      <w:pPr>
        <w:rPr>
          <w:rFonts w:eastAsia="Calibri"/>
          <w:sz w:val="8"/>
        </w:rPr>
      </w:pPr>
      <w:r w:rsidRPr="009A3485">
        <w:rPr>
          <w:rFonts w:eastAsia="Calibri"/>
          <w:sz w:val="8"/>
        </w:rPr>
        <w:t xml:space="preserve">[David </w:t>
      </w:r>
      <w:r w:rsidRPr="009A3485">
        <w:rPr>
          <w:rFonts w:eastAsia="Calibri"/>
          <w:b/>
          <w:bCs/>
          <w:sz w:val="26"/>
          <w:u w:val="single"/>
        </w:rPr>
        <w:t>Barash 2018</w:t>
      </w:r>
      <w:r w:rsidRPr="009A3485">
        <w:rPr>
          <w:rFonts w:eastAsia="Calibri"/>
          <w:sz w:val="8"/>
        </w:rPr>
        <w:t xml:space="preserve">] (“Nuclear deterrence is a myth. And a lethal one at that,” Professor of Psychology at the University of Washington, author or editor of over 40 books, citing a body of area and field-study experts, The Guardian, </w:t>
      </w:r>
      <w:hyperlink r:id="rId38" w:history="1">
        <w:r w:rsidRPr="009A3485">
          <w:rPr>
            <w:rFonts w:eastAsia="Calibri"/>
            <w:sz w:val="8"/>
          </w:rPr>
          <w:t>https://www.theguardian.com/world/2018/jan/14/nuclear-deterrence-myth-lethal-david-barash</w:t>
        </w:r>
      </w:hyperlink>
      <w:r w:rsidRPr="009A3485">
        <w:rPr>
          <w:rFonts w:eastAsia="Calibri"/>
          <w:sz w:val="8"/>
        </w:rPr>
        <w:t xml:space="preserve">) 6-14-2018 </w:t>
      </w:r>
      <w:r>
        <w:rPr>
          <w:rFonts w:eastAsia="Calibri"/>
          <w:sz w:val="8"/>
        </w:rPr>
        <w:t>pbr/msdi20</w:t>
      </w:r>
    </w:p>
    <w:p w14:paraId="32D50AB7" w14:textId="23BAB14E" w:rsidR="00DA2DA2" w:rsidRDefault="00DA2DA2" w:rsidP="00DA2DA2">
      <w:pPr>
        <w:rPr>
          <w:rFonts w:eastAsia="Calibri"/>
          <w:sz w:val="16"/>
        </w:rPr>
      </w:pPr>
      <w:r w:rsidRPr="009A3485">
        <w:rPr>
          <w:rFonts w:eastAsia="Calibri"/>
          <w:sz w:val="16"/>
        </w:rPr>
        <w:t xml:space="preserve">In his classic The Evolution of Nuclear Strategy (1989), Lawrence Freedman, the dean of British military historians and strategists, concluded: ‘The Emperor Deterrence may have no clothes, but he is still Emperor.’ Despite his nakedness, this emperor continues to strut about, receiving deference he doesn’t deserve, while endangering the entire world. </w:t>
      </w:r>
      <w:r w:rsidRPr="009A3485">
        <w:rPr>
          <w:rFonts w:eastAsia="Calibri"/>
          <w:b/>
          <w:iCs/>
          <w:u w:val="single"/>
          <w:bdr w:val="single" w:sz="8" w:space="0" w:color="auto"/>
        </w:rPr>
        <w:t>Nuclear deterrence</w:t>
      </w:r>
      <w:r w:rsidRPr="009A3485">
        <w:rPr>
          <w:rFonts w:eastAsia="Calibri"/>
          <w:sz w:val="16"/>
        </w:rPr>
        <w:t xml:space="preserve"> </w:t>
      </w:r>
      <w:r w:rsidRPr="009A3485">
        <w:rPr>
          <w:rFonts w:eastAsia="Calibri"/>
          <w:b/>
          <w:u w:val="single"/>
        </w:rPr>
        <w:t>is</w:t>
      </w:r>
      <w:r w:rsidRPr="009A3485">
        <w:rPr>
          <w:rFonts w:eastAsia="Calibri"/>
          <w:sz w:val="16"/>
        </w:rPr>
        <w:t xml:space="preserve"> an idea that </w:t>
      </w:r>
      <w:r w:rsidRPr="009A3485">
        <w:rPr>
          <w:rFonts w:eastAsia="Calibri"/>
          <w:u w:val="single"/>
        </w:rPr>
        <w:t>became a</w:t>
      </w:r>
      <w:r w:rsidRPr="009A3485">
        <w:rPr>
          <w:rFonts w:eastAsia="Calibri"/>
          <w:sz w:val="16"/>
        </w:rPr>
        <w:t xml:space="preserve"> potentially </w:t>
      </w:r>
      <w:r w:rsidRPr="009A3485">
        <w:rPr>
          <w:rFonts w:eastAsia="Calibri"/>
          <w:b/>
          <w:u w:val="single"/>
          <w:bdr w:val="single" w:sz="4" w:space="0" w:color="auto" w:frame="1"/>
        </w:rPr>
        <w:t>lethal ideology</w:t>
      </w:r>
      <w:r w:rsidRPr="009A3485">
        <w:rPr>
          <w:rFonts w:eastAsia="Calibri"/>
          <w:u w:val="single"/>
        </w:rPr>
        <w:t xml:space="preserve">, one that </w:t>
      </w:r>
      <w:r w:rsidRPr="009A3485">
        <w:rPr>
          <w:rFonts w:eastAsia="Calibri"/>
          <w:b/>
          <w:u w:val="single"/>
        </w:rPr>
        <w:t>remains influential</w:t>
      </w:r>
      <w:r w:rsidRPr="009A3485">
        <w:rPr>
          <w:rFonts w:eastAsia="Calibri"/>
          <w:u w:val="single"/>
        </w:rPr>
        <w:t xml:space="preserve"> despite having been </w:t>
      </w:r>
      <w:r w:rsidRPr="009A3485">
        <w:rPr>
          <w:rFonts w:eastAsia="Calibri"/>
          <w:b/>
          <w:u w:val="single"/>
          <w:bdr w:val="single" w:sz="4" w:space="0" w:color="auto" w:frame="1"/>
        </w:rPr>
        <w:t>increasingly discredited</w:t>
      </w:r>
      <w:r w:rsidRPr="009A3485">
        <w:rPr>
          <w:rFonts w:eastAsia="Calibri"/>
          <w:u w:val="single"/>
        </w:rPr>
        <w:t>. After</w:t>
      </w:r>
      <w:r w:rsidRPr="009A3485">
        <w:rPr>
          <w:rFonts w:eastAsia="Calibri"/>
          <w:sz w:val="16"/>
        </w:rPr>
        <w:t xml:space="preserve"> the United States’ nuclear bombings of </w:t>
      </w:r>
      <w:r w:rsidRPr="009A3485">
        <w:rPr>
          <w:rFonts w:eastAsia="Calibri"/>
          <w:u w:val="single"/>
        </w:rPr>
        <w:t>Hiroshima and Nagasaki</w:t>
      </w:r>
      <w:r w:rsidRPr="009A3485">
        <w:rPr>
          <w:rFonts w:eastAsia="Calibri"/>
          <w:sz w:val="16"/>
        </w:rPr>
        <w:t xml:space="preserve"> in 1945, </w:t>
      </w:r>
      <w:r w:rsidRPr="009A3485">
        <w:rPr>
          <w:rFonts w:eastAsia="Calibri"/>
          <w:u w:val="single"/>
        </w:rPr>
        <w:t>war changed. Until then, the</w:t>
      </w:r>
      <w:r w:rsidRPr="009A3485">
        <w:rPr>
          <w:rFonts w:eastAsia="Calibri"/>
          <w:sz w:val="16"/>
        </w:rPr>
        <w:t xml:space="preserve"> overriding </w:t>
      </w:r>
      <w:r w:rsidRPr="009A3485">
        <w:rPr>
          <w:rFonts w:eastAsia="Calibri"/>
          <w:u w:val="single"/>
        </w:rPr>
        <w:t>purpose of military forces had</w:t>
      </w:r>
      <w:r w:rsidRPr="009A3485">
        <w:rPr>
          <w:rFonts w:eastAsia="Calibri"/>
          <w:sz w:val="16"/>
        </w:rPr>
        <w:t xml:space="preserve"> ostensibly </w:t>
      </w:r>
      <w:r w:rsidRPr="009A3485">
        <w:rPr>
          <w:rFonts w:eastAsia="Calibri"/>
          <w:u w:val="single"/>
        </w:rPr>
        <w:t>been to win wars. But</w:t>
      </w:r>
      <w:r w:rsidRPr="009A3485">
        <w:rPr>
          <w:rFonts w:eastAsia="Calibri"/>
          <w:sz w:val="16"/>
        </w:rPr>
        <w:t xml:space="preserve"> according to the influential US strategist Bernard Brodie writing in 1978: ‘From now on its chief purpose must be to avert them. It can have almost no other useful purpose.’ Thus, </w:t>
      </w:r>
      <w:r w:rsidRPr="009A3485">
        <w:rPr>
          <w:rFonts w:eastAsia="Calibri"/>
          <w:u w:val="single"/>
        </w:rPr>
        <w:t xml:space="preserve">nuclear deterrence was born, a </w:t>
      </w:r>
      <w:r w:rsidRPr="009A3485">
        <w:rPr>
          <w:rFonts w:eastAsia="Calibri"/>
          <w:b/>
          <w:u w:val="single"/>
        </w:rPr>
        <w:t>seemingly rational</w:t>
      </w:r>
      <w:r w:rsidRPr="009A3485">
        <w:rPr>
          <w:rFonts w:eastAsia="Calibri"/>
          <w:u w:val="single"/>
        </w:rPr>
        <w:t xml:space="preserve"> arrangement by which</w:t>
      </w:r>
      <w:r w:rsidRPr="009A3485">
        <w:rPr>
          <w:rFonts w:eastAsia="Calibri"/>
          <w:sz w:val="16"/>
        </w:rPr>
        <w:t xml:space="preserve"> peace and </w:t>
      </w:r>
      <w:r w:rsidRPr="009A3485">
        <w:rPr>
          <w:rFonts w:eastAsia="Calibri"/>
          <w:u w:val="single"/>
        </w:rPr>
        <w:t xml:space="preserve">stability were to arise by the threat of </w:t>
      </w:r>
      <w:r w:rsidRPr="009A3485">
        <w:rPr>
          <w:rFonts w:eastAsia="Calibri"/>
          <w:b/>
          <w:u w:val="single"/>
          <w:bdr w:val="single" w:sz="4" w:space="0" w:color="auto" w:frame="1"/>
        </w:rPr>
        <w:t>mutually assured destruction</w:t>
      </w:r>
      <w:r w:rsidRPr="009A3485">
        <w:rPr>
          <w:rFonts w:eastAsia="Calibri"/>
          <w:sz w:val="16"/>
        </w:rPr>
        <w:t xml:space="preserve"> (MAD, appropriately enough). Winston Churchill described it in 1955 with characteristic vigour: ‘Safety will be the sturdy child of terror, and survival the twin brother of annihilation.’ Importantly, </w:t>
      </w:r>
      <w:r w:rsidRPr="009A3485">
        <w:rPr>
          <w:rFonts w:eastAsia="Calibri"/>
          <w:u w:val="single"/>
        </w:rPr>
        <w:t>deterrence became</w:t>
      </w:r>
      <w:r w:rsidRPr="009A3485">
        <w:rPr>
          <w:rFonts w:eastAsia="Calibri"/>
          <w:sz w:val="16"/>
        </w:rPr>
        <w:t xml:space="preserve"> not only a purported strategy, but </w:t>
      </w:r>
      <w:r w:rsidRPr="009A3485">
        <w:rPr>
          <w:rFonts w:eastAsia="Calibri"/>
          <w:u w:val="single"/>
        </w:rPr>
        <w:t xml:space="preserve">the </w:t>
      </w:r>
      <w:r w:rsidRPr="009A3485">
        <w:rPr>
          <w:rFonts w:eastAsia="Calibri"/>
          <w:b/>
          <w:u w:val="single"/>
        </w:rPr>
        <w:t>very grounds</w:t>
      </w:r>
      <w:r w:rsidRPr="009A3485">
        <w:rPr>
          <w:rFonts w:eastAsia="Calibri"/>
          <w:u w:val="single"/>
        </w:rPr>
        <w:t xml:space="preserve"> on which governments </w:t>
      </w:r>
      <w:r w:rsidRPr="009A3485">
        <w:rPr>
          <w:rFonts w:eastAsia="Calibri"/>
          <w:b/>
          <w:u w:val="single"/>
        </w:rPr>
        <w:t>justified nuclear weapons</w:t>
      </w:r>
      <w:r w:rsidRPr="009A3485">
        <w:rPr>
          <w:rFonts w:eastAsia="Calibri"/>
          <w:u w:val="single"/>
        </w:rPr>
        <w:t xml:space="preserve"> themselves. Every government</w:t>
      </w:r>
      <w:r w:rsidRPr="009A3485">
        <w:rPr>
          <w:rFonts w:eastAsia="Calibri"/>
          <w:sz w:val="16"/>
        </w:rPr>
        <w:t xml:space="preserve"> that </w:t>
      </w:r>
      <w:r w:rsidRPr="009A3485">
        <w:rPr>
          <w:rFonts w:eastAsia="Calibri"/>
          <w:u w:val="single"/>
        </w:rPr>
        <w:t>now</w:t>
      </w:r>
      <w:r w:rsidRPr="009A3485">
        <w:rPr>
          <w:rFonts w:eastAsia="Calibri"/>
          <w:sz w:val="16"/>
        </w:rPr>
        <w:t xml:space="preserve"> possesses nuclear weapons </w:t>
      </w:r>
      <w:r w:rsidRPr="009A3485">
        <w:rPr>
          <w:rFonts w:eastAsia="Calibri"/>
          <w:u w:val="single"/>
        </w:rPr>
        <w:t>claims</w:t>
      </w:r>
      <w:r w:rsidRPr="009A3485">
        <w:rPr>
          <w:rFonts w:eastAsia="Calibri"/>
          <w:sz w:val="16"/>
        </w:rPr>
        <w:t xml:space="preserve"> that </w:t>
      </w:r>
      <w:r w:rsidRPr="009A3485">
        <w:rPr>
          <w:rFonts w:eastAsia="Calibri"/>
          <w:u w:val="single"/>
        </w:rPr>
        <w:t>they deter attacks by</w:t>
      </w:r>
      <w:r w:rsidRPr="009A3485">
        <w:rPr>
          <w:rFonts w:eastAsia="Calibri"/>
          <w:sz w:val="16"/>
        </w:rPr>
        <w:t xml:space="preserve"> their </w:t>
      </w:r>
      <w:r w:rsidRPr="009A3485">
        <w:rPr>
          <w:rFonts w:eastAsia="Calibri"/>
          <w:u w:val="single"/>
        </w:rPr>
        <w:t xml:space="preserve">threat of </w:t>
      </w:r>
      <w:r w:rsidRPr="009A3485">
        <w:rPr>
          <w:rFonts w:eastAsia="Calibri"/>
          <w:b/>
          <w:u w:val="single"/>
          <w:bdr w:val="single" w:sz="4" w:space="0" w:color="auto" w:frame="1"/>
        </w:rPr>
        <w:t>catastrophic retaliation</w:t>
      </w:r>
      <w:r w:rsidRPr="009A3485">
        <w:rPr>
          <w:rFonts w:eastAsia="Calibri"/>
          <w:u w:val="single"/>
        </w:rPr>
        <w:t>. Even a brief examination</w:t>
      </w:r>
      <w:r w:rsidRPr="009A3485">
        <w:rPr>
          <w:rFonts w:eastAsia="Calibri"/>
          <w:sz w:val="16"/>
        </w:rPr>
        <w:t xml:space="preserve">, however, </w:t>
      </w:r>
      <w:r w:rsidRPr="009A3485">
        <w:rPr>
          <w:rFonts w:eastAsia="Calibri"/>
          <w:u w:val="single"/>
        </w:rPr>
        <w:t>reveals</w:t>
      </w:r>
      <w:r w:rsidRPr="009A3485">
        <w:rPr>
          <w:rFonts w:eastAsia="Calibri"/>
          <w:sz w:val="16"/>
        </w:rPr>
        <w:t xml:space="preserve"> that </w:t>
      </w:r>
      <w:r w:rsidRPr="008154AE">
        <w:rPr>
          <w:rFonts w:eastAsia="Calibri"/>
          <w:highlight w:val="cyan"/>
          <w:u w:val="single"/>
        </w:rPr>
        <w:t xml:space="preserve">deterrence is not </w:t>
      </w:r>
      <w:r w:rsidRPr="008154AE">
        <w:rPr>
          <w:rFonts w:eastAsia="Calibri"/>
          <w:b/>
          <w:highlight w:val="cyan"/>
          <w:u w:val="single"/>
          <w:bdr w:val="single" w:sz="4" w:space="0" w:color="auto" w:frame="1"/>
        </w:rPr>
        <w:t>remotely</w:t>
      </w:r>
      <w:r w:rsidRPr="009A3485">
        <w:rPr>
          <w:rFonts w:eastAsia="Calibri"/>
          <w:b/>
          <w:u w:val="single"/>
          <w:bdr w:val="single" w:sz="4" w:space="0" w:color="auto" w:frame="1"/>
        </w:rPr>
        <w:t xml:space="preserve"> as </w:t>
      </w:r>
      <w:r w:rsidRPr="008154AE">
        <w:rPr>
          <w:rFonts w:eastAsia="Calibri"/>
          <w:b/>
          <w:highlight w:val="cyan"/>
          <w:u w:val="single"/>
          <w:bdr w:val="single" w:sz="4" w:space="0" w:color="auto" w:frame="1"/>
        </w:rPr>
        <w:t>compelling</w:t>
      </w:r>
      <w:r w:rsidRPr="009A3485">
        <w:rPr>
          <w:rFonts w:eastAsia="Calibri"/>
          <w:sz w:val="16"/>
        </w:rPr>
        <w:t xml:space="preserve"> a principle </w:t>
      </w:r>
      <w:r w:rsidRPr="009A3485">
        <w:rPr>
          <w:rFonts w:eastAsia="Calibri"/>
          <w:u w:val="single"/>
        </w:rPr>
        <w:t>as its reputation suggests</w:t>
      </w:r>
      <w:r w:rsidRPr="009A3485">
        <w:rPr>
          <w:rFonts w:eastAsia="Calibri"/>
          <w:sz w:val="16"/>
        </w:rPr>
        <w:t xml:space="preserve">. In his novel The Ambassadors (1903), Henry James described a certain beauty as ‘a jewel brilliant and hard’, at once twinkling and trembling, adding that ‘what seemed all surface one moment seemed all depth the next’. </w:t>
      </w:r>
      <w:r w:rsidRPr="009A3485">
        <w:rPr>
          <w:rFonts w:eastAsia="Calibri"/>
          <w:u w:val="single"/>
        </w:rPr>
        <w:t xml:space="preserve">The public has </w:t>
      </w:r>
      <w:r w:rsidRPr="009A3485">
        <w:rPr>
          <w:rFonts w:eastAsia="Calibri"/>
          <w:b/>
          <w:u w:val="single"/>
        </w:rPr>
        <w:t>been bamboozled</w:t>
      </w:r>
      <w:r w:rsidRPr="009A3485">
        <w:rPr>
          <w:rFonts w:eastAsia="Calibri"/>
          <w:u w:val="single"/>
        </w:rPr>
        <w:t xml:space="preserve"> by the </w:t>
      </w:r>
      <w:r w:rsidRPr="009A3485">
        <w:rPr>
          <w:rFonts w:eastAsia="Calibri"/>
          <w:b/>
          <w:u w:val="single"/>
        </w:rPr>
        <w:t>shiny surface</w:t>
      </w:r>
      <w:r w:rsidRPr="009A3485">
        <w:rPr>
          <w:rFonts w:eastAsia="Calibri"/>
          <w:sz w:val="16"/>
        </w:rPr>
        <w:t xml:space="preserve"> appearance </w:t>
      </w:r>
      <w:r w:rsidRPr="009A3485">
        <w:rPr>
          <w:rFonts w:eastAsia="Calibri"/>
          <w:u w:val="single"/>
        </w:rPr>
        <w:t>of deterrence, with its promise of strength, security and safet</w:t>
      </w:r>
      <w:r w:rsidRPr="009A3485">
        <w:rPr>
          <w:rFonts w:eastAsia="Calibri"/>
          <w:sz w:val="16"/>
        </w:rPr>
        <w:t xml:space="preserve">y. But </w:t>
      </w:r>
      <w:r w:rsidRPr="009A3485">
        <w:rPr>
          <w:rFonts w:eastAsia="Calibri"/>
          <w:u w:val="single"/>
        </w:rPr>
        <w:t>what has been touted as</w:t>
      </w:r>
      <w:r w:rsidRPr="009A3485">
        <w:rPr>
          <w:rFonts w:eastAsia="Calibri"/>
          <w:sz w:val="16"/>
        </w:rPr>
        <w:t xml:space="preserve"> profound </w:t>
      </w:r>
      <w:r w:rsidRPr="009A3485">
        <w:rPr>
          <w:rFonts w:eastAsia="Calibri"/>
          <w:u w:val="single"/>
        </w:rPr>
        <w:t xml:space="preserve">strategic depth </w:t>
      </w:r>
      <w:r w:rsidRPr="009A3485">
        <w:rPr>
          <w:rFonts w:eastAsia="Calibri"/>
          <w:b/>
          <w:u w:val="single"/>
          <w:bdr w:val="single" w:sz="4" w:space="0" w:color="auto" w:frame="1"/>
        </w:rPr>
        <w:t>crumbles with surprising ease</w:t>
      </w:r>
      <w:r w:rsidRPr="009A3485">
        <w:rPr>
          <w:rFonts w:eastAsia="Calibri"/>
          <w:sz w:val="16"/>
        </w:rPr>
        <w:t xml:space="preserve"> when subjected to critical scrutiny. Let’s start by considering the core of deterrence theory: that it has worked. </w:t>
      </w:r>
      <w:r w:rsidRPr="009A3485">
        <w:rPr>
          <w:rFonts w:eastAsia="Calibri"/>
          <w:u w:val="single"/>
        </w:rPr>
        <w:t>Advocates of nuclear deterrence insist</w:t>
      </w:r>
      <w:r w:rsidRPr="009A3485">
        <w:rPr>
          <w:rFonts w:eastAsia="Calibri"/>
          <w:sz w:val="16"/>
        </w:rPr>
        <w:t xml:space="preserve"> that </w:t>
      </w:r>
      <w:r w:rsidRPr="009A3485">
        <w:rPr>
          <w:rFonts w:eastAsia="Calibri"/>
          <w:u w:val="single"/>
        </w:rPr>
        <w:t>we</w:t>
      </w:r>
      <w:r w:rsidRPr="009A3485">
        <w:rPr>
          <w:rFonts w:eastAsia="Calibri"/>
          <w:sz w:val="16"/>
        </w:rPr>
        <w:t xml:space="preserve"> should </w:t>
      </w:r>
      <w:r w:rsidRPr="009A3485">
        <w:rPr>
          <w:rFonts w:eastAsia="Calibri"/>
          <w:u w:val="single"/>
        </w:rPr>
        <w:t xml:space="preserve">thank it for the fact that a </w:t>
      </w:r>
      <w:r w:rsidRPr="009A3485">
        <w:rPr>
          <w:rFonts w:eastAsia="Calibri"/>
          <w:b/>
          <w:u w:val="single"/>
        </w:rPr>
        <w:t>third world war</w:t>
      </w:r>
      <w:r w:rsidRPr="009A3485">
        <w:rPr>
          <w:rFonts w:eastAsia="Calibri"/>
          <w:u w:val="single"/>
        </w:rPr>
        <w:t xml:space="preserve"> has been avoided, even when </w:t>
      </w:r>
      <w:r w:rsidRPr="009A3485">
        <w:rPr>
          <w:rFonts w:eastAsia="Calibri"/>
          <w:b/>
          <w:u w:val="single"/>
        </w:rPr>
        <w:t>tensions between the two superpowers</w:t>
      </w:r>
      <w:r w:rsidRPr="009A3485">
        <w:rPr>
          <w:rFonts w:eastAsia="Calibri"/>
          <w:sz w:val="16"/>
        </w:rPr>
        <w:t xml:space="preserve"> – the US and the USSR – </w:t>
      </w:r>
      <w:r w:rsidRPr="009A3485">
        <w:rPr>
          <w:rFonts w:eastAsia="Calibri"/>
          <w:u w:val="single"/>
        </w:rPr>
        <w:t>ran high. Some supporters</w:t>
      </w:r>
      <w:r w:rsidRPr="009A3485">
        <w:rPr>
          <w:rFonts w:eastAsia="Calibri"/>
          <w:sz w:val="16"/>
        </w:rPr>
        <w:t xml:space="preserve"> even </w:t>
      </w:r>
      <w:r w:rsidRPr="009A3485">
        <w:rPr>
          <w:rFonts w:eastAsia="Calibri"/>
          <w:u w:val="single"/>
        </w:rPr>
        <w:t>maintain that deterrence set the stage for the fall of the Soviet Union and</w:t>
      </w:r>
      <w:r w:rsidRPr="009A3485">
        <w:rPr>
          <w:rFonts w:eastAsia="Calibri"/>
          <w:sz w:val="16"/>
        </w:rPr>
        <w:t xml:space="preserve"> the </w:t>
      </w:r>
      <w:r w:rsidRPr="009A3485">
        <w:rPr>
          <w:rFonts w:eastAsia="Calibri"/>
          <w:u w:val="single"/>
        </w:rPr>
        <w:t>defeat of Communism</w:t>
      </w:r>
      <w:r w:rsidRPr="009A3485">
        <w:rPr>
          <w:rFonts w:eastAsia="Calibri"/>
          <w:sz w:val="16"/>
        </w:rPr>
        <w:t xml:space="preserve">. In this telling, the West’s nuclear deterrent prevented the USSR from invading western Europe, and delivered the world from the threat of Communist tyranny. </w:t>
      </w:r>
      <w:r w:rsidRPr="009A3485">
        <w:rPr>
          <w:rFonts w:eastAsia="Calibri"/>
          <w:u w:val="single"/>
        </w:rPr>
        <w:t>There are</w:t>
      </w:r>
      <w:r w:rsidRPr="009A3485">
        <w:rPr>
          <w:rFonts w:eastAsia="Calibri"/>
          <w:sz w:val="16"/>
        </w:rPr>
        <w:t xml:space="preserve">, however, </w:t>
      </w:r>
      <w:r w:rsidRPr="009A3485">
        <w:rPr>
          <w:rFonts w:eastAsia="Calibri"/>
          <w:b/>
          <w:u w:val="single"/>
          <w:bdr w:val="single" w:sz="4" w:space="0" w:color="auto" w:frame="1"/>
        </w:rPr>
        <w:t>compelling arguments</w:t>
      </w:r>
      <w:r w:rsidRPr="009A3485">
        <w:rPr>
          <w:rFonts w:eastAsia="Calibri"/>
          <w:u w:val="single"/>
        </w:rPr>
        <w:t xml:space="preserve"> suggesting</w:t>
      </w:r>
      <w:r w:rsidRPr="009A3485">
        <w:rPr>
          <w:rFonts w:eastAsia="Calibri"/>
          <w:sz w:val="16"/>
        </w:rPr>
        <w:t xml:space="preserve"> that </w:t>
      </w:r>
      <w:r w:rsidRPr="009A3485">
        <w:rPr>
          <w:rFonts w:eastAsia="Calibri"/>
          <w:u w:val="single"/>
        </w:rPr>
        <w:t xml:space="preserve">the </w:t>
      </w:r>
      <w:r w:rsidRPr="009A3485">
        <w:rPr>
          <w:rFonts w:eastAsia="Calibri"/>
          <w:b/>
          <w:iCs/>
          <w:u w:val="single"/>
          <w:bdr w:val="single" w:sz="8" w:space="0" w:color="auto"/>
        </w:rPr>
        <w:t>US</w:t>
      </w:r>
      <w:r w:rsidRPr="009A3485">
        <w:rPr>
          <w:rFonts w:eastAsia="Calibri"/>
          <w:u w:val="single"/>
        </w:rPr>
        <w:t xml:space="preserve"> and the</w:t>
      </w:r>
      <w:r w:rsidRPr="009A3485">
        <w:rPr>
          <w:rFonts w:eastAsia="Calibri"/>
          <w:sz w:val="16"/>
        </w:rPr>
        <w:t xml:space="preserve"> former </w:t>
      </w:r>
      <w:r w:rsidRPr="009A3485">
        <w:rPr>
          <w:rFonts w:eastAsia="Calibri"/>
          <w:b/>
          <w:iCs/>
          <w:u w:val="single"/>
          <w:bdr w:val="single" w:sz="8" w:space="0" w:color="auto"/>
        </w:rPr>
        <w:t>Soviet Union</w:t>
      </w:r>
      <w:r w:rsidRPr="009A3485">
        <w:rPr>
          <w:rFonts w:eastAsia="Calibri"/>
          <w:u w:val="single"/>
        </w:rPr>
        <w:t xml:space="preserve"> avoided world war for </w:t>
      </w:r>
      <w:r w:rsidRPr="009A3485">
        <w:rPr>
          <w:rFonts w:eastAsia="Calibri"/>
          <w:b/>
          <w:u w:val="single"/>
        </w:rPr>
        <w:t>several possible reasons</w:t>
      </w:r>
      <w:r w:rsidRPr="009A3485">
        <w:rPr>
          <w:rFonts w:eastAsia="Calibri"/>
          <w:sz w:val="16"/>
        </w:rPr>
        <w:t xml:space="preserve">, most </w:t>
      </w:r>
      <w:r w:rsidRPr="009A3485">
        <w:rPr>
          <w:rFonts w:eastAsia="Calibri"/>
          <w:u w:val="single"/>
        </w:rPr>
        <w:t xml:space="preserve">notably because </w:t>
      </w:r>
      <w:r w:rsidRPr="009A3485">
        <w:rPr>
          <w:rFonts w:eastAsia="Calibri"/>
          <w:b/>
          <w:u w:val="single"/>
          <w:bdr w:val="single" w:sz="4" w:space="0" w:color="auto" w:frame="1"/>
        </w:rPr>
        <w:t>neither side wanted to go to war</w:t>
      </w:r>
      <w:r w:rsidRPr="009A3485">
        <w:rPr>
          <w:rFonts w:eastAsia="Calibri"/>
          <w:sz w:val="16"/>
        </w:rPr>
        <w:t xml:space="preserve">. Indeed, </w:t>
      </w:r>
      <w:r w:rsidRPr="009A3485">
        <w:rPr>
          <w:rFonts w:eastAsia="Calibri"/>
          <w:u w:val="single"/>
        </w:rPr>
        <w:t xml:space="preserve">the US and Russia never fought a war prior to the nuclear age. Singling out nuclear weapons as the reason why the </w:t>
      </w:r>
      <w:r w:rsidRPr="009A3485">
        <w:rPr>
          <w:rFonts w:eastAsia="Calibri"/>
          <w:b/>
          <w:u w:val="single"/>
        </w:rPr>
        <w:t>Cold War never became hot</w:t>
      </w:r>
      <w:r w:rsidRPr="009A3485">
        <w:rPr>
          <w:rFonts w:eastAsia="Calibri"/>
          <w:u w:val="single"/>
        </w:rPr>
        <w:t xml:space="preserve"> is</w:t>
      </w:r>
      <w:r w:rsidRPr="009A3485">
        <w:rPr>
          <w:rFonts w:eastAsia="Calibri"/>
          <w:sz w:val="16"/>
        </w:rPr>
        <w:t xml:space="preserve"> somewhat </w:t>
      </w:r>
      <w:r w:rsidRPr="009A3485">
        <w:rPr>
          <w:rFonts w:eastAsia="Calibri"/>
          <w:u w:val="single"/>
        </w:rPr>
        <w:t>like saying that a junkyard car</w:t>
      </w:r>
      <w:r w:rsidRPr="009A3485">
        <w:rPr>
          <w:rFonts w:eastAsia="Calibri"/>
          <w:sz w:val="16"/>
        </w:rPr>
        <w:t xml:space="preserve">, without an engine or wheels, </w:t>
      </w:r>
      <w:r w:rsidRPr="009A3485">
        <w:rPr>
          <w:rFonts w:eastAsia="Calibri"/>
          <w:u w:val="single"/>
        </w:rPr>
        <w:t>never sped off the lot</w:t>
      </w:r>
      <w:r w:rsidRPr="009A3485">
        <w:rPr>
          <w:rFonts w:eastAsia="Calibri"/>
          <w:sz w:val="16"/>
        </w:rPr>
        <w:t xml:space="preserve"> only </w:t>
      </w:r>
      <w:r w:rsidRPr="009A3485">
        <w:rPr>
          <w:rFonts w:eastAsia="Calibri"/>
          <w:b/>
          <w:u w:val="single"/>
        </w:rPr>
        <w:t>because no one turned the key</w:t>
      </w:r>
      <w:r w:rsidRPr="009A3485">
        <w:rPr>
          <w:rFonts w:eastAsia="Calibri"/>
          <w:sz w:val="16"/>
        </w:rPr>
        <w:t xml:space="preserve">. Logically speaking, </w:t>
      </w:r>
      <w:r w:rsidRPr="008154AE">
        <w:rPr>
          <w:rFonts w:eastAsia="Calibri"/>
          <w:highlight w:val="cyan"/>
          <w:u w:val="single"/>
        </w:rPr>
        <w:t xml:space="preserve">there is </w:t>
      </w:r>
      <w:r w:rsidRPr="008154AE">
        <w:rPr>
          <w:rFonts w:eastAsia="Calibri"/>
          <w:b/>
          <w:highlight w:val="cyan"/>
          <w:u w:val="single"/>
          <w:bdr w:val="single" w:sz="4" w:space="0" w:color="auto" w:frame="1"/>
        </w:rPr>
        <w:t>no way to demonstrate</w:t>
      </w:r>
      <w:r w:rsidRPr="009A3485">
        <w:rPr>
          <w:rFonts w:eastAsia="Calibri"/>
          <w:sz w:val="16"/>
        </w:rPr>
        <w:t xml:space="preserve"> that </w:t>
      </w:r>
      <w:r w:rsidRPr="008154AE">
        <w:rPr>
          <w:rFonts w:eastAsia="Calibri"/>
          <w:highlight w:val="cyan"/>
          <w:u w:val="single"/>
        </w:rPr>
        <w:t xml:space="preserve">nuclear weapons </w:t>
      </w:r>
      <w:r w:rsidRPr="008154AE">
        <w:rPr>
          <w:rFonts w:eastAsia="Calibri"/>
          <w:b/>
          <w:iCs/>
          <w:highlight w:val="cyan"/>
          <w:u w:val="single"/>
          <w:bdr w:val="single" w:sz="8" w:space="0" w:color="auto"/>
        </w:rPr>
        <w:t>kept the peace</w:t>
      </w:r>
      <w:r w:rsidRPr="009A3485">
        <w:rPr>
          <w:rFonts w:eastAsia="Calibri"/>
          <w:u w:val="single"/>
        </w:rPr>
        <w:t xml:space="preserve"> during the Cold War, or that they do</w:t>
      </w:r>
      <w:r w:rsidRPr="009A3485">
        <w:rPr>
          <w:rFonts w:eastAsia="Calibri"/>
          <w:sz w:val="16"/>
        </w:rPr>
        <w:t xml:space="preserve"> so </w:t>
      </w:r>
      <w:r w:rsidRPr="009A3485">
        <w:rPr>
          <w:rFonts w:eastAsia="Calibri"/>
          <w:u w:val="single"/>
        </w:rPr>
        <w:t>now</w:t>
      </w:r>
      <w:r w:rsidRPr="009A3485">
        <w:rPr>
          <w:rFonts w:eastAsia="Calibri"/>
          <w:sz w:val="16"/>
        </w:rPr>
        <w:t xml:space="preserve">. Perhaps peace prevailed between the two superpowers simply because they had no quarrel that justified fighting a terribly destructive war, even a conventional one. </w:t>
      </w:r>
      <w:r w:rsidRPr="009A3485">
        <w:rPr>
          <w:rFonts w:eastAsia="Calibri"/>
          <w:b/>
          <w:u w:val="single"/>
          <w:bdr w:val="single" w:sz="4" w:space="0" w:color="auto" w:frame="1"/>
        </w:rPr>
        <w:t>There is no evidence</w:t>
      </w:r>
      <w:r w:rsidRPr="009A3485">
        <w:rPr>
          <w:rFonts w:eastAsia="Calibri"/>
          <w:sz w:val="16"/>
        </w:rPr>
        <w:t xml:space="preserve">, for example, </w:t>
      </w:r>
      <w:r w:rsidRPr="009A3485">
        <w:rPr>
          <w:rFonts w:eastAsia="Calibri"/>
          <w:u w:val="single"/>
        </w:rPr>
        <w:t>that</w:t>
      </w:r>
      <w:r w:rsidRPr="009A3485">
        <w:rPr>
          <w:rFonts w:eastAsia="Calibri"/>
          <w:sz w:val="16"/>
        </w:rPr>
        <w:t xml:space="preserve"> the </w:t>
      </w:r>
      <w:r w:rsidRPr="009A3485">
        <w:rPr>
          <w:rFonts w:eastAsia="Calibri"/>
          <w:u w:val="single"/>
        </w:rPr>
        <w:t xml:space="preserve">Soviet leadership </w:t>
      </w:r>
      <w:r w:rsidRPr="009A3485">
        <w:rPr>
          <w:rFonts w:eastAsia="Calibri"/>
          <w:b/>
          <w:u w:val="single"/>
          <w:bdr w:val="single" w:sz="4" w:space="0" w:color="auto" w:frame="1"/>
        </w:rPr>
        <w:t>ever contemplated</w:t>
      </w:r>
      <w:r w:rsidRPr="009A3485">
        <w:rPr>
          <w:rFonts w:eastAsia="Calibri"/>
          <w:u w:val="single"/>
        </w:rPr>
        <w:t xml:space="preserve"> trying to conquer</w:t>
      </w:r>
      <w:r w:rsidRPr="009A3485">
        <w:rPr>
          <w:rFonts w:eastAsia="Calibri"/>
          <w:sz w:val="16"/>
        </w:rPr>
        <w:t xml:space="preserve"> western </w:t>
      </w:r>
      <w:r w:rsidRPr="009A3485">
        <w:rPr>
          <w:rFonts w:eastAsia="Calibri"/>
          <w:u w:val="single"/>
        </w:rPr>
        <w:t xml:space="preserve">Europe, much </w:t>
      </w:r>
      <w:r w:rsidRPr="009A3485">
        <w:rPr>
          <w:rFonts w:eastAsia="Calibri"/>
          <w:b/>
          <w:u w:val="single"/>
        </w:rPr>
        <w:t>less that it was restrained</w:t>
      </w:r>
      <w:r w:rsidRPr="009A3485">
        <w:rPr>
          <w:rFonts w:eastAsia="Calibri"/>
          <w:sz w:val="16"/>
        </w:rPr>
        <w:t xml:space="preserve"> by the West’s nuclear arsenal. </w:t>
      </w:r>
      <w:r w:rsidRPr="009A3485">
        <w:rPr>
          <w:rFonts w:eastAsia="Calibri"/>
          <w:u w:val="single"/>
        </w:rPr>
        <w:t>Post facto arguments</w:t>
      </w:r>
      <w:r w:rsidRPr="009A3485">
        <w:rPr>
          <w:rFonts w:eastAsia="Calibri"/>
          <w:sz w:val="16"/>
        </w:rPr>
        <w:t xml:space="preserve"> – especially negative ones – </w:t>
      </w:r>
      <w:r w:rsidRPr="009A3485">
        <w:rPr>
          <w:rFonts w:eastAsia="Calibri"/>
          <w:u w:val="single"/>
        </w:rPr>
        <w:t xml:space="preserve">might be the </w:t>
      </w:r>
      <w:r w:rsidRPr="009A3485">
        <w:rPr>
          <w:rFonts w:eastAsia="Calibri"/>
          <w:b/>
          <w:u w:val="single"/>
        </w:rPr>
        <w:t>currency of pundits</w:t>
      </w:r>
      <w:r w:rsidRPr="009A3485">
        <w:rPr>
          <w:rFonts w:eastAsia="Calibri"/>
          <w:sz w:val="16"/>
        </w:rPr>
        <w:t xml:space="preserve">, but </w:t>
      </w:r>
      <w:r w:rsidRPr="009A3485">
        <w:rPr>
          <w:rFonts w:eastAsia="Calibri"/>
          <w:u w:val="single"/>
        </w:rPr>
        <w:t xml:space="preserve">are </w:t>
      </w:r>
      <w:r w:rsidRPr="009A3485">
        <w:rPr>
          <w:rFonts w:eastAsia="Calibri"/>
          <w:b/>
          <w:u w:val="single"/>
          <w:bdr w:val="single" w:sz="4" w:space="0" w:color="auto" w:frame="1"/>
        </w:rPr>
        <w:t>impossible to prove</w:t>
      </w:r>
      <w:r w:rsidRPr="009A3485">
        <w:rPr>
          <w:rFonts w:eastAsia="Calibri"/>
          <w:b/>
          <w:u w:val="single"/>
        </w:rPr>
        <w:t>,</w:t>
      </w:r>
      <w:r w:rsidRPr="009A3485">
        <w:rPr>
          <w:rFonts w:eastAsia="Calibri"/>
          <w:u w:val="single"/>
        </w:rPr>
        <w:t xml:space="preserve"> and offer </w:t>
      </w:r>
      <w:r w:rsidRPr="009A3485">
        <w:rPr>
          <w:rFonts w:eastAsia="Calibri"/>
          <w:b/>
          <w:u w:val="single"/>
        </w:rPr>
        <w:t>no solid ground</w:t>
      </w:r>
      <w:r w:rsidRPr="009A3485">
        <w:rPr>
          <w:rFonts w:eastAsia="Calibri"/>
          <w:sz w:val="16"/>
        </w:rPr>
        <w:t xml:space="preserve"> for evaluating a counterfactual claim, conjecturing why something has not happened. In colloquial terms, if a dog does not bark in the night, can we say with certainty that no one walked by the house? </w:t>
      </w:r>
      <w:r w:rsidRPr="009A3485">
        <w:rPr>
          <w:rFonts w:eastAsia="Calibri"/>
          <w:u w:val="single"/>
        </w:rPr>
        <w:t xml:space="preserve">Deterrence enthusiasts are like the woman who </w:t>
      </w:r>
      <w:r w:rsidRPr="009A3485">
        <w:rPr>
          <w:rFonts w:eastAsia="Calibri"/>
          <w:b/>
          <w:u w:val="single"/>
        </w:rPr>
        <w:t>sprayed perfume on her lawn</w:t>
      </w:r>
      <w:r w:rsidRPr="009A3485">
        <w:rPr>
          <w:rFonts w:eastAsia="Calibri"/>
          <w:sz w:val="16"/>
        </w:rPr>
        <w:t xml:space="preserve"> every morning. </w:t>
      </w:r>
      <w:r w:rsidRPr="009A3485">
        <w:rPr>
          <w:rFonts w:eastAsia="Calibri"/>
          <w:u w:val="single"/>
        </w:rPr>
        <w:t>When a perplexed neighbour asked about this</w:t>
      </w:r>
      <w:r w:rsidRPr="009A3485">
        <w:rPr>
          <w:rFonts w:eastAsia="Calibri"/>
          <w:sz w:val="16"/>
        </w:rPr>
        <w:t xml:space="preserve"> strange behaviour, </w:t>
      </w:r>
      <w:r w:rsidRPr="009A3485">
        <w:rPr>
          <w:rFonts w:eastAsia="Calibri"/>
          <w:u w:val="single"/>
        </w:rPr>
        <w:t xml:space="preserve">she replied: </w:t>
      </w:r>
      <w:r w:rsidRPr="009A3485">
        <w:rPr>
          <w:rFonts w:eastAsia="Calibri"/>
          <w:b/>
          <w:u w:val="single"/>
        </w:rPr>
        <w:t>‘I do it to keep the elephants away.’</w:t>
      </w:r>
      <w:r w:rsidRPr="009A3485">
        <w:rPr>
          <w:rFonts w:eastAsia="Calibri"/>
          <w:sz w:val="16"/>
        </w:rPr>
        <w:t xml:space="preserve"> The neighbour protested: </w:t>
      </w:r>
      <w:r w:rsidRPr="009A3485">
        <w:rPr>
          <w:rFonts w:eastAsia="Calibri"/>
          <w:u w:val="single"/>
        </w:rPr>
        <w:t xml:space="preserve">‘But </w:t>
      </w:r>
      <w:r w:rsidRPr="009A3485">
        <w:rPr>
          <w:rFonts w:eastAsia="Calibri"/>
          <w:b/>
          <w:u w:val="single"/>
          <w:bdr w:val="single" w:sz="4" w:space="0" w:color="auto" w:frame="1"/>
        </w:rPr>
        <w:t>there aren’t any elephants</w:t>
      </w:r>
      <w:r w:rsidRPr="009A3485">
        <w:rPr>
          <w:rFonts w:eastAsia="Calibri"/>
          <w:sz w:val="16"/>
        </w:rPr>
        <w:t xml:space="preserve"> within 10,000 miles of here,’ </w:t>
      </w:r>
      <w:r w:rsidRPr="009A3485">
        <w:rPr>
          <w:rFonts w:eastAsia="Calibri"/>
          <w:u w:val="single"/>
        </w:rPr>
        <w:t xml:space="preserve">whereupon the perfume-sprayer replied: </w:t>
      </w:r>
      <w:r w:rsidRPr="009A3485">
        <w:rPr>
          <w:rFonts w:eastAsia="Calibri"/>
          <w:b/>
          <w:u w:val="single"/>
        </w:rPr>
        <w:t xml:space="preserve">‘You see, it works!’ </w:t>
      </w:r>
      <w:r w:rsidRPr="009A3485">
        <w:rPr>
          <w:rFonts w:eastAsia="Calibri"/>
          <w:u w:val="single"/>
        </w:rPr>
        <w:t>We should not congratulate</w:t>
      </w:r>
      <w:r w:rsidRPr="009A3485">
        <w:rPr>
          <w:rFonts w:eastAsia="Calibri"/>
          <w:sz w:val="16"/>
        </w:rPr>
        <w:t xml:space="preserve"> our leaders, or </w:t>
      </w:r>
      <w:r w:rsidRPr="009A3485">
        <w:rPr>
          <w:rFonts w:eastAsia="Calibri"/>
          <w:u w:val="single"/>
        </w:rPr>
        <w:t>deterrence theory</w:t>
      </w:r>
      <w:r w:rsidRPr="009A3485">
        <w:rPr>
          <w:rFonts w:eastAsia="Calibri"/>
          <w:sz w:val="16"/>
        </w:rPr>
        <w:t xml:space="preserve">, much less nuclear weapons, </w:t>
      </w:r>
      <w:r w:rsidRPr="009A3485">
        <w:rPr>
          <w:rFonts w:eastAsia="Calibri"/>
          <w:u w:val="single"/>
        </w:rPr>
        <w:t>for keeping the peace</w:t>
      </w:r>
      <w:r w:rsidRPr="009A3485">
        <w:rPr>
          <w:rFonts w:eastAsia="Calibri"/>
          <w:sz w:val="16"/>
        </w:rPr>
        <w:t xml:space="preserve">. What we can say is that, as of this morning, those with the power to exterminate life have not done so. But </w:t>
      </w:r>
      <w:r w:rsidRPr="009A3485">
        <w:rPr>
          <w:rFonts w:eastAsia="Calibri"/>
          <w:u w:val="single"/>
        </w:rPr>
        <w:t>this is not</w:t>
      </w:r>
      <w:r w:rsidRPr="009A3485">
        <w:rPr>
          <w:rFonts w:eastAsia="Calibri"/>
          <w:sz w:val="16"/>
        </w:rPr>
        <w:t xml:space="preserve"> altogether </w:t>
      </w:r>
      <w:r w:rsidRPr="009A3485">
        <w:rPr>
          <w:rFonts w:eastAsia="Calibri"/>
          <w:u w:val="single"/>
        </w:rPr>
        <w:t xml:space="preserve">comforting, and </w:t>
      </w:r>
      <w:r w:rsidRPr="008154AE">
        <w:rPr>
          <w:rFonts w:eastAsia="Calibri"/>
          <w:b/>
          <w:highlight w:val="cyan"/>
          <w:u w:val="single"/>
          <w:bdr w:val="single" w:sz="4" w:space="0" w:color="auto" w:frame="1"/>
        </w:rPr>
        <w:t>history</w:t>
      </w:r>
      <w:r w:rsidRPr="008154AE">
        <w:rPr>
          <w:rFonts w:eastAsia="Calibri"/>
          <w:b/>
          <w:highlight w:val="cyan"/>
          <w:u w:val="single"/>
        </w:rPr>
        <w:t xml:space="preserve"> is </w:t>
      </w:r>
      <w:r w:rsidRPr="008154AE">
        <w:rPr>
          <w:rFonts w:eastAsia="Calibri"/>
          <w:b/>
          <w:iCs/>
          <w:highlight w:val="cyan"/>
          <w:u w:val="single"/>
          <w:bdr w:val="single" w:sz="8" w:space="0" w:color="auto"/>
        </w:rPr>
        <w:t>no more reassuring</w:t>
      </w:r>
      <w:r w:rsidRPr="009A3485">
        <w:rPr>
          <w:rFonts w:eastAsia="Calibri"/>
          <w:sz w:val="16"/>
        </w:rPr>
        <w:t xml:space="preserve">. </w:t>
      </w:r>
      <w:r w:rsidRPr="009A3485">
        <w:rPr>
          <w:rFonts w:eastAsia="Calibri"/>
          <w:b/>
          <w:u w:val="single"/>
        </w:rPr>
        <w:t>The duration of ‘nuclear peace’, from the Second World War to the end of the Cold War, lasted less than five decades</w:t>
      </w:r>
      <w:r w:rsidRPr="009A3485">
        <w:rPr>
          <w:rFonts w:eastAsia="Calibri"/>
          <w:sz w:val="16"/>
        </w:rPr>
        <w:t xml:space="preserve">. </w:t>
      </w:r>
      <w:r w:rsidRPr="009A3485">
        <w:rPr>
          <w:rFonts w:eastAsia="Calibri"/>
          <w:sz w:val="6"/>
        </w:rPr>
        <w:t xml:space="preserve">More than 20 years separated the First and Second World Wars; before that, there had been more than 40 years of relative peace between the end of the Franco-Prussian War (1871) and the First World War (1914), and 55 years between the Franco-Prussian War and Napoleon’s defeat at Waterloo (1815). Even in war-prone Europe, decades of peace have not been so rare. Each time, when peace ended and the next war began, the war involved weapons available at the time – which, for the next big one, would likely include nuclear weapons. The only way to make sure that nuclear weapons are not used is to make sure that there are no such weapons. There is certainly no reason to think that the presence of nuclear weapons will prevent their use. The first step to ensuring that humans do not unleash nuclear [winter] holocaust might be to show that the Emperor Deterrence has no clothes – which would then open the possibility of replacing the illusion with something more suitable. It is possible that the post-1945 US-Soviet peace came ‘through strength’, but that need not imply nuclear deterrence. It is also undeniable that the presence of nuclear weapons on hair-trigger alert capable of reaching each other’s homeland in minutes has made both sides edgy. The Cuban Missile Crisis of 1962 – when, by all accounts, the world came closer to nuclear war than at any other time – is not testimony to the effectiveness of deterrence: the crisis occurred because of nuclear weapons. It is more likely that we have been spared nuclear war not because of deterrence but in spite of it. Even when possessed by just one side, nuclear weapons have not deterred other forms of war. The Chinese, Cuban, Iranian and Nicaraguan revolutions all took place even though a nuclear-armed US backed the overthrown governments. Similarly, the US lost the Vietnam War, just as the Soviet Union lost in Afghanistan, despite both countries not only possessing nuclear weapons, but also more and better conventional arms than their adversaries. Nor did nuclear weapons aid Russia in its unsuccessful war against Chechen rebels in 1994-96, or in 1999-2000, when Russia’s conventional weapons devastated the suffering Chechen Republic. Nuclear weapons did not help the US achieve its goals in Iraq or Afghanistan, which have become expensive catastrophic failures for the country with the world’s most advanced nuclear weapons. Moreover, despite its nuclear arsenal, the US remains fearful of domestic terrorist attacks, which are more likely to be made with nuclear weapons than be deterred by them. In short, it is not legitimate to argue that nuclear weapons have deterred any sort of war, or that they will do so in the future. During the Cold War, each side engaged in conventional warfare: the Soviets, for example, in Hungary (1956), Czechoslovakia (1968), and Afghanistan (1979-89); the Russians in Chechnya (1994-96; 1999-2009), Georgia (2008), Ukraine (2014-present), as well as Syria (2015-present); and the US in Korea (1950-53), Vietnam (1955-75), Lebanon (1982), Grenada (1983), Panama (1989-90), the Persian Gulf (1990-91), the former Yugoslavia (1991-99), Afghanistan (2001-present), and Iraq (2003-present), to mention just a few cases. Nor have their weapons deterred attacks upon nuclear armed states by non-nuclear opponents. In 1950, China stood 14 years from developing and deploying its own nuclear weapons, whereas the US had a well-developed atomic arsenal. Nonetheless, as the Korean War’s tide was shifting dramatically against the North, that US nuclear arsenal did not inhibit China from sending more than 300,000 soldiers across the Yalu River, resulting in the stalemate on the Korean peninsula that divides it to this day, and has resulted in one of the world’s most dangerous unresolved stand-offs. In 1956, the nuclear-armed United Kingdom warned non-nuclear Egypt to refrain from nationalising the Suez Canal. To no avail: the UK, France and Israel ended up invading Sinai with conventional forces. In 1982, Argentina attacked the British-held Falkland Islands, even though the UK had nuclear weapons and Argentina did not. Following the US-led invasion in 1991, conventionally armed Iraq was not deterred from lobbing Scud missiles at nuclear-armed Israel, which did not retaliate, although it could have used its nuclear weapons to vaporise Baghdad. It is hard to imagine how doing so would have benefitted anyone. Obviously, US nuclear weapons did not deter the terrorist attacks on the US of 11 September 2001, just as the nuclear arsenals of the UK and France have not prevented repeated terrorist attacks on those countries. Deterrence, in short, does not deter. The pattern is deep and geographically widespread. Nuclear-armed France couldn’t prevail over the non-nuclear Algerian National Liberation Front. The US nuclear arsenal didn’t inhibit North Korea from seizing a US intelligence-gathering vessel, the USS Pueblo, in 1968. Even today, this boat remains in North Korean hands. US nukes didn’t enable China to get Vietnam to end its invasion of Cambodia in 1979. Nor did US nuclear weapons stop Iranian Revolutionary Guards from capturing US diplomats and holding them hostage (1979-81), just as fear of US nuclear weapons didn’t empower the US and its allies to force Iraq to retreat from Kuwait without a fight in 1990. In Nuclear Weapons and Coercive Diplomacy (2017), the political scientists Todd Sechser and Matthew Fuhrmann examined 348 territorial disputes occurring between 1919 and 1995. They used statistical analysis to see whether nuclear-armed states were more successful than conventional countries in coercing their adversaries during territorial disputes. They weren’t. Not only that, but nuclear weapons didn’t embolden those who own them to escalate demands; if anything, such countries were somewhat less successful in getting their way. In some cases, the analysis is almost comical. Thus, among the very few cases in which threats from a nuclear-armed country were coded as having compelled an opponent was the US insistence, in 1961, that the Dominican Republic hold democratic elections following the assassination of the dictator Rafael Trujillo, as well as the US demand, in 1994, following a Haitian military coup, that the Haitian colonels restore Jean-Bertrand Aristide to power. In 1974-75, nuclear China forced non-nuclear Portugal to surrender its claim to Macau. These examples were included because the authors honestly sought to consider all cases in which a nuclear-armed country got its way vis-à-vis a non-nuclear one. But no serious observer would attribute the capitulation of Portugal or the Dominican Republic to the nuclear weapons of China or the US. All of this also suggests that the acquisition of nuclear weapons by Iran or North Korea is unlikely to enable these countries to coerce others, whether their ‘targets’ are armed with nuclear or conventional weapons. It is one thing to conclude that nuclear deterrence hasn’t necessarily deterred, and hasn’t provided coercive power – but its extraordinary risks are even more discrediting. </w:t>
      </w:r>
      <w:r w:rsidRPr="009A3485">
        <w:rPr>
          <w:rFonts w:eastAsia="Calibri"/>
          <w:sz w:val="16"/>
        </w:rPr>
        <w:t xml:space="preserve">First, </w:t>
      </w:r>
      <w:r w:rsidRPr="008154AE">
        <w:rPr>
          <w:rFonts w:eastAsia="Calibri"/>
          <w:b/>
          <w:iCs/>
          <w:highlight w:val="cyan"/>
          <w:u w:val="single"/>
          <w:bdr w:val="single" w:sz="8" w:space="0" w:color="auto"/>
        </w:rPr>
        <w:t>deterrence</w:t>
      </w:r>
      <w:r w:rsidRPr="008154AE">
        <w:rPr>
          <w:rFonts w:eastAsia="Calibri"/>
          <w:highlight w:val="cyan"/>
          <w:u w:val="single"/>
        </w:rPr>
        <w:t xml:space="preserve"> </w:t>
      </w:r>
      <w:r w:rsidRPr="009A3485">
        <w:rPr>
          <w:rFonts w:eastAsia="Calibri"/>
          <w:u w:val="single"/>
        </w:rPr>
        <w:t xml:space="preserve">via nuclear weapons </w:t>
      </w:r>
      <w:r w:rsidRPr="008154AE">
        <w:rPr>
          <w:rFonts w:eastAsia="Calibri"/>
          <w:b/>
          <w:highlight w:val="cyan"/>
          <w:u w:val="single"/>
          <w:bdr w:val="single" w:sz="4" w:space="0" w:color="auto" w:frame="1"/>
        </w:rPr>
        <w:t>lacks credibility</w:t>
      </w:r>
      <w:r w:rsidRPr="009A3485">
        <w:rPr>
          <w:rFonts w:eastAsia="Calibri"/>
          <w:sz w:val="16"/>
        </w:rPr>
        <w:t xml:space="preserve">. A police officer armed with a backpack nuclear weapon would be unlikely to deter a robber: ‘Stop in the name of the law, or I’ll blow us all up!’ Similarly, </w:t>
      </w:r>
      <w:r w:rsidRPr="009A3485">
        <w:rPr>
          <w:rFonts w:eastAsia="Calibri"/>
          <w:u w:val="single"/>
        </w:rPr>
        <w:t>during the Cold War, NATO generals lamented that</w:t>
      </w:r>
      <w:r w:rsidRPr="009A3485">
        <w:rPr>
          <w:rFonts w:eastAsia="Calibri"/>
          <w:sz w:val="16"/>
        </w:rPr>
        <w:t xml:space="preserve"> towns in West Germany were less than two kilotons apart – which meant that defending Europe with nuclear weapons would destroy it, and so </w:t>
      </w:r>
      <w:r w:rsidRPr="009A3485">
        <w:rPr>
          <w:rFonts w:eastAsia="Calibri"/>
          <w:u w:val="single"/>
        </w:rPr>
        <w:t xml:space="preserve">the claim that the Red Army would be deterred by nuclear means was </w:t>
      </w:r>
      <w:r w:rsidRPr="009A3485">
        <w:rPr>
          <w:rFonts w:eastAsia="Calibri"/>
          <w:b/>
          <w:u w:val="single"/>
          <w:bdr w:val="single" w:sz="4" w:space="0" w:color="auto" w:frame="1"/>
        </w:rPr>
        <w:t>literally incredible</w:t>
      </w:r>
      <w:r w:rsidRPr="009A3485">
        <w:rPr>
          <w:rFonts w:eastAsia="Calibri"/>
          <w:u w:val="single"/>
        </w:rPr>
        <w:t xml:space="preserve">. The result was the elaboration of smaller, </w:t>
      </w:r>
      <w:r w:rsidRPr="009A3485">
        <w:rPr>
          <w:rFonts w:eastAsia="Calibri"/>
          <w:b/>
          <w:u w:val="single"/>
          <w:bdr w:val="single" w:sz="4" w:space="0" w:color="auto" w:frame="1"/>
        </w:rPr>
        <w:t>more accurate tactical weapons</w:t>
      </w:r>
      <w:r w:rsidRPr="009A3485">
        <w:rPr>
          <w:rFonts w:eastAsia="Calibri"/>
          <w:sz w:val="16"/>
        </w:rPr>
        <w:t xml:space="preserve"> that would be more usable and, thus, </w:t>
      </w:r>
      <w:r w:rsidRPr="009A3485">
        <w:rPr>
          <w:rFonts w:eastAsia="Calibri"/>
          <w:u w:val="single"/>
        </w:rPr>
        <w:t>whose employment in a crisis would be more credible. But deployed weapons</w:t>
      </w:r>
      <w:r w:rsidRPr="009A3485">
        <w:rPr>
          <w:rFonts w:eastAsia="Calibri"/>
          <w:sz w:val="16"/>
        </w:rPr>
        <w:t xml:space="preserve"> that </w:t>
      </w:r>
      <w:r w:rsidRPr="009A3485">
        <w:rPr>
          <w:rFonts w:eastAsia="Calibri"/>
          <w:b/>
          <w:u w:val="single"/>
        </w:rPr>
        <w:t>are more usable</w:t>
      </w:r>
      <w:r w:rsidRPr="009A3485">
        <w:rPr>
          <w:rFonts w:eastAsia="Calibri"/>
          <w:u w:val="single"/>
        </w:rPr>
        <w:t>, and</w:t>
      </w:r>
      <w:r w:rsidRPr="009A3485">
        <w:rPr>
          <w:rFonts w:eastAsia="Calibri"/>
          <w:sz w:val="16"/>
        </w:rPr>
        <w:t xml:space="preserve"> thus </w:t>
      </w:r>
      <w:r w:rsidRPr="009A3485">
        <w:rPr>
          <w:rFonts w:eastAsia="Calibri"/>
          <w:b/>
          <w:u w:val="single"/>
          <w:bdr w:val="single" w:sz="4" w:space="0" w:color="auto" w:frame="1"/>
        </w:rPr>
        <w:t>more credible as deterrents</w:t>
      </w:r>
      <w:r w:rsidRPr="009A3485">
        <w:rPr>
          <w:rFonts w:eastAsia="Calibri"/>
          <w:u w:val="single"/>
        </w:rPr>
        <w:t xml:space="preserve">, are more liable to be used. Second, </w:t>
      </w:r>
      <w:r w:rsidRPr="008154AE">
        <w:rPr>
          <w:rFonts w:eastAsia="Calibri"/>
          <w:highlight w:val="cyan"/>
          <w:u w:val="single"/>
        </w:rPr>
        <w:t>deterrence requires</w:t>
      </w:r>
      <w:r w:rsidRPr="009A3485">
        <w:rPr>
          <w:rFonts w:eastAsia="Calibri"/>
          <w:sz w:val="16"/>
        </w:rPr>
        <w:t xml:space="preserve"> that </w:t>
      </w:r>
      <w:r w:rsidRPr="008154AE">
        <w:rPr>
          <w:rFonts w:eastAsia="Calibri"/>
          <w:highlight w:val="cyan"/>
          <w:u w:val="single"/>
        </w:rPr>
        <w:t>each</w:t>
      </w:r>
      <w:r w:rsidRPr="009A3485">
        <w:rPr>
          <w:rFonts w:eastAsia="Calibri"/>
          <w:u w:val="single"/>
        </w:rPr>
        <w:t xml:space="preserve"> side’s </w:t>
      </w:r>
      <w:r w:rsidRPr="008154AE">
        <w:rPr>
          <w:rFonts w:eastAsia="Calibri"/>
          <w:highlight w:val="cyan"/>
          <w:u w:val="single"/>
        </w:rPr>
        <w:t xml:space="preserve">arsenal </w:t>
      </w:r>
      <w:r w:rsidRPr="008154AE">
        <w:rPr>
          <w:rFonts w:eastAsia="Calibri"/>
          <w:b/>
          <w:highlight w:val="cyan"/>
          <w:u w:val="single"/>
          <w:bdr w:val="single" w:sz="4" w:space="0" w:color="auto" w:frame="1"/>
        </w:rPr>
        <w:t>remains invulnerable</w:t>
      </w:r>
      <w:r w:rsidRPr="009A3485">
        <w:rPr>
          <w:rFonts w:eastAsia="Calibri"/>
          <w:sz w:val="16"/>
        </w:rPr>
        <w:t xml:space="preserve"> to attack, </w:t>
      </w:r>
      <w:r w:rsidRPr="009A3485">
        <w:rPr>
          <w:rFonts w:eastAsia="Calibri"/>
          <w:u w:val="single"/>
        </w:rPr>
        <w:t xml:space="preserve">or at least that such an attack would be prevented insofar as a potential victim </w:t>
      </w:r>
      <w:r w:rsidRPr="009A3485">
        <w:rPr>
          <w:rFonts w:eastAsia="Calibri"/>
          <w:b/>
          <w:u w:val="single"/>
          <w:bdr w:val="single" w:sz="4" w:space="0" w:color="auto" w:frame="1"/>
        </w:rPr>
        <w:t>retained a ‘second-strike’ retaliatory capability</w:t>
      </w:r>
      <w:r w:rsidRPr="009A3485">
        <w:rPr>
          <w:rFonts w:eastAsia="Calibri"/>
          <w:u w:val="single"/>
        </w:rPr>
        <w:t>, sufficient to prevent</w:t>
      </w:r>
      <w:r w:rsidRPr="009A3485">
        <w:rPr>
          <w:rFonts w:eastAsia="Calibri"/>
          <w:sz w:val="16"/>
        </w:rPr>
        <w:t xml:space="preserve"> such an </w:t>
      </w:r>
      <w:r w:rsidRPr="009A3485">
        <w:rPr>
          <w:rFonts w:eastAsia="Calibri"/>
          <w:u w:val="single"/>
        </w:rPr>
        <w:t xml:space="preserve">attack </w:t>
      </w:r>
      <w:r w:rsidRPr="009A3485">
        <w:rPr>
          <w:rFonts w:eastAsia="Calibri"/>
          <w:b/>
          <w:u w:val="single"/>
        </w:rPr>
        <w:t>in the first place</w:t>
      </w:r>
      <w:r w:rsidRPr="009A3485">
        <w:rPr>
          <w:rFonts w:eastAsia="Calibri"/>
          <w:sz w:val="16"/>
        </w:rPr>
        <w:t xml:space="preserve">. Over time, however, </w:t>
      </w:r>
      <w:r w:rsidRPr="009A3485">
        <w:rPr>
          <w:rFonts w:eastAsia="Calibri"/>
          <w:u w:val="single"/>
        </w:rPr>
        <w:t>nuclear missiles have become increasingly accurate, raising concerns about</w:t>
      </w:r>
      <w:r w:rsidRPr="009A3485">
        <w:rPr>
          <w:rFonts w:eastAsia="Calibri"/>
          <w:sz w:val="16"/>
        </w:rPr>
        <w:t xml:space="preserve"> the </w:t>
      </w:r>
      <w:r w:rsidRPr="009A3485">
        <w:rPr>
          <w:rFonts w:eastAsia="Calibri"/>
          <w:u w:val="single"/>
        </w:rPr>
        <w:t>vulnerability</w:t>
      </w:r>
      <w:r w:rsidRPr="009A3485">
        <w:rPr>
          <w:rFonts w:eastAsia="Calibri"/>
          <w:sz w:val="16"/>
        </w:rPr>
        <w:t xml:space="preserve"> of these weapons </w:t>
      </w:r>
      <w:r w:rsidRPr="009A3485">
        <w:rPr>
          <w:rFonts w:eastAsia="Calibri"/>
          <w:u w:val="single"/>
        </w:rPr>
        <w:t>to a ‘counterforce’ strike</w:t>
      </w:r>
      <w:r w:rsidRPr="009A3485">
        <w:rPr>
          <w:rFonts w:eastAsia="Calibri"/>
          <w:sz w:val="16"/>
        </w:rPr>
        <w:t xml:space="preserve">. In brief, </w:t>
      </w:r>
      <w:r w:rsidRPr="009A3485">
        <w:rPr>
          <w:rFonts w:eastAsia="Calibri"/>
          <w:u w:val="single"/>
        </w:rPr>
        <w:t xml:space="preserve">nuclear states are </w:t>
      </w:r>
      <w:r w:rsidRPr="009A3485">
        <w:rPr>
          <w:rFonts w:eastAsia="Calibri"/>
          <w:b/>
          <w:u w:val="single"/>
        </w:rPr>
        <w:t>increasingly able</w:t>
      </w:r>
      <w:r w:rsidRPr="009A3485">
        <w:rPr>
          <w:rFonts w:eastAsia="Calibri"/>
          <w:u w:val="single"/>
        </w:rPr>
        <w:t xml:space="preserve"> to target their adversary’s</w:t>
      </w:r>
      <w:r w:rsidRPr="009A3485">
        <w:rPr>
          <w:rFonts w:eastAsia="Calibri"/>
          <w:sz w:val="16"/>
        </w:rPr>
        <w:t xml:space="preserve"> nuclear </w:t>
      </w:r>
      <w:r w:rsidRPr="009A3485">
        <w:rPr>
          <w:rFonts w:eastAsia="Calibri"/>
          <w:u w:val="single"/>
        </w:rPr>
        <w:t xml:space="preserve">weapons for destruction. In the </w:t>
      </w:r>
      <w:r w:rsidRPr="009A3485">
        <w:rPr>
          <w:rFonts w:eastAsia="Calibri"/>
          <w:b/>
          <w:u w:val="single"/>
        </w:rPr>
        <w:t>perverse argot</w:t>
      </w:r>
      <w:r w:rsidRPr="009A3485">
        <w:rPr>
          <w:rFonts w:eastAsia="Calibri"/>
          <w:u w:val="single"/>
        </w:rPr>
        <w:t xml:space="preserve"> of deterrence</w:t>
      </w:r>
      <w:r w:rsidRPr="009A3485">
        <w:rPr>
          <w:rFonts w:eastAsia="Calibri"/>
          <w:sz w:val="16"/>
        </w:rPr>
        <w:t xml:space="preserve"> theory, </w:t>
      </w:r>
      <w:r w:rsidRPr="009A3485">
        <w:rPr>
          <w:rFonts w:eastAsia="Calibri"/>
          <w:u w:val="single"/>
        </w:rPr>
        <w:t xml:space="preserve">this is called </w:t>
      </w:r>
      <w:r w:rsidRPr="008154AE">
        <w:rPr>
          <w:rFonts w:eastAsia="Calibri"/>
          <w:b/>
          <w:iCs/>
          <w:highlight w:val="cyan"/>
          <w:u w:val="single"/>
          <w:bdr w:val="single" w:sz="8" w:space="0" w:color="auto"/>
        </w:rPr>
        <w:t>counterforce</w:t>
      </w:r>
      <w:r w:rsidRPr="009A3485">
        <w:rPr>
          <w:rFonts w:eastAsia="Calibri"/>
          <w:b/>
          <w:u w:val="single"/>
        </w:rPr>
        <w:t xml:space="preserve"> vulnerability</w:t>
      </w:r>
      <w:r w:rsidRPr="009A3485">
        <w:rPr>
          <w:rFonts w:eastAsia="Calibri"/>
          <w:sz w:val="16"/>
        </w:rPr>
        <w:t xml:space="preserve">, with ‘vulnerability’ </w:t>
      </w:r>
      <w:r w:rsidRPr="009A3485">
        <w:rPr>
          <w:rFonts w:eastAsia="Calibri"/>
          <w:u w:val="single"/>
        </w:rPr>
        <w:t>referring to the target’s nuclear weapons, not</w:t>
      </w:r>
      <w:r w:rsidRPr="009A3485">
        <w:rPr>
          <w:rFonts w:eastAsia="Calibri"/>
          <w:sz w:val="16"/>
        </w:rPr>
        <w:t xml:space="preserve"> its </w:t>
      </w:r>
      <w:r w:rsidRPr="009A3485">
        <w:rPr>
          <w:rFonts w:eastAsia="Calibri"/>
          <w:u w:val="single"/>
        </w:rPr>
        <w:t xml:space="preserve">population. The </w:t>
      </w:r>
      <w:r w:rsidRPr="009A3485">
        <w:rPr>
          <w:rFonts w:eastAsia="Calibri"/>
          <w:b/>
          <w:u w:val="single"/>
          <w:bdr w:val="single" w:sz="4" w:space="0" w:color="auto" w:frame="1"/>
        </w:rPr>
        <w:t>clearest outcome</w:t>
      </w:r>
      <w:r w:rsidRPr="009A3485">
        <w:rPr>
          <w:rFonts w:eastAsia="Calibri"/>
          <w:u w:val="single"/>
        </w:rPr>
        <w:t xml:space="preserve"> of</w:t>
      </w:r>
      <w:r w:rsidRPr="009A3485">
        <w:rPr>
          <w:rFonts w:eastAsia="Calibri"/>
          <w:sz w:val="16"/>
        </w:rPr>
        <w:t xml:space="preserve"> increasingly accurate nuclear weapons and the ‘counterforce vulnerability’ component of deterrence theory </w:t>
      </w:r>
      <w:r w:rsidRPr="009A3485">
        <w:rPr>
          <w:rFonts w:eastAsia="Calibri"/>
          <w:u w:val="single"/>
        </w:rPr>
        <w:t xml:space="preserve">is to </w:t>
      </w:r>
      <w:r w:rsidRPr="008154AE">
        <w:rPr>
          <w:rFonts w:eastAsia="Calibri"/>
          <w:b/>
          <w:highlight w:val="cyan"/>
          <w:u w:val="single"/>
          <w:bdr w:val="single" w:sz="4" w:space="0" w:color="auto" w:frame="1"/>
        </w:rPr>
        <w:t>increase</w:t>
      </w:r>
      <w:r w:rsidRPr="009A3485">
        <w:rPr>
          <w:rFonts w:eastAsia="Calibri"/>
          <w:b/>
          <w:u w:val="single"/>
          <w:bdr w:val="single" w:sz="4" w:space="0" w:color="auto" w:frame="1"/>
        </w:rPr>
        <w:t xml:space="preserve"> the </w:t>
      </w:r>
      <w:r w:rsidRPr="008154AE">
        <w:rPr>
          <w:rFonts w:eastAsia="Calibri"/>
          <w:b/>
          <w:highlight w:val="cyan"/>
          <w:u w:val="single"/>
          <w:bdr w:val="single" w:sz="4" w:space="0" w:color="auto" w:frame="1"/>
        </w:rPr>
        <w:t xml:space="preserve">likelihood of </w:t>
      </w:r>
      <w:r w:rsidRPr="009A3485">
        <w:rPr>
          <w:rFonts w:eastAsia="Calibri"/>
          <w:b/>
          <w:u w:val="single"/>
          <w:bdr w:val="single" w:sz="4" w:space="0" w:color="auto" w:frame="1"/>
        </w:rPr>
        <w:t xml:space="preserve">a </w:t>
      </w:r>
      <w:r w:rsidRPr="008154AE">
        <w:rPr>
          <w:rFonts w:eastAsia="Calibri"/>
          <w:b/>
          <w:highlight w:val="cyan"/>
          <w:u w:val="single"/>
          <w:bdr w:val="single" w:sz="4" w:space="0" w:color="auto" w:frame="1"/>
        </w:rPr>
        <w:t>first strike</w:t>
      </w:r>
      <w:r w:rsidRPr="008154AE">
        <w:rPr>
          <w:rFonts w:eastAsia="Calibri"/>
          <w:highlight w:val="cyan"/>
          <w:u w:val="single"/>
        </w:rPr>
        <w:t>, while</w:t>
      </w:r>
      <w:r w:rsidRPr="009A3485">
        <w:rPr>
          <w:rFonts w:eastAsia="Calibri"/>
          <w:sz w:val="16"/>
        </w:rPr>
        <w:t xml:space="preserve"> also </w:t>
      </w:r>
      <w:r w:rsidRPr="008154AE">
        <w:rPr>
          <w:rFonts w:eastAsia="Calibri"/>
          <w:b/>
          <w:highlight w:val="cyan"/>
          <w:u w:val="single"/>
        </w:rPr>
        <w:t>increasing</w:t>
      </w:r>
      <w:r w:rsidRPr="009A3485">
        <w:rPr>
          <w:rFonts w:eastAsia="Calibri"/>
          <w:b/>
          <w:u w:val="single"/>
        </w:rPr>
        <w:t xml:space="preserve"> the </w:t>
      </w:r>
      <w:r w:rsidRPr="008154AE">
        <w:rPr>
          <w:rFonts w:eastAsia="Calibri"/>
          <w:b/>
          <w:highlight w:val="cyan"/>
          <w:u w:val="single"/>
        </w:rPr>
        <w:t>danger</w:t>
      </w:r>
      <w:r w:rsidRPr="008154AE">
        <w:rPr>
          <w:rFonts w:eastAsia="Calibri"/>
          <w:highlight w:val="cyan"/>
          <w:u w:val="single"/>
        </w:rPr>
        <w:t xml:space="preserve"> that a</w:t>
      </w:r>
      <w:r w:rsidRPr="009A3485">
        <w:rPr>
          <w:rFonts w:eastAsia="Calibri"/>
          <w:u w:val="single"/>
        </w:rPr>
        <w:t xml:space="preserve"> potential </w:t>
      </w:r>
      <w:r w:rsidRPr="008154AE">
        <w:rPr>
          <w:rFonts w:eastAsia="Calibri"/>
          <w:highlight w:val="cyan"/>
          <w:u w:val="single"/>
        </w:rPr>
        <w:t>victim</w:t>
      </w:r>
      <w:r w:rsidRPr="009A3485">
        <w:rPr>
          <w:rFonts w:eastAsia="Calibri"/>
          <w:sz w:val="16"/>
        </w:rPr>
        <w:t xml:space="preserve">, fearing such an event, </w:t>
      </w:r>
      <w:r w:rsidRPr="009A3485">
        <w:rPr>
          <w:rFonts w:eastAsia="Calibri"/>
          <w:u w:val="single"/>
        </w:rPr>
        <w:t xml:space="preserve">might be tempted to </w:t>
      </w:r>
      <w:r w:rsidRPr="008154AE">
        <w:rPr>
          <w:rFonts w:eastAsia="Calibri"/>
          <w:b/>
          <w:highlight w:val="cyan"/>
          <w:u w:val="single"/>
          <w:bdr w:val="single" w:sz="4" w:space="0" w:color="auto" w:frame="1"/>
        </w:rPr>
        <w:t xml:space="preserve">pre-empt </w:t>
      </w:r>
      <w:r w:rsidRPr="009A3485">
        <w:rPr>
          <w:rFonts w:eastAsia="Calibri"/>
          <w:b/>
          <w:u w:val="single"/>
          <w:bdr w:val="single" w:sz="4" w:space="0" w:color="auto" w:frame="1"/>
        </w:rPr>
        <w:t>with its own first strike</w:t>
      </w:r>
      <w:r w:rsidRPr="009A3485">
        <w:rPr>
          <w:rFonts w:eastAsia="Calibri"/>
          <w:u w:val="single"/>
        </w:rPr>
        <w:t xml:space="preserve">. The resulting situation – in which each side </w:t>
      </w:r>
      <w:r w:rsidRPr="009A3485">
        <w:rPr>
          <w:rFonts w:eastAsia="Calibri"/>
          <w:b/>
          <w:u w:val="single"/>
        </w:rPr>
        <w:t>perceives</w:t>
      </w:r>
      <w:r w:rsidRPr="009A3485">
        <w:rPr>
          <w:rFonts w:eastAsia="Calibri"/>
          <w:sz w:val="16"/>
        </w:rPr>
        <w:t xml:space="preserve"> a possible </w:t>
      </w:r>
      <w:r w:rsidRPr="009A3485">
        <w:rPr>
          <w:rFonts w:eastAsia="Calibri"/>
          <w:b/>
          <w:u w:val="single"/>
        </w:rPr>
        <w:t>advantage</w:t>
      </w:r>
      <w:r w:rsidRPr="009A3485">
        <w:rPr>
          <w:rFonts w:eastAsia="Calibri"/>
          <w:u w:val="single"/>
        </w:rPr>
        <w:t xml:space="preserve"> in striking first – is </w:t>
      </w:r>
      <w:r w:rsidRPr="009A3485">
        <w:rPr>
          <w:rFonts w:eastAsia="Calibri"/>
          <w:b/>
          <w:u w:val="single"/>
          <w:bdr w:val="single" w:sz="4" w:space="0" w:color="auto" w:frame="1"/>
        </w:rPr>
        <w:t>dangerously unstable</w:t>
      </w:r>
      <w:r w:rsidRPr="009A3485">
        <w:rPr>
          <w:rFonts w:eastAsia="Calibri"/>
          <w:sz w:val="16"/>
        </w:rPr>
        <w:t xml:space="preserve">. Third, </w:t>
      </w:r>
      <w:r w:rsidRPr="008154AE">
        <w:rPr>
          <w:rFonts w:eastAsia="Calibri"/>
          <w:highlight w:val="cyan"/>
          <w:u w:val="single"/>
        </w:rPr>
        <w:t>deterrence</w:t>
      </w:r>
      <w:r w:rsidRPr="009A3485">
        <w:rPr>
          <w:rFonts w:eastAsia="Calibri"/>
          <w:u w:val="single"/>
        </w:rPr>
        <w:t xml:space="preserve"> theory </w:t>
      </w:r>
      <w:r w:rsidRPr="008154AE">
        <w:rPr>
          <w:rFonts w:eastAsia="Calibri"/>
          <w:b/>
          <w:highlight w:val="cyan"/>
          <w:u w:val="single"/>
          <w:bdr w:val="single" w:sz="4" w:space="0" w:color="auto" w:frame="1"/>
        </w:rPr>
        <w:t>assumes optimal rationality</w:t>
      </w:r>
      <w:r w:rsidRPr="009A3485">
        <w:rPr>
          <w:rFonts w:eastAsia="Calibri"/>
          <w:u w:val="single"/>
        </w:rPr>
        <w:t xml:space="preserve"> on the part of decision-makers. It presumes</w:t>
      </w:r>
      <w:r w:rsidRPr="009A3485">
        <w:rPr>
          <w:rFonts w:eastAsia="Calibri"/>
          <w:sz w:val="16"/>
        </w:rPr>
        <w:t xml:space="preserve"> that </w:t>
      </w:r>
      <w:r w:rsidRPr="009A3485">
        <w:rPr>
          <w:rFonts w:eastAsia="Calibri"/>
          <w:u w:val="single"/>
        </w:rPr>
        <w:t xml:space="preserve">those with their fingers on the </w:t>
      </w:r>
      <w:r w:rsidRPr="009A3485">
        <w:rPr>
          <w:rFonts w:eastAsia="Calibri"/>
          <w:b/>
          <w:u w:val="single"/>
        </w:rPr>
        <w:t>nuclear triggers</w:t>
      </w:r>
      <w:r w:rsidRPr="009A3485">
        <w:rPr>
          <w:rFonts w:eastAsia="Calibri"/>
          <w:u w:val="single"/>
        </w:rPr>
        <w:t xml:space="preserve"> are </w:t>
      </w:r>
      <w:r w:rsidRPr="009A3485">
        <w:rPr>
          <w:rFonts w:eastAsia="Calibri"/>
          <w:b/>
          <w:u w:val="single"/>
          <w:bdr w:val="single" w:sz="4" w:space="0" w:color="auto" w:frame="1"/>
        </w:rPr>
        <w:t>rational actors</w:t>
      </w:r>
      <w:r w:rsidRPr="009A3485">
        <w:rPr>
          <w:rFonts w:eastAsia="Calibri"/>
          <w:u w:val="single"/>
        </w:rPr>
        <w:t xml:space="preserve"> who will</w:t>
      </w:r>
      <w:r w:rsidRPr="009A3485">
        <w:rPr>
          <w:rFonts w:eastAsia="Calibri"/>
          <w:sz w:val="16"/>
        </w:rPr>
        <w:t xml:space="preserve"> also </w:t>
      </w:r>
      <w:r w:rsidRPr="009A3485">
        <w:rPr>
          <w:rFonts w:eastAsia="Calibri"/>
          <w:u w:val="single"/>
        </w:rPr>
        <w:t>remain calm</w:t>
      </w:r>
      <w:r w:rsidRPr="009A3485">
        <w:rPr>
          <w:rFonts w:eastAsia="Calibri"/>
          <w:sz w:val="16"/>
        </w:rPr>
        <w:t xml:space="preserve"> and cognitively unimpaired </w:t>
      </w:r>
      <w:r w:rsidRPr="009A3485">
        <w:rPr>
          <w:rFonts w:eastAsia="Calibri"/>
          <w:u w:val="single"/>
        </w:rPr>
        <w:t xml:space="preserve">under extremely stressful conditions. </w:t>
      </w:r>
      <w:r w:rsidRPr="008154AE">
        <w:rPr>
          <w:rFonts w:eastAsia="Calibri"/>
          <w:highlight w:val="cyan"/>
          <w:u w:val="single"/>
        </w:rPr>
        <w:t>It</w:t>
      </w:r>
      <w:r w:rsidRPr="009A3485">
        <w:rPr>
          <w:rFonts w:eastAsia="Calibri"/>
          <w:sz w:val="16"/>
        </w:rPr>
        <w:t xml:space="preserve"> also </w:t>
      </w:r>
      <w:r w:rsidRPr="008154AE">
        <w:rPr>
          <w:rFonts w:eastAsia="Calibri"/>
          <w:highlight w:val="cyan"/>
          <w:u w:val="single"/>
        </w:rPr>
        <w:t>presumes</w:t>
      </w:r>
      <w:r w:rsidRPr="009A3485">
        <w:rPr>
          <w:rFonts w:eastAsia="Calibri"/>
          <w:sz w:val="16"/>
        </w:rPr>
        <w:t xml:space="preserve"> that </w:t>
      </w:r>
      <w:r w:rsidRPr="008154AE">
        <w:rPr>
          <w:rFonts w:eastAsia="Calibri"/>
          <w:highlight w:val="cyan"/>
          <w:u w:val="single"/>
        </w:rPr>
        <w:t>leaders will</w:t>
      </w:r>
      <w:r w:rsidRPr="009A3485">
        <w:rPr>
          <w:rFonts w:eastAsia="Calibri"/>
          <w:u w:val="single"/>
        </w:rPr>
        <w:t xml:space="preserve"> </w:t>
      </w:r>
      <w:r w:rsidRPr="009A3485">
        <w:rPr>
          <w:rFonts w:eastAsia="Calibri"/>
          <w:b/>
          <w:u w:val="single"/>
        </w:rPr>
        <w:t xml:space="preserve">always </w:t>
      </w:r>
      <w:r w:rsidRPr="008154AE">
        <w:rPr>
          <w:rFonts w:eastAsia="Calibri"/>
          <w:b/>
          <w:highlight w:val="cyan"/>
          <w:u w:val="single"/>
        </w:rPr>
        <w:t>retain control</w:t>
      </w:r>
      <w:r w:rsidRPr="009A3485">
        <w:rPr>
          <w:rFonts w:eastAsia="Calibri"/>
          <w:u w:val="single"/>
        </w:rPr>
        <w:t xml:space="preserve"> over their</w:t>
      </w:r>
      <w:r w:rsidRPr="009A3485">
        <w:rPr>
          <w:rFonts w:eastAsia="Calibri"/>
          <w:sz w:val="16"/>
        </w:rPr>
        <w:t xml:space="preserve"> forces and that, moreover, they will always retain control over their emotions as well, </w:t>
      </w:r>
      <w:r w:rsidRPr="008154AE">
        <w:rPr>
          <w:rFonts w:eastAsia="Calibri"/>
          <w:highlight w:val="cyan"/>
          <w:u w:val="single"/>
        </w:rPr>
        <w:t>making decisions based</w:t>
      </w:r>
      <w:r w:rsidRPr="009A3485">
        <w:rPr>
          <w:rFonts w:eastAsia="Calibri"/>
          <w:u w:val="single"/>
        </w:rPr>
        <w:t xml:space="preserve"> </w:t>
      </w:r>
      <w:r w:rsidRPr="009A3485">
        <w:rPr>
          <w:rFonts w:eastAsia="Calibri"/>
          <w:b/>
          <w:u w:val="single"/>
        </w:rPr>
        <w:t xml:space="preserve">solely </w:t>
      </w:r>
      <w:r w:rsidRPr="008154AE">
        <w:rPr>
          <w:rFonts w:eastAsia="Calibri"/>
          <w:b/>
          <w:highlight w:val="cyan"/>
          <w:u w:val="single"/>
        </w:rPr>
        <w:t xml:space="preserve">on a </w:t>
      </w:r>
      <w:r w:rsidRPr="008154AE">
        <w:rPr>
          <w:rFonts w:eastAsia="Calibri"/>
          <w:b/>
          <w:highlight w:val="cyan"/>
          <w:u w:val="single"/>
          <w:bdr w:val="single" w:sz="4" w:space="0" w:color="auto" w:frame="1"/>
        </w:rPr>
        <w:t>cool calculation</w:t>
      </w:r>
      <w:r w:rsidRPr="009A3485">
        <w:rPr>
          <w:rFonts w:eastAsia="Calibri"/>
          <w:u w:val="single"/>
        </w:rPr>
        <w:t xml:space="preserve"> of strategic costs</w:t>
      </w:r>
      <w:r w:rsidRPr="009A3485">
        <w:rPr>
          <w:rFonts w:eastAsia="Calibri"/>
          <w:sz w:val="16"/>
        </w:rPr>
        <w:t xml:space="preserve"> and benefits. </w:t>
      </w:r>
      <w:r w:rsidRPr="009A3485">
        <w:rPr>
          <w:rFonts w:eastAsia="Calibri"/>
          <w:u w:val="single"/>
        </w:rPr>
        <w:t>Deterrence theory maintains</w:t>
      </w:r>
      <w:r w:rsidRPr="009A3485">
        <w:rPr>
          <w:rFonts w:eastAsia="Calibri"/>
          <w:sz w:val="16"/>
        </w:rPr>
        <w:t xml:space="preserve">, in short, </w:t>
      </w:r>
      <w:r w:rsidRPr="009A3485">
        <w:rPr>
          <w:rFonts w:eastAsia="Calibri"/>
          <w:u w:val="single"/>
        </w:rPr>
        <w:t xml:space="preserve">that </w:t>
      </w:r>
      <w:r w:rsidRPr="008154AE">
        <w:rPr>
          <w:rFonts w:eastAsia="Calibri"/>
          <w:highlight w:val="cyan"/>
          <w:u w:val="single"/>
        </w:rPr>
        <w:t xml:space="preserve">each side will </w:t>
      </w:r>
      <w:r w:rsidRPr="008154AE">
        <w:rPr>
          <w:rFonts w:eastAsia="Calibri"/>
          <w:b/>
          <w:highlight w:val="cyan"/>
          <w:u w:val="single"/>
          <w:bdr w:val="single" w:sz="4" w:space="0" w:color="auto" w:frame="1"/>
        </w:rPr>
        <w:t>scare the pants off the other</w:t>
      </w:r>
      <w:r w:rsidRPr="008154AE">
        <w:rPr>
          <w:rFonts w:eastAsia="Calibri"/>
          <w:highlight w:val="cyan"/>
          <w:u w:val="single"/>
        </w:rPr>
        <w:t xml:space="preserve"> with</w:t>
      </w:r>
      <w:r w:rsidRPr="009A3485">
        <w:rPr>
          <w:rFonts w:eastAsia="Calibri"/>
          <w:sz w:val="16"/>
        </w:rPr>
        <w:t xml:space="preserve"> the prospect of </w:t>
      </w:r>
      <w:r w:rsidRPr="009A3485">
        <w:rPr>
          <w:rFonts w:eastAsia="Calibri"/>
          <w:u w:val="single"/>
        </w:rPr>
        <w:t xml:space="preserve">the most </w:t>
      </w:r>
      <w:r w:rsidRPr="009A3485">
        <w:rPr>
          <w:rFonts w:eastAsia="Calibri"/>
          <w:b/>
          <w:u w:val="single"/>
          <w:bdr w:val="single" w:sz="4" w:space="0" w:color="auto" w:frame="1"/>
        </w:rPr>
        <w:t xml:space="preserve">hideous, </w:t>
      </w:r>
      <w:r w:rsidRPr="008154AE">
        <w:rPr>
          <w:rFonts w:eastAsia="Calibri"/>
          <w:b/>
          <w:highlight w:val="cyan"/>
          <w:u w:val="single"/>
          <w:bdr w:val="single" w:sz="4" w:space="0" w:color="auto" w:frame="1"/>
        </w:rPr>
        <w:t>unimaginable consequences</w:t>
      </w:r>
      <w:r w:rsidRPr="008154AE">
        <w:rPr>
          <w:rFonts w:eastAsia="Calibri"/>
          <w:highlight w:val="cyan"/>
          <w:u w:val="single"/>
        </w:rPr>
        <w:t>,</w:t>
      </w:r>
      <w:r w:rsidRPr="009A3485">
        <w:rPr>
          <w:rFonts w:eastAsia="Calibri"/>
          <w:u w:val="single"/>
        </w:rPr>
        <w:t xml:space="preserve"> and</w:t>
      </w:r>
      <w:r w:rsidRPr="009A3485">
        <w:rPr>
          <w:rFonts w:eastAsia="Calibri"/>
          <w:sz w:val="16"/>
        </w:rPr>
        <w:t xml:space="preserve"> will </w:t>
      </w:r>
      <w:r w:rsidRPr="008154AE">
        <w:rPr>
          <w:rFonts w:eastAsia="Calibri"/>
          <w:highlight w:val="cyan"/>
          <w:u w:val="single"/>
        </w:rPr>
        <w:t>then conduct itself with</w:t>
      </w:r>
      <w:r w:rsidRPr="009A3485">
        <w:rPr>
          <w:rFonts w:eastAsia="Calibri"/>
          <w:u w:val="single"/>
        </w:rPr>
        <w:t xml:space="preserve"> the </w:t>
      </w:r>
      <w:r w:rsidRPr="009A3485">
        <w:rPr>
          <w:rFonts w:eastAsia="Calibri"/>
          <w:b/>
          <w:u w:val="single"/>
        </w:rPr>
        <w:t xml:space="preserve">utmost </w:t>
      </w:r>
      <w:r w:rsidRPr="009A3485">
        <w:rPr>
          <w:rFonts w:eastAsia="Calibri"/>
          <w:b/>
          <w:u w:val="single"/>
          <w:bdr w:val="single" w:sz="4" w:space="0" w:color="auto" w:frame="1"/>
        </w:rPr>
        <w:t xml:space="preserve">deliberate and </w:t>
      </w:r>
      <w:r w:rsidRPr="008154AE">
        <w:rPr>
          <w:rFonts w:eastAsia="Calibri"/>
          <w:b/>
          <w:highlight w:val="cyan"/>
          <w:u w:val="single"/>
          <w:bdr w:val="single" w:sz="4" w:space="0" w:color="auto" w:frame="1"/>
        </w:rPr>
        <w:t>precise rationality</w:t>
      </w:r>
      <w:r w:rsidRPr="009A3485">
        <w:rPr>
          <w:rFonts w:eastAsia="Calibri"/>
          <w:sz w:val="16"/>
        </w:rPr>
        <w:t xml:space="preserve">. Virtually </w:t>
      </w:r>
      <w:r w:rsidRPr="009A3485">
        <w:rPr>
          <w:rFonts w:eastAsia="Calibri"/>
          <w:u w:val="single"/>
        </w:rPr>
        <w:t>everything known about human psychology suggests</w:t>
      </w:r>
      <w:r w:rsidRPr="009A3485">
        <w:rPr>
          <w:rFonts w:eastAsia="Calibri"/>
          <w:sz w:val="16"/>
        </w:rPr>
        <w:t xml:space="preserve"> that </w:t>
      </w:r>
      <w:r w:rsidRPr="009A3485">
        <w:rPr>
          <w:rFonts w:eastAsia="Calibri"/>
          <w:b/>
          <w:u w:val="single"/>
          <w:bdr w:val="single" w:sz="4" w:space="0" w:color="auto" w:frame="1"/>
        </w:rPr>
        <w:t>this is absurd</w:t>
      </w:r>
      <w:r w:rsidRPr="009A3485">
        <w:rPr>
          <w:rFonts w:eastAsia="Calibri"/>
          <w:sz w:val="16"/>
        </w:rPr>
        <w:t>. In Black Lamb and Grey Falcon: A Journey Through Yugoslavia (1941), Rebecca West noted that: ‘Only part of us is sane: only part of us loves pleasure and the longer day of happiness, wants to live to our 90s and die in peace …</w:t>
      </w:r>
      <w:r w:rsidRPr="009A3485">
        <w:rPr>
          <w:rFonts w:eastAsia="Calibri"/>
          <w:u w:val="single"/>
        </w:rPr>
        <w:t>’ It requires no arcane wisdom to know</w:t>
      </w:r>
      <w:r w:rsidRPr="009A3485">
        <w:rPr>
          <w:rFonts w:eastAsia="Calibri"/>
          <w:sz w:val="16"/>
        </w:rPr>
        <w:t xml:space="preserve"> that </w:t>
      </w:r>
      <w:r w:rsidRPr="008154AE">
        <w:rPr>
          <w:rFonts w:eastAsia="Calibri"/>
          <w:highlight w:val="cyan"/>
          <w:u w:val="single"/>
        </w:rPr>
        <w:t>people</w:t>
      </w:r>
      <w:r w:rsidRPr="009A3485">
        <w:rPr>
          <w:rFonts w:eastAsia="Calibri"/>
          <w:sz w:val="16"/>
        </w:rPr>
        <w:t xml:space="preserve"> often </w:t>
      </w:r>
      <w:r w:rsidRPr="008154AE">
        <w:rPr>
          <w:rFonts w:eastAsia="Calibri"/>
          <w:highlight w:val="cyan"/>
          <w:u w:val="single"/>
        </w:rPr>
        <w:t xml:space="preserve">act out of </w:t>
      </w:r>
      <w:r w:rsidRPr="008154AE">
        <w:rPr>
          <w:rFonts w:eastAsia="Calibri"/>
          <w:b/>
          <w:iCs/>
          <w:highlight w:val="cyan"/>
          <w:u w:val="single"/>
          <w:bdr w:val="single" w:sz="8" w:space="0" w:color="auto"/>
        </w:rPr>
        <w:t>misperceptions</w:t>
      </w:r>
      <w:r w:rsidRPr="009A3485">
        <w:rPr>
          <w:rFonts w:eastAsia="Calibri"/>
          <w:sz w:val="16"/>
        </w:rPr>
        <w:t>, anger, despair, insanity, stubbornness, revenge, pride and/</w:t>
      </w:r>
      <w:r w:rsidRPr="009A3485">
        <w:rPr>
          <w:rFonts w:eastAsia="Calibri"/>
          <w:u w:val="single"/>
        </w:rPr>
        <w:t>or dogmatic conviction</w:t>
      </w:r>
      <w:r w:rsidRPr="009A3485">
        <w:rPr>
          <w:rFonts w:eastAsia="Calibri"/>
          <w:sz w:val="16"/>
        </w:rPr>
        <w:t xml:space="preserve">. Moreover, </w:t>
      </w:r>
      <w:r w:rsidRPr="009A3485">
        <w:rPr>
          <w:rFonts w:eastAsia="Calibri"/>
          <w:u w:val="single"/>
        </w:rPr>
        <w:t>in certain situations</w:t>
      </w:r>
      <w:r w:rsidRPr="009A3485">
        <w:rPr>
          <w:rFonts w:eastAsia="Calibri"/>
          <w:sz w:val="16"/>
        </w:rPr>
        <w:t xml:space="preserve"> – </w:t>
      </w:r>
      <w:r w:rsidRPr="009A3485">
        <w:rPr>
          <w:rFonts w:eastAsia="Calibri"/>
          <w:u w:val="single"/>
        </w:rPr>
        <w:t xml:space="preserve">as </w:t>
      </w:r>
      <w:r w:rsidRPr="008154AE">
        <w:rPr>
          <w:rFonts w:eastAsia="Calibri"/>
          <w:highlight w:val="cyan"/>
          <w:u w:val="single"/>
        </w:rPr>
        <w:t xml:space="preserve">when </w:t>
      </w:r>
      <w:r w:rsidRPr="009A3485">
        <w:rPr>
          <w:rFonts w:eastAsia="Calibri"/>
          <w:u w:val="single"/>
        </w:rPr>
        <w:t xml:space="preserve">either side is </w:t>
      </w:r>
      <w:r w:rsidRPr="008154AE">
        <w:rPr>
          <w:rFonts w:eastAsia="Calibri"/>
          <w:b/>
          <w:highlight w:val="cyan"/>
          <w:u w:val="single"/>
          <w:bdr w:val="single" w:sz="4" w:space="0" w:color="auto" w:frame="1"/>
        </w:rPr>
        <w:t>convinced</w:t>
      </w:r>
      <w:r w:rsidRPr="009A3485">
        <w:rPr>
          <w:rFonts w:eastAsia="Calibri"/>
          <w:b/>
          <w:u w:val="single"/>
          <w:bdr w:val="single" w:sz="4" w:space="0" w:color="auto" w:frame="1"/>
        </w:rPr>
        <w:t xml:space="preserve"> that </w:t>
      </w:r>
      <w:r w:rsidRPr="008154AE">
        <w:rPr>
          <w:rFonts w:eastAsia="Calibri"/>
          <w:b/>
          <w:highlight w:val="cyan"/>
          <w:u w:val="single"/>
          <w:bdr w:val="single" w:sz="4" w:space="0" w:color="auto" w:frame="1"/>
        </w:rPr>
        <w:t>war is inevitable</w:t>
      </w:r>
      <w:r w:rsidRPr="009A3485">
        <w:rPr>
          <w:rFonts w:eastAsia="Calibri"/>
          <w:u w:val="single"/>
        </w:rPr>
        <w:t>, or when</w:t>
      </w:r>
      <w:r w:rsidRPr="009A3485">
        <w:rPr>
          <w:rFonts w:eastAsia="Calibri"/>
          <w:sz w:val="16"/>
        </w:rPr>
        <w:t xml:space="preserve"> the </w:t>
      </w:r>
      <w:r w:rsidRPr="009A3485">
        <w:rPr>
          <w:rFonts w:eastAsia="Calibri"/>
          <w:u w:val="single"/>
        </w:rPr>
        <w:t>pressures to avoid losing</w:t>
      </w:r>
      <w:r w:rsidRPr="009A3485">
        <w:rPr>
          <w:rFonts w:eastAsia="Calibri"/>
          <w:sz w:val="16"/>
        </w:rPr>
        <w:t xml:space="preserve"> face </w:t>
      </w:r>
      <w:r w:rsidRPr="009A3485">
        <w:rPr>
          <w:rFonts w:eastAsia="Calibri"/>
          <w:u w:val="single"/>
        </w:rPr>
        <w:t xml:space="preserve">are </w:t>
      </w:r>
      <w:r w:rsidRPr="009A3485">
        <w:rPr>
          <w:rFonts w:eastAsia="Calibri"/>
          <w:b/>
          <w:u w:val="single"/>
        </w:rPr>
        <w:t>especially intense</w:t>
      </w:r>
      <w:r w:rsidRPr="009A3485">
        <w:rPr>
          <w:rFonts w:eastAsia="Calibri"/>
          <w:u w:val="single"/>
        </w:rPr>
        <w:t xml:space="preserve"> – an irrational act, including a </w:t>
      </w:r>
      <w:r w:rsidRPr="009A3485">
        <w:rPr>
          <w:rFonts w:eastAsia="Calibri"/>
          <w:b/>
          <w:u w:val="single"/>
          <w:bdr w:val="single" w:sz="4" w:space="0" w:color="auto" w:frame="1"/>
        </w:rPr>
        <w:t>lethal one</w:t>
      </w:r>
      <w:r w:rsidRPr="009A3485">
        <w:rPr>
          <w:rFonts w:eastAsia="Calibri"/>
          <w:u w:val="single"/>
        </w:rPr>
        <w:t>, can appear</w:t>
      </w:r>
      <w:r w:rsidRPr="009A3485">
        <w:rPr>
          <w:rFonts w:eastAsia="Calibri"/>
          <w:sz w:val="16"/>
        </w:rPr>
        <w:t xml:space="preserve"> appropriate, even </w:t>
      </w:r>
      <w:r w:rsidRPr="009A3485">
        <w:rPr>
          <w:rFonts w:eastAsia="Calibri"/>
          <w:u w:val="single"/>
        </w:rPr>
        <w:t>unavoidable</w:t>
      </w:r>
      <w:r w:rsidRPr="009A3485">
        <w:rPr>
          <w:rFonts w:eastAsia="Calibri"/>
          <w:sz w:val="16"/>
        </w:rPr>
        <w:t xml:space="preserve">. When he ordered the attack on Pearl Harbor, the Japanese defence minister observed that: ‘Sometimes it is necessary to close one’s eyes and jump off the platform of the Kiyomizu Temple [a renowned suicide spot].’ During the First World War, Kaiser Wilhelm II of Germany wrote in the margin of a government document that: ‘Even if we are destroyed, England at least will lose India.’ While in his bunker, during the final days of the Second World War, Adolf Hitler ordered what he hoped would be the total destruction of Germany, because he felt that Germans had ‘failed’ him. </w:t>
      </w:r>
      <w:r w:rsidRPr="009A3485">
        <w:rPr>
          <w:rFonts w:eastAsia="Calibri"/>
          <w:u w:val="single"/>
        </w:rPr>
        <w:t>Consider</w:t>
      </w:r>
      <w:r w:rsidRPr="009A3485">
        <w:rPr>
          <w:rFonts w:eastAsia="Calibri"/>
          <w:sz w:val="16"/>
        </w:rPr>
        <w:t xml:space="preserve">, as well, </w:t>
      </w:r>
      <w:r w:rsidRPr="009A3485">
        <w:rPr>
          <w:rFonts w:eastAsia="Calibri"/>
          <w:u w:val="single"/>
        </w:rPr>
        <w:t>a US president who shows signs of mental illness, and whose statements</w:t>
      </w:r>
      <w:r w:rsidRPr="009A3485">
        <w:rPr>
          <w:rFonts w:eastAsia="Calibri"/>
          <w:sz w:val="16"/>
        </w:rPr>
        <w:t xml:space="preserve"> and tweets </w:t>
      </w:r>
      <w:r w:rsidRPr="009A3485">
        <w:rPr>
          <w:rFonts w:eastAsia="Calibri"/>
          <w:u w:val="single"/>
        </w:rPr>
        <w:t xml:space="preserve">are </w:t>
      </w:r>
      <w:r w:rsidRPr="009A3485">
        <w:rPr>
          <w:rFonts w:eastAsia="Calibri"/>
          <w:b/>
          <w:u w:val="single"/>
        </w:rPr>
        <w:t>frighteningly consistent</w:t>
      </w:r>
      <w:r w:rsidRPr="009A3485">
        <w:rPr>
          <w:rFonts w:eastAsia="Calibri"/>
          <w:u w:val="single"/>
        </w:rPr>
        <w:t xml:space="preserve"> with dementia or</w:t>
      </w:r>
      <w:r w:rsidRPr="009A3485">
        <w:rPr>
          <w:rFonts w:eastAsia="Calibri"/>
          <w:sz w:val="16"/>
        </w:rPr>
        <w:t xml:space="preserve"> genuine </w:t>
      </w:r>
      <w:r w:rsidRPr="009A3485">
        <w:rPr>
          <w:rFonts w:eastAsia="Calibri"/>
          <w:u w:val="single"/>
        </w:rPr>
        <w:t>psychosis. National leaders</w:t>
      </w:r>
      <w:r w:rsidRPr="009A3485">
        <w:rPr>
          <w:rFonts w:eastAsia="Calibri"/>
          <w:sz w:val="16"/>
        </w:rPr>
        <w:t xml:space="preserve"> – nuclear-armed or not – </w:t>
      </w:r>
      <w:r w:rsidRPr="009A3485">
        <w:rPr>
          <w:rFonts w:eastAsia="Calibri"/>
          <w:u w:val="single"/>
        </w:rPr>
        <w:t>aren’t immune to mental illness. Yet, deterrence</w:t>
      </w:r>
      <w:r w:rsidRPr="009A3485">
        <w:rPr>
          <w:rFonts w:eastAsia="Calibri"/>
          <w:sz w:val="16"/>
        </w:rPr>
        <w:t xml:space="preserve"> theory </w:t>
      </w:r>
      <w:r w:rsidRPr="009A3485">
        <w:rPr>
          <w:rFonts w:eastAsia="Calibri"/>
          <w:b/>
          <w:u w:val="single"/>
          <w:bdr w:val="single" w:sz="4" w:space="0" w:color="auto" w:frame="1"/>
        </w:rPr>
        <w:t>presumes otherwise</w:t>
      </w:r>
      <w:r w:rsidRPr="009A3485">
        <w:rPr>
          <w:rFonts w:eastAsia="Calibri"/>
          <w:sz w:val="16"/>
        </w:rPr>
        <w:t xml:space="preserve">. Finally, </w:t>
      </w:r>
      <w:r w:rsidRPr="008154AE">
        <w:rPr>
          <w:rFonts w:eastAsia="Calibri"/>
          <w:highlight w:val="cyan"/>
          <w:u w:val="single"/>
        </w:rPr>
        <w:t>there is</w:t>
      </w:r>
      <w:r w:rsidRPr="009A3485">
        <w:rPr>
          <w:rFonts w:eastAsia="Calibri"/>
          <w:u w:val="single"/>
        </w:rPr>
        <w:t xml:space="preserve"> </w:t>
      </w:r>
      <w:r w:rsidRPr="009A3485">
        <w:rPr>
          <w:rFonts w:eastAsia="Calibri"/>
          <w:b/>
          <w:u w:val="single"/>
        </w:rPr>
        <w:t xml:space="preserve">just </w:t>
      </w:r>
      <w:r w:rsidRPr="008154AE">
        <w:rPr>
          <w:rFonts w:eastAsia="Calibri"/>
          <w:b/>
          <w:highlight w:val="cyan"/>
          <w:u w:val="single"/>
        </w:rPr>
        <w:t>no way</w:t>
      </w:r>
      <w:r w:rsidRPr="008154AE">
        <w:rPr>
          <w:rFonts w:eastAsia="Calibri"/>
          <w:highlight w:val="cyan"/>
          <w:u w:val="single"/>
        </w:rPr>
        <w:t xml:space="preserve"> for</w:t>
      </w:r>
      <w:r w:rsidRPr="009A3485">
        <w:rPr>
          <w:rFonts w:eastAsia="Calibri"/>
          <w:sz w:val="16"/>
        </w:rPr>
        <w:t xml:space="preserve"> civilian or </w:t>
      </w:r>
      <w:r w:rsidRPr="008154AE">
        <w:rPr>
          <w:rFonts w:eastAsia="Calibri"/>
          <w:b/>
          <w:highlight w:val="cyan"/>
          <w:u w:val="single"/>
          <w:bdr w:val="single" w:sz="4" w:space="0" w:color="auto" w:frame="1"/>
        </w:rPr>
        <w:t>military leaders to know</w:t>
      </w:r>
      <w:r w:rsidRPr="008154AE">
        <w:rPr>
          <w:rFonts w:eastAsia="Calibri"/>
          <w:highlight w:val="cyan"/>
          <w:u w:val="single"/>
        </w:rPr>
        <w:t xml:space="preserve"> when their country</w:t>
      </w:r>
      <w:r w:rsidRPr="009A3485">
        <w:rPr>
          <w:rFonts w:eastAsia="Calibri"/>
          <w:sz w:val="16"/>
        </w:rPr>
        <w:t xml:space="preserve"> has </w:t>
      </w:r>
      <w:r w:rsidRPr="008154AE">
        <w:rPr>
          <w:rFonts w:eastAsia="Calibri"/>
          <w:b/>
          <w:highlight w:val="cyan"/>
          <w:u w:val="single"/>
          <w:bdr w:val="single" w:sz="4" w:space="0" w:color="auto" w:frame="1"/>
        </w:rPr>
        <w:t>accumulated enough</w:t>
      </w:r>
      <w:r w:rsidRPr="009A3485">
        <w:rPr>
          <w:rFonts w:eastAsia="Calibri"/>
          <w:b/>
          <w:u w:val="single"/>
          <w:bdr w:val="single" w:sz="4" w:space="0" w:color="auto" w:frame="1"/>
        </w:rPr>
        <w:t xml:space="preserve"> nuclear </w:t>
      </w:r>
      <w:r w:rsidRPr="008154AE">
        <w:rPr>
          <w:rFonts w:eastAsia="Calibri"/>
          <w:b/>
          <w:highlight w:val="cyan"/>
          <w:u w:val="single"/>
          <w:bdr w:val="single" w:sz="4" w:space="0" w:color="auto" w:frame="1"/>
        </w:rPr>
        <w:t>firepower</w:t>
      </w:r>
      <w:r w:rsidRPr="008154AE">
        <w:rPr>
          <w:rFonts w:eastAsia="Calibri"/>
          <w:highlight w:val="cyan"/>
          <w:u w:val="single"/>
        </w:rPr>
        <w:t xml:space="preserve"> </w:t>
      </w:r>
      <w:r w:rsidRPr="009A3485">
        <w:rPr>
          <w:rFonts w:eastAsia="Calibri"/>
          <w:u w:val="single"/>
        </w:rPr>
        <w:t xml:space="preserve">to </w:t>
      </w:r>
      <w:r w:rsidRPr="009A3485">
        <w:rPr>
          <w:rFonts w:eastAsia="Calibri"/>
          <w:b/>
          <w:u w:val="single"/>
        </w:rPr>
        <w:t>satisfy the requirement</w:t>
      </w:r>
      <w:r w:rsidRPr="009A3485">
        <w:rPr>
          <w:rFonts w:eastAsia="Calibri"/>
          <w:u w:val="single"/>
        </w:rPr>
        <w:t xml:space="preserve"> of having an ‘effective deterrent’</w:t>
      </w:r>
      <w:r w:rsidRPr="009A3485">
        <w:rPr>
          <w:rFonts w:eastAsia="Calibri"/>
          <w:sz w:val="16"/>
        </w:rPr>
        <w:t xml:space="preserve">. For example, </w:t>
      </w:r>
      <w:r w:rsidRPr="008154AE">
        <w:rPr>
          <w:rFonts w:eastAsia="Calibri"/>
          <w:highlight w:val="cyan"/>
          <w:u w:val="single"/>
        </w:rPr>
        <w:t>if one</w:t>
      </w:r>
      <w:r w:rsidRPr="009A3485">
        <w:rPr>
          <w:rFonts w:eastAsia="Calibri"/>
          <w:u w:val="single"/>
        </w:rPr>
        <w:t xml:space="preserve"> side </w:t>
      </w:r>
      <w:r w:rsidRPr="008154AE">
        <w:rPr>
          <w:rFonts w:eastAsia="Calibri"/>
          <w:highlight w:val="cyan"/>
          <w:u w:val="single"/>
        </w:rPr>
        <w:t xml:space="preserve">is </w:t>
      </w:r>
      <w:r w:rsidRPr="008154AE">
        <w:rPr>
          <w:rFonts w:eastAsia="Calibri"/>
          <w:b/>
          <w:highlight w:val="cyan"/>
          <w:u w:val="single"/>
        </w:rPr>
        <w:t>willing to be annihilated</w:t>
      </w:r>
      <w:r w:rsidRPr="009A3485">
        <w:rPr>
          <w:rFonts w:eastAsia="Calibri"/>
          <w:sz w:val="16"/>
        </w:rPr>
        <w:t xml:space="preserve"> in a counterattack, </w:t>
      </w:r>
      <w:r w:rsidRPr="008154AE">
        <w:rPr>
          <w:rFonts w:eastAsia="Calibri"/>
          <w:b/>
          <w:highlight w:val="cyan"/>
          <w:u w:val="single"/>
          <w:bdr w:val="single" w:sz="4" w:space="0" w:color="auto" w:frame="1"/>
        </w:rPr>
        <w:t>it</w:t>
      </w:r>
      <w:r w:rsidRPr="009A3485">
        <w:rPr>
          <w:rFonts w:eastAsia="Calibri"/>
          <w:b/>
          <w:u w:val="single"/>
          <w:bdr w:val="single" w:sz="4" w:space="0" w:color="auto" w:frame="1"/>
        </w:rPr>
        <w:t xml:space="preserve"> simply </w:t>
      </w:r>
      <w:r w:rsidRPr="008154AE">
        <w:rPr>
          <w:rFonts w:eastAsia="Calibri"/>
          <w:b/>
          <w:highlight w:val="cyan"/>
          <w:u w:val="single"/>
          <w:bdr w:val="single" w:sz="4" w:space="0" w:color="auto" w:frame="1"/>
        </w:rPr>
        <w:t>cannot be deterred</w:t>
      </w:r>
      <w:r w:rsidRPr="009A3485">
        <w:rPr>
          <w:rFonts w:eastAsia="Calibri"/>
          <w:u w:val="single"/>
        </w:rPr>
        <w:t>, no matter the threatened retaliation</w:t>
      </w:r>
      <w:r w:rsidRPr="009A3485">
        <w:rPr>
          <w:rFonts w:eastAsia="Calibri"/>
          <w:sz w:val="16"/>
        </w:rPr>
        <w:t>. Alternatively</w:t>
      </w:r>
      <w:r w:rsidRPr="008154AE">
        <w:rPr>
          <w:rFonts w:eastAsia="Calibri"/>
          <w:sz w:val="16"/>
          <w:highlight w:val="cyan"/>
        </w:rPr>
        <w:t xml:space="preserve">, </w:t>
      </w:r>
      <w:r w:rsidRPr="008154AE">
        <w:rPr>
          <w:rFonts w:eastAsia="Calibri"/>
          <w:highlight w:val="cyan"/>
          <w:u w:val="single"/>
        </w:rPr>
        <w:t>if one</w:t>
      </w:r>
      <w:r w:rsidRPr="009A3485">
        <w:rPr>
          <w:rFonts w:eastAsia="Calibri"/>
          <w:u w:val="single"/>
        </w:rPr>
        <w:t xml:space="preserve"> side </w:t>
      </w:r>
      <w:r w:rsidRPr="008154AE">
        <w:rPr>
          <w:rFonts w:eastAsia="Calibri"/>
          <w:highlight w:val="cyan"/>
          <w:u w:val="single"/>
        </w:rPr>
        <w:t xml:space="preserve">is </w:t>
      </w:r>
      <w:r w:rsidRPr="008154AE">
        <w:rPr>
          <w:rFonts w:eastAsia="Calibri"/>
          <w:b/>
          <w:highlight w:val="cyan"/>
          <w:u w:val="single"/>
        </w:rPr>
        <w:t>convinced</w:t>
      </w:r>
      <w:r w:rsidRPr="008154AE">
        <w:rPr>
          <w:rFonts w:eastAsia="Calibri"/>
          <w:highlight w:val="cyan"/>
          <w:u w:val="single"/>
        </w:rPr>
        <w:t xml:space="preserve"> of the other’s</w:t>
      </w:r>
      <w:r w:rsidRPr="009A3485">
        <w:rPr>
          <w:rFonts w:eastAsia="Calibri"/>
          <w:sz w:val="16"/>
        </w:rPr>
        <w:t xml:space="preserve"> implacable </w:t>
      </w:r>
      <w:r w:rsidRPr="008154AE">
        <w:rPr>
          <w:rFonts w:eastAsia="Calibri"/>
          <w:highlight w:val="cyan"/>
          <w:u w:val="single"/>
        </w:rPr>
        <w:t>hostility</w:t>
      </w:r>
      <w:r w:rsidRPr="009A3485">
        <w:rPr>
          <w:rFonts w:eastAsia="Calibri"/>
          <w:sz w:val="16"/>
        </w:rPr>
        <w:t xml:space="preserve">, or of its presumed indifference to loss of life, </w:t>
      </w:r>
      <w:r w:rsidRPr="008154AE">
        <w:rPr>
          <w:rFonts w:eastAsia="Calibri"/>
          <w:b/>
          <w:highlight w:val="cyan"/>
          <w:u w:val="single"/>
          <w:bdr w:val="single" w:sz="4" w:space="0" w:color="auto" w:frame="1"/>
        </w:rPr>
        <w:t>no amount of weaponry</w:t>
      </w:r>
      <w:r w:rsidRPr="008154AE">
        <w:rPr>
          <w:rFonts w:eastAsia="Calibri"/>
          <w:highlight w:val="cyan"/>
          <w:u w:val="single"/>
        </w:rPr>
        <w:t xml:space="preserve"> can suffice</w:t>
      </w:r>
      <w:r w:rsidRPr="009A3485">
        <w:rPr>
          <w:rFonts w:eastAsia="Calibri"/>
          <w:sz w:val="16"/>
        </w:rPr>
        <w:t xml:space="preserve">. Not only that, but </w:t>
      </w:r>
      <w:r w:rsidRPr="009A3485">
        <w:rPr>
          <w:rFonts w:eastAsia="Calibri"/>
          <w:u w:val="single"/>
        </w:rPr>
        <w:t xml:space="preserve">so long as accumulating weapons </w:t>
      </w:r>
      <w:r w:rsidRPr="009A3485">
        <w:rPr>
          <w:rFonts w:eastAsia="Calibri"/>
          <w:b/>
          <w:u w:val="single"/>
        </w:rPr>
        <w:t>makes money</w:t>
      </w:r>
      <w:r w:rsidRPr="009A3485">
        <w:rPr>
          <w:rFonts w:eastAsia="Calibri"/>
          <w:sz w:val="16"/>
        </w:rPr>
        <w:t xml:space="preserve"> for defence contractors, </w:t>
      </w:r>
      <w:r w:rsidRPr="009A3485">
        <w:rPr>
          <w:rFonts w:eastAsia="Calibri"/>
          <w:u w:val="single"/>
        </w:rPr>
        <w:t>and so long as</w:t>
      </w:r>
      <w:r w:rsidRPr="009A3485">
        <w:rPr>
          <w:rFonts w:eastAsia="Calibri"/>
          <w:sz w:val="16"/>
        </w:rPr>
        <w:t xml:space="preserve"> designing, producing and deploying </w:t>
      </w:r>
      <w:r w:rsidRPr="009A3485">
        <w:rPr>
          <w:rFonts w:eastAsia="Calibri"/>
          <w:u w:val="single"/>
        </w:rPr>
        <w:t>new ‘generations’ of nuclear stuff advances</w:t>
      </w:r>
      <w:r w:rsidRPr="009A3485">
        <w:rPr>
          <w:rFonts w:eastAsia="Calibri"/>
          <w:sz w:val="16"/>
        </w:rPr>
        <w:t xml:space="preserve"> careers, the </w:t>
      </w:r>
      <w:r w:rsidRPr="009A3485">
        <w:rPr>
          <w:rFonts w:eastAsia="Calibri"/>
          <w:u w:val="single"/>
        </w:rPr>
        <w:t xml:space="preserve">truth about deterrence theory will </w:t>
      </w:r>
      <w:r w:rsidRPr="009A3485">
        <w:rPr>
          <w:rFonts w:eastAsia="Calibri"/>
          <w:b/>
          <w:u w:val="single"/>
        </w:rPr>
        <w:t>remain obscured</w:t>
      </w:r>
      <w:r w:rsidRPr="009A3485">
        <w:rPr>
          <w:rFonts w:eastAsia="Calibri"/>
          <w:sz w:val="16"/>
        </w:rPr>
        <w:t xml:space="preserve">. Even the sky is not the limit; militarists want to put weapons in outer space. Insofar as nuclear weapons also serve symbolic, psychological needs, </w:t>
      </w:r>
      <w:r w:rsidRPr="009A3485">
        <w:rPr>
          <w:rFonts w:eastAsia="Calibri"/>
          <w:u w:val="single"/>
        </w:rPr>
        <w:t xml:space="preserve">by demonstrating the </w:t>
      </w:r>
      <w:r w:rsidRPr="009A3485">
        <w:rPr>
          <w:rFonts w:eastAsia="Calibri"/>
          <w:b/>
          <w:u w:val="single"/>
        </w:rPr>
        <w:t>technological accomplishments</w:t>
      </w:r>
      <w:r w:rsidRPr="009A3485">
        <w:rPr>
          <w:rFonts w:eastAsia="Calibri"/>
          <w:sz w:val="16"/>
        </w:rPr>
        <w:t xml:space="preserve"> of a nation </w:t>
      </w:r>
      <w:r w:rsidRPr="009A3485">
        <w:rPr>
          <w:rFonts w:eastAsia="Calibri"/>
          <w:u w:val="single"/>
        </w:rPr>
        <w:t>and</w:t>
      </w:r>
      <w:r w:rsidRPr="009A3485">
        <w:rPr>
          <w:rFonts w:eastAsia="Calibri"/>
          <w:sz w:val="16"/>
        </w:rPr>
        <w:t xml:space="preserve"> thus </w:t>
      </w:r>
      <w:r w:rsidRPr="009A3485">
        <w:rPr>
          <w:rFonts w:eastAsia="Calibri"/>
          <w:u w:val="single"/>
        </w:rPr>
        <w:t>conveying legitimacy to</w:t>
      </w:r>
      <w:r w:rsidRPr="009A3485">
        <w:rPr>
          <w:rFonts w:eastAsia="Calibri"/>
          <w:sz w:val="16"/>
        </w:rPr>
        <w:t xml:space="preserve"> otherwise </w:t>
      </w:r>
      <w:r w:rsidRPr="009A3485">
        <w:rPr>
          <w:rFonts w:eastAsia="Calibri"/>
          <w:b/>
          <w:u w:val="single"/>
          <w:bdr w:val="single" w:sz="4" w:space="0" w:color="auto" w:frame="1"/>
        </w:rPr>
        <w:t>insecure leaders and countries</w:t>
      </w:r>
      <w:r w:rsidRPr="009A3485">
        <w:rPr>
          <w:rFonts w:eastAsia="Calibri"/>
          <w:sz w:val="16"/>
        </w:rPr>
        <w:t xml:space="preserve">, then, once again, </w:t>
      </w:r>
      <w:r w:rsidRPr="009A3485">
        <w:rPr>
          <w:rFonts w:eastAsia="Calibri"/>
          <w:u w:val="single"/>
        </w:rPr>
        <w:t xml:space="preserve">there is no </w:t>
      </w:r>
      <w:r w:rsidRPr="009A3485">
        <w:rPr>
          <w:rFonts w:eastAsia="Calibri"/>
          <w:b/>
          <w:u w:val="single"/>
          <w:bdr w:val="single" w:sz="4" w:space="0" w:color="auto" w:frame="1"/>
        </w:rPr>
        <w:t>rational way</w:t>
      </w:r>
      <w:r w:rsidRPr="009A3485">
        <w:rPr>
          <w:rFonts w:eastAsia="Calibri"/>
          <w:u w:val="single"/>
        </w:rPr>
        <w:t xml:space="preserve"> to establish the minimum</w:t>
      </w:r>
      <w:r w:rsidRPr="009A3485">
        <w:rPr>
          <w:rFonts w:eastAsia="Calibri"/>
          <w:sz w:val="16"/>
        </w:rPr>
        <w:t xml:space="preserve"> (or cap the maximum) </w:t>
      </w:r>
      <w:r w:rsidRPr="009A3485">
        <w:rPr>
          <w:rFonts w:eastAsia="Calibri"/>
          <w:u w:val="single"/>
        </w:rPr>
        <w:t>size of one’s arsenal</w:t>
      </w:r>
      <w:r w:rsidRPr="009A3485">
        <w:rPr>
          <w:rFonts w:eastAsia="Calibri"/>
          <w:sz w:val="16"/>
        </w:rPr>
        <w:t xml:space="preserve">. At some point, </w:t>
      </w:r>
      <w:r w:rsidRPr="009A3485">
        <w:rPr>
          <w:rFonts w:eastAsia="Calibri"/>
          <w:u w:val="single"/>
        </w:rPr>
        <w:t>additional detonations</w:t>
      </w:r>
      <w:r w:rsidRPr="009A3485">
        <w:rPr>
          <w:rFonts w:eastAsia="Calibri"/>
          <w:sz w:val="16"/>
        </w:rPr>
        <w:t xml:space="preserve"> nonetheless </w:t>
      </w:r>
      <w:r w:rsidRPr="009A3485">
        <w:rPr>
          <w:rFonts w:eastAsia="Calibri"/>
          <w:u w:val="single"/>
        </w:rPr>
        <w:t xml:space="preserve">come up against the </w:t>
      </w:r>
      <w:r w:rsidRPr="009A3485">
        <w:rPr>
          <w:rFonts w:eastAsia="Calibri"/>
          <w:b/>
          <w:u w:val="single"/>
        </w:rPr>
        <w:t>law of diminishing returns</w:t>
      </w:r>
      <w:r w:rsidRPr="009A3485">
        <w:rPr>
          <w:rFonts w:eastAsia="Calibri"/>
          <w:sz w:val="16"/>
        </w:rPr>
        <w:t xml:space="preserve">, or as Winston Churchill pointed out, they simply ‘make the rubble bounce’. In addition, ethical deterrence is an oxymoron. Theologians know that a nuclear war could never meet so-called ‘just war’ criteria. In 1966, the Second Vatican Council concluded: ‘Any act of war aimed indiscriminately at the destruction of entire cities or of extensive areas along with their populations is a crime against God and man itself. It merits unequivocal and unhesitating condemnation.’ And in a pastoral letter in 1983, the US Catholic bishops added: ‘This condemnation, in our judgment, applies even to the retaliatory use of weapons striking enemy cities after our own have already been struck.’ They continued that, if something is immoral to do, then it is also immoral to threaten. In a message to the 2014 Vienna Conference on the Humanitarian Impact of Nuclear Weapons, Pope Francis declared that: </w:t>
      </w:r>
      <w:r w:rsidRPr="009A3485">
        <w:rPr>
          <w:rFonts w:eastAsia="Calibri"/>
          <w:u w:val="single"/>
        </w:rPr>
        <w:t>‘Nuclear deterrence and</w:t>
      </w:r>
      <w:r w:rsidRPr="009A3485">
        <w:rPr>
          <w:rFonts w:eastAsia="Calibri"/>
          <w:sz w:val="16"/>
        </w:rPr>
        <w:t xml:space="preserve"> the threat of </w:t>
      </w:r>
      <w:r w:rsidRPr="009A3485">
        <w:rPr>
          <w:rFonts w:eastAsia="Calibri"/>
          <w:u w:val="single"/>
        </w:rPr>
        <w:t>mutually assured destruction cannot be the basis of</w:t>
      </w:r>
      <w:r w:rsidRPr="009A3485">
        <w:rPr>
          <w:rFonts w:eastAsia="Calibri"/>
          <w:sz w:val="16"/>
        </w:rPr>
        <w:t xml:space="preserve"> an ethics of fraternity and </w:t>
      </w:r>
      <w:r w:rsidRPr="009A3485">
        <w:rPr>
          <w:rFonts w:eastAsia="Calibri"/>
          <w:b/>
          <w:u w:val="single"/>
        </w:rPr>
        <w:t>peaceful coexistence</w:t>
      </w:r>
      <w:r w:rsidRPr="009A3485">
        <w:rPr>
          <w:rFonts w:eastAsia="Calibri"/>
          <w:sz w:val="16"/>
        </w:rPr>
        <w:t xml:space="preserve"> among peoples and states.’ The United Methodist Council of Bishops go further than their Catholic counterparts, concluding in 1986 that: ‘Deterrence must no longer receive the churches’ blessing, even as a temporary warrant for the maintenance of nuclear weapons.’ In The Just War (1968), the Protestant ethicist Paul Ramsey asked his readers to imagine that traffic accidents in a particular city had suddenly been reduced to zero, after which it was found that everyone had been required to strap a newborn infant to the bumper of every car. Perhaps </w:t>
      </w:r>
      <w:r w:rsidRPr="009A3485">
        <w:rPr>
          <w:rFonts w:eastAsia="Calibri"/>
          <w:u w:val="single"/>
        </w:rPr>
        <w:t xml:space="preserve">the most frightening thing about nuclear deterrence is its </w:t>
      </w:r>
      <w:r w:rsidRPr="009A3485">
        <w:rPr>
          <w:rFonts w:eastAsia="Calibri"/>
          <w:b/>
          <w:u w:val="single"/>
          <w:bdr w:val="single" w:sz="4" w:space="0" w:color="auto" w:frame="1"/>
        </w:rPr>
        <w:t>many paths to failure</w:t>
      </w:r>
      <w:r w:rsidRPr="009A3485">
        <w:rPr>
          <w:rFonts w:eastAsia="Calibri"/>
          <w:u w:val="single"/>
        </w:rPr>
        <w:t xml:space="preserve">. Contrary to what is widely assumed, the </w:t>
      </w:r>
      <w:r w:rsidRPr="009A3485">
        <w:rPr>
          <w:rFonts w:eastAsia="Calibri"/>
          <w:b/>
          <w:u w:val="single"/>
        </w:rPr>
        <w:t>least likely</w:t>
      </w:r>
      <w:r w:rsidRPr="009A3485">
        <w:rPr>
          <w:rFonts w:eastAsia="Calibri"/>
          <w:u w:val="single"/>
        </w:rPr>
        <w:t xml:space="preserve"> is a </w:t>
      </w:r>
      <w:r w:rsidRPr="009A3485">
        <w:rPr>
          <w:rFonts w:eastAsia="Calibri"/>
          <w:b/>
          <w:u w:val="single"/>
          <w:bdr w:val="single" w:sz="4" w:space="0" w:color="auto" w:frame="1"/>
        </w:rPr>
        <w:t>‘bolt out of the blue’</w:t>
      </w:r>
      <w:r w:rsidRPr="009A3485">
        <w:rPr>
          <w:rFonts w:eastAsia="Calibri"/>
          <w:sz w:val="16"/>
        </w:rPr>
        <w:t xml:space="preserve"> (BOOB) attack. Meanwhile, </w:t>
      </w:r>
      <w:r w:rsidRPr="008154AE">
        <w:rPr>
          <w:rFonts w:eastAsia="Calibri"/>
          <w:highlight w:val="cyan"/>
          <w:u w:val="single"/>
        </w:rPr>
        <w:t xml:space="preserve">there are </w:t>
      </w:r>
      <w:r w:rsidRPr="008154AE">
        <w:rPr>
          <w:rFonts w:eastAsia="Calibri"/>
          <w:b/>
          <w:highlight w:val="cyan"/>
          <w:u w:val="single"/>
        </w:rPr>
        <w:t>substantial risks</w:t>
      </w:r>
      <w:r w:rsidRPr="009A3485">
        <w:rPr>
          <w:rFonts w:eastAsia="Calibri"/>
          <w:sz w:val="16"/>
        </w:rPr>
        <w:t xml:space="preserve"> associated </w:t>
      </w:r>
      <w:r w:rsidRPr="008154AE">
        <w:rPr>
          <w:rFonts w:eastAsia="Calibri"/>
          <w:highlight w:val="cyan"/>
          <w:u w:val="single"/>
        </w:rPr>
        <w:t xml:space="preserve">with </w:t>
      </w:r>
      <w:r w:rsidRPr="008154AE">
        <w:rPr>
          <w:rFonts w:eastAsia="Calibri"/>
          <w:b/>
          <w:highlight w:val="cyan"/>
          <w:u w:val="single"/>
          <w:bdr w:val="single" w:sz="4" w:space="0" w:color="auto" w:frame="1"/>
        </w:rPr>
        <w:t>escalated</w:t>
      </w:r>
      <w:r w:rsidRPr="009A3485">
        <w:rPr>
          <w:rFonts w:eastAsia="Calibri"/>
          <w:b/>
          <w:u w:val="single"/>
          <w:bdr w:val="single" w:sz="4" w:space="0" w:color="auto" w:frame="1"/>
        </w:rPr>
        <w:t xml:space="preserve"> conventional </w:t>
      </w:r>
      <w:r w:rsidRPr="008154AE">
        <w:rPr>
          <w:rFonts w:eastAsia="Calibri"/>
          <w:b/>
          <w:highlight w:val="cyan"/>
          <w:u w:val="single"/>
          <w:bdr w:val="single" w:sz="4" w:space="0" w:color="auto" w:frame="1"/>
        </w:rPr>
        <w:t>war</w:t>
      </w:r>
      <w:r w:rsidRPr="008154AE">
        <w:rPr>
          <w:rFonts w:eastAsia="Calibri"/>
          <w:highlight w:val="cyan"/>
          <w:u w:val="single"/>
        </w:rPr>
        <w:t xml:space="preserve">, </w:t>
      </w:r>
      <w:r w:rsidRPr="009A3485">
        <w:rPr>
          <w:rFonts w:eastAsia="Calibri"/>
          <w:u w:val="single"/>
        </w:rPr>
        <w:t>accidental</w:t>
      </w:r>
      <w:r w:rsidRPr="009A3485">
        <w:rPr>
          <w:rFonts w:eastAsia="Calibri"/>
          <w:sz w:val="16"/>
        </w:rPr>
        <w:t xml:space="preserve"> or unauthorised </w:t>
      </w:r>
      <w:r w:rsidRPr="009A3485">
        <w:rPr>
          <w:rFonts w:eastAsia="Calibri"/>
          <w:u w:val="single"/>
        </w:rPr>
        <w:t>use</w:t>
      </w:r>
      <w:r w:rsidRPr="009A3485">
        <w:rPr>
          <w:rFonts w:eastAsia="Calibri"/>
          <w:sz w:val="16"/>
        </w:rPr>
        <w:t xml:space="preserve">, irrational use (although it can be argued that any use of nuclear weapons would be irrational) </w:t>
      </w:r>
      <w:r w:rsidRPr="009A3485">
        <w:rPr>
          <w:rFonts w:eastAsia="Calibri"/>
          <w:u w:val="single"/>
        </w:rPr>
        <w:t xml:space="preserve">or </w:t>
      </w:r>
      <w:r w:rsidRPr="008154AE">
        <w:rPr>
          <w:rFonts w:eastAsia="Calibri"/>
          <w:b/>
          <w:highlight w:val="cyan"/>
          <w:u w:val="single"/>
          <w:bdr w:val="single" w:sz="4" w:space="0" w:color="auto" w:frame="1"/>
        </w:rPr>
        <w:t>false alarms</w:t>
      </w:r>
      <w:r w:rsidRPr="008154AE">
        <w:rPr>
          <w:rFonts w:eastAsia="Calibri"/>
          <w:highlight w:val="cyan"/>
          <w:u w:val="single"/>
        </w:rPr>
        <w:t xml:space="preserve">, </w:t>
      </w:r>
      <w:r w:rsidRPr="009A3485">
        <w:rPr>
          <w:rFonts w:eastAsia="Calibri"/>
          <w:u w:val="single"/>
        </w:rPr>
        <w:t>which</w:t>
      </w:r>
      <w:r w:rsidRPr="009A3485">
        <w:rPr>
          <w:rFonts w:eastAsia="Calibri"/>
          <w:sz w:val="16"/>
        </w:rPr>
        <w:t xml:space="preserve"> have </w:t>
      </w:r>
      <w:r w:rsidRPr="009A3485">
        <w:rPr>
          <w:rFonts w:eastAsia="Calibri"/>
          <w:u w:val="single"/>
        </w:rPr>
        <w:t xml:space="preserve">happened with </w:t>
      </w:r>
      <w:r w:rsidRPr="009A3485">
        <w:rPr>
          <w:rFonts w:eastAsia="Calibri"/>
          <w:b/>
          <w:u w:val="single"/>
          <w:bdr w:val="single" w:sz="4" w:space="0" w:color="auto" w:frame="1"/>
        </w:rPr>
        <w:t>frightening regularity</w:t>
      </w:r>
      <w:r w:rsidRPr="009A3485">
        <w:rPr>
          <w:rFonts w:eastAsia="Calibri"/>
          <w:u w:val="single"/>
        </w:rPr>
        <w:t xml:space="preserve">, and could </w:t>
      </w:r>
      <w:r w:rsidRPr="008154AE">
        <w:rPr>
          <w:rFonts w:eastAsia="Calibri"/>
          <w:highlight w:val="cyan"/>
          <w:u w:val="single"/>
        </w:rPr>
        <w:t xml:space="preserve">lead to </w:t>
      </w:r>
      <w:r w:rsidRPr="008154AE">
        <w:rPr>
          <w:rFonts w:eastAsia="Calibri"/>
          <w:b/>
          <w:highlight w:val="cyan"/>
          <w:u w:val="single"/>
          <w:bdr w:val="single" w:sz="4" w:space="0" w:color="auto" w:frame="1"/>
        </w:rPr>
        <w:t>‘retaliation’ against an attack that hadn’t happened</w:t>
      </w:r>
      <w:r w:rsidRPr="008154AE">
        <w:rPr>
          <w:rFonts w:eastAsia="Calibri"/>
          <w:highlight w:val="cyan"/>
          <w:u w:val="single"/>
        </w:rPr>
        <w:t>. There have</w:t>
      </w:r>
      <w:r w:rsidRPr="009A3485">
        <w:rPr>
          <w:rFonts w:eastAsia="Calibri"/>
          <w:u w:val="single"/>
        </w:rPr>
        <w:t xml:space="preserve"> also </w:t>
      </w:r>
      <w:r w:rsidRPr="008154AE">
        <w:rPr>
          <w:rFonts w:eastAsia="Calibri"/>
          <w:highlight w:val="cyan"/>
          <w:u w:val="single"/>
        </w:rPr>
        <w:t>been</w:t>
      </w:r>
      <w:r w:rsidRPr="009A3485">
        <w:rPr>
          <w:rFonts w:eastAsia="Calibri"/>
          <w:u w:val="single"/>
        </w:rPr>
        <w:t xml:space="preserve"> numerous </w:t>
      </w:r>
      <w:r w:rsidRPr="008154AE">
        <w:rPr>
          <w:rFonts w:eastAsia="Calibri"/>
          <w:b/>
          <w:highlight w:val="cyan"/>
          <w:u w:val="single"/>
        </w:rPr>
        <w:t>‘broken arrow’ accidents</w:t>
      </w:r>
      <w:r w:rsidRPr="009A3485">
        <w:rPr>
          <w:rFonts w:eastAsia="Calibri"/>
          <w:sz w:val="16"/>
        </w:rPr>
        <w:t xml:space="preserve"> – accidental </w:t>
      </w:r>
      <w:r w:rsidRPr="009A3485">
        <w:rPr>
          <w:rFonts w:eastAsia="Calibri"/>
          <w:u w:val="single"/>
        </w:rPr>
        <w:t>launching, firing, theft or loss of a nuclear</w:t>
      </w:r>
      <w:r w:rsidRPr="009A3485">
        <w:rPr>
          <w:rFonts w:eastAsia="Calibri"/>
          <w:sz w:val="16"/>
        </w:rPr>
        <w:t xml:space="preserve"> weapon – as well as circumstances in which such </w:t>
      </w:r>
      <w:r w:rsidRPr="008154AE">
        <w:rPr>
          <w:rFonts w:eastAsia="Calibri"/>
          <w:highlight w:val="cyan"/>
          <w:u w:val="single"/>
        </w:rPr>
        <w:t>events</w:t>
      </w:r>
      <w:r w:rsidRPr="009A3485">
        <w:rPr>
          <w:rFonts w:eastAsia="Calibri"/>
          <w:u w:val="single"/>
        </w:rPr>
        <w:t xml:space="preserve"> as </w:t>
      </w:r>
      <w:r w:rsidRPr="008154AE">
        <w:rPr>
          <w:rFonts w:eastAsia="Calibri"/>
          <w:highlight w:val="cyan"/>
          <w:u w:val="single"/>
        </w:rPr>
        <w:t xml:space="preserve">a </w:t>
      </w:r>
      <w:r w:rsidRPr="008154AE">
        <w:rPr>
          <w:rFonts w:eastAsia="Calibri"/>
          <w:b/>
          <w:highlight w:val="cyan"/>
          <w:u w:val="single"/>
          <w:bdr w:val="single" w:sz="4" w:space="0" w:color="auto" w:frame="1"/>
        </w:rPr>
        <w:t>flock of geese</w:t>
      </w:r>
      <w:r w:rsidRPr="008154AE">
        <w:rPr>
          <w:rFonts w:eastAsia="Calibri"/>
          <w:b/>
          <w:highlight w:val="cyan"/>
          <w:u w:val="single"/>
        </w:rPr>
        <w:t xml:space="preserve">, </w:t>
      </w:r>
      <w:r w:rsidRPr="008154AE">
        <w:rPr>
          <w:rFonts w:eastAsia="Calibri"/>
          <w:b/>
          <w:highlight w:val="cyan"/>
          <w:u w:val="single"/>
          <w:bdr w:val="single" w:sz="4" w:space="0" w:color="auto" w:frame="1"/>
        </w:rPr>
        <w:t>a ruptured</w:t>
      </w:r>
      <w:r w:rsidRPr="009A3485">
        <w:rPr>
          <w:rFonts w:eastAsia="Calibri"/>
          <w:b/>
          <w:u w:val="single"/>
          <w:bdr w:val="single" w:sz="4" w:space="0" w:color="auto" w:frame="1"/>
        </w:rPr>
        <w:t xml:space="preserve"> gas </w:t>
      </w:r>
      <w:r w:rsidRPr="008154AE">
        <w:rPr>
          <w:rFonts w:eastAsia="Calibri"/>
          <w:b/>
          <w:highlight w:val="cyan"/>
          <w:u w:val="single"/>
          <w:bdr w:val="single" w:sz="4" w:space="0" w:color="auto" w:frame="1"/>
        </w:rPr>
        <w:t>pipeline</w:t>
      </w:r>
      <w:r w:rsidRPr="008154AE">
        <w:rPr>
          <w:rFonts w:eastAsia="Calibri"/>
          <w:b/>
          <w:highlight w:val="cyan"/>
          <w:u w:val="single"/>
        </w:rPr>
        <w:t xml:space="preserve"> or</w:t>
      </w:r>
      <w:r w:rsidRPr="009A3485">
        <w:rPr>
          <w:rFonts w:eastAsia="Calibri"/>
          <w:b/>
          <w:u w:val="single"/>
        </w:rPr>
        <w:t xml:space="preserve"> faulty </w:t>
      </w:r>
      <w:r w:rsidRPr="008154AE">
        <w:rPr>
          <w:rFonts w:eastAsia="Calibri"/>
          <w:b/>
          <w:highlight w:val="cyan"/>
          <w:u w:val="single"/>
          <w:bdr w:val="single" w:sz="4" w:space="0" w:color="auto" w:frame="1"/>
        </w:rPr>
        <w:t>computer codes</w:t>
      </w:r>
      <w:r w:rsidRPr="008154AE">
        <w:rPr>
          <w:rFonts w:eastAsia="Calibri"/>
          <w:highlight w:val="cyan"/>
          <w:u w:val="single"/>
        </w:rPr>
        <w:t xml:space="preserve"> have been interpreted as</w:t>
      </w:r>
      <w:r w:rsidRPr="009A3485">
        <w:rPr>
          <w:rFonts w:eastAsia="Calibri"/>
          <w:u w:val="single"/>
        </w:rPr>
        <w:t xml:space="preserve"> a </w:t>
      </w:r>
      <w:r w:rsidRPr="008154AE">
        <w:rPr>
          <w:rFonts w:eastAsia="Calibri"/>
          <w:b/>
          <w:highlight w:val="cyan"/>
          <w:u w:val="single"/>
        </w:rPr>
        <w:t>hostile</w:t>
      </w:r>
      <w:r w:rsidRPr="009A3485">
        <w:rPr>
          <w:rFonts w:eastAsia="Calibri"/>
          <w:b/>
          <w:u w:val="single"/>
        </w:rPr>
        <w:t xml:space="preserve"> missile </w:t>
      </w:r>
      <w:r w:rsidRPr="008154AE">
        <w:rPr>
          <w:rFonts w:eastAsia="Calibri"/>
          <w:b/>
          <w:highlight w:val="cyan"/>
          <w:u w:val="single"/>
        </w:rPr>
        <w:t>launch</w:t>
      </w:r>
      <w:r w:rsidRPr="008154AE">
        <w:rPr>
          <w:rFonts w:eastAsia="Calibri"/>
          <w:highlight w:val="cyan"/>
          <w:u w:val="single"/>
        </w:rPr>
        <w:t xml:space="preserve">. </w:t>
      </w:r>
      <w:r w:rsidRPr="009A3485">
        <w:rPr>
          <w:rFonts w:eastAsia="Calibri"/>
          <w:u w:val="single"/>
        </w:rPr>
        <w:t>The above describes</w:t>
      </w:r>
      <w:r w:rsidRPr="009A3485">
        <w:rPr>
          <w:rFonts w:eastAsia="Calibri"/>
          <w:sz w:val="16"/>
        </w:rPr>
        <w:t xml:space="preserve"> only some of the </w:t>
      </w:r>
      <w:r w:rsidRPr="009A3485">
        <w:rPr>
          <w:rFonts w:eastAsia="Calibri"/>
          <w:b/>
          <w:u w:val="single"/>
        </w:rPr>
        <w:t>inadequacies</w:t>
      </w:r>
      <w:r w:rsidRPr="009A3485">
        <w:rPr>
          <w:rFonts w:eastAsia="Calibri"/>
          <w:u w:val="single"/>
        </w:rPr>
        <w:t xml:space="preserve"> and </w:t>
      </w:r>
      <w:r w:rsidRPr="009A3485">
        <w:rPr>
          <w:rFonts w:eastAsia="Calibri"/>
          <w:b/>
          <w:u w:val="single"/>
          <w:bdr w:val="single" w:sz="4" w:space="0" w:color="auto" w:frame="1"/>
        </w:rPr>
        <w:t>outright dangers</w:t>
      </w:r>
      <w:r w:rsidRPr="009A3485">
        <w:rPr>
          <w:rFonts w:eastAsia="Calibri"/>
          <w:sz w:val="16"/>
        </w:rPr>
        <w:t xml:space="preserve"> posed </w:t>
      </w:r>
      <w:r w:rsidRPr="009A3485">
        <w:rPr>
          <w:rFonts w:eastAsia="Calibri"/>
          <w:u w:val="single"/>
        </w:rPr>
        <w:t xml:space="preserve">by deterrence, the </w:t>
      </w:r>
      <w:r w:rsidRPr="009A3485">
        <w:rPr>
          <w:rFonts w:eastAsia="Calibri"/>
          <w:b/>
          <w:u w:val="single"/>
        </w:rPr>
        <w:t>doctrinal fulcrum</w:t>
      </w:r>
      <w:r w:rsidRPr="009A3485">
        <w:rPr>
          <w:rFonts w:eastAsia="Calibri"/>
          <w:u w:val="single"/>
        </w:rPr>
        <w:t xml:space="preserve"> that manipulates nuclear</w:t>
      </w:r>
      <w:r w:rsidRPr="009A3485">
        <w:rPr>
          <w:rFonts w:eastAsia="Calibri"/>
          <w:sz w:val="16"/>
        </w:rPr>
        <w:t xml:space="preserve"> hardware, software, deployments, accumulation and </w:t>
      </w:r>
      <w:r w:rsidRPr="009A3485">
        <w:rPr>
          <w:rFonts w:eastAsia="Calibri"/>
          <w:u w:val="single"/>
        </w:rPr>
        <w:t>escalation. Undoing the ideology</w:t>
      </w:r>
      <w:r w:rsidRPr="009A3485">
        <w:rPr>
          <w:rFonts w:eastAsia="Calibri"/>
          <w:sz w:val="16"/>
        </w:rPr>
        <w:t xml:space="preserve"> – verging on theology – of deterrence </w:t>
      </w:r>
      <w:r w:rsidRPr="009A3485">
        <w:rPr>
          <w:rFonts w:eastAsia="Calibri"/>
          <w:u w:val="single"/>
        </w:rPr>
        <w:t xml:space="preserve">won’t be easy, but neither is living under the </w:t>
      </w:r>
      <w:r w:rsidRPr="009A3485">
        <w:rPr>
          <w:rFonts w:eastAsia="Calibri"/>
          <w:b/>
          <w:u w:val="single"/>
          <w:bdr w:val="single" w:sz="4" w:space="0" w:color="auto" w:frame="1"/>
        </w:rPr>
        <w:t>threat of worldwide annihilation</w:t>
      </w:r>
      <w:r w:rsidRPr="009A3485">
        <w:rPr>
          <w:rFonts w:eastAsia="Calibri"/>
          <w:sz w:val="16"/>
        </w:rPr>
        <w:t>. As the poet T S Eliot once wrote, unless you are in over your head, how do you know how tall you are? And when it comes to nuclear deterrence, we’re all in over our heads.</w:t>
      </w:r>
      <w:bookmarkEnd w:id="1"/>
    </w:p>
    <w:p w14:paraId="4C30B801" w14:textId="0C4A468F" w:rsidR="00A75303" w:rsidRDefault="00A75303" w:rsidP="00A75303">
      <w:pPr>
        <w:pStyle w:val="Heading2"/>
        <w:rPr>
          <w:rFonts w:eastAsia="Calibri"/>
        </w:rPr>
      </w:pPr>
      <w:r>
        <w:rPr>
          <w:rFonts w:eastAsia="Calibri"/>
        </w:rPr>
        <w:t xml:space="preserve">OFF-Case </w:t>
      </w:r>
    </w:p>
    <w:p w14:paraId="3DC41622" w14:textId="77777777" w:rsidR="00A75303" w:rsidRDefault="00A75303" w:rsidP="00A75303">
      <w:pPr>
        <w:pStyle w:val="Heading3"/>
      </w:pPr>
      <w:r>
        <w:t>Fed DA/States CP Must Read</w:t>
      </w:r>
    </w:p>
    <w:p w14:paraId="2691DEF5" w14:textId="12B2926B" w:rsidR="00A75303" w:rsidRDefault="00A75303" w:rsidP="00A75303">
      <w:pPr>
        <w:pStyle w:val="Heading4"/>
      </w:pPr>
      <w:r>
        <w:t>Federal law constrains and coerces state policy making. Federal decriminalization is key 3 Reasons:</w:t>
      </w:r>
    </w:p>
    <w:p w14:paraId="45233738" w14:textId="77777777" w:rsidR="00A75303" w:rsidRDefault="00A75303" w:rsidP="00A75303">
      <w:pPr>
        <w:pStyle w:val="Heading4"/>
        <w:spacing w:before="0"/>
      </w:pPr>
      <w:r>
        <w:t>1) Key for state policy to develop</w:t>
      </w:r>
    </w:p>
    <w:p w14:paraId="730A2D7E" w14:textId="77777777" w:rsidR="00A75303" w:rsidRDefault="00A75303" w:rsidP="00A75303">
      <w:pPr>
        <w:pStyle w:val="Heading4"/>
        <w:spacing w:before="0"/>
      </w:pPr>
      <w:r>
        <w:t xml:space="preserve">2) Frees up budgets and resources dedicated to the War on Drugs </w:t>
      </w:r>
    </w:p>
    <w:p w14:paraId="688025EB" w14:textId="77777777" w:rsidR="00A75303" w:rsidRPr="00D40F35" w:rsidRDefault="00A75303" w:rsidP="00A75303">
      <w:pPr>
        <w:pStyle w:val="Heading4"/>
        <w:spacing w:before="0"/>
      </w:pPr>
      <w:r>
        <w:t>3) Creates space to rectify systemic injustices</w:t>
      </w:r>
    </w:p>
    <w:p w14:paraId="173B9EFC" w14:textId="77777777" w:rsidR="00A75303" w:rsidRPr="007202CE" w:rsidRDefault="00A75303" w:rsidP="00A75303">
      <w:r w:rsidRPr="007202CE">
        <w:rPr>
          <w:rStyle w:val="Heading4Char"/>
        </w:rPr>
        <w:t>Giddens 2018.</w:t>
      </w:r>
      <w:r>
        <w:t xml:space="preserve"> </w:t>
      </w:r>
      <w:r w:rsidRPr="007202CE">
        <w:rPr>
          <w:sz w:val="16"/>
          <w:szCs w:val="16"/>
        </w:rPr>
        <w:t>Christopher Giddens. J.D. Candidate, Spring 2018, William S. Boyd School of Law. “UNSHACKLING THE SIXTH AMENDMENT: HOW FEDERALISM FREES OUR CONSTITUTIONAL HOSTAGES OF THE WAR ON DRUGS” 18 NEV. L.J. 229. &lt;https://scholars.law.unlv.edu/cgi/viewcontent.cgi?article=1731&amp;context=nlj&gt; Accessed 6/28/20. ARJH</w:t>
      </w:r>
    </w:p>
    <w:p w14:paraId="654EF1A0" w14:textId="77777777" w:rsidR="00A75303" w:rsidRPr="009350C8" w:rsidRDefault="00A75303" w:rsidP="00A75303">
      <w:pPr>
        <w:rPr>
          <w:sz w:val="16"/>
        </w:rPr>
      </w:pPr>
      <w:r w:rsidRPr="00D40F35">
        <w:rPr>
          <w:rStyle w:val="StyleUnderline"/>
          <w:highlight w:val="cyan"/>
        </w:rPr>
        <w:t>The federal government</w:t>
      </w:r>
      <w:r w:rsidRPr="009350C8">
        <w:rPr>
          <w:sz w:val="16"/>
        </w:rPr>
        <w:t xml:space="preserve"> shackles resource-strapped public </w:t>
      </w:r>
      <w:r w:rsidRPr="00A75303">
        <w:rPr>
          <w:sz w:val="16"/>
        </w:rPr>
        <w:t xml:space="preserve">defenders </w:t>
      </w:r>
      <w:r w:rsidRPr="00A75303">
        <w:rPr>
          <w:rStyle w:val="StyleUnderline"/>
        </w:rPr>
        <w:t>via the failed War on Drugs</w:t>
      </w:r>
      <w:r w:rsidRPr="009350C8">
        <w:rPr>
          <w:sz w:val="16"/>
        </w:rPr>
        <w:t xml:space="preserve"> without supplying the funds necessary to provide effective assistance of counsel as mandated by the United States Constitution. With a history of </w:t>
      </w:r>
      <w:r w:rsidRPr="007202CE">
        <w:rPr>
          <w:rStyle w:val="StyleUnderline"/>
        </w:rPr>
        <w:t>flexing authority over state marijuana laws</w:t>
      </w:r>
      <w:r w:rsidRPr="009350C8">
        <w:rPr>
          <w:sz w:val="16"/>
        </w:rPr>
        <w:t xml:space="preserve">,246 </w:t>
      </w:r>
      <w:r w:rsidRPr="007202CE">
        <w:rPr>
          <w:rStyle w:val="StyleUnderline"/>
        </w:rPr>
        <w:t>expectations of even greater enforcement</w:t>
      </w:r>
      <w:r w:rsidRPr="009350C8">
        <w:rPr>
          <w:sz w:val="16"/>
        </w:rPr>
        <w:t xml:space="preserve">,247 and threats of future de-funding as punishment for not conforming to executive mandates,248 </w:t>
      </w:r>
      <w:r w:rsidRPr="007202CE">
        <w:rPr>
          <w:rStyle w:val="StyleUnderline"/>
        </w:rPr>
        <w:t xml:space="preserve">the federal government </w:t>
      </w:r>
      <w:r w:rsidRPr="00A75303">
        <w:rPr>
          <w:rStyle w:val="StyleUnderline"/>
        </w:rPr>
        <w:t xml:space="preserve">unduly </w:t>
      </w:r>
      <w:r w:rsidRPr="00D40F35">
        <w:rPr>
          <w:rStyle w:val="StyleUnderline"/>
          <w:highlight w:val="cyan"/>
        </w:rPr>
        <w:t xml:space="preserve">coerces states into maintaining costly drug laws which generate demands they cannot afford to </w:t>
      </w:r>
      <w:r w:rsidRPr="00A75303">
        <w:rPr>
          <w:rStyle w:val="StyleUnderline"/>
        </w:rPr>
        <w:t xml:space="preserve">meet per Constitutional standards. </w:t>
      </w:r>
      <w:r w:rsidRPr="00A75303">
        <w:rPr>
          <w:sz w:val="16"/>
        </w:rPr>
        <w:t xml:space="preserve">As a result, </w:t>
      </w:r>
      <w:r w:rsidRPr="00A75303">
        <w:rPr>
          <w:rStyle w:val="StyleUnderline"/>
        </w:rPr>
        <w:t>the War on Drugs breeds a systemic violation</w:t>
      </w:r>
      <w:r w:rsidRPr="00A75303">
        <w:rPr>
          <w:sz w:val="16"/>
        </w:rPr>
        <w:t xml:space="preserve"> of the Sixth Amendment by</w:t>
      </w:r>
      <w:r w:rsidRPr="009350C8">
        <w:rPr>
          <w:sz w:val="16"/>
        </w:rPr>
        <w:t xml:space="preserve"> creating pervasive surrounding circumstances where the likelihood of effective counsel is so diminutive, a presumption of ineffectiveness is appropriate. </w:t>
      </w:r>
      <w:r w:rsidRPr="007202CE">
        <w:rPr>
          <w:rStyle w:val="StyleUnderline"/>
        </w:rPr>
        <w:t xml:space="preserve">The </w:t>
      </w:r>
      <w:r w:rsidRPr="00D40F35">
        <w:rPr>
          <w:rStyle w:val="StyleUnderline"/>
        </w:rPr>
        <w:t>argument that structural deficiencies created by the government can cause systemic—not just individualized—Constitutional violations so</w:t>
      </w:r>
      <w:r w:rsidRPr="007202CE">
        <w:rPr>
          <w:rStyle w:val="StyleUnderline"/>
        </w:rPr>
        <w:t xml:space="preserve"> severe to warrant extraordinary remedies is not a unique or novel idea.</w:t>
      </w:r>
      <w:r w:rsidRPr="009350C8">
        <w:rPr>
          <w:sz w:val="16"/>
        </w:rPr>
        <w:t xml:space="preserve">249 In fact, the ACLU’s complaint against Fresno County alleged that structural deficiencies “systematically denied” indigent defendants their Constitutional right to effective counsel at every critical stage of the criminal process.250 Additionally, because an estimated twenty-seven million Americans used illicit drugs in 2014, the systemic violation created by the War on Drugs would reach an absurd degree if states simply followed the path of strict, indiscriminate drug law enforcement.251 Instead, </w:t>
      </w:r>
      <w:r w:rsidRPr="00D40F35">
        <w:rPr>
          <w:rStyle w:val="StyleUnderline"/>
          <w:highlight w:val="cyan"/>
        </w:rPr>
        <w:t>the United States should end federal drug prohibition and commit to repairing the structural deficiencies from the surrounding circumstances of the War on Drugs and which cause systemic Constitutional violations</w:t>
      </w:r>
      <w:r w:rsidRPr="007202CE">
        <w:rPr>
          <w:rStyle w:val="StyleUnderline"/>
        </w:rPr>
        <w:t>.</w:t>
      </w:r>
      <w:r>
        <w:rPr>
          <w:rStyle w:val="StyleUnderline"/>
        </w:rPr>
        <w:t xml:space="preserve"> </w:t>
      </w:r>
      <w:r w:rsidRPr="009350C8">
        <w:rPr>
          <w:sz w:val="16"/>
        </w:rPr>
        <w:t xml:space="preserve">Though this Note’s Author suggests the best long-term solution to addressing the public defense crisis is to </w:t>
      </w:r>
      <w:r w:rsidRPr="007202CE">
        <w:rPr>
          <w:rStyle w:val="StyleUnderline"/>
        </w:rPr>
        <w:t>end the federal prohibition of every controlled substance</w:t>
      </w:r>
      <w:r w:rsidRPr="009350C8">
        <w:rPr>
          <w:sz w:val="16"/>
        </w:rPr>
        <w:t xml:space="preserve"> in the manner described below, this Note focuses primarily on ending marijuana prohibition as the first major step. Three sets of facts beyond the many debated benefits of marijuana use justify this narrowing to the recommended solution. First, marijuana accounts for the highest number of users and the highest number of arrests.252 Consequently, marijuana is the single drug whose legalization would theoretically make the largest immediate impact upon resources and caseloads. Next, marijuana currently enjoys overwhelmingly favorable public support for de-criminalization.253 Therefore, ending marijuana prohibition is likely to be welcomed by the majority of citizens while being politically advantageous to those making the suggested change. Finally, </w:t>
      </w:r>
      <w:r w:rsidRPr="00D40F35">
        <w:rPr>
          <w:rStyle w:val="StyleUnderline"/>
          <w:highlight w:val="cyan"/>
        </w:rPr>
        <w:t>a majority of states have already proactively initiated the de-criminalization experiment and provided data that supports ending federal prohibition</w:t>
      </w:r>
      <w:r w:rsidRPr="009350C8">
        <w:rPr>
          <w:sz w:val="16"/>
        </w:rPr>
        <w:t xml:space="preserve">.254 Accordingly, lawmakers could carefully study the evolving condition of public defense in the recreational marijuana states, especially those with documented public defense struggles like Nevada and California. Thus, ending federal prohibition of marijuana is the best solution because it affects the highest number of people while making an immediate impact on structural deficiencies simply by acknowledging a path already trodden by individual pioneering states. Since additional funding necessary to prevent Sixth Amendment violations under current national policy appears unlikely at best, </w:t>
      </w:r>
      <w:r w:rsidRPr="007202CE">
        <w:rPr>
          <w:rStyle w:val="StyleUnderline"/>
        </w:rPr>
        <w:t>the federal government must at minimum declassify</w:t>
      </w:r>
      <w:r w:rsidRPr="009350C8">
        <w:rPr>
          <w:sz w:val="16"/>
        </w:rPr>
        <w:t xml:space="preserve"> marijuana as a Schedule I substance. Under a new classification—one that could later be used for other </w:t>
      </w:r>
      <w:r w:rsidRPr="007202CE">
        <w:rPr>
          <w:rStyle w:val="StyleUnderline"/>
        </w:rPr>
        <w:t>illicit substances</w:t>
      </w:r>
      <w:r w:rsidRPr="009350C8">
        <w:rPr>
          <w:sz w:val="16"/>
        </w:rPr>
        <w:t xml:space="preserve">—the federal government can declare these drugs to be dangerous, recommend state prohibition, and still regulate interstate commerce that involves the substances. Federal trafficking laws specific—and limited—to marijuana crossing state borders would remain reasonable measures to achieve the compelling government interests that revolve around illicit drug smuggling. </w:t>
      </w:r>
      <w:r w:rsidRPr="00D40F35">
        <w:rPr>
          <w:rStyle w:val="StyleUnderline"/>
          <w:highlight w:val="cyan"/>
        </w:rPr>
        <w:t>Individual states could then decide on their local drug policies without fear of</w:t>
      </w:r>
      <w:r w:rsidRPr="007202CE">
        <w:rPr>
          <w:rStyle w:val="StyleUnderline"/>
        </w:rPr>
        <w:t xml:space="preserve"> being in </w:t>
      </w:r>
      <w:r w:rsidRPr="00D40F35">
        <w:rPr>
          <w:rStyle w:val="StyleUnderline"/>
          <w:highlight w:val="cyan"/>
        </w:rPr>
        <w:t>conflict with federal law</w:t>
      </w:r>
      <w:r w:rsidRPr="007202CE">
        <w:rPr>
          <w:rStyle w:val="StyleUnderline"/>
        </w:rPr>
        <w:t>.</w:t>
      </w:r>
      <w:r w:rsidRPr="009350C8">
        <w:rPr>
          <w:sz w:val="16"/>
        </w:rPr>
        <w:t xml:space="preserve"> Then, those states that take on the additional demand of waging the War on Drugs within their borders must supply public defense funding sufficient to ensure free exercise of the Sixth Amendment right to effective counsel</w:t>
      </w:r>
    </w:p>
    <w:p w14:paraId="188191D3" w14:textId="77777777" w:rsidR="00A75303" w:rsidRPr="00A75303" w:rsidRDefault="00A75303" w:rsidP="00A75303"/>
    <w:sectPr w:rsidR="00A75303" w:rsidRPr="00A75303">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6DACB8" w14:textId="77777777" w:rsidR="00DA1CD7" w:rsidRDefault="00DA1CD7" w:rsidP="00585804">
      <w:pPr>
        <w:spacing w:after="0" w:line="240" w:lineRule="auto"/>
      </w:pPr>
      <w:r>
        <w:separator/>
      </w:r>
    </w:p>
  </w:endnote>
  <w:endnote w:type="continuationSeparator" w:id="0">
    <w:p w14:paraId="7B79DF54" w14:textId="77777777" w:rsidR="00DA1CD7" w:rsidRDefault="00DA1CD7" w:rsidP="0058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2396024"/>
      <w:docPartObj>
        <w:docPartGallery w:val="Page Numbers (Bottom of Page)"/>
        <w:docPartUnique/>
      </w:docPartObj>
    </w:sdtPr>
    <w:sdtEndPr>
      <w:rPr>
        <w:noProof/>
      </w:rPr>
    </w:sdtEndPr>
    <w:sdtContent>
      <w:p w14:paraId="31E7AD17" w14:textId="6FE03F65" w:rsidR="00585804" w:rsidRDefault="00585804">
        <w:pPr>
          <w:pStyle w:val="Footer"/>
          <w:jc w:val="right"/>
        </w:pPr>
        <w:r>
          <w:fldChar w:fldCharType="begin"/>
        </w:r>
        <w:r>
          <w:instrText xml:space="preserve"> PAGE   \* MERGEFORMAT </w:instrText>
        </w:r>
        <w:r>
          <w:fldChar w:fldCharType="separate"/>
        </w:r>
        <w:r w:rsidR="009875B9">
          <w:rPr>
            <w:noProof/>
          </w:rPr>
          <w:t>4</w:t>
        </w:r>
        <w:r>
          <w:rPr>
            <w:noProof/>
          </w:rPr>
          <w:fldChar w:fldCharType="end"/>
        </w:r>
      </w:p>
    </w:sdtContent>
  </w:sdt>
  <w:p w14:paraId="29963300" w14:textId="77777777" w:rsidR="00585804" w:rsidRDefault="0058580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52E18B" w14:textId="77777777" w:rsidR="00DA1CD7" w:rsidRDefault="00DA1CD7" w:rsidP="00585804">
      <w:pPr>
        <w:spacing w:after="0" w:line="240" w:lineRule="auto"/>
      </w:pPr>
      <w:r>
        <w:separator/>
      </w:r>
    </w:p>
  </w:footnote>
  <w:footnote w:type="continuationSeparator" w:id="0">
    <w:p w14:paraId="1C45F75A" w14:textId="77777777" w:rsidR="00DA1CD7" w:rsidRDefault="00DA1CD7" w:rsidP="00585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325AF" w14:textId="6A4A00DB" w:rsidR="00585804" w:rsidRDefault="00585804" w:rsidP="00585804">
    <w:pPr>
      <w:pStyle w:val="Header"/>
    </w:pPr>
    <w:r>
      <w:t>MSDI Online 2020</w:t>
    </w:r>
    <w:r>
      <w:tab/>
    </w:r>
    <w:r>
      <w:tab/>
      <w:t>Drug Decriminalization AFF</w:t>
    </w:r>
  </w:p>
  <w:p w14:paraId="47A95A4E" w14:textId="77777777" w:rsidR="00585804" w:rsidRDefault="00585804" w:rsidP="00585804">
    <w:pPr>
      <w:pStyle w:val="Header"/>
    </w:pPr>
    <w:r>
      <w:t>#debatelikeabear</w:t>
    </w:r>
  </w:p>
  <w:p w14:paraId="0711F8D0" w14:textId="77777777" w:rsidR="00585804" w:rsidRDefault="005858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353D19"/>
    <w:multiLevelType w:val="hybridMultilevel"/>
    <w:tmpl w:val="B9EE94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31391993152"/>
  </w:docVars>
  <w:rsids>
    <w:rsidRoot w:val="00C55835"/>
    <w:rsid w:val="0000603F"/>
    <w:rsid w:val="00020B46"/>
    <w:rsid w:val="00032C4B"/>
    <w:rsid w:val="00034B9A"/>
    <w:rsid w:val="000351E3"/>
    <w:rsid w:val="00037586"/>
    <w:rsid w:val="000376C4"/>
    <w:rsid w:val="0004019A"/>
    <w:rsid w:val="000401DE"/>
    <w:rsid w:val="0005164B"/>
    <w:rsid w:val="00053AA0"/>
    <w:rsid w:val="000541B1"/>
    <w:rsid w:val="00056442"/>
    <w:rsid w:val="00060B9B"/>
    <w:rsid w:val="000672FA"/>
    <w:rsid w:val="000805FB"/>
    <w:rsid w:val="00094738"/>
    <w:rsid w:val="00095399"/>
    <w:rsid w:val="00095469"/>
    <w:rsid w:val="00095820"/>
    <w:rsid w:val="000A04C6"/>
    <w:rsid w:val="000A09F5"/>
    <w:rsid w:val="000A0E84"/>
    <w:rsid w:val="000A3C98"/>
    <w:rsid w:val="000B27ED"/>
    <w:rsid w:val="000B2EC7"/>
    <w:rsid w:val="000D4BCD"/>
    <w:rsid w:val="000E679B"/>
    <w:rsid w:val="000F592F"/>
    <w:rsid w:val="000F6317"/>
    <w:rsid w:val="00101268"/>
    <w:rsid w:val="001050A2"/>
    <w:rsid w:val="001212C9"/>
    <w:rsid w:val="00137A30"/>
    <w:rsid w:val="00137E3C"/>
    <w:rsid w:val="00137FE4"/>
    <w:rsid w:val="001402C9"/>
    <w:rsid w:val="00163251"/>
    <w:rsid w:val="00171DF6"/>
    <w:rsid w:val="0017428D"/>
    <w:rsid w:val="00176E3A"/>
    <w:rsid w:val="00177349"/>
    <w:rsid w:val="001833CD"/>
    <w:rsid w:val="00190930"/>
    <w:rsid w:val="00192357"/>
    <w:rsid w:val="00197EED"/>
    <w:rsid w:val="001A3D71"/>
    <w:rsid w:val="001A5952"/>
    <w:rsid w:val="001A6542"/>
    <w:rsid w:val="001C2A6A"/>
    <w:rsid w:val="001D0980"/>
    <w:rsid w:val="001D221D"/>
    <w:rsid w:val="001D4322"/>
    <w:rsid w:val="001D4F81"/>
    <w:rsid w:val="001E1D49"/>
    <w:rsid w:val="001E3A67"/>
    <w:rsid w:val="001E5EBC"/>
    <w:rsid w:val="001E6A5B"/>
    <w:rsid w:val="001F615D"/>
    <w:rsid w:val="001F6211"/>
    <w:rsid w:val="00203680"/>
    <w:rsid w:val="00206224"/>
    <w:rsid w:val="00207140"/>
    <w:rsid w:val="002104A1"/>
    <w:rsid w:val="002126E8"/>
    <w:rsid w:val="00216233"/>
    <w:rsid w:val="00222834"/>
    <w:rsid w:val="0023135D"/>
    <w:rsid w:val="002343BD"/>
    <w:rsid w:val="00237C4F"/>
    <w:rsid w:val="002424E0"/>
    <w:rsid w:val="00251598"/>
    <w:rsid w:val="00277C8A"/>
    <w:rsid w:val="00283AE0"/>
    <w:rsid w:val="00290BF9"/>
    <w:rsid w:val="002A2137"/>
    <w:rsid w:val="002C6ECF"/>
    <w:rsid w:val="002D0D96"/>
    <w:rsid w:val="002D334E"/>
    <w:rsid w:val="002D5072"/>
    <w:rsid w:val="002D5F95"/>
    <w:rsid w:val="002E082D"/>
    <w:rsid w:val="002F0D13"/>
    <w:rsid w:val="002F406A"/>
    <w:rsid w:val="002F4DCC"/>
    <w:rsid w:val="00304554"/>
    <w:rsid w:val="00311AA8"/>
    <w:rsid w:val="00322634"/>
    <w:rsid w:val="00323CE5"/>
    <w:rsid w:val="003305F2"/>
    <w:rsid w:val="00336EE8"/>
    <w:rsid w:val="003425AD"/>
    <w:rsid w:val="00343E58"/>
    <w:rsid w:val="00350E7B"/>
    <w:rsid w:val="00357CD5"/>
    <w:rsid w:val="00362A4C"/>
    <w:rsid w:val="00367DC1"/>
    <w:rsid w:val="0037082C"/>
    <w:rsid w:val="003761A7"/>
    <w:rsid w:val="003857D9"/>
    <w:rsid w:val="00387FB6"/>
    <w:rsid w:val="0039185A"/>
    <w:rsid w:val="00391FFE"/>
    <w:rsid w:val="0039311F"/>
    <w:rsid w:val="00393881"/>
    <w:rsid w:val="0039461C"/>
    <w:rsid w:val="00396ED7"/>
    <w:rsid w:val="003A1D3D"/>
    <w:rsid w:val="003B5019"/>
    <w:rsid w:val="003C3277"/>
    <w:rsid w:val="003C4E3B"/>
    <w:rsid w:val="003C5041"/>
    <w:rsid w:val="003C641A"/>
    <w:rsid w:val="003D19DF"/>
    <w:rsid w:val="003D2415"/>
    <w:rsid w:val="00400E14"/>
    <w:rsid w:val="00402FF3"/>
    <w:rsid w:val="00415C5B"/>
    <w:rsid w:val="00420695"/>
    <w:rsid w:val="004206EC"/>
    <w:rsid w:val="00424268"/>
    <w:rsid w:val="00425143"/>
    <w:rsid w:val="00427C27"/>
    <w:rsid w:val="0043010A"/>
    <w:rsid w:val="00430EDD"/>
    <w:rsid w:val="0043599E"/>
    <w:rsid w:val="00446D68"/>
    <w:rsid w:val="004663EC"/>
    <w:rsid w:val="0047368B"/>
    <w:rsid w:val="00476635"/>
    <w:rsid w:val="00480143"/>
    <w:rsid w:val="004819CB"/>
    <w:rsid w:val="004905EA"/>
    <w:rsid w:val="00490D93"/>
    <w:rsid w:val="004911F6"/>
    <w:rsid w:val="00492813"/>
    <w:rsid w:val="004948CC"/>
    <w:rsid w:val="004B08A4"/>
    <w:rsid w:val="004B2F27"/>
    <w:rsid w:val="004B5DF5"/>
    <w:rsid w:val="004C272F"/>
    <w:rsid w:val="004E013D"/>
    <w:rsid w:val="004E06A1"/>
    <w:rsid w:val="004E5042"/>
    <w:rsid w:val="004E7FB3"/>
    <w:rsid w:val="004F4EC8"/>
    <w:rsid w:val="0050151F"/>
    <w:rsid w:val="00503E58"/>
    <w:rsid w:val="005139BB"/>
    <w:rsid w:val="00513F9F"/>
    <w:rsid w:val="00517E52"/>
    <w:rsid w:val="00526B90"/>
    <w:rsid w:val="0053151F"/>
    <w:rsid w:val="0053636B"/>
    <w:rsid w:val="00536C2A"/>
    <w:rsid w:val="00536F8A"/>
    <w:rsid w:val="005407E3"/>
    <w:rsid w:val="005447DC"/>
    <w:rsid w:val="0055431F"/>
    <w:rsid w:val="00554953"/>
    <w:rsid w:val="00555BCC"/>
    <w:rsid w:val="005576D6"/>
    <w:rsid w:val="005620C4"/>
    <w:rsid w:val="00562375"/>
    <w:rsid w:val="00570704"/>
    <w:rsid w:val="0057178D"/>
    <w:rsid w:val="0058152D"/>
    <w:rsid w:val="00582DA7"/>
    <w:rsid w:val="0058371B"/>
    <w:rsid w:val="00585804"/>
    <w:rsid w:val="00591B80"/>
    <w:rsid w:val="00592F4E"/>
    <w:rsid w:val="005A1723"/>
    <w:rsid w:val="005B26B7"/>
    <w:rsid w:val="005B3898"/>
    <w:rsid w:val="005C2802"/>
    <w:rsid w:val="005D05BE"/>
    <w:rsid w:val="005D3459"/>
    <w:rsid w:val="005E298E"/>
    <w:rsid w:val="005E67AE"/>
    <w:rsid w:val="005E7519"/>
    <w:rsid w:val="00602674"/>
    <w:rsid w:val="00603762"/>
    <w:rsid w:val="0060607F"/>
    <w:rsid w:val="00606344"/>
    <w:rsid w:val="00611DE5"/>
    <w:rsid w:val="00622974"/>
    <w:rsid w:val="00623B27"/>
    <w:rsid w:val="00631102"/>
    <w:rsid w:val="00636A15"/>
    <w:rsid w:val="0064062C"/>
    <w:rsid w:val="006408AC"/>
    <w:rsid w:val="00645563"/>
    <w:rsid w:val="00645894"/>
    <w:rsid w:val="00646917"/>
    <w:rsid w:val="00656907"/>
    <w:rsid w:val="00660BA8"/>
    <w:rsid w:val="0066626F"/>
    <w:rsid w:val="00666EA1"/>
    <w:rsid w:val="00670666"/>
    <w:rsid w:val="00670F45"/>
    <w:rsid w:val="00675799"/>
    <w:rsid w:val="006824C2"/>
    <w:rsid w:val="00682D72"/>
    <w:rsid w:val="006A24E1"/>
    <w:rsid w:val="006B7E37"/>
    <w:rsid w:val="006D0BF1"/>
    <w:rsid w:val="006D381F"/>
    <w:rsid w:val="006E5075"/>
    <w:rsid w:val="006F18E9"/>
    <w:rsid w:val="00700245"/>
    <w:rsid w:val="00700853"/>
    <w:rsid w:val="007009D5"/>
    <w:rsid w:val="007037F5"/>
    <w:rsid w:val="00707711"/>
    <w:rsid w:val="0071191B"/>
    <w:rsid w:val="00712791"/>
    <w:rsid w:val="00724702"/>
    <w:rsid w:val="00725BFF"/>
    <w:rsid w:val="007304F0"/>
    <w:rsid w:val="00731D4E"/>
    <w:rsid w:val="00735CC5"/>
    <w:rsid w:val="00737FB1"/>
    <w:rsid w:val="00752EE6"/>
    <w:rsid w:val="00755E9D"/>
    <w:rsid w:val="00757FDA"/>
    <w:rsid w:val="007665C5"/>
    <w:rsid w:val="0077533D"/>
    <w:rsid w:val="00776132"/>
    <w:rsid w:val="00784CEB"/>
    <w:rsid w:val="007870BA"/>
    <w:rsid w:val="00794EB7"/>
    <w:rsid w:val="00795994"/>
    <w:rsid w:val="007A0388"/>
    <w:rsid w:val="007A12A6"/>
    <w:rsid w:val="007A4C23"/>
    <w:rsid w:val="007B3B75"/>
    <w:rsid w:val="007B3EDC"/>
    <w:rsid w:val="007B671C"/>
    <w:rsid w:val="007C7B71"/>
    <w:rsid w:val="007D24CD"/>
    <w:rsid w:val="007E2F6A"/>
    <w:rsid w:val="007E733F"/>
    <w:rsid w:val="007F1B58"/>
    <w:rsid w:val="007F377D"/>
    <w:rsid w:val="007F3B0A"/>
    <w:rsid w:val="007F4F9B"/>
    <w:rsid w:val="008031E8"/>
    <w:rsid w:val="008044DF"/>
    <w:rsid w:val="00807DB4"/>
    <w:rsid w:val="0081025B"/>
    <w:rsid w:val="008118CE"/>
    <w:rsid w:val="008154AE"/>
    <w:rsid w:val="0083669C"/>
    <w:rsid w:val="00837200"/>
    <w:rsid w:val="0084638D"/>
    <w:rsid w:val="008516BB"/>
    <w:rsid w:val="0085713C"/>
    <w:rsid w:val="00862B1B"/>
    <w:rsid w:val="00864A35"/>
    <w:rsid w:val="00873131"/>
    <w:rsid w:val="0088105C"/>
    <w:rsid w:val="00887927"/>
    <w:rsid w:val="0089273C"/>
    <w:rsid w:val="00893857"/>
    <w:rsid w:val="00896069"/>
    <w:rsid w:val="008A2189"/>
    <w:rsid w:val="008A2F34"/>
    <w:rsid w:val="008A5A9F"/>
    <w:rsid w:val="008B5FBA"/>
    <w:rsid w:val="008C62CF"/>
    <w:rsid w:val="008D2E1D"/>
    <w:rsid w:val="008D43BC"/>
    <w:rsid w:val="008D66F6"/>
    <w:rsid w:val="008F1DAC"/>
    <w:rsid w:val="00900F72"/>
    <w:rsid w:val="009041FA"/>
    <w:rsid w:val="00911C22"/>
    <w:rsid w:val="009403DE"/>
    <w:rsid w:val="00942392"/>
    <w:rsid w:val="00947175"/>
    <w:rsid w:val="00954365"/>
    <w:rsid w:val="00960A44"/>
    <w:rsid w:val="0096716F"/>
    <w:rsid w:val="00970060"/>
    <w:rsid w:val="0097431D"/>
    <w:rsid w:val="009748D3"/>
    <w:rsid w:val="009875B9"/>
    <w:rsid w:val="009A04F8"/>
    <w:rsid w:val="009A1046"/>
    <w:rsid w:val="009A3134"/>
    <w:rsid w:val="009A5692"/>
    <w:rsid w:val="009B2574"/>
    <w:rsid w:val="009C14B5"/>
    <w:rsid w:val="009C16A9"/>
    <w:rsid w:val="009C60F4"/>
    <w:rsid w:val="009D270A"/>
    <w:rsid w:val="009D2ADE"/>
    <w:rsid w:val="009E34C7"/>
    <w:rsid w:val="009E607B"/>
    <w:rsid w:val="009E6DDA"/>
    <w:rsid w:val="009F0592"/>
    <w:rsid w:val="009F50C2"/>
    <w:rsid w:val="00A017A6"/>
    <w:rsid w:val="00A047C9"/>
    <w:rsid w:val="00A05C61"/>
    <w:rsid w:val="00A07BF5"/>
    <w:rsid w:val="00A10275"/>
    <w:rsid w:val="00A14579"/>
    <w:rsid w:val="00A164D6"/>
    <w:rsid w:val="00A2318C"/>
    <w:rsid w:val="00A242C8"/>
    <w:rsid w:val="00A27B72"/>
    <w:rsid w:val="00A30F8F"/>
    <w:rsid w:val="00A50272"/>
    <w:rsid w:val="00A502E7"/>
    <w:rsid w:val="00A579ED"/>
    <w:rsid w:val="00A61A5A"/>
    <w:rsid w:val="00A65F3E"/>
    <w:rsid w:val="00A672CF"/>
    <w:rsid w:val="00A677A2"/>
    <w:rsid w:val="00A73473"/>
    <w:rsid w:val="00A75303"/>
    <w:rsid w:val="00A81AC4"/>
    <w:rsid w:val="00A8726F"/>
    <w:rsid w:val="00A92AFD"/>
    <w:rsid w:val="00A94720"/>
    <w:rsid w:val="00A94A26"/>
    <w:rsid w:val="00A95BCD"/>
    <w:rsid w:val="00AA13F8"/>
    <w:rsid w:val="00AA7239"/>
    <w:rsid w:val="00AB2174"/>
    <w:rsid w:val="00AB3E66"/>
    <w:rsid w:val="00AC33D6"/>
    <w:rsid w:val="00AC4444"/>
    <w:rsid w:val="00AC66F6"/>
    <w:rsid w:val="00AD19B9"/>
    <w:rsid w:val="00AD2E4D"/>
    <w:rsid w:val="00AD5896"/>
    <w:rsid w:val="00B03D9B"/>
    <w:rsid w:val="00B06BE6"/>
    <w:rsid w:val="00B108C8"/>
    <w:rsid w:val="00B10A46"/>
    <w:rsid w:val="00B11718"/>
    <w:rsid w:val="00B15DC5"/>
    <w:rsid w:val="00B256CC"/>
    <w:rsid w:val="00B37A2C"/>
    <w:rsid w:val="00B4242C"/>
    <w:rsid w:val="00B4453D"/>
    <w:rsid w:val="00B57371"/>
    <w:rsid w:val="00B61766"/>
    <w:rsid w:val="00B6336F"/>
    <w:rsid w:val="00B72163"/>
    <w:rsid w:val="00B83114"/>
    <w:rsid w:val="00B8525E"/>
    <w:rsid w:val="00B86E90"/>
    <w:rsid w:val="00B93442"/>
    <w:rsid w:val="00B938FA"/>
    <w:rsid w:val="00BA170F"/>
    <w:rsid w:val="00BA200D"/>
    <w:rsid w:val="00BA2AC7"/>
    <w:rsid w:val="00BB0809"/>
    <w:rsid w:val="00BB6B7F"/>
    <w:rsid w:val="00BB6F73"/>
    <w:rsid w:val="00BC19E0"/>
    <w:rsid w:val="00BE042B"/>
    <w:rsid w:val="00C33516"/>
    <w:rsid w:val="00C54D1C"/>
    <w:rsid w:val="00C55835"/>
    <w:rsid w:val="00C6316E"/>
    <w:rsid w:val="00C66D56"/>
    <w:rsid w:val="00C704A1"/>
    <w:rsid w:val="00C83B2F"/>
    <w:rsid w:val="00C86674"/>
    <w:rsid w:val="00C91225"/>
    <w:rsid w:val="00C95BD5"/>
    <w:rsid w:val="00CB15B9"/>
    <w:rsid w:val="00CC2D0E"/>
    <w:rsid w:val="00CC362B"/>
    <w:rsid w:val="00CD1164"/>
    <w:rsid w:val="00CD3262"/>
    <w:rsid w:val="00CD3A64"/>
    <w:rsid w:val="00CE37DD"/>
    <w:rsid w:val="00CE7058"/>
    <w:rsid w:val="00CE7906"/>
    <w:rsid w:val="00CF1D44"/>
    <w:rsid w:val="00CF28EA"/>
    <w:rsid w:val="00CF2B33"/>
    <w:rsid w:val="00D1267F"/>
    <w:rsid w:val="00D13C67"/>
    <w:rsid w:val="00D15956"/>
    <w:rsid w:val="00D201AB"/>
    <w:rsid w:val="00D21617"/>
    <w:rsid w:val="00D31A51"/>
    <w:rsid w:val="00D36230"/>
    <w:rsid w:val="00D370FC"/>
    <w:rsid w:val="00D373E9"/>
    <w:rsid w:val="00D40779"/>
    <w:rsid w:val="00D41E39"/>
    <w:rsid w:val="00D44A6A"/>
    <w:rsid w:val="00D469BF"/>
    <w:rsid w:val="00D47347"/>
    <w:rsid w:val="00D52CF7"/>
    <w:rsid w:val="00D67583"/>
    <w:rsid w:val="00D7424E"/>
    <w:rsid w:val="00D86B4C"/>
    <w:rsid w:val="00D94E56"/>
    <w:rsid w:val="00DA1B46"/>
    <w:rsid w:val="00DA1CD7"/>
    <w:rsid w:val="00DA2722"/>
    <w:rsid w:val="00DA2DA2"/>
    <w:rsid w:val="00DA5E5A"/>
    <w:rsid w:val="00DA638C"/>
    <w:rsid w:val="00DB17DC"/>
    <w:rsid w:val="00DB2AF2"/>
    <w:rsid w:val="00DB42B3"/>
    <w:rsid w:val="00DB7E3A"/>
    <w:rsid w:val="00DC0C53"/>
    <w:rsid w:val="00DC5E8B"/>
    <w:rsid w:val="00DE0B33"/>
    <w:rsid w:val="00DF1FA6"/>
    <w:rsid w:val="00E032DE"/>
    <w:rsid w:val="00E1234C"/>
    <w:rsid w:val="00E276E0"/>
    <w:rsid w:val="00E30A4E"/>
    <w:rsid w:val="00E31978"/>
    <w:rsid w:val="00E31D2C"/>
    <w:rsid w:val="00E4672E"/>
    <w:rsid w:val="00E62A4F"/>
    <w:rsid w:val="00E64070"/>
    <w:rsid w:val="00E70B57"/>
    <w:rsid w:val="00E73665"/>
    <w:rsid w:val="00E75A9A"/>
    <w:rsid w:val="00E84206"/>
    <w:rsid w:val="00E86C60"/>
    <w:rsid w:val="00E93CD0"/>
    <w:rsid w:val="00EA0221"/>
    <w:rsid w:val="00EB2BDB"/>
    <w:rsid w:val="00EB3327"/>
    <w:rsid w:val="00EB7B10"/>
    <w:rsid w:val="00EC2001"/>
    <w:rsid w:val="00EC54EF"/>
    <w:rsid w:val="00ED0E33"/>
    <w:rsid w:val="00ED6FC4"/>
    <w:rsid w:val="00EE7DB3"/>
    <w:rsid w:val="00F0287B"/>
    <w:rsid w:val="00F04174"/>
    <w:rsid w:val="00F0464C"/>
    <w:rsid w:val="00F04659"/>
    <w:rsid w:val="00F04732"/>
    <w:rsid w:val="00F05A29"/>
    <w:rsid w:val="00F11BA7"/>
    <w:rsid w:val="00F1400C"/>
    <w:rsid w:val="00F162F3"/>
    <w:rsid w:val="00F1711C"/>
    <w:rsid w:val="00F21541"/>
    <w:rsid w:val="00F3283A"/>
    <w:rsid w:val="00F37642"/>
    <w:rsid w:val="00F40E88"/>
    <w:rsid w:val="00F41C04"/>
    <w:rsid w:val="00F4215C"/>
    <w:rsid w:val="00F45ECA"/>
    <w:rsid w:val="00F500FC"/>
    <w:rsid w:val="00F52E21"/>
    <w:rsid w:val="00F57FCB"/>
    <w:rsid w:val="00F63637"/>
    <w:rsid w:val="00F63F3A"/>
    <w:rsid w:val="00F64798"/>
    <w:rsid w:val="00F82809"/>
    <w:rsid w:val="00F86004"/>
    <w:rsid w:val="00F86BD8"/>
    <w:rsid w:val="00F87B15"/>
    <w:rsid w:val="00F9623E"/>
    <w:rsid w:val="00FA12B7"/>
    <w:rsid w:val="00FA51C3"/>
    <w:rsid w:val="00FB632C"/>
    <w:rsid w:val="00FB68DD"/>
    <w:rsid w:val="00FD20BF"/>
    <w:rsid w:val="00FD4364"/>
    <w:rsid w:val="00FD5D57"/>
    <w:rsid w:val="00FD73D3"/>
    <w:rsid w:val="00FF0AFF"/>
    <w:rsid w:val="00FF7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DF49"/>
  <w15:chartTrackingRefBased/>
  <w15:docId w15:val="{0DEEDA5C-AF5A-4818-8968-1692027DC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75B9"/>
    <w:rPr>
      <w:rFonts w:ascii="Calibri" w:hAnsi="Calibri"/>
    </w:rPr>
  </w:style>
  <w:style w:type="paragraph" w:styleId="Heading1">
    <w:name w:val="heading 1"/>
    <w:aliases w:val="Pocket"/>
    <w:basedOn w:val="Normal"/>
    <w:next w:val="Normal"/>
    <w:link w:val="Heading1Char"/>
    <w:qFormat/>
    <w:rsid w:val="009875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75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Read Char Char Char Char,Heading 3 Char1 Char Char Char Char,CD Underline,Char, Char,Tags v 2,Char Char"/>
    <w:basedOn w:val="Normal"/>
    <w:next w:val="Normal"/>
    <w:link w:val="Heading3Char"/>
    <w:uiPriority w:val="2"/>
    <w:unhideWhenUsed/>
    <w:qFormat/>
    <w:rsid w:val="009875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No Spacing1111,No Spacing3,No Spacing112,TAG,Ch,no read,No Spacing12,Tags,ta,t,T"/>
    <w:basedOn w:val="Normal"/>
    <w:next w:val="Normal"/>
    <w:link w:val="Heading4Char"/>
    <w:uiPriority w:val="3"/>
    <w:unhideWhenUsed/>
    <w:qFormat/>
    <w:rsid w:val="009875B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875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75B9"/>
  </w:style>
  <w:style w:type="character" w:customStyle="1" w:styleId="Heading1Char">
    <w:name w:val="Heading 1 Char"/>
    <w:aliases w:val="Pocket Char"/>
    <w:basedOn w:val="DefaultParagraphFont"/>
    <w:link w:val="Heading1"/>
    <w:rsid w:val="009875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75B9"/>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1,Heading 3 Char1 Char Char Char,Citation Char Char Char Char Char,Citation Char1 Char Char Char,Text 7 Char,Block Writing Char,Read Char Char Char Char Char,CD Underline Char"/>
    <w:basedOn w:val="DefaultParagraphFont"/>
    <w:link w:val="Heading3"/>
    <w:uiPriority w:val="2"/>
    <w:rsid w:val="009875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No Spacing1111 Char"/>
    <w:basedOn w:val="DefaultParagraphFont"/>
    <w:link w:val="Heading4"/>
    <w:uiPriority w:val="3"/>
    <w:rsid w:val="009875B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7"/>
    <w:qFormat/>
    <w:rsid w:val="009875B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75B9"/>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9875B9"/>
    <w:rPr>
      <w:b w:val="0"/>
      <w:sz w:val="22"/>
      <w:u w:val="single"/>
    </w:rPr>
  </w:style>
  <w:style w:type="character" w:styleId="Hyperlink">
    <w:name w:val="Hyperlink"/>
    <w:aliases w:val="Read,Important,heading 1 (block title),Card Text,Internet Link,Analytic Text,Heading 3 Char2,Heading 3 Char1 Char1,No Underline Char1,Text 7 Char1,Tags v 2 Char1,Underline Char Char Char Char1,F2 - Heading 1 Char1,AHeading 1 Char1,TAG ,TA"/>
    <w:basedOn w:val="DefaultParagraphFont"/>
    <w:uiPriority w:val="99"/>
    <w:unhideWhenUsed/>
    <w:rsid w:val="009875B9"/>
    <w:rPr>
      <w:color w:val="auto"/>
      <w:u w:val="none"/>
    </w:rPr>
  </w:style>
  <w:style w:type="character" w:styleId="FollowedHyperlink">
    <w:name w:val="FollowedHyperlink"/>
    <w:basedOn w:val="DefaultParagraphFont"/>
    <w:uiPriority w:val="99"/>
    <w:semiHidden/>
    <w:unhideWhenUsed/>
    <w:rsid w:val="009875B9"/>
    <w:rPr>
      <w:color w:val="auto"/>
      <w:u w:val="none"/>
    </w:rPr>
  </w:style>
  <w:style w:type="character" w:customStyle="1" w:styleId="UnresolvedMention1">
    <w:name w:val="Unresolved Mention1"/>
    <w:basedOn w:val="DefaultParagraphFont"/>
    <w:uiPriority w:val="99"/>
    <w:semiHidden/>
    <w:unhideWhenUsed/>
    <w:rsid w:val="00DB42B3"/>
    <w:rPr>
      <w:color w:val="605E5C"/>
      <w:shd w:val="clear" w:color="auto" w:fill="E1DFDD"/>
    </w:rPr>
  </w:style>
  <w:style w:type="paragraph" w:styleId="ListParagraph">
    <w:name w:val="List Paragraph"/>
    <w:basedOn w:val="Normal"/>
    <w:uiPriority w:val="34"/>
    <w:qFormat/>
    <w:rsid w:val="00DB2AF2"/>
    <w:pPr>
      <w:ind w:left="720"/>
      <w:contextualSpacing/>
    </w:pPr>
  </w:style>
  <w:style w:type="paragraph" w:customStyle="1" w:styleId="textbold">
    <w:name w:val="text bold"/>
    <w:basedOn w:val="Normal"/>
    <w:link w:val="Emphasis"/>
    <w:uiPriority w:val="7"/>
    <w:qFormat/>
    <w:rsid w:val="00311AA8"/>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NoSpacing">
    <w:name w:val="No Spacing"/>
    <w:aliases w:val="Dont use,Tag and Cite,DDI Tag,Read stuff,Tag Title,Very Small Text,No Spacing6,No Spacing tnr,ClearFormatting,Hidden Block Title,No Spacing311"/>
    <w:uiPriority w:val="1"/>
    <w:qFormat/>
    <w:rsid w:val="00755E9D"/>
    <w:pPr>
      <w:spacing w:after="0" w:line="240" w:lineRule="auto"/>
    </w:pPr>
    <w:rPr>
      <w:rFonts w:eastAsiaTheme="minorEastAsia"/>
      <w:sz w:val="24"/>
      <w:szCs w:val="24"/>
    </w:rPr>
  </w:style>
  <w:style w:type="paragraph" w:styleId="Header">
    <w:name w:val="header"/>
    <w:basedOn w:val="Normal"/>
    <w:link w:val="HeaderChar"/>
    <w:uiPriority w:val="99"/>
    <w:unhideWhenUsed/>
    <w:rsid w:val="00585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804"/>
    <w:rPr>
      <w:rFonts w:ascii="Calibri" w:hAnsi="Calibri" w:cs="Calibri"/>
    </w:rPr>
  </w:style>
  <w:style w:type="paragraph" w:styleId="Footer">
    <w:name w:val="footer"/>
    <w:basedOn w:val="Normal"/>
    <w:link w:val="FooterChar"/>
    <w:uiPriority w:val="99"/>
    <w:unhideWhenUsed/>
    <w:rsid w:val="00585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80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22965">
      <w:bodyDiv w:val="1"/>
      <w:marLeft w:val="0"/>
      <w:marRight w:val="0"/>
      <w:marTop w:val="0"/>
      <w:marBottom w:val="0"/>
      <w:divBdr>
        <w:top w:val="none" w:sz="0" w:space="0" w:color="auto"/>
        <w:left w:val="none" w:sz="0" w:space="0" w:color="auto"/>
        <w:bottom w:val="none" w:sz="0" w:space="0" w:color="auto"/>
        <w:right w:val="none" w:sz="0" w:space="0" w:color="auto"/>
      </w:divBdr>
      <w:divsChild>
        <w:div w:id="436104057">
          <w:marLeft w:val="0"/>
          <w:marRight w:val="0"/>
          <w:marTop w:val="0"/>
          <w:marBottom w:val="0"/>
          <w:divBdr>
            <w:top w:val="none" w:sz="0" w:space="0" w:color="auto"/>
            <w:left w:val="none" w:sz="0" w:space="0" w:color="auto"/>
            <w:bottom w:val="none" w:sz="0" w:space="0" w:color="auto"/>
            <w:right w:val="none" w:sz="0" w:space="0" w:color="auto"/>
          </w:divBdr>
        </w:div>
        <w:div w:id="994339382">
          <w:marLeft w:val="0"/>
          <w:marRight w:val="0"/>
          <w:marTop w:val="0"/>
          <w:marBottom w:val="0"/>
          <w:divBdr>
            <w:top w:val="none" w:sz="0" w:space="0" w:color="auto"/>
            <w:left w:val="none" w:sz="0" w:space="0" w:color="auto"/>
            <w:bottom w:val="none" w:sz="0" w:space="0" w:color="auto"/>
            <w:right w:val="none" w:sz="0" w:space="0" w:color="auto"/>
          </w:divBdr>
        </w:div>
        <w:div w:id="1246190408">
          <w:marLeft w:val="0"/>
          <w:marRight w:val="0"/>
          <w:marTop w:val="0"/>
          <w:marBottom w:val="0"/>
          <w:divBdr>
            <w:top w:val="none" w:sz="0" w:space="0" w:color="auto"/>
            <w:left w:val="none" w:sz="0" w:space="0" w:color="auto"/>
            <w:bottom w:val="none" w:sz="0" w:space="0" w:color="auto"/>
            <w:right w:val="none" w:sz="0" w:space="0" w:color="auto"/>
          </w:divBdr>
        </w:div>
      </w:divsChild>
    </w:div>
    <w:div w:id="159858302">
      <w:bodyDiv w:val="1"/>
      <w:marLeft w:val="0"/>
      <w:marRight w:val="0"/>
      <w:marTop w:val="0"/>
      <w:marBottom w:val="0"/>
      <w:divBdr>
        <w:top w:val="none" w:sz="0" w:space="0" w:color="auto"/>
        <w:left w:val="none" w:sz="0" w:space="0" w:color="auto"/>
        <w:bottom w:val="none" w:sz="0" w:space="0" w:color="auto"/>
        <w:right w:val="none" w:sz="0" w:space="0" w:color="auto"/>
      </w:divBdr>
      <w:divsChild>
        <w:div w:id="6912366">
          <w:marLeft w:val="0"/>
          <w:marRight w:val="0"/>
          <w:marTop w:val="0"/>
          <w:marBottom w:val="0"/>
          <w:divBdr>
            <w:top w:val="none" w:sz="0" w:space="0" w:color="auto"/>
            <w:left w:val="none" w:sz="0" w:space="0" w:color="auto"/>
            <w:bottom w:val="none" w:sz="0" w:space="0" w:color="auto"/>
            <w:right w:val="none" w:sz="0" w:space="0" w:color="auto"/>
          </w:divBdr>
        </w:div>
        <w:div w:id="510681879">
          <w:marLeft w:val="0"/>
          <w:marRight w:val="0"/>
          <w:marTop w:val="0"/>
          <w:marBottom w:val="0"/>
          <w:divBdr>
            <w:top w:val="none" w:sz="0" w:space="0" w:color="auto"/>
            <w:left w:val="none" w:sz="0" w:space="0" w:color="auto"/>
            <w:bottom w:val="none" w:sz="0" w:space="0" w:color="auto"/>
            <w:right w:val="none" w:sz="0" w:space="0" w:color="auto"/>
          </w:divBdr>
        </w:div>
      </w:divsChild>
    </w:div>
    <w:div w:id="179635318">
      <w:bodyDiv w:val="1"/>
      <w:marLeft w:val="0"/>
      <w:marRight w:val="0"/>
      <w:marTop w:val="0"/>
      <w:marBottom w:val="0"/>
      <w:divBdr>
        <w:top w:val="none" w:sz="0" w:space="0" w:color="auto"/>
        <w:left w:val="none" w:sz="0" w:space="0" w:color="auto"/>
        <w:bottom w:val="none" w:sz="0" w:space="0" w:color="auto"/>
        <w:right w:val="none" w:sz="0" w:space="0" w:color="auto"/>
      </w:divBdr>
      <w:divsChild>
        <w:div w:id="28117760">
          <w:marLeft w:val="0"/>
          <w:marRight w:val="0"/>
          <w:marTop w:val="0"/>
          <w:marBottom w:val="0"/>
          <w:divBdr>
            <w:top w:val="none" w:sz="0" w:space="0" w:color="auto"/>
            <w:left w:val="none" w:sz="0" w:space="0" w:color="auto"/>
            <w:bottom w:val="none" w:sz="0" w:space="0" w:color="auto"/>
            <w:right w:val="none" w:sz="0" w:space="0" w:color="auto"/>
          </w:divBdr>
        </w:div>
        <w:div w:id="2048486666">
          <w:marLeft w:val="0"/>
          <w:marRight w:val="0"/>
          <w:marTop w:val="0"/>
          <w:marBottom w:val="0"/>
          <w:divBdr>
            <w:top w:val="none" w:sz="0" w:space="0" w:color="auto"/>
            <w:left w:val="none" w:sz="0" w:space="0" w:color="auto"/>
            <w:bottom w:val="none" w:sz="0" w:space="0" w:color="auto"/>
            <w:right w:val="none" w:sz="0" w:space="0" w:color="auto"/>
          </w:divBdr>
        </w:div>
        <w:div w:id="898714793">
          <w:marLeft w:val="0"/>
          <w:marRight w:val="0"/>
          <w:marTop w:val="0"/>
          <w:marBottom w:val="0"/>
          <w:divBdr>
            <w:top w:val="none" w:sz="0" w:space="0" w:color="auto"/>
            <w:left w:val="none" w:sz="0" w:space="0" w:color="auto"/>
            <w:bottom w:val="none" w:sz="0" w:space="0" w:color="auto"/>
            <w:right w:val="none" w:sz="0" w:space="0" w:color="auto"/>
          </w:divBdr>
        </w:div>
      </w:divsChild>
    </w:div>
    <w:div w:id="274989733">
      <w:bodyDiv w:val="1"/>
      <w:marLeft w:val="0"/>
      <w:marRight w:val="0"/>
      <w:marTop w:val="0"/>
      <w:marBottom w:val="0"/>
      <w:divBdr>
        <w:top w:val="none" w:sz="0" w:space="0" w:color="auto"/>
        <w:left w:val="none" w:sz="0" w:space="0" w:color="auto"/>
        <w:bottom w:val="none" w:sz="0" w:space="0" w:color="auto"/>
        <w:right w:val="none" w:sz="0" w:space="0" w:color="auto"/>
      </w:divBdr>
    </w:div>
    <w:div w:id="333340544">
      <w:bodyDiv w:val="1"/>
      <w:marLeft w:val="0"/>
      <w:marRight w:val="0"/>
      <w:marTop w:val="0"/>
      <w:marBottom w:val="0"/>
      <w:divBdr>
        <w:top w:val="none" w:sz="0" w:space="0" w:color="auto"/>
        <w:left w:val="none" w:sz="0" w:space="0" w:color="auto"/>
        <w:bottom w:val="none" w:sz="0" w:space="0" w:color="auto"/>
        <w:right w:val="none" w:sz="0" w:space="0" w:color="auto"/>
      </w:divBdr>
    </w:div>
    <w:div w:id="334773451">
      <w:bodyDiv w:val="1"/>
      <w:marLeft w:val="0"/>
      <w:marRight w:val="0"/>
      <w:marTop w:val="0"/>
      <w:marBottom w:val="0"/>
      <w:divBdr>
        <w:top w:val="none" w:sz="0" w:space="0" w:color="auto"/>
        <w:left w:val="none" w:sz="0" w:space="0" w:color="auto"/>
        <w:bottom w:val="none" w:sz="0" w:space="0" w:color="auto"/>
        <w:right w:val="none" w:sz="0" w:space="0" w:color="auto"/>
      </w:divBdr>
    </w:div>
    <w:div w:id="420563500">
      <w:bodyDiv w:val="1"/>
      <w:marLeft w:val="0"/>
      <w:marRight w:val="0"/>
      <w:marTop w:val="0"/>
      <w:marBottom w:val="0"/>
      <w:divBdr>
        <w:top w:val="none" w:sz="0" w:space="0" w:color="auto"/>
        <w:left w:val="none" w:sz="0" w:space="0" w:color="auto"/>
        <w:bottom w:val="none" w:sz="0" w:space="0" w:color="auto"/>
        <w:right w:val="none" w:sz="0" w:space="0" w:color="auto"/>
      </w:divBdr>
    </w:div>
    <w:div w:id="489251676">
      <w:bodyDiv w:val="1"/>
      <w:marLeft w:val="0"/>
      <w:marRight w:val="0"/>
      <w:marTop w:val="0"/>
      <w:marBottom w:val="0"/>
      <w:divBdr>
        <w:top w:val="none" w:sz="0" w:space="0" w:color="auto"/>
        <w:left w:val="none" w:sz="0" w:space="0" w:color="auto"/>
        <w:bottom w:val="none" w:sz="0" w:space="0" w:color="auto"/>
        <w:right w:val="none" w:sz="0" w:space="0" w:color="auto"/>
      </w:divBdr>
    </w:div>
    <w:div w:id="503981296">
      <w:bodyDiv w:val="1"/>
      <w:marLeft w:val="0"/>
      <w:marRight w:val="0"/>
      <w:marTop w:val="0"/>
      <w:marBottom w:val="0"/>
      <w:divBdr>
        <w:top w:val="none" w:sz="0" w:space="0" w:color="auto"/>
        <w:left w:val="none" w:sz="0" w:space="0" w:color="auto"/>
        <w:bottom w:val="none" w:sz="0" w:space="0" w:color="auto"/>
        <w:right w:val="none" w:sz="0" w:space="0" w:color="auto"/>
      </w:divBdr>
    </w:div>
    <w:div w:id="552078584">
      <w:bodyDiv w:val="1"/>
      <w:marLeft w:val="0"/>
      <w:marRight w:val="0"/>
      <w:marTop w:val="0"/>
      <w:marBottom w:val="0"/>
      <w:divBdr>
        <w:top w:val="none" w:sz="0" w:space="0" w:color="auto"/>
        <w:left w:val="none" w:sz="0" w:space="0" w:color="auto"/>
        <w:bottom w:val="none" w:sz="0" w:space="0" w:color="auto"/>
        <w:right w:val="none" w:sz="0" w:space="0" w:color="auto"/>
      </w:divBdr>
      <w:divsChild>
        <w:div w:id="327484881">
          <w:blockQuote w:val="1"/>
          <w:marLeft w:val="720"/>
          <w:marRight w:val="720"/>
          <w:marTop w:val="100"/>
          <w:marBottom w:val="100"/>
          <w:divBdr>
            <w:top w:val="none" w:sz="0" w:space="0" w:color="auto"/>
            <w:left w:val="single" w:sz="18" w:space="0" w:color="507177"/>
            <w:bottom w:val="none" w:sz="0" w:space="0" w:color="auto"/>
            <w:right w:val="none" w:sz="0" w:space="0" w:color="auto"/>
          </w:divBdr>
        </w:div>
      </w:divsChild>
    </w:div>
    <w:div w:id="595330874">
      <w:bodyDiv w:val="1"/>
      <w:marLeft w:val="0"/>
      <w:marRight w:val="0"/>
      <w:marTop w:val="0"/>
      <w:marBottom w:val="0"/>
      <w:divBdr>
        <w:top w:val="none" w:sz="0" w:space="0" w:color="auto"/>
        <w:left w:val="none" w:sz="0" w:space="0" w:color="auto"/>
        <w:bottom w:val="none" w:sz="0" w:space="0" w:color="auto"/>
        <w:right w:val="none" w:sz="0" w:space="0" w:color="auto"/>
      </w:divBdr>
    </w:div>
    <w:div w:id="631247258">
      <w:bodyDiv w:val="1"/>
      <w:marLeft w:val="0"/>
      <w:marRight w:val="0"/>
      <w:marTop w:val="0"/>
      <w:marBottom w:val="0"/>
      <w:divBdr>
        <w:top w:val="none" w:sz="0" w:space="0" w:color="auto"/>
        <w:left w:val="none" w:sz="0" w:space="0" w:color="auto"/>
        <w:bottom w:val="none" w:sz="0" w:space="0" w:color="auto"/>
        <w:right w:val="none" w:sz="0" w:space="0" w:color="auto"/>
      </w:divBdr>
    </w:div>
    <w:div w:id="646906707">
      <w:bodyDiv w:val="1"/>
      <w:marLeft w:val="0"/>
      <w:marRight w:val="0"/>
      <w:marTop w:val="0"/>
      <w:marBottom w:val="0"/>
      <w:divBdr>
        <w:top w:val="none" w:sz="0" w:space="0" w:color="auto"/>
        <w:left w:val="none" w:sz="0" w:space="0" w:color="auto"/>
        <w:bottom w:val="none" w:sz="0" w:space="0" w:color="auto"/>
        <w:right w:val="none" w:sz="0" w:space="0" w:color="auto"/>
      </w:divBdr>
      <w:divsChild>
        <w:div w:id="39330899">
          <w:marLeft w:val="0"/>
          <w:marRight w:val="0"/>
          <w:marTop w:val="0"/>
          <w:marBottom w:val="0"/>
          <w:divBdr>
            <w:top w:val="none" w:sz="0" w:space="0" w:color="auto"/>
            <w:left w:val="none" w:sz="0" w:space="0" w:color="auto"/>
            <w:bottom w:val="none" w:sz="0" w:space="0" w:color="auto"/>
            <w:right w:val="none" w:sz="0" w:space="0" w:color="auto"/>
          </w:divBdr>
          <w:divsChild>
            <w:div w:id="1917938989">
              <w:marLeft w:val="0"/>
              <w:marRight w:val="0"/>
              <w:marTop w:val="187"/>
              <w:marBottom w:val="0"/>
              <w:divBdr>
                <w:top w:val="none" w:sz="0" w:space="0" w:color="auto"/>
                <w:left w:val="none" w:sz="0" w:space="0" w:color="auto"/>
                <w:bottom w:val="none" w:sz="0" w:space="0" w:color="auto"/>
                <w:right w:val="none" w:sz="0" w:space="0" w:color="auto"/>
              </w:divBdr>
            </w:div>
          </w:divsChild>
        </w:div>
      </w:divsChild>
    </w:div>
    <w:div w:id="665940475">
      <w:bodyDiv w:val="1"/>
      <w:marLeft w:val="0"/>
      <w:marRight w:val="0"/>
      <w:marTop w:val="0"/>
      <w:marBottom w:val="0"/>
      <w:divBdr>
        <w:top w:val="none" w:sz="0" w:space="0" w:color="auto"/>
        <w:left w:val="none" w:sz="0" w:space="0" w:color="auto"/>
        <w:bottom w:val="none" w:sz="0" w:space="0" w:color="auto"/>
        <w:right w:val="none" w:sz="0" w:space="0" w:color="auto"/>
      </w:divBdr>
    </w:div>
    <w:div w:id="745346780">
      <w:bodyDiv w:val="1"/>
      <w:marLeft w:val="0"/>
      <w:marRight w:val="0"/>
      <w:marTop w:val="0"/>
      <w:marBottom w:val="0"/>
      <w:divBdr>
        <w:top w:val="none" w:sz="0" w:space="0" w:color="auto"/>
        <w:left w:val="none" w:sz="0" w:space="0" w:color="auto"/>
        <w:bottom w:val="none" w:sz="0" w:space="0" w:color="auto"/>
        <w:right w:val="none" w:sz="0" w:space="0" w:color="auto"/>
      </w:divBdr>
    </w:div>
    <w:div w:id="754401987">
      <w:bodyDiv w:val="1"/>
      <w:marLeft w:val="0"/>
      <w:marRight w:val="0"/>
      <w:marTop w:val="0"/>
      <w:marBottom w:val="0"/>
      <w:divBdr>
        <w:top w:val="none" w:sz="0" w:space="0" w:color="auto"/>
        <w:left w:val="none" w:sz="0" w:space="0" w:color="auto"/>
        <w:bottom w:val="none" w:sz="0" w:space="0" w:color="auto"/>
        <w:right w:val="none" w:sz="0" w:space="0" w:color="auto"/>
      </w:divBdr>
    </w:div>
    <w:div w:id="755977937">
      <w:bodyDiv w:val="1"/>
      <w:marLeft w:val="0"/>
      <w:marRight w:val="0"/>
      <w:marTop w:val="0"/>
      <w:marBottom w:val="0"/>
      <w:divBdr>
        <w:top w:val="none" w:sz="0" w:space="0" w:color="auto"/>
        <w:left w:val="none" w:sz="0" w:space="0" w:color="auto"/>
        <w:bottom w:val="none" w:sz="0" w:space="0" w:color="auto"/>
        <w:right w:val="none" w:sz="0" w:space="0" w:color="auto"/>
      </w:divBdr>
    </w:div>
    <w:div w:id="807747280">
      <w:bodyDiv w:val="1"/>
      <w:marLeft w:val="0"/>
      <w:marRight w:val="0"/>
      <w:marTop w:val="0"/>
      <w:marBottom w:val="0"/>
      <w:divBdr>
        <w:top w:val="none" w:sz="0" w:space="0" w:color="auto"/>
        <w:left w:val="none" w:sz="0" w:space="0" w:color="auto"/>
        <w:bottom w:val="none" w:sz="0" w:space="0" w:color="auto"/>
        <w:right w:val="none" w:sz="0" w:space="0" w:color="auto"/>
      </w:divBdr>
    </w:div>
    <w:div w:id="845752158">
      <w:bodyDiv w:val="1"/>
      <w:marLeft w:val="0"/>
      <w:marRight w:val="0"/>
      <w:marTop w:val="0"/>
      <w:marBottom w:val="0"/>
      <w:divBdr>
        <w:top w:val="none" w:sz="0" w:space="0" w:color="auto"/>
        <w:left w:val="none" w:sz="0" w:space="0" w:color="auto"/>
        <w:bottom w:val="none" w:sz="0" w:space="0" w:color="auto"/>
        <w:right w:val="none" w:sz="0" w:space="0" w:color="auto"/>
      </w:divBdr>
      <w:divsChild>
        <w:div w:id="1321302559">
          <w:marLeft w:val="0"/>
          <w:marRight w:val="0"/>
          <w:marTop w:val="0"/>
          <w:marBottom w:val="0"/>
          <w:divBdr>
            <w:top w:val="none" w:sz="0" w:space="0" w:color="auto"/>
            <w:left w:val="none" w:sz="0" w:space="0" w:color="auto"/>
            <w:bottom w:val="none" w:sz="0" w:space="0" w:color="auto"/>
            <w:right w:val="none" w:sz="0" w:space="0" w:color="auto"/>
          </w:divBdr>
        </w:div>
        <w:div w:id="520094715">
          <w:marLeft w:val="0"/>
          <w:marRight w:val="0"/>
          <w:marTop w:val="0"/>
          <w:marBottom w:val="0"/>
          <w:divBdr>
            <w:top w:val="none" w:sz="0" w:space="0" w:color="auto"/>
            <w:left w:val="none" w:sz="0" w:space="0" w:color="auto"/>
            <w:bottom w:val="none" w:sz="0" w:space="0" w:color="auto"/>
            <w:right w:val="none" w:sz="0" w:space="0" w:color="auto"/>
          </w:divBdr>
        </w:div>
      </w:divsChild>
    </w:div>
    <w:div w:id="939801545">
      <w:bodyDiv w:val="1"/>
      <w:marLeft w:val="0"/>
      <w:marRight w:val="0"/>
      <w:marTop w:val="0"/>
      <w:marBottom w:val="0"/>
      <w:divBdr>
        <w:top w:val="none" w:sz="0" w:space="0" w:color="auto"/>
        <w:left w:val="none" w:sz="0" w:space="0" w:color="auto"/>
        <w:bottom w:val="none" w:sz="0" w:space="0" w:color="auto"/>
        <w:right w:val="none" w:sz="0" w:space="0" w:color="auto"/>
      </w:divBdr>
    </w:div>
    <w:div w:id="992104074">
      <w:bodyDiv w:val="1"/>
      <w:marLeft w:val="0"/>
      <w:marRight w:val="0"/>
      <w:marTop w:val="0"/>
      <w:marBottom w:val="0"/>
      <w:divBdr>
        <w:top w:val="none" w:sz="0" w:space="0" w:color="auto"/>
        <w:left w:val="none" w:sz="0" w:space="0" w:color="auto"/>
        <w:bottom w:val="none" w:sz="0" w:space="0" w:color="auto"/>
        <w:right w:val="none" w:sz="0" w:space="0" w:color="auto"/>
      </w:divBdr>
    </w:div>
    <w:div w:id="1050306220">
      <w:bodyDiv w:val="1"/>
      <w:marLeft w:val="0"/>
      <w:marRight w:val="0"/>
      <w:marTop w:val="0"/>
      <w:marBottom w:val="0"/>
      <w:divBdr>
        <w:top w:val="none" w:sz="0" w:space="0" w:color="auto"/>
        <w:left w:val="none" w:sz="0" w:space="0" w:color="auto"/>
        <w:bottom w:val="none" w:sz="0" w:space="0" w:color="auto"/>
        <w:right w:val="none" w:sz="0" w:space="0" w:color="auto"/>
      </w:divBdr>
    </w:div>
    <w:div w:id="1050614016">
      <w:bodyDiv w:val="1"/>
      <w:marLeft w:val="0"/>
      <w:marRight w:val="0"/>
      <w:marTop w:val="0"/>
      <w:marBottom w:val="0"/>
      <w:divBdr>
        <w:top w:val="none" w:sz="0" w:space="0" w:color="auto"/>
        <w:left w:val="none" w:sz="0" w:space="0" w:color="auto"/>
        <w:bottom w:val="none" w:sz="0" w:space="0" w:color="auto"/>
        <w:right w:val="none" w:sz="0" w:space="0" w:color="auto"/>
      </w:divBdr>
      <w:divsChild>
        <w:div w:id="662010899">
          <w:marLeft w:val="0"/>
          <w:marRight w:val="0"/>
          <w:marTop w:val="0"/>
          <w:marBottom w:val="0"/>
          <w:divBdr>
            <w:top w:val="none" w:sz="0" w:space="0" w:color="auto"/>
            <w:left w:val="none" w:sz="0" w:space="0" w:color="auto"/>
            <w:bottom w:val="none" w:sz="0" w:space="0" w:color="auto"/>
            <w:right w:val="none" w:sz="0" w:space="0" w:color="auto"/>
          </w:divBdr>
        </w:div>
        <w:div w:id="484274281">
          <w:marLeft w:val="0"/>
          <w:marRight w:val="0"/>
          <w:marTop w:val="0"/>
          <w:marBottom w:val="0"/>
          <w:divBdr>
            <w:top w:val="none" w:sz="0" w:space="0" w:color="auto"/>
            <w:left w:val="none" w:sz="0" w:space="0" w:color="auto"/>
            <w:bottom w:val="none" w:sz="0" w:space="0" w:color="auto"/>
            <w:right w:val="none" w:sz="0" w:space="0" w:color="auto"/>
          </w:divBdr>
        </w:div>
        <w:div w:id="693381711">
          <w:marLeft w:val="0"/>
          <w:marRight w:val="0"/>
          <w:marTop w:val="0"/>
          <w:marBottom w:val="0"/>
          <w:divBdr>
            <w:top w:val="none" w:sz="0" w:space="0" w:color="auto"/>
            <w:left w:val="none" w:sz="0" w:space="0" w:color="auto"/>
            <w:bottom w:val="none" w:sz="0" w:space="0" w:color="auto"/>
            <w:right w:val="none" w:sz="0" w:space="0" w:color="auto"/>
          </w:divBdr>
          <w:divsChild>
            <w:div w:id="538279739">
              <w:marLeft w:val="0"/>
              <w:marRight w:val="0"/>
              <w:marTop w:val="0"/>
              <w:marBottom w:val="0"/>
              <w:divBdr>
                <w:top w:val="none" w:sz="0" w:space="0" w:color="auto"/>
                <w:left w:val="none" w:sz="0" w:space="0" w:color="auto"/>
                <w:bottom w:val="none" w:sz="0" w:space="0" w:color="auto"/>
                <w:right w:val="none" w:sz="0" w:space="0" w:color="auto"/>
              </w:divBdr>
            </w:div>
            <w:div w:id="391196023">
              <w:marLeft w:val="0"/>
              <w:marRight w:val="0"/>
              <w:marTop w:val="0"/>
              <w:marBottom w:val="0"/>
              <w:divBdr>
                <w:top w:val="none" w:sz="0" w:space="0" w:color="auto"/>
                <w:left w:val="none" w:sz="0" w:space="0" w:color="auto"/>
                <w:bottom w:val="none" w:sz="0" w:space="0" w:color="auto"/>
                <w:right w:val="none" w:sz="0" w:space="0" w:color="auto"/>
              </w:divBdr>
            </w:div>
            <w:div w:id="11311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1639">
      <w:bodyDiv w:val="1"/>
      <w:marLeft w:val="0"/>
      <w:marRight w:val="0"/>
      <w:marTop w:val="0"/>
      <w:marBottom w:val="0"/>
      <w:divBdr>
        <w:top w:val="none" w:sz="0" w:space="0" w:color="auto"/>
        <w:left w:val="none" w:sz="0" w:space="0" w:color="auto"/>
        <w:bottom w:val="none" w:sz="0" w:space="0" w:color="auto"/>
        <w:right w:val="none" w:sz="0" w:space="0" w:color="auto"/>
      </w:divBdr>
    </w:div>
    <w:div w:id="1179733311">
      <w:bodyDiv w:val="1"/>
      <w:marLeft w:val="0"/>
      <w:marRight w:val="0"/>
      <w:marTop w:val="0"/>
      <w:marBottom w:val="0"/>
      <w:divBdr>
        <w:top w:val="none" w:sz="0" w:space="0" w:color="auto"/>
        <w:left w:val="none" w:sz="0" w:space="0" w:color="auto"/>
        <w:bottom w:val="none" w:sz="0" w:space="0" w:color="auto"/>
        <w:right w:val="none" w:sz="0" w:space="0" w:color="auto"/>
      </w:divBdr>
    </w:div>
    <w:div w:id="1240483957">
      <w:bodyDiv w:val="1"/>
      <w:marLeft w:val="0"/>
      <w:marRight w:val="0"/>
      <w:marTop w:val="0"/>
      <w:marBottom w:val="0"/>
      <w:divBdr>
        <w:top w:val="none" w:sz="0" w:space="0" w:color="auto"/>
        <w:left w:val="none" w:sz="0" w:space="0" w:color="auto"/>
        <w:bottom w:val="none" w:sz="0" w:space="0" w:color="auto"/>
        <w:right w:val="none" w:sz="0" w:space="0" w:color="auto"/>
      </w:divBdr>
    </w:div>
    <w:div w:id="1326782107">
      <w:bodyDiv w:val="1"/>
      <w:marLeft w:val="0"/>
      <w:marRight w:val="0"/>
      <w:marTop w:val="0"/>
      <w:marBottom w:val="0"/>
      <w:divBdr>
        <w:top w:val="none" w:sz="0" w:space="0" w:color="auto"/>
        <w:left w:val="none" w:sz="0" w:space="0" w:color="auto"/>
        <w:bottom w:val="none" w:sz="0" w:space="0" w:color="auto"/>
        <w:right w:val="none" w:sz="0" w:space="0" w:color="auto"/>
      </w:divBdr>
    </w:div>
    <w:div w:id="1340698452">
      <w:bodyDiv w:val="1"/>
      <w:marLeft w:val="0"/>
      <w:marRight w:val="0"/>
      <w:marTop w:val="0"/>
      <w:marBottom w:val="0"/>
      <w:divBdr>
        <w:top w:val="none" w:sz="0" w:space="0" w:color="auto"/>
        <w:left w:val="none" w:sz="0" w:space="0" w:color="auto"/>
        <w:bottom w:val="none" w:sz="0" w:space="0" w:color="auto"/>
        <w:right w:val="none" w:sz="0" w:space="0" w:color="auto"/>
      </w:divBdr>
    </w:div>
    <w:div w:id="1429229511">
      <w:bodyDiv w:val="1"/>
      <w:marLeft w:val="0"/>
      <w:marRight w:val="0"/>
      <w:marTop w:val="0"/>
      <w:marBottom w:val="0"/>
      <w:divBdr>
        <w:top w:val="none" w:sz="0" w:space="0" w:color="auto"/>
        <w:left w:val="none" w:sz="0" w:space="0" w:color="auto"/>
        <w:bottom w:val="none" w:sz="0" w:space="0" w:color="auto"/>
        <w:right w:val="none" w:sz="0" w:space="0" w:color="auto"/>
      </w:divBdr>
    </w:div>
    <w:div w:id="1469279121">
      <w:bodyDiv w:val="1"/>
      <w:marLeft w:val="0"/>
      <w:marRight w:val="0"/>
      <w:marTop w:val="0"/>
      <w:marBottom w:val="0"/>
      <w:divBdr>
        <w:top w:val="none" w:sz="0" w:space="0" w:color="auto"/>
        <w:left w:val="none" w:sz="0" w:space="0" w:color="auto"/>
        <w:bottom w:val="none" w:sz="0" w:space="0" w:color="auto"/>
        <w:right w:val="none" w:sz="0" w:space="0" w:color="auto"/>
      </w:divBdr>
    </w:div>
    <w:div w:id="1591308336">
      <w:bodyDiv w:val="1"/>
      <w:marLeft w:val="0"/>
      <w:marRight w:val="0"/>
      <w:marTop w:val="0"/>
      <w:marBottom w:val="0"/>
      <w:divBdr>
        <w:top w:val="none" w:sz="0" w:space="0" w:color="auto"/>
        <w:left w:val="none" w:sz="0" w:space="0" w:color="auto"/>
        <w:bottom w:val="none" w:sz="0" w:space="0" w:color="auto"/>
        <w:right w:val="none" w:sz="0" w:space="0" w:color="auto"/>
      </w:divBdr>
    </w:div>
    <w:div w:id="1693801125">
      <w:bodyDiv w:val="1"/>
      <w:marLeft w:val="0"/>
      <w:marRight w:val="0"/>
      <w:marTop w:val="0"/>
      <w:marBottom w:val="0"/>
      <w:divBdr>
        <w:top w:val="none" w:sz="0" w:space="0" w:color="auto"/>
        <w:left w:val="none" w:sz="0" w:space="0" w:color="auto"/>
        <w:bottom w:val="none" w:sz="0" w:space="0" w:color="auto"/>
        <w:right w:val="none" w:sz="0" w:space="0" w:color="auto"/>
      </w:divBdr>
    </w:div>
    <w:div w:id="1730375944">
      <w:bodyDiv w:val="1"/>
      <w:marLeft w:val="0"/>
      <w:marRight w:val="0"/>
      <w:marTop w:val="0"/>
      <w:marBottom w:val="0"/>
      <w:divBdr>
        <w:top w:val="none" w:sz="0" w:space="0" w:color="auto"/>
        <w:left w:val="none" w:sz="0" w:space="0" w:color="auto"/>
        <w:bottom w:val="none" w:sz="0" w:space="0" w:color="auto"/>
        <w:right w:val="none" w:sz="0" w:space="0" w:color="auto"/>
      </w:divBdr>
    </w:div>
    <w:div w:id="1795715617">
      <w:bodyDiv w:val="1"/>
      <w:marLeft w:val="0"/>
      <w:marRight w:val="0"/>
      <w:marTop w:val="0"/>
      <w:marBottom w:val="0"/>
      <w:divBdr>
        <w:top w:val="none" w:sz="0" w:space="0" w:color="auto"/>
        <w:left w:val="none" w:sz="0" w:space="0" w:color="auto"/>
        <w:bottom w:val="none" w:sz="0" w:space="0" w:color="auto"/>
        <w:right w:val="none" w:sz="0" w:space="0" w:color="auto"/>
      </w:divBdr>
    </w:div>
    <w:div w:id="1847361396">
      <w:bodyDiv w:val="1"/>
      <w:marLeft w:val="0"/>
      <w:marRight w:val="0"/>
      <w:marTop w:val="0"/>
      <w:marBottom w:val="0"/>
      <w:divBdr>
        <w:top w:val="none" w:sz="0" w:space="0" w:color="auto"/>
        <w:left w:val="none" w:sz="0" w:space="0" w:color="auto"/>
        <w:bottom w:val="none" w:sz="0" w:space="0" w:color="auto"/>
        <w:right w:val="none" w:sz="0" w:space="0" w:color="auto"/>
      </w:divBdr>
    </w:div>
    <w:div w:id="1849908984">
      <w:bodyDiv w:val="1"/>
      <w:marLeft w:val="0"/>
      <w:marRight w:val="0"/>
      <w:marTop w:val="0"/>
      <w:marBottom w:val="0"/>
      <w:divBdr>
        <w:top w:val="none" w:sz="0" w:space="0" w:color="auto"/>
        <w:left w:val="none" w:sz="0" w:space="0" w:color="auto"/>
        <w:bottom w:val="none" w:sz="0" w:space="0" w:color="auto"/>
        <w:right w:val="none" w:sz="0" w:space="0" w:color="auto"/>
      </w:divBdr>
    </w:div>
    <w:div w:id="1852990178">
      <w:bodyDiv w:val="1"/>
      <w:marLeft w:val="0"/>
      <w:marRight w:val="0"/>
      <w:marTop w:val="0"/>
      <w:marBottom w:val="0"/>
      <w:divBdr>
        <w:top w:val="none" w:sz="0" w:space="0" w:color="auto"/>
        <w:left w:val="none" w:sz="0" w:space="0" w:color="auto"/>
        <w:bottom w:val="none" w:sz="0" w:space="0" w:color="auto"/>
        <w:right w:val="none" w:sz="0" w:space="0" w:color="auto"/>
      </w:divBdr>
    </w:div>
    <w:div w:id="1870951122">
      <w:bodyDiv w:val="1"/>
      <w:marLeft w:val="0"/>
      <w:marRight w:val="0"/>
      <w:marTop w:val="0"/>
      <w:marBottom w:val="0"/>
      <w:divBdr>
        <w:top w:val="none" w:sz="0" w:space="0" w:color="auto"/>
        <w:left w:val="none" w:sz="0" w:space="0" w:color="auto"/>
        <w:bottom w:val="none" w:sz="0" w:space="0" w:color="auto"/>
        <w:right w:val="none" w:sz="0" w:space="0" w:color="auto"/>
      </w:divBdr>
    </w:div>
    <w:div w:id="1873296703">
      <w:bodyDiv w:val="1"/>
      <w:marLeft w:val="0"/>
      <w:marRight w:val="0"/>
      <w:marTop w:val="0"/>
      <w:marBottom w:val="0"/>
      <w:divBdr>
        <w:top w:val="none" w:sz="0" w:space="0" w:color="auto"/>
        <w:left w:val="none" w:sz="0" w:space="0" w:color="auto"/>
        <w:bottom w:val="none" w:sz="0" w:space="0" w:color="auto"/>
        <w:right w:val="none" w:sz="0" w:space="0" w:color="auto"/>
      </w:divBdr>
    </w:div>
    <w:div w:id="1897692781">
      <w:bodyDiv w:val="1"/>
      <w:marLeft w:val="0"/>
      <w:marRight w:val="0"/>
      <w:marTop w:val="0"/>
      <w:marBottom w:val="0"/>
      <w:divBdr>
        <w:top w:val="none" w:sz="0" w:space="0" w:color="auto"/>
        <w:left w:val="none" w:sz="0" w:space="0" w:color="auto"/>
        <w:bottom w:val="none" w:sz="0" w:space="0" w:color="auto"/>
        <w:right w:val="none" w:sz="0" w:space="0" w:color="auto"/>
      </w:divBdr>
    </w:div>
    <w:div w:id="1898275658">
      <w:bodyDiv w:val="1"/>
      <w:marLeft w:val="0"/>
      <w:marRight w:val="0"/>
      <w:marTop w:val="0"/>
      <w:marBottom w:val="0"/>
      <w:divBdr>
        <w:top w:val="none" w:sz="0" w:space="0" w:color="auto"/>
        <w:left w:val="none" w:sz="0" w:space="0" w:color="auto"/>
        <w:bottom w:val="none" w:sz="0" w:space="0" w:color="auto"/>
        <w:right w:val="none" w:sz="0" w:space="0" w:color="auto"/>
      </w:divBdr>
    </w:div>
    <w:div w:id="1969434196">
      <w:bodyDiv w:val="1"/>
      <w:marLeft w:val="0"/>
      <w:marRight w:val="0"/>
      <w:marTop w:val="0"/>
      <w:marBottom w:val="0"/>
      <w:divBdr>
        <w:top w:val="none" w:sz="0" w:space="0" w:color="auto"/>
        <w:left w:val="none" w:sz="0" w:space="0" w:color="auto"/>
        <w:bottom w:val="none" w:sz="0" w:space="0" w:color="auto"/>
        <w:right w:val="none" w:sz="0" w:space="0" w:color="auto"/>
      </w:divBdr>
    </w:div>
    <w:div w:id="2005085185">
      <w:bodyDiv w:val="1"/>
      <w:marLeft w:val="0"/>
      <w:marRight w:val="0"/>
      <w:marTop w:val="0"/>
      <w:marBottom w:val="0"/>
      <w:divBdr>
        <w:top w:val="none" w:sz="0" w:space="0" w:color="auto"/>
        <w:left w:val="none" w:sz="0" w:space="0" w:color="auto"/>
        <w:bottom w:val="none" w:sz="0" w:space="0" w:color="auto"/>
        <w:right w:val="none" w:sz="0" w:space="0" w:color="auto"/>
      </w:divBdr>
      <w:divsChild>
        <w:div w:id="872040074">
          <w:marLeft w:val="0"/>
          <w:marRight w:val="0"/>
          <w:marTop w:val="0"/>
          <w:marBottom w:val="0"/>
          <w:divBdr>
            <w:top w:val="none" w:sz="0" w:space="0" w:color="auto"/>
            <w:left w:val="none" w:sz="0" w:space="0" w:color="auto"/>
            <w:bottom w:val="none" w:sz="0" w:space="0" w:color="auto"/>
            <w:right w:val="none" w:sz="0" w:space="0" w:color="auto"/>
          </w:divBdr>
        </w:div>
        <w:div w:id="1082525193">
          <w:marLeft w:val="0"/>
          <w:marRight w:val="0"/>
          <w:marTop w:val="0"/>
          <w:marBottom w:val="0"/>
          <w:divBdr>
            <w:top w:val="none" w:sz="0" w:space="0" w:color="auto"/>
            <w:left w:val="none" w:sz="0" w:space="0" w:color="auto"/>
            <w:bottom w:val="none" w:sz="0" w:space="0" w:color="auto"/>
            <w:right w:val="none" w:sz="0" w:space="0" w:color="auto"/>
          </w:divBdr>
        </w:div>
        <w:div w:id="176509374">
          <w:marLeft w:val="0"/>
          <w:marRight w:val="0"/>
          <w:marTop w:val="0"/>
          <w:marBottom w:val="0"/>
          <w:divBdr>
            <w:top w:val="none" w:sz="0" w:space="0" w:color="auto"/>
            <w:left w:val="none" w:sz="0" w:space="0" w:color="auto"/>
            <w:bottom w:val="none" w:sz="0" w:space="0" w:color="auto"/>
            <w:right w:val="none" w:sz="0" w:space="0" w:color="auto"/>
          </w:divBdr>
        </w:div>
      </w:divsChild>
    </w:div>
    <w:div w:id="2034384153">
      <w:bodyDiv w:val="1"/>
      <w:marLeft w:val="0"/>
      <w:marRight w:val="0"/>
      <w:marTop w:val="0"/>
      <w:marBottom w:val="0"/>
      <w:divBdr>
        <w:top w:val="none" w:sz="0" w:space="0" w:color="auto"/>
        <w:left w:val="none" w:sz="0" w:space="0" w:color="auto"/>
        <w:bottom w:val="none" w:sz="0" w:space="0" w:color="auto"/>
        <w:right w:val="none" w:sz="0" w:space="0" w:color="auto"/>
      </w:divBdr>
    </w:div>
    <w:div w:id="2063167448">
      <w:bodyDiv w:val="1"/>
      <w:marLeft w:val="0"/>
      <w:marRight w:val="0"/>
      <w:marTop w:val="0"/>
      <w:marBottom w:val="0"/>
      <w:divBdr>
        <w:top w:val="none" w:sz="0" w:space="0" w:color="auto"/>
        <w:left w:val="none" w:sz="0" w:space="0" w:color="auto"/>
        <w:bottom w:val="none" w:sz="0" w:space="0" w:color="auto"/>
        <w:right w:val="none" w:sz="0" w:space="0" w:color="auto"/>
      </w:divBdr>
    </w:div>
    <w:div w:id="2110739697">
      <w:bodyDiv w:val="1"/>
      <w:marLeft w:val="0"/>
      <w:marRight w:val="0"/>
      <w:marTop w:val="0"/>
      <w:marBottom w:val="0"/>
      <w:divBdr>
        <w:top w:val="none" w:sz="0" w:space="0" w:color="auto"/>
        <w:left w:val="none" w:sz="0" w:space="0" w:color="auto"/>
        <w:bottom w:val="none" w:sz="0" w:space="0" w:color="auto"/>
        <w:right w:val="none" w:sz="0" w:space="0" w:color="auto"/>
      </w:divBdr>
    </w:div>
    <w:div w:id="2145156281">
      <w:bodyDiv w:val="1"/>
      <w:marLeft w:val="0"/>
      <w:marRight w:val="0"/>
      <w:marTop w:val="0"/>
      <w:marBottom w:val="0"/>
      <w:divBdr>
        <w:top w:val="none" w:sz="0" w:space="0" w:color="auto"/>
        <w:left w:val="none" w:sz="0" w:space="0" w:color="auto"/>
        <w:bottom w:val="none" w:sz="0" w:space="0" w:color="auto"/>
        <w:right w:val="none" w:sz="0" w:space="0" w:color="auto"/>
      </w:divBdr>
      <w:divsChild>
        <w:div w:id="2075615500">
          <w:marLeft w:val="0"/>
          <w:marRight w:val="0"/>
          <w:marTop w:val="0"/>
          <w:marBottom w:val="0"/>
          <w:divBdr>
            <w:top w:val="none" w:sz="0" w:space="0" w:color="auto"/>
            <w:left w:val="none" w:sz="0" w:space="0" w:color="auto"/>
            <w:bottom w:val="none" w:sz="0" w:space="0" w:color="auto"/>
            <w:right w:val="none" w:sz="0" w:space="0" w:color="auto"/>
          </w:divBdr>
        </w:div>
        <w:div w:id="1266228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030135">
              <w:marLeft w:val="0"/>
              <w:marRight w:val="0"/>
              <w:marTop w:val="0"/>
              <w:marBottom w:val="0"/>
              <w:divBdr>
                <w:top w:val="none" w:sz="0" w:space="0" w:color="auto"/>
                <w:left w:val="none" w:sz="0" w:space="0" w:color="auto"/>
                <w:bottom w:val="none" w:sz="0" w:space="0" w:color="auto"/>
                <w:right w:val="none" w:sz="0" w:space="0" w:color="auto"/>
              </w:divBdr>
              <w:divsChild>
                <w:div w:id="9737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400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ntencingproject.org/news/6144/" TargetMode="External"/><Relationship Id="rId13" Type="http://schemas.openxmlformats.org/officeDocument/2006/relationships/hyperlink" Target="https://fivethirtyeight.com/features/how-a-weakened-mexican-economy-could-threaten-u-s-security/02-28-2017" TargetMode="External"/><Relationship Id="rId18" Type="http://schemas.openxmlformats.org/officeDocument/2006/relationships/hyperlink" Target="http://www.brookings.edu/research/testimony/2009/10/01-drug-enterprises-felbabbrown" TargetMode="External"/><Relationship Id="rId26" Type="http://schemas.openxmlformats.org/officeDocument/2006/relationships/hyperlink" Target="https://scholarlycommons.law.cwsl.edu/cgi/viewcontent.cgi?article=1239&amp;context=fs" TargetMode="External"/><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vox.com/2016/5/8/18089368/war-on-drugs-marijuana-cocaine-heroin-meth" TargetMode="External"/><Relationship Id="rId34" Type="http://schemas.openxmlformats.org/officeDocument/2006/relationships/hyperlink" Target="https://www.americanprogress.org/issues/security/report/2014/03/10/85598/afghans-find-their-way/" TargetMode="External"/><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dailycaller.com/2017/09/15/report-john-kelly-thinks-mexico-could-be-the-next-venezuela/09-15-2017" TargetMode="External"/><Relationship Id="rId17" Type="http://schemas.openxmlformats.org/officeDocument/2006/relationships/hyperlink" Target="https://csis-prod.s3.amazonaws.com/s3fspublic/legacy_files/files/publication/TWQ_13Winter_Cronin.pdf/" TargetMode="External"/><Relationship Id="rId25" Type="http://schemas.openxmlformats.org/officeDocument/2006/relationships/hyperlink" Target="https://www.vox.com/2016/5/8/18089368/war-on-drugs-marijuana-cocaine-heroin-meth" TargetMode="External"/><Relationship Id="rId33" Type="http://schemas.openxmlformats.org/officeDocument/2006/relationships/hyperlink" Target="https://www.rand.org/content/dam/rand/pubs/testimonies/CT400/CT472/RAND_CT472.pdf" TargetMode="External"/><Relationship Id="rId38" Type="http://schemas.openxmlformats.org/officeDocument/2006/relationships/hyperlink" Target="https://www.theguardian.com/world/2018/jan/14/nuclear-deterrence-myth-lethal-david-barash" TargetMode="External"/><Relationship Id="rId2" Type="http://schemas.openxmlformats.org/officeDocument/2006/relationships/styles" Target="styles.xml"/><Relationship Id="rId16" Type="http://schemas.openxmlformats.org/officeDocument/2006/relationships/hyperlink" Target="http://www.silkroadreporters.com/2014/12/15/afghanistan-drug-trade-neighbours/" TargetMode="External"/><Relationship Id="rId20" Type="http://schemas.openxmlformats.org/officeDocument/2006/relationships/hyperlink" Target="https://carnegieendowment.org/2016/09/19/pakistan-and-india-art-of-peace-pub-64638" TargetMode="External"/><Relationship Id="rId29" Type="http://schemas.openxmlformats.org/officeDocument/2006/relationships/hyperlink" Target="http://globalpublicsquare.blogs.cnn.com/2012/10/30/why-is-mexico-drug-war-being-ignored/"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ox.com/2016/5/8/18089368/war-on-drugs-marijuana-cocaine-heroin-meth" TargetMode="External"/><Relationship Id="rId24" Type="http://schemas.openxmlformats.org/officeDocument/2006/relationships/hyperlink" Target="http://www.law.gonzaga.edu/law-review/files/2014/04/1-Counts-Pgs-187-212.pdf" TargetMode="External"/><Relationship Id="rId32" Type="http://schemas.openxmlformats.org/officeDocument/2006/relationships/hyperlink" Target="https://www.usnews.com/opinion/economic-intelligence/2015/07/20/war-on-drugs-failed-in-afghanistan-helped-the-taliban" TargetMode="External"/><Relationship Id="rId37" Type="http://schemas.openxmlformats.org/officeDocument/2006/relationships/hyperlink" Target="https://www.thedrive.com/the-war-zone/26674/yes-india-and-pakistan-could-end-the-world-as-we-know-it-through-a-nuclear-exchange"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nymag.com/daily/intelligencer/2018/06/what-a-nuclear-attack-in-new-york-would-look-like.html." TargetMode="External"/><Relationship Id="rId23" Type="http://schemas.openxmlformats.org/officeDocument/2006/relationships/hyperlink" Target="https://repository.law.miami.edu/cgi/viewcontent.cgi?article=1275&amp;context=umiclr" TargetMode="External"/><Relationship Id="rId28" Type="http://schemas.openxmlformats.org/officeDocument/2006/relationships/hyperlink" Target="http://www.dw.com/en/mexican-drug-cartels-exploit-central-americas-problems/a-15061349" TargetMode="External"/><Relationship Id="rId36" Type="http://schemas.openxmlformats.org/officeDocument/2006/relationships/hyperlink" Target="http://www.foreignaffairs.com/articles/139095/amir-a-afkhami/how-iran-won-the-war-on-drugs" TargetMode="External"/><Relationship Id="rId10" Type="http://schemas.openxmlformats.org/officeDocument/2006/relationships/hyperlink" Target="https://medium.com/equityorg/why-trumps-doubling-down-on-the-war-on-drugs-efdda4dcddb0" TargetMode="External"/><Relationship Id="rId19" Type="http://schemas.openxmlformats.org/officeDocument/2006/relationships/hyperlink" Target="https://www.thedrive.com/the-war-zone/26674/yes-india-and-pakistan-could-end-the-world-as-we-know-it-through-a-nuclear-exchange" TargetMode="External"/><Relationship Id="rId31" Type="http://schemas.openxmlformats.org/officeDocument/2006/relationships/hyperlink" Target="https://www.govinfo.gov/content/pkg/CHRG-112shrg67888/html/CHRG-112shrg67888.htm" TargetMode="External"/><Relationship Id="rId4" Type="http://schemas.openxmlformats.org/officeDocument/2006/relationships/webSettings" Target="webSettings.xml"/><Relationship Id="rId9" Type="http://schemas.openxmlformats.org/officeDocument/2006/relationships/hyperlink" Target="https://www.vox.com/2016/5/8/18089368/war-on-drugs-marijuana-cocaine-heroin-meth" TargetMode="External"/><Relationship Id="rId14" Type="http://schemas.openxmlformats.org/officeDocument/2006/relationships/hyperlink" Target="https://thebulletin.org/2017/09/the-effects-of-a-single-terrorist-nuclear-bomb/" TargetMode="External"/><Relationship Id="rId22" Type="http://schemas.openxmlformats.org/officeDocument/2006/relationships/hyperlink" Target="http://isreview.org/issue/90/political-economy-mexicos-drug-war" TargetMode="External"/><Relationship Id="rId27" Type="http://schemas.openxmlformats.org/officeDocument/2006/relationships/hyperlink" Target="https://www.vox.com/2016/5/8/18089368/war-on-drugs-marijuana-cocaine-heroin-meth" TargetMode="External"/><Relationship Id="rId30" Type="http://schemas.openxmlformats.org/officeDocument/2006/relationships/hyperlink" Target="http://digitaldu.coalliance.org/fedora/repository/codu%3A63197/ETD_Pease_denver_0061M_10408.pdf-0" TargetMode="External"/><Relationship Id="rId35" Type="http://schemas.openxmlformats.org/officeDocument/2006/relationships/hyperlink" Target="http://www.cato.org/blog/afghanistan-narco-state-end-international-drug-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2437</TotalTime>
  <Pages>10</Pages>
  <Words>39730</Words>
  <Characters>226464</Characters>
  <Application>Microsoft Office Word</Application>
  <DocSecurity>0</DocSecurity>
  <Lines>1887</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Peyton Reeves</dc:creator>
  <cp:keywords/>
  <dc:description/>
  <cp:lastModifiedBy>Debate</cp:lastModifiedBy>
  <cp:revision>478</cp:revision>
  <dcterms:created xsi:type="dcterms:W3CDTF">2020-06-09T20:16:00Z</dcterms:created>
  <dcterms:modified xsi:type="dcterms:W3CDTF">2020-10-12T20:51:00Z</dcterms:modified>
</cp:coreProperties>
</file>