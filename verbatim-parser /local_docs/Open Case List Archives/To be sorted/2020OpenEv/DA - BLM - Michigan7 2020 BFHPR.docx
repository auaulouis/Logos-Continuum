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D13A5D" w14:textId="51471A35" w:rsidR="0008600C" w:rsidRDefault="0008600C" w:rsidP="0008600C">
      <w:pPr>
        <w:pStyle w:val="Heading1"/>
      </w:pPr>
      <w:r>
        <w:t>DA -- Black Lives Matter</w:t>
      </w:r>
    </w:p>
    <w:p w14:paraId="07B8CEBE" w14:textId="77777777" w:rsidR="0008600C" w:rsidRDefault="0008600C" w:rsidP="0008600C">
      <w:pPr>
        <w:pStyle w:val="Heading2"/>
      </w:pPr>
      <w:r>
        <w:t>1NC</w:t>
      </w:r>
    </w:p>
    <w:p w14:paraId="57DFF10A" w14:textId="77777777" w:rsidR="0008600C" w:rsidRDefault="0008600C" w:rsidP="0008600C">
      <w:pPr>
        <w:pStyle w:val="Heading3"/>
      </w:pPr>
      <w:r>
        <w:t>1NC -- DA</w:t>
      </w:r>
    </w:p>
    <w:p w14:paraId="452EF84E" w14:textId="77777777" w:rsidR="0008600C" w:rsidRPr="009A0DCD" w:rsidRDefault="0008600C" w:rsidP="0008600C">
      <w:pPr>
        <w:pStyle w:val="Heading4"/>
      </w:pPr>
      <w:r w:rsidRPr="009A0DCD">
        <w:t xml:space="preserve">Black Lives Matter spurs </w:t>
      </w:r>
      <w:r w:rsidRPr="009A0DCD">
        <w:rPr>
          <w:u w:val="single"/>
        </w:rPr>
        <w:t>visible</w:t>
      </w:r>
      <w:r w:rsidRPr="009A0DCD">
        <w:t xml:space="preserve">, </w:t>
      </w:r>
      <w:r w:rsidRPr="009A0DCD">
        <w:rPr>
          <w:u w:val="single"/>
        </w:rPr>
        <w:t>nationally resonant</w:t>
      </w:r>
      <w:r w:rsidRPr="009A0DCD">
        <w:t xml:space="preserve"> transformation -- future success </w:t>
      </w:r>
      <w:r w:rsidRPr="009A0DCD">
        <w:rPr>
          <w:u w:val="single"/>
        </w:rPr>
        <w:t>hinges</w:t>
      </w:r>
      <w:r w:rsidRPr="009A0DCD">
        <w:t xml:space="preserve"> on the ability to avoid </w:t>
      </w:r>
      <w:r w:rsidRPr="009A0DCD">
        <w:rPr>
          <w:u w:val="single"/>
        </w:rPr>
        <w:t>distraction</w:t>
      </w:r>
      <w:r w:rsidRPr="009A0DCD">
        <w:t xml:space="preserve"> and </w:t>
      </w:r>
      <w:r w:rsidRPr="009A0DCD">
        <w:rPr>
          <w:u w:val="single"/>
        </w:rPr>
        <w:t>division</w:t>
      </w:r>
      <w:r w:rsidRPr="009A0DCD">
        <w:t xml:space="preserve"> induced by moderate reform. </w:t>
      </w:r>
    </w:p>
    <w:p w14:paraId="35F8A2DA"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1E8C48DC" w14:textId="77777777" w:rsidR="0008600C" w:rsidRPr="009A0DCD" w:rsidRDefault="0008600C" w:rsidP="0008600C">
      <w:pPr>
        <w:rPr>
          <w:sz w:val="16"/>
        </w:rPr>
      </w:pPr>
      <w:r w:rsidRPr="009A0DCD">
        <w:rPr>
          <w:sz w:val="16"/>
        </w:rPr>
        <w:t>The Emergence of a Movement</w:t>
      </w:r>
    </w:p>
    <w:p w14:paraId="06D3D43A" w14:textId="77777777" w:rsidR="0008600C" w:rsidRPr="009A0DCD" w:rsidRDefault="0008600C" w:rsidP="0008600C">
      <w:pPr>
        <w:rPr>
          <w:sz w:val="16"/>
        </w:rPr>
      </w:pPr>
      <w:r w:rsidRPr="009A0DCD">
        <w:rPr>
          <w:sz w:val="16"/>
        </w:rPr>
        <w:t xml:space="preserve">By Obama’s second term, </w:t>
      </w:r>
      <w:r w:rsidRPr="00A766E1">
        <w:rPr>
          <w:rStyle w:val="StyleUnderline"/>
          <w:highlight w:val="green"/>
        </w:rPr>
        <w:t>what began as</w:t>
      </w:r>
      <w:r w:rsidRPr="009A0DCD">
        <w:rPr>
          <w:rStyle w:val="StyleUnderline"/>
        </w:rPr>
        <w:t xml:space="preserve"> a </w:t>
      </w:r>
      <w:r w:rsidRPr="00A766E1">
        <w:rPr>
          <w:rStyle w:val="Emphasis"/>
          <w:highlight w:val="green"/>
        </w:rPr>
        <w:t>local</w:t>
      </w:r>
      <w:r w:rsidRPr="009A0DCD">
        <w:rPr>
          <w:rStyle w:val="Emphasis"/>
        </w:rPr>
        <w:t xml:space="preserve"> movement</w:t>
      </w:r>
      <w:r w:rsidRPr="009A0DCD">
        <w:rPr>
          <w:rStyle w:val="StyleUnderline"/>
        </w:rPr>
        <w:t xml:space="preserve"> in Ferguson</w:t>
      </w:r>
      <w:r w:rsidRPr="009A0DCD">
        <w:rPr>
          <w:sz w:val="16"/>
        </w:rPr>
        <w:t xml:space="preserve"> had </w:t>
      </w:r>
      <w:r w:rsidRPr="00A766E1">
        <w:rPr>
          <w:rStyle w:val="Emphasis"/>
          <w:highlight w:val="green"/>
        </w:rPr>
        <w:t>erupted</w:t>
      </w:r>
      <w:r w:rsidRPr="00A766E1">
        <w:rPr>
          <w:rStyle w:val="StyleUnderline"/>
          <w:highlight w:val="green"/>
        </w:rPr>
        <w:t xml:space="preserve"> into a</w:t>
      </w:r>
      <w:r w:rsidRPr="009A0DCD">
        <w:rPr>
          <w:rStyle w:val="StyleUnderline"/>
        </w:rPr>
        <w:t xml:space="preserve"> much </w:t>
      </w:r>
      <w:r w:rsidRPr="009A0DCD">
        <w:rPr>
          <w:rStyle w:val="Emphasis"/>
        </w:rPr>
        <w:t xml:space="preserve">broader </w:t>
      </w:r>
      <w:r w:rsidRPr="00A766E1">
        <w:rPr>
          <w:rStyle w:val="Emphasis"/>
          <w:highlight w:val="green"/>
        </w:rPr>
        <w:t>national force</w:t>
      </w:r>
      <w:r w:rsidRPr="009A0DCD">
        <w:rPr>
          <w:sz w:val="16"/>
        </w:rPr>
        <w:t xml:space="preserve">. A grand jury’s failure to indict the officer who killed Mike Brown Jr in Ferguson was followed by the failure of a grand jury to indict a New York cop, Daniel Pantaleo, despite video of him choking Eric Garner to death on the streets of Staten Island. </w:t>
      </w:r>
      <w:r w:rsidRPr="009A0DCD">
        <w:rPr>
          <w:rStyle w:val="StyleUnderline"/>
        </w:rPr>
        <w:t xml:space="preserve">In a </w:t>
      </w:r>
      <w:r w:rsidRPr="009A0DCD">
        <w:rPr>
          <w:rStyle w:val="Emphasis"/>
        </w:rPr>
        <w:t>stupor of rage</w:t>
      </w:r>
      <w:r w:rsidRPr="009A0DCD">
        <w:rPr>
          <w:rStyle w:val="StyleUnderline"/>
        </w:rPr>
        <w:t xml:space="preserve"> and </w:t>
      </w:r>
      <w:r w:rsidRPr="009A0DCD">
        <w:rPr>
          <w:rStyle w:val="Emphasis"/>
        </w:rPr>
        <w:t>disbelief</w:t>
      </w:r>
      <w:r w:rsidRPr="009A0DCD">
        <w:rPr>
          <w:rStyle w:val="StyleUnderline"/>
        </w:rPr>
        <w:t xml:space="preserve">, with </w:t>
      </w:r>
      <w:r w:rsidRPr="009A0DCD">
        <w:rPr>
          <w:rStyle w:val="Emphasis"/>
        </w:rPr>
        <w:t>hopes shattered</w:t>
      </w:r>
      <w:r w:rsidRPr="009A0DCD">
        <w:rPr>
          <w:rStyle w:val="StyleUnderline"/>
        </w:rPr>
        <w:t xml:space="preserve"> like broken glass, the experiences of </w:t>
      </w:r>
      <w:r w:rsidRPr="00E4590B">
        <w:rPr>
          <w:rStyle w:val="StyleUnderline"/>
        </w:rPr>
        <w:t>police abuse</w:t>
      </w:r>
      <w:r w:rsidRPr="00E4590B">
        <w:rPr>
          <w:sz w:val="16"/>
        </w:rPr>
        <w:t xml:space="preserve"> and intimidation </w:t>
      </w:r>
      <w:r w:rsidRPr="00E4590B">
        <w:rPr>
          <w:rStyle w:val="Emphasis"/>
        </w:rPr>
        <w:t>united</w:t>
      </w:r>
      <w:r w:rsidRPr="009A0DCD">
        <w:rPr>
          <w:sz w:val="16"/>
        </w:rPr>
        <w:t xml:space="preserve"> young </w:t>
      </w:r>
      <w:r w:rsidRPr="009A0DCD">
        <w:rPr>
          <w:rStyle w:val="StyleUnderline"/>
        </w:rPr>
        <w:t xml:space="preserve">black people </w:t>
      </w:r>
      <w:r w:rsidRPr="009A0DCD">
        <w:rPr>
          <w:rStyle w:val="Emphasis"/>
        </w:rPr>
        <w:t>around the country</w:t>
      </w:r>
      <w:r w:rsidRPr="009A0DCD">
        <w:rPr>
          <w:sz w:val="16"/>
        </w:rPr>
        <w:t>.</w:t>
      </w:r>
    </w:p>
    <w:p w14:paraId="0781604F" w14:textId="77777777" w:rsidR="0008600C" w:rsidRPr="009A0DCD" w:rsidRDefault="0008600C" w:rsidP="0008600C">
      <w:pPr>
        <w:rPr>
          <w:sz w:val="16"/>
        </w:rPr>
      </w:pPr>
      <w:r w:rsidRPr="009A0DCD">
        <w:rPr>
          <w:rStyle w:val="StyleUnderline"/>
        </w:rPr>
        <w:t xml:space="preserve">The </w:t>
      </w:r>
      <w:r w:rsidRPr="00A766E1">
        <w:rPr>
          <w:rStyle w:val="Emphasis"/>
          <w:highlight w:val="green"/>
        </w:rPr>
        <w:t>watersheds</w:t>
      </w:r>
      <w:r w:rsidRPr="009A0DCD">
        <w:rPr>
          <w:rStyle w:val="StyleUnderline"/>
        </w:rPr>
        <w:t xml:space="preserve"> of Ferguson, Cleveland, Los Angeles, Staten Island, and</w:t>
      </w:r>
      <w:r w:rsidRPr="009A0DCD">
        <w:rPr>
          <w:sz w:val="16"/>
        </w:rPr>
        <w:t xml:space="preserve"> countless </w:t>
      </w:r>
      <w:r w:rsidRPr="009A0DCD">
        <w:rPr>
          <w:rStyle w:val="StyleUnderline"/>
        </w:rPr>
        <w:t xml:space="preserve">others </w:t>
      </w:r>
      <w:r w:rsidRPr="00A766E1">
        <w:rPr>
          <w:rStyle w:val="Emphasis"/>
          <w:highlight w:val="green"/>
        </w:rPr>
        <w:t>fed the stream</w:t>
      </w:r>
      <w:r w:rsidRPr="00A766E1">
        <w:rPr>
          <w:rStyle w:val="StyleUnderline"/>
          <w:highlight w:val="green"/>
        </w:rPr>
        <w:t xml:space="preserve"> that became </w:t>
      </w:r>
      <w:r w:rsidRPr="00A766E1">
        <w:rPr>
          <w:rStyle w:val="Emphasis"/>
          <w:highlight w:val="green"/>
        </w:rPr>
        <w:t>B</w:t>
      </w:r>
      <w:r w:rsidRPr="009A0DCD">
        <w:rPr>
          <w:rStyle w:val="Emphasis"/>
        </w:rPr>
        <w:t xml:space="preserve">lack </w:t>
      </w:r>
      <w:r w:rsidRPr="00A766E1">
        <w:rPr>
          <w:rStyle w:val="Emphasis"/>
          <w:highlight w:val="green"/>
        </w:rPr>
        <w:t>L</w:t>
      </w:r>
      <w:r w:rsidRPr="009A0DCD">
        <w:rPr>
          <w:rStyle w:val="Emphasis"/>
        </w:rPr>
        <w:t xml:space="preserve">ives </w:t>
      </w:r>
      <w:r w:rsidRPr="00A766E1">
        <w:rPr>
          <w:rStyle w:val="Emphasis"/>
          <w:highlight w:val="green"/>
        </w:rPr>
        <w:t>M</w:t>
      </w:r>
      <w:r w:rsidRPr="009A0DCD">
        <w:rPr>
          <w:rStyle w:val="Emphasis"/>
        </w:rPr>
        <w:t>atter</w:t>
      </w:r>
      <w:r w:rsidRPr="009A0DCD">
        <w:rPr>
          <w:sz w:val="16"/>
        </w:rPr>
        <w:t xml:space="preserve"> (BLM) in the late fall and early winter of 2014 and 2015. In December 2014, </w:t>
      </w:r>
      <w:r w:rsidRPr="009A0DCD">
        <w:rPr>
          <w:rStyle w:val="StyleUnderline"/>
        </w:rPr>
        <w:t xml:space="preserve">tens of </w:t>
      </w:r>
      <w:r w:rsidRPr="009A0DCD">
        <w:rPr>
          <w:rStyle w:val="Emphasis"/>
        </w:rPr>
        <w:t>thousands</w:t>
      </w:r>
      <w:r w:rsidRPr="009A0DCD">
        <w:rPr>
          <w:sz w:val="16"/>
        </w:rPr>
        <w:t xml:space="preserve"> of people across the country </w:t>
      </w:r>
      <w:r w:rsidRPr="009A0DCD">
        <w:rPr>
          <w:rStyle w:val="StyleUnderline"/>
        </w:rPr>
        <w:t>participated in</w:t>
      </w:r>
      <w:r w:rsidRPr="009A0DCD">
        <w:rPr>
          <w:sz w:val="16"/>
        </w:rPr>
        <w:t xml:space="preserve"> acts of nonviolent </w:t>
      </w:r>
      <w:r w:rsidRPr="009A0DCD">
        <w:rPr>
          <w:rStyle w:val="StyleUnderline"/>
        </w:rPr>
        <w:t>civil disobedience</w:t>
      </w:r>
      <w:r w:rsidRPr="009A0DCD">
        <w:rPr>
          <w:sz w:val="16"/>
        </w:rPr>
        <w:t xml:space="preserve">. On December 13, 2014, </w:t>
      </w:r>
      <w:r w:rsidRPr="009A0DCD">
        <w:rPr>
          <w:rStyle w:val="Emphasis"/>
        </w:rPr>
        <w:t>fifty thousand</w:t>
      </w:r>
      <w:r w:rsidRPr="009A0DCD">
        <w:rPr>
          <w:sz w:val="16"/>
        </w:rPr>
        <w:t xml:space="preserve"> people </w:t>
      </w:r>
      <w:r w:rsidRPr="009A0DCD">
        <w:rPr>
          <w:rStyle w:val="StyleUnderline"/>
        </w:rPr>
        <w:t>marched through the streets</w:t>
      </w:r>
      <w:r w:rsidRPr="009A0DCD">
        <w:rPr>
          <w:sz w:val="16"/>
        </w:rPr>
        <w:t xml:space="preserve"> of New York with chants that connected Ferguson, Missouri, to New York City and then to the nation: “Hands up, don’t shoot,” “I can’t breathe,” “Black Lives Matter.” </w:t>
      </w:r>
      <w:r w:rsidRPr="00E4590B">
        <w:rPr>
          <w:rStyle w:val="StyleUnderline"/>
        </w:rPr>
        <w:t xml:space="preserve">There were protests </w:t>
      </w:r>
      <w:r w:rsidRPr="00E4590B">
        <w:rPr>
          <w:rStyle w:val="Emphasis"/>
        </w:rPr>
        <w:t>across</w:t>
      </w:r>
      <w:r w:rsidRPr="009A0DCD">
        <w:rPr>
          <w:rStyle w:val="Emphasis"/>
        </w:rPr>
        <w:t xml:space="preserve"> </w:t>
      </w:r>
      <w:r w:rsidRPr="00A766E1">
        <w:rPr>
          <w:rStyle w:val="Emphasis"/>
          <w:highlight w:val="green"/>
        </w:rPr>
        <w:t>the nation</w:t>
      </w:r>
      <w:r w:rsidRPr="009A0DCD">
        <w:rPr>
          <w:sz w:val="16"/>
        </w:rPr>
        <w:t xml:space="preserve">, in cities large and small. </w:t>
      </w:r>
      <w:r w:rsidRPr="009A0DCD">
        <w:rPr>
          <w:rStyle w:val="StyleUnderline"/>
        </w:rPr>
        <w:t xml:space="preserve">These scattered </w:t>
      </w:r>
      <w:r w:rsidRPr="009A0DCD">
        <w:rPr>
          <w:rStyle w:val="Emphasis"/>
        </w:rPr>
        <w:t xml:space="preserve">demonstrations </w:t>
      </w:r>
      <w:r w:rsidRPr="00A766E1">
        <w:rPr>
          <w:rStyle w:val="Emphasis"/>
          <w:highlight w:val="green"/>
        </w:rPr>
        <w:t>cohered</w:t>
      </w:r>
      <w:r w:rsidRPr="009A0DCD">
        <w:rPr>
          <w:rStyle w:val="StyleUnderline"/>
        </w:rPr>
        <w:t xml:space="preserve"> through the chant, demand, and declaration of “Black Lives Matter,”</w:t>
      </w:r>
      <w:r w:rsidRPr="009A0DCD">
        <w:rPr>
          <w:sz w:val="16"/>
        </w:rPr>
        <w:t xml:space="preserve"> in ways </w:t>
      </w:r>
      <w:r w:rsidRPr="00A766E1">
        <w:rPr>
          <w:rStyle w:val="StyleUnderline"/>
          <w:highlight w:val="green"/>
        </w:rPr>
        <w:t>similar to the</w:t>
      </w:r>
      <w:r w:rsidRPr="009A0DCD">
        <w:rPr>
          <w:sz w:val="16"/>
        </w:rPr>
        <w:t xml:space="preserve"> cry of “freedom now” during the </w:t>
      </w:r>
      <w:r w:rsidRPr="00A766E1">
        <w:rPr>
          <w:rStyle w:val="Emphasis"/>
          <w:highlight w:val="green"/>
        </w:rPr>
        <w:t>civil rights movement</w:t>
      </w:r>
      <w:r w:rsidRPr="009A0DCD">
        <w:rPr>
          <w:sz w:val="16"/>
        </w:rPr>
        <w:t>.</w:t>
      </w:r>
    </w:p>
    <w:p w14:paraId="095862C3" w14:textId="77777777" w:rsidR="0008600C" w:rsidRPr="009A0DCD" w:rsidRDefault="0008600C" w:rsidP="0008600C">
      <w:pPr>
        <w:rPr>
          <w:sz w:val="16"/>
        </w:rPr>
      </w:pPr>
      <w:r w:rsidRPr="009A0DCD">
        <w:rPr>
          <w:rStyle w:val="StyleUnderline"/>
        </w:rPr>
        <w:t>Even as</w:t>
      </w:r>
      <w:r w:rsidRPr="009A0DCD">
        <w:rPr>
          <w:sz w:val="16"/>
        </w:rPr>
        <w:t xml:space="preserve"> the </w:t>
      </w:r>
      <w:r w:rsidRPr="009A0DCD">
        <w:rPr>
          <w:rStyle w:val="StyleUnderline"/>
        </w:rPr>
        <w:t xml:space="preserve">professional </w:t>
      </w:r>
      <w:r w:rsidRPr="00E4590B">
        <w:rPr>
          <w:rStyle w:val="StyleUnderline"/>
        </w:rPr>
        <w:t xml:space="preserve">punditry </w:t>
      </w:r>
      <w:r w:rsidRPr="00E4590B">
        <w:rPr>
          <w:rStyle w:val="Emphasis"/>
        </w:rPr>
        <w:t xml:space="preserve">declared </w:t>
      </w:r>
      <w:r w:rsidRPr="00A766E1">
        <w:rPr>
          <w:rStyle w:val="Emphasis"/>
          <w:highlight w:val="green"/>
        </w:rPr>
        <w:t>the movement</w:t>
      </w:r>
      <w:r w:rsidRPr="009A0DCD">
        <w:rPr>
          <w:rStyle w:val="Emphasis"/>
        </w:rPr>
        <w:t xml:space="preserve"> dead</w:t>
      </w:r>
      <w:r w:rsidRPr="009A0DCD">
        <w:rPr>
          <w:rStyle w:val="StyleUnderline"/>
        </w:rPr>
        <w:t xml:space="preserve"> after the </w:t>
      </w:r>
      <w:r w:rsidRPr="009A0DCD">
        <w:rPr>
          <w:rStyle w:val="Emphasis"/>
        </w:rPr>
        <w:t>predictable backlash</w:t>
      </w:r>
      <w:r w:rsidRPr="009A0DCD">
        <w:rPr>
          <w:rStyle w:val="StyleUnderline"/>
        </w:rPr>
        <w:t xml:space="preserve"> of police unions and political conservatives, the Baltimore spring </w:t>
      </w:r>
      <w:r w:rsidRPr="00A766E1">
        <w:rPr>
          <w:rStyle w:val="Emphasis"/>
          <w:highlight w:val="green"/>
        </w:rPr>
        <w:t>spilled into</w:t>
      </w:r>
      <w:r w:rsidRPr="009A0DCD">
        <w:rPr>
          <w:rStyle w:val="Emphasis"/>
        </w:rPr>
        <w:t xml:space="preserve"> the </w:t>
      </w:r>
      <w:r w:rsidRPr="00A766E1">
        <w:rPr>
          <w:rStyle w:val="Emphasis"/>
          <w:highlight w:val="green"/>
        </w:rPr>
        <w:t>streets</w:t>
      </w:r>
      <w:r w:rsidRPr="00A766E1">
        <w:rPr>
          <w:rStyle w:val="StyleUnderline"/>
          <w:highlight w:val="green"/>
        </w:rPr>
        <w:t>, carried</w:t>
      </w:r>
      <w:r w:rsidRPr="009A0DCD">
        <w:rPr>
          <w:rStyle w:val="StyleUnderline"/>
        </w:rPr>
        <w:t xml:space="preserve"> forward </w:t>
      </w:r>
      <w:r w:rsidRPr="00A766E1">
        <w:rPr>
          <w:rStyle w:val="StyleUnderline"/>
          <w:highlight w:val="green"/>
        </w:rPr>
        <w:t>by</w:t>
      </w:r>
      <w:r w:rsidRPr="009A0DCD">
        <w:rPr>
          <w:rStyle w:val="StyleUnderline"/>
        </w:rPr>
        <w:t xml:space="preserve"> black</w:t>
      </w:r>
      <w:r w:rsidRPr="009A0DCD">
        <w:rPr>
          <w:sz w:val="16"/>
        </w:rPr>
        <w:t xml:space="preserve"> children </w:t>
      </w:r>
      <w:r w:rsidRPr="009A0DCD">
        <w:rPr>
          <w:rStyle w:val="Emphasis"/>
        </w:rPr>
        <w:t>exhausted</w:t>
      </w:r>
      <w:r w:rsidRPr="009A0DCD">
        <w:rPr>
          <w:rStyle w:val="StyleUnderline"/>
        </w:rPr>
        <w:t xml:space="preserve"> from the </w:t>
      </w:r>
      <w:r w:rsidRPr="00A766E1">
        <w:rPr>
          <w:rStyle w:val="Emphasis"/>
          <w:highlight w:val="green"/>
        </w:rPr>
        <w:t>institutional neglect</w:t>
      </w:r>
      <w:r w:rsidRPr="009A0DCD">
        <w:rPr>
          <w:rStyle w:val="StyleUnderline"/>
        </w:rPr>
        <w:t xml:space="preserve"> and raw racism that lies beneath</w:t>
      </w:r>
      <w:r w:rsidRPr="009A0DCD">
        <w:rPr>
          <w:sz w:val="16"/>
        </w:rPr>
        <w:t xml:space="preserve"> lead </w:t>
      </w:r>
      <w:r w:rsidRPr="009A0DCD">
        <w:rPr>
          <w:rStyle w:val="StyleUnderline"/>
        </w:rPr>
        <w:t>poisoning, poverty, and charter schools. Measured by</w:t>
      </w:r>
      <w:r w:rsidRPr="009A0DCD">
        <w:rPr>
          <w:sz w:val="16"/>
        </w:rPr>
        <w:t xml:space="preserve"> the </w:t>
      </w:r>
      <w:r w:rsidRPr="009A0DCD">
        <w:rPr>
          <w:rStyle w:val="StyleUnderline"/>
        </w:rPr>
        <w:t>number of</w:t>
      </w:r>
      <w:r w:rsidRPr="009A0DCD">
        <w:rPr>
          <w:sz w:val="16"/>
        </w:rPr>
        <w:t xml:space="preserve"> formal </w:t>
      </w:r>
      <w:r w:rsidRPr="009A0DCD">
        <w:rPr>
          <w:rStyle w:val="StyleUnderline"/>
        </w:rPr>
        <w:t>organizations</w:t>
      </w:r>
      <w:r w:rsidRPr="009A0DCD">
        <w:rPr>
          <w:sz w:val="16"/>
        </w:rPr>
        <w:t xml:space="preserve"> it sprouted, </w:t>
      </w:r>
      <w:r w:rsidRPr="009A0DCD">
        <w:rPr>
          <w:rStyle w:val="StyleUnderline"/>
        </w:rPr>
        <w:t xml:space="preserve">the movement was </w:t>
      </w:r>
      <w:r w:rsidRPr="009A0DCD">
        <w:rPr>
          <w:rStyle w:val="Emphasis"/>
        </w:rPr>
        <w:t>barely</w:t>
      </w:r>
      <w:r w:rsidRPr="009A0DCD">
        <w:rPr>
          <w:sz w:val="16"/>
        </w:rPr>
        <w:t xml:space="preserve"> ever </w:t>
      </w:r>
      <w:r w:rsidRPr="009A0DCD">
        <w:rPr>
          <w:rStyle w:val="StyleUnderline"/>
        </w:rPr>
        <w:t xml:space="preserve">alive, but it </w:t>
      </w:r>
      <w:r w:rsidRPr="009A0DCD">
        <w:rPr>
          <w:rStyle w:val="Emphasis"/>
        </w:rPr>
        <w:t>thrived</w:t>
      </w:r>
      <w:r w:rsidRPr="009A0DCD">
        <w:rPr>
          <w:rStyle w:val="StyleUnderline"/>
        </w:rPr>
        <w:t xml:space="preserve"> in</w:t>
      </w:r>
      <w:r w:rsidRPr="009A0DCD">
        <w:rPr>
          <w:sz w:val="16"/>
        </w:rPr>
        <w:t xml:space="preserve"> the hearts and minds of </w:t>
      </w:r>
      <w:r w:rsidRPr="009A0DCD">
        <w:rPr>
          <w:rStyle w:val="StyleUnderline"/>
        </w:rPr>
        <w:t>young black people</w:t>
      </w:r>
      <w:r w:rsidRPr="009A0DCD">
        <w:rPr>
          <w:sz w:val="16"/>
        </w:rPr>
        <w:t xml:space="preserve"> who ached to be heard and seen.</w:t>
      </w:r>
    </w:p>
    <w:p w14:paraId="1ED17ED3" w14:textId="77777777" w:rsidR="0008600C" w:rsidRPr="009A0DCD" w:rsidRDefault="0008600C" w:rsidP="0008600C">
      <w:pPr>
        <w:rPr>
          <w:sz w:val="16"/>
        </w:rPr>
      </w:pPr>
      <w:r w:rsidRPr="009A0DCD">
        <w:rPr>
          <w:sz w:val="16"/>
        </w:rPr>
        <w:t xml:space="preserve">But </w:t>
      </w:r>
      <w:r w:rsidRPr="00A766E1">
        <w:rPr>
          <w:rStyle w:val="StyleUnderline"/>
          <w:highlight w:val="green"/>
        </w:rPr>
        <w:t>no movement continues</w:t>
      </w:r>
      <w:r w:rsidRPr="009A0DCD">
        <w:rPr>
          <w:rStyle w:val="StyleUnderline"/>
        </w:rPr>
        <w:t xml:space="preserve"> </w:t>
      </w:r>
      <w:r w:rsidRPr="009A0DCD">
        <w:rPr>
          <w:rStyle w:val="Emphasis"/>
        </w:rPr>
        <w:t xml:space="preserve">simply </w:t>
      </w:r>
      <w:r w:rsidRPr="00A766E1">
        <w:rPr>
          <w:rStyle w:val="Emphasis"/>
          <w:highlight w:val="green"/>
        </w:rPr>
        <w:t>because</w:t>
      </w:r>
      <w:r w:rsidRPr="00A766E1">
        <w:rPr>
          <w:rStyle w:val="StyleUnderline"/>
          <w:highlight w:val="green"/>
        </w:rPr>
        <w:t xml:space="preserve"> its</w:t>
      </w:r>
      <w:r w:rsidRPr="009A0DCD">
        <w:rPr>
          <w:rStyle w:val="StyleUnderline"/>
        </w:rPr>
        <w:t xml:space="preserve"> cause is </w:t>
      </w:r>
      <w:r w:rsidRPr="00A766E1">
        <w:rPr>
          <w:rStyle w:val="Emphasis"/>
          <w:highlight w:val="green"/>
        </w:rPr>
        <w:t>righteous</w:t>
      </w:r>
      <w:r w:rsidRPr="00A766E1">
        <w:rPr>
          <w:rStyle w:val="StyleUnderline"/>
          <w:highlight w:val="green"/>
        </w:rPr>
        <w:t>. Its</w:t>
      </w:r>
      <w:r w:rsidRPr="009A0DCD">
        <w:rPr>
          <w:rStyle w:val="StyleUnderline"/>
        </w:rPr>
        <w:t xml:space="preserve"> rise or </w:t>
      </w:r>
      <w:r w:rsidRPr="00A766E1">
        <w:rPr>
          <w:rStyle w:val="StyleUnderline"/>
          <w:highlight w:val="green"/>
        </w:rPr>
        <w:t>fall is</w:t>
      </w:r>
      <w:r w:rsidRPr="009A0DCD">
        <w:rPr>
          <w:rStyle w:val="StyleUnderline"/>
        </w:rPr>
        <w:t xml:space="preserve"> </w:t>
      </w:r>
      <w:r w:rsidRPr="009A0DCD">
        <w:rPr>
          <w:rStyle w:val="Emphasis"/>
        </w:rPr>
        <w:t xml:space="preserve">ultimately </w:t>
      </w:r>
      <w:r w:rsidRPr="00A766E1">
        <w:rPr>
          <w:rStyle w:val="Emphasis"/>
          <w:highlight w:val="green"/>
        </w:rPr>
        <w:t>determined</w:t>
      </w:r>
      <w:r w:rsidRPr="00A766E1">
        <w:rPr>
          <w:rStyle w:val="StyleUnderline"/>
          <w:highlight w:val="green"/>
        </w:rPr>
        <w:t xml:space="preserve"> by</w:t>
      </w:r>
      <w:r w:rsidRPr="009A0DCD">
        <w:rPr>
          <w:rStyle w:val="StyleUnderline"/>
        </w:rPr>
        <w:t xml:space="preserve"> a </w:t>
      </w:r>
      <w:r w:rsidRPr="009A0DCD">
        <w:rPr>
          <w:rStyle w:val="Emphasis"/>
        </w:rPr>
        <w:t>tricky calculus</w:t>
      </w:r>
      <w:r w:rsidRPr="009A0DCD">
        <w:rPr>
          <w:rStyle w:val="StyleUnderline"/>
        </w:rPr>
        <w:t xml:space="preserve"> involving </w:t>
      </w:r>
      <w:r w:rsidRPr="00A766E1">
        <w:rPr>
          <w:rStyle w:val="Emphasis"/>
          <w:highlight w:val="green"/>
        </w:rPr>
        <w:t>strategy</w:t>
      </w:r>
      <w:r w:rsidRPr="009A0DCD">
        <w:rPr>
          <w:rStyle w:val="StyleUnderline"/>
        </w:rPr>
        <w:t xml:space="preserve">, </w:t>
      </w:r>
      <w:r w:rsidRPr="009A0DCD">
        <w:rPr>
          <w:rStyle w:val="Emphasis"/>
        </w:rPr>
        <w:t>tactics</w:t>
      </w:r>
      <w:r w:rsidRPr="009A0DCD">
        <w:rPr>
          <w:rStyle w:val="StyleUnderline"/>
        </w:rPr>
        <w:t xml:space="preserve">, </w:t>
      </w:r>
      <w:r w:rsidRPr="00A766E1">
        <w:rPr>
          <w:rStyle w:val="Emphasis"/>
          <w:highlight w:val="green"/>
        </w:rPr>
        <w:t>politics</w:t>
      </w:r>
      <w:r w:rsidRPr="00A766E1">
        <w:rPr>
          <w:rStyle w:val="StyleUnderline"/>
          <w:highlight w:val="green"/>
        </w:rPr>
        <w:t xml:space="preserve">, </w:t>
      </w:r>
      <w:r w:rsidRPr="00A766E1">
        <w:rPr>
          <w:rStyle w:val="Emphasis"/>
          <w:highlight w:val="green"/>
        </w:rPr>
        <w:t>moves</w:t>
      </w:r>
      <w:r w:rsidRPr="00A766E1">
        <w:rPr>
          <w:rStyle w:val="StyleUnderline"/>
          <w:highlight w:val="green"/>
        </w:rPr>
        <w:t xml:space="preserve">, and </w:t>
      </w:r>
      <w:r w:rsidRPr="00A766E1">
        <w:rPr>
          <w:rStyle w:val="Emphasis"/>
          <w:highlight w:val="green"/>
        </w:rPr>
        <w:t>countermoves</w:t>
      </w:r>
      <w:r w:rsidRPr="009A0DCD">
        <w:rPr>
          <w:rStyle w:val="StyleUnderline"/>
        </w:rPr>
        <w:t>. The Black Lives Matter</w:t>
      </w:r>
      <w:r w:rsidRPr="009A0DCD">
        <w:rPr>
          <w:sz w:val="16"/>
        </w:rPr>
        <w:t xml:space="preserve"> movement always </w:t>
      </w:r>
      <w:r w:rsidRPr="009A0DCD">
        <w:rPr>
          <w:rStyle w:val="StyleUnderline"/>
        </w:rPr>
        <w:t xml:space="preserve">faced two </w:t>
      </w:r>
      <w:r w:rsidRPr="009A0DCD">
        <w:rPr>
          <w:rStyle w:val="Emphasis"/>
        </w:rPr>
        <w:t>external challenges</w:t>
      </w:r>
      <w:r w:rsidRPr="009A0DCD">
        <w:rPr>
          <w:sz w:val="16"/>
        </w:rPr>
        <w:t xml:space="preserve">, not including the internal struggles that every movement </w:t>
      </w:r>
      <w:proofErr w:type="gramStart"/>
      <w:r w:rsidRPr="009A0DCD">
        <w:rPr>
          <w:sz w:val="16"/>
        </w:rPr>
        <w:t>wrestles</w:t>
      </w:r>
      <w:proofErr w:type="gramEnd"/>
      <w:r w:rsidRPr="009A0DCD">
        <w:rPr>
          <w:sz w:val="16"/>
        </w:rPr>
        <w:t xml:space="preserve"> with. Externally, the movement had to endure the way that its mere existence became a rallying point around which various strands of the </w:t>
      </w:r>
      <w:proofErr w:type="gramStart"/>
      <w:r w:rsidRPr="009A0DCD">
        <w:rPr>
          <w:sz w:val="16"/>
        </w:rPr>
        <w:t>white-supremacist</w:t>
      </w:r>
      <w:proofErr w:type="gramEnd"/>
      <w:r w:rsidRPr="009A0DCD">
        <w:rPr>
          <w:sz w:val="16"/>
        </w:rPr>
        <w:t xml:space="preserve"> right could consolidate. For the most visible activists, that meant dealing with credible death threats along with the more typical deluge of harassment.</w:t>
      </w:r>
    </w:p>
    <w:p w14:paraId="65FB3007" w14:textId="77777777" w:rsidR="0008600C" w:rsidRPr="009A0DCD" w:rsidRDefault="0008600C" w:rsidP="0008600C">
      <w:pPr>
        <w:rPr>
          <w:sz w:val="16"/>
        </w:rPr>
      </w:pPr>
      <w:r w:rsidRPr="009A0DCD">
        <w:rPr>
          <w:sz w:val="16"/>
        </w:rPr>
        <w:t xml:space="preserve">Early on as a candidate, Trump made BLM his enemy, describing activists as terrorists and pledging his unwavering support to police. And the FBI, true to its history, began surveilling black activists and inventing new political categories along the way to communicate the new hazard: “black identity extremists.” It </w:t>
      </w:r>
      <w:proofErr w:type="gramStart"/>
      <w:r w:rsidRPr="009A0DCD">
        <w:rPr>
          <w:sz w:val="16"/>
        </w:rPr>
        <w:t>wasn’t</w:t>
      </w:r>
      <w:proofErr w:type="gramEnd"/>
      <w:r w:rsidRPr="009A0DCD">
        <w:rPr>
          <w:sz w:val="16"/>
        </w:rPr>
        <w:t xml:space="preserve"> surprising, but it was exhausting, and it could be scary. When Trump decided to make BLM the foil of his white-supremacist candidacy by making naked “law-and-order” appeals and aligning his campaign to the “blue lives matter” hysteria, it put activists and organizations in the crosshairs.</w:t>
      </w:r>
    </w:p>
    <w:p w14:paraId="706E7267" w14:textId="77777777" w:rsidR="0008600C" w:rsidRPr="009A0DCD" w:rsidRDefault="0008600C" w:rsidP="0008600C">
      <w:pPr>
        <w:rPr>
          <w:sz w:val="16"/>
        </w:rPr>
      </w:pPr>
      <w:r w:rsidRPr="009A0DCD">
        <w:rPr>
          <w:sz w:val="16"/>
        </w:rPr>
        <w:t xml:space="preserve">But </w:t>
      </w:r>
      <w:r w:rsidRPr="00A766E1">
        <w:rPr>
          <w:rStyle w:val="StyleUnderline"/>
          <w:highlight w:val="green"/>
        </w:rPr>
        <w:t>it was</w:t>
      </w:r>
      <w:r w:rsidRPr="009A0DCD">
        <w:rPr>
          <w:rStyle w:val="StyleUnderline"/>
        </w:rPr>
        <w:t xml:space="preserve"> </w:t>
      </w:r>
      <w:r w:rsidRPr="009A0DCD">
        <w:rPr>
          <w:rStyle w:val="Emphasis"/>
        </w:rPr>
        <w:t xml:space="preserve">even </w:t>
      </w:r>
      <w:r w:rsidRPr="00A766E1">
        <w:rPr>
          <w:rStyle w:val="Emphasis"/>
          <w:highlight w:val="green"/>
        </w:rPr>
        <w:t>trickier</w:t>
      </w:r>
      <w:r w:rsidRPr="00A766E1">
        <w:rPr>
          <w:rStyle w:val="StyleUnderline"/>
          <w:highlight w:val="green"/>
        </w:rPr>
        <w:t xml:space="preserve"> to </w:t>
      </w:r>
      <w:r w:rsidRPr="00A766E1">
        <w:rPr>
          <w:rStyle w:val="Emphasis"/>
          <w:highlight w:val="green"/>
        </w:rPr>
        <w:t>navigate</w:t>
      </w:r>
      <w:r w:rsidRPr="009A0DCD">
        <w:rPr>
          <w:rStyle w:val="Emphasis"/>
        </w:rPr>
        <w:t xml:space="preserve"> the maneuvers</w:t>
      </w:r>
      <w:r w:rsidRPr="009A0DCD">
        <w:rPr>
          <w:rStyle w:val="StyleUnderline"/>
        </w:rPr>
        <w:t xml:space="preserve"> of </w:t>
      </w:r>
      <w:r w:rsidRPr="00A766E1">
        <w:rPr>
          <w:rStyle w:val="StyleUnderline"/>
          <w:highlight w:val="green"/>
        </w:rPr>
        <w:t>the Democratic Party</w:t>
      </w:r>
      <w:r w:rsidRPr="009A0DCD">
        <w:rPr>
          <w:rStyle w:val="StyleUnderline"/>
        </w:rPr>
        <w:t xml:space="preserve"> establishment </w:t>
      </w:r>
      <w:r w:rsidRPr="00A766E1">
        <w:rPr>
          <w:rStyle w:val="StyleUnderline"/>
          <w:highlight w:val="green"/>
        </w:rPr>
        <w:t xml:space="preserve">in its efforts to </w:t>
      </w:r>
      <w:r w:rsidRPr="00A766E1">
        <w:rPr>
          <w:rStyle w:val="Emphasis"/>
          <w:highlight w:val="green"/>
        </w:rPr>
        <w:t>divide the movement</w:t>
      </w:r>
      <w:r w:rsidRPr="00A766E1">
        <w:rPr>
          <w:rStyle w:val="StyleUnderline"/>
          <w:highlight w:val="green"/>
        </w:rPr>
        <w:t xml:space="preserve"> between</w:t>
      </w:r>
      <w:r w:rsidRPr="009A0DCD">
        <w:rPr>
          <w:rStyle w:val="StyleUnderline"/>
        </w:rPr>
        <w:t xml:space="preserve"> the </w:t>
      </w:r>
      <w:r w:rsidRPr="00A766E1">
        <w:rPr>
          <w:rStyle w:val="Emphasis"/>
          <w:highlight w:val="green"/>
        </w:rPr>
        <w:t>pragmatists</w:t>
      </w:r>
      <w:r w:rsidRPr="00A766E1">
        <w:rPr>
          <w:rStyle w:val="StyleUnderline"/>
          <w:highlight w:val="green"/>
        </w:rPr>
        <w:t xml:space="preserve"> and those</w:t>
      </w:r>
      <w:r w:rsidRPr="009A0DCD">
        <w:rPr>
          <w:rStyle w:val="StyleUnderline"/>
        </w:rPr>
        <w:t xml:space="preserve"> who were </w:t>
      </w:r>
      <w:r w:rsidRPr="009A0DCD">
        <w:rPr>
          <w:rStyle w:val="Emphasis"/>
        </w:rPr>
        <w:t xml:space="preserve">rapidly </w:t>
      </w:r>
      <w:r w:rsidRPr="00A766E1">
        <w:rPr>
          <w:rStyle w:val="Emphasis"/>
          <w:highlight w:val="green"/>
        </w:rPr>
        <w:t>radicalizing</w:t>
      </w:r>
      <w:r w:rsidRPr="009A0DCD">
        <w:rPr>
          <w:rStyle w:val="StyleUnderline"/>
        </w:rPr>
        <w:t xml:space="preserve"> in the face of intransigent police power</w:t>
      </w:r>
      <w:r w:rsidRPr="009A0DCD">
        <w:rPr>
          <w:sz w:val="16"/>
        </w:rPr>
        <w:t xml:space="preserve">. The </w:t>
      </w:r>
      <w:r w:rsidRPr="009A0DCD">
        <w:rPr>
          <w:rStyle w:val="StyleUnderline"/>
        </w:rPr>
        <w:t>Obama</w:t>
      </w:r>
      <w:r w:rsidRPr="009A0DCD">
        <w:rPr>
          <w:sz w:val="16"/>
        </w:rPr>
        <w:t xml:space="preserve"> administration </w:t>
      </w:r>
      <w:r w:rsidRPr="009A0DCD">
        <w:rPr>
          <w:rStyle w:val="StyleUnderline"/>
        </w:rPr>
        <w:t>had a virtual “</w:t>
      </w:r>
      <w:r w:rsidRPr="009A0DCD">
        <w:rPr>
          <w:rStyle w:val="Emphasis"/>
        </w:rPr>
        <w:t>open door</w:t>
      </w:r>
      <w:r w:rsidRPr="009A0DCD">
        <w:rPr>
          <w:rStyle w:val="StyleUnderline"/>
        </w:rPr>
        <w:t xml:space="preserve">” policy when it came to activists. </w:t>
      </w:r>
      <w:r w:rsidRPr="00A766E1">
        <w:rPr>
          <w:rStyle w:val="StyleUnderline"/>
          <w:highlight w:val="green"/>
        </w:rPr>
        <w:t xml:space="preserve">Their strategy was to </w:t>
      </w:r>
      <w:r w:rsidRPr="00A766E1">
        <w:rPr>
          <w:rStyle w:val="Emphasis"/>
          <w:highlight w:val="green"/>
        </w:rPr>
        <w:t>make busyness</w:t>
      </w:r>
      <w:r w:rsidRPr="009A0DCD">
        <w:rPr>
          <w:rStyle w:val="StyleUnderline"/>
        </w:rPr>
        <w:t xml:space="preserve"> and</w:t>
      </w:r>
      <w:r w:rsidRPr="00E4590B">
        <w:t xml:space="preserve"> constant </w:t>
      </w:r>
      <w:r w:rsidRPr="009A0DCD">
        <w:rPr>
          <w:rStyle w:val="StyleUnderline"/>
        </w:rPr>
        <w:t xml:space="preserve">engagement </w:t>
      </w:r>
      <w:r w:rsidRPr="00A766E1">
        <w:rPr>
          <w:rStyle w:val="Emphasis"/>
          <w:highlight w:val="green"/>
        </w:rPr>
        <w:t>look like progress</w:t>
      </w:r>
      <w:r w:rsidRPr="009A0DCD">
        <w:rPr>
          <w:rStyle w:val="StyleUnderline"/>
        </w:rPr>
        <w:t>. This meant having</w:t>
      </w:r>
      <w:r w:rsidRPr="009A0DCD">
        <w:rPr>
          <w:sz w:val="16"/>
        </w:rPr>
        <w:t xml:space="preserve"> regular </w:t>
      </w:r>
      <w:r w:rsidRPr="009A0DCD">
        <w:rPr>
          <w:rStyle w:val="StyleUnderline"/>
        </w:rPr>
        <w:t>contact with activists, empaneling a</w:t>
      </w:r>
      <w:r w:rsidRPr="009A0DCD">
        <w:rPr>
          <w:sz w:val="16"/>
        </w:rPr>
        <w:t xml:space="preserve"> national policing </w:t>
      </w:r>
      <w:r w:rsidRPr="009A0DCD">
        <w:rPr>
          <w:rStyle w:val="StyleUnderline"/>
        </w:rPr>
        <w:t>commission, and empowering the D</w:t>
      </w:r>
      <w:r w:rsidRPr="009A0DCD">
        <w:rPr>
          <w:sz w:val="16"/>
        </w:rPr>
        <w:t xml:space="preserve">epartment </w:t>
      </w:r>
      <w:r w:rsidRPr="009A0DCD">
        <w:rPr>
          <w:rStyle w:val="StyleUnderline"/>
        </w:rPr>
        <w:t>o</w:t>
      </w:r>
      <w:r w:rsidRPr="009A0DCD">
        <w:rPr>
          <w:sz w:val="16"/>
        </w:rPr>
        <w:t xml:space="preserve">f </w:t>
      </w:r>
      <w:r w:rsidRPr="009A0DCD">
        <w:rPr>
          <w:rStyle w:val="StyleUnderline"/>
        </w:rPr>
        <w:t>J</w:t>
      </w:r>
      <w:r w:rsidRPr="009A0DCD">
        <w:rPr>
          <w:sz w:val="16"/>
        </w:rPr>
        <w:t xml:space="preserve">ustice </w:t>
      </w:r>
      <w:r w:rsidRPr="009A0DCD">
        <w:rPr>
          <w:rStyle w:val="StyleUnderline"/>
        </w:rPr>
        <w:t>to initiate investigations</w:t>
      </w:r>
      <w:r w:rsidRPr="009A0DCD">
        <w:rPr>
          <w:sz w:val="16"/>
        </w:rPr>
        <w:t xml:space="preserve"> and compile reports on egregious police departments. And yet, </w:t>
      </w:r>
      <w:r w:rsidRPr="00E4590B">
        <w:rPr>
          <w:rStyle w:val="StyleUnderline"/>
        </w:rPr>
        <w:t xml:space="preserve">throughout this </w:t>
      </w:r>
      <w:r w:rsidRPr="00E4590B">
        <w:rPr>
          <w:rStyle w:val="Emphasis"/>
        </w:rPr>
        <w:t>flurry of activity</w:t>
      </w:r>
      <w:r w:rsidRPr="00E4590B">
        <w:rPr>
          <w:rStyle w:val="StyleUnderline"/>
        </w:rPr>
        <w:t>, it was</w:t>
      </w:r>
      <w:r w:rsidRPr="009A0DCD">
        <w:rPr>
          <w:rStyle w:val="StyleUnderline"/>
        </w:rPr>
        <w:t xml:space="preserve"> hard to grasp </w:t>
      </w:r>
      <w:r w:rsidRPr="009A0DCD">
        <w:rPr>
          <w:rStyle w:val="Emphasis"/>
        </w:rPr>
        <w:t>what was changing</w:t>
      </w:r>
      <w:r w:rsidRPr="009A0DCD">
        <w:rPr>
          <w:sz w:val="16"/>
        </w:rPr>
        <w:t>. Where was the impact?</w:t>
      </w:r>
    </w:p>
    <w:p w14:paraId="5827CEE8" w14:textId="77777777" w:rsidR="0008600C" w:rsidRPr="009A0DCD" w:rsidRDefault="0008600C" w:rsidP="0008600C">
      <w:pPr>
        <w:rPr>
          <w:sz w:val="16"/>
        </w:rPr>
      </w:pPr>
      <w:r w:rsidRPr="00A766E1">
        <w:rPr>
          <w:rStyle w:val="StyleUnderline"/>
          <w:highlight w:val="green"/>
        </w:rPr>
        <w:t>The</w:t>
      </w:r>
      <w:r w:rsidRPr="009A0DCD">
        <w:rPr>
          <w:rStyle w:val="StyleUnderline"/>
        </w:rPr>
        <w:t xml:space="preserve"> Democratic </w:t>
      </w:r>
      <w:r w:rsidRPr="00A766E1">
        <w:rPr>
          <w:rStyle w:val="StyleUnderline"/>
          <w:highlight w:val="green"/>
        </w:rPr>
        <w:t>Party sought</w:t>
      </w:r>
      <w:r w:rsidRPr="009A0DCD">
        <w:rPr>
          <w:sz w:val="16"/>
        </w:rPr>
        <w:t xml:space="preserve">, with some urgency, </w:t>
      </w:r>
      <w:r w:rsidRPr="00A766E1">
        <w:rPr>
          <w:rStyle w:val="StyleUnderline"/>
          <w:highlight w:val="green"/>
        </w:rPr>
        <w:t xml:space="preserve">to </w:t>
      </w:r>
      <w:r w:rsidRPr="00A766E1">
        <w:rPr>
          <w:rStyle w:val="Emphasis"/>
          <w:highlight w:val="green"/>
        </w:rPr>
        <w:t>resolve</w:t>
      </w:r>
      <w:r w:rsidRPr="009A0DCD">
        <w:rPr>
          <w:rStyle w:val="Emphasis"/>
        </w:rPr>
        <w:t xml:space="preserve"> these </w:t>
      </w:r>
      <w:r w:rsidRPr="00A766E1">
        <w:rPr>
          <w:rStyle w:val="Emphasis"/>
          <w:highlight w:val="green"/>
        </w:rPr>
        <w:t>issues</w:t>
      </w:r>
      <w:r w:rsidRPr="00A766E1">
        <w:rPr>
          <w:sz w:val="16"/>
          <w:highlight w:val="green"/>
        </w:rPr>
        <w:t xml:space="preserve"> </w:t>
      </w:r>
      <w:r w:rsidRPr="00A766E1">
        <w:rPr>
          <w:rStyle w:val="StyleUnderline"/>
          <w:highlight w:val="green"/>
        </w:rPr>
        <w:t>so</w:t>
      </w:r>
      <w:r w:rsidRPr="009A0DCD">
        <w:rPr>
          <w:rStyle w:val="StyleUnderline"/>
        </w:rPr>
        <w:t xml:space="preserve"> that </w:t>
      </w:r>
      <w:r w:rsidRPr="00A766E1">
        <w:rPr>
          <w:rStyle w:val="StyleUnderline"/>
          <w:highlight w:val="green"/>
        </w:rPr>
        <w:t>progressives could</w:t>
      </w:r>
      <w:r w:rsidRPr="009A0DCD">
        <w:rPr>
          <w:sz w:val="16"/>
        </w:rPr>
        <w:t xml:space="preserve"> then </w:t>
      </w:r>
      <w:r w:rsidRPr="00A766E1">
        <w:rPr>
          <w:rStyle w:val="Emphasis"/>
          <w:highlight w:val="green"/>
        </w:rPr>
        <w:t>turn their</w:t>
      </w:r>
      <w:r w:rsidRPr="009A0DCD">
        <w:rPr>
          <w:rStyle w:val="Emphasis"/>
        </w:rPr>
        <w:t xml:space="preserve"> full </w:t>
      </w:r>
      <w:r w:rsidRPr="00A766E1">
        <w:rPr>
          <w:rStyle w:val="Emphasis"/>
          <w:highlight w:val="green"/>
        </w:rPr>
        <w:t>attention</w:t>
      </w:r>
      <w:r w:rsidRPr="009A0DCD">
        <w:rPr>
          <w:rStyle w:val="StyleUnderline"/>
        </w:rPr>
        <w:t xml:space="preserve"> to the</w:t>
      </w:r>
      <w:r w:rsidRPr="009A0DCD">
        <w:rPr>
          <w:sz w:val="16"/>
        </w:rPr>
        <w:t xml:space="preserve"> 2016 </w:t>
      </w:r>
      <w:r w:rsidRPr="009A0DCD">
        <w:rPr>
          <w:rStyle w:val="StyleUnderline"/>
        </w:rPr>
        <w:t>election. This meant</w:t>
      </w:r>
      <w:r w:rsidRPr="009A0DCD">
        <w:rPr>
          <w:sz w:val="16"/>
        </w:rPr>
        <w:t xml:space="preserve"> that </w:t>
      </w:r>
      <w:r w:rsidRPr="00A766E1">
        <w:rPr>
          <w:rStyle w:val="StyleUnderline"/>
          <w:highlight w:val="green"/>
        </w:rPr>
        <w:t>the</w:t>
      </w:r>
      <w:r w:rsidRPr="009A0DCD">
        <w:rPr>
          <w:rStyle w:val="StyleUnderline"/>
        </w:rPr>
        <w:t xml:space="preserve"> liberal </w:t>
      </w:r>
      <w:r w:rsidRPr="00A766E1">
        <w:rPr>
          <w:rStyle w:val="StyleUnderline"/>
          <w:highlight w:val="green"/>
        </w:rPr>
        <w:t>establishment</w:t>
      </w:r>
      <w:r w:rsidRPr="009A0DCD">
        <w:rPr>
          <w:rStyle w:val="StyleUnderline"/>
        </w:rPr>
        <w:t xml:space="preserve"> </w:t>
      </w:r>
      <w:r w:rsidRPr="009A0DCD">
        <w:rPr>
          <w:rStyle w:val="Emphasis"/>
        </w:rPr>
        <w:t xml:space="preserve">constantly </w:t>
      </w:r>
      <w:r w:rsidRPr="00A766E1">
        <w:rPr>
          <w:rStyle w:val="Emphasis"/>
          <w:highlight w:val="green"/>
        </w:rPr>
        <w:t>questioned</w:t>
      </w:r>
      <w:r w:rsidRPr="009A0DCD">
        <w:rPr>
          <w:rStyle w:val="StyleUnderline"/>
        </w:rPr>
        <w:t xml:space="preserve"> the </w:t>
      </w:r>
      <w:r w:rsidRPr="00A766E1">
        <w:rPr>
          <w:rStyle w:val="Emphasis"/>
          <w:highlight w:val="green"/>
        </w:rPr>
        <w:t>motives</w:t>
      </w:r>
      <w:r w:rsidRPr="00A766E1">
        <w:rPr>
          <w:rStyle w:val="StyleUnderline"/>
          <w:highlight w:val="green"/>
        </w:rPr>
        <w:t xml:space="preserve">, </w:t>
      </w:r>
      <w:r w:rsidRPr="00A766E1">
        <w:rPr>
          <w:rStyle w:val="Emphasis"/>
          <w:highlight w:val="green"/>
        </w:rPr>
        <w:t>structure</w:t>
      </w:r>
      <w:r w:rsidRPr="00A766E1">
        <w:rPr>
          <w:rStyle w:val="StyleUnderline"/>
          <w:highlight w:val="green"/>
        </w:rPr>
        <w:t xml:space="preserve">, and </w:t>
      </w:r>
      <w:r w:rsidRPr="00A766E1">
        <w:rPr>
          <w:rStyle w:val="Emphasis"/>
          <w:highlight w:val="green"/>
        </w:rPr>
        <w:t>demands</w:t>
      </w:r>
      <w:r w:rsidRPr="009A0DCD">
        <w:rPr>
          <w:rStyle w:val="StyleUnderline"/>
        </w:rPr>
        <w:t xml:space="preserve"> of the movement in hopes of </w:t>
      </w:r>
      <w:r w:rsidRPr="009A0DCD">
        <w:rPr>
          <w:rStyle w:val="Emphasis"/>
        </w:rPr>
        <w:t>moving things along</w:t>
      </w:r>
      <w:r w:rsidRPr="009A0DCD">
        <w:rPr>
          <w:sz w:val="16"/>
        </w:rPr>
        <w:t xml:space="preserve">. “Who are your leaders?” </w:t>
      </w:r>
      <w:r w:rsidRPr="009A0DCD">
        <w:rPr>
          <w:rStyle w:val="StyleUnderline"/>
        </w:rPr>
        <w:t xml:space="preserve">“What are your demands?” </w:t>
      </w:r>
      <w:r w:rsidRPr="00A766E1">
        <w:rPr>
          <w:rStyle w:val="StyleUnderline"/>
          <w:highlight w:val="green"/>
        </w:rPr>
        <w:t>“</w:t>
      </w:r>
      <w:r w:rsidRPr="00A766E1">
        <w:rPr>
          <w:rStyle w:val="Emphasis"/>
          <w:highlight w:val="green"/>
        </w:rPr>
        <w:t>Give us a solution!</w:t>
      </w:r>
      <w:r w:rsidRPr="00A766E1">
        <w:rPr>
          <w:rStyle w:val="StyleUnderline"/>
          <w:highlight w:val="green"/>
        </w:rPr>
        <w:t>”</w:t>
      </w:r>
      <w:r w:rsidRPr="009A0DCD">
        <w:rPr>
          <w:rStyle w:val="StyleUnderline"/>
        </w:rPr>
        <w:t xml:space="preserve"> were</w:t>
      </w:r>
      <w:r w:rsidRPr="009A0DCD">
        <w:rPr>
          <w:sz w:val="16"/>
        </w:rPr>
        <w:t xml:space="preserve"> some of </w:t>
      </w:r>
      <w:r w:rsidRPr="009A0DCD">
        <w:rPr>
          <w:rStyle w:val="StyleUnderline"/>
        </w:rPr>
        <w:t>the questions</w:t>
      </w:r>
      <w:r w:rsidRPr="009A0DCD">
        <w:rPr>
          <w:sz w:val="16"/>
        </w:rPr>
        <w:t xml:space="preserve"> — or rather accusations — directed at the most visible leaders of the movement.</w:t>
      </w:r>
    </w:p>
    <w:p w14:paraId="0A396CEE" w14:textId="77777777" w:rsidR="0008600C" w:rsidRPr="009A0DCD" w:rsidRDefault="0008600C" w:rsidP="0008600C">
      <w:pPr>
        <w:pStyle w:val="Heading4"/>
      </w:pPr>
      <w:r w:rsidRPr="009A0DCD">
        <w:t xml:space="preserve">Criminal justice reform </w:t>
      </w:r>
      <w:r w:rsidRPr="009A0DCD">
        <w:rPr>
          <w:u w:val="single"/>
        </w:rPr>
        <w:t>sates the appetite</w:t>
      </w:r>
      <w:r w:rsidRPr="009A0DCD">
        <w:t xml:space="preserve"> for systemic protest -- it </w:t>
      </w:r>
      <w:r w:rsidRPr="009A0DCD">
        <w:rPr>
          <w:u w:val="single"/>
        </w:rPr>
        <w:t>calcifies</w:t>
      </w:r>
      <w:r w:rsidRPr="009A0DCD">
        <w:t xml:space="preserve"> divisions while lending </w:t>
      </w:r>
      <w:r w:rsidRPr="009A0DCD">
        <w:rPr>
          <w:u w:val="single"/>
        </w:rPr>
        <w:t>superficial credence</w:t>
      </w:r>
      <w:r w:rsidRPr="009A0DCD">
        <w:t xml:space="preserve"> to the status quo. </w:t>
      </w:r>
    </w:p>
    <w:p w14:paraId="5814A759"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2B64E6B6" w14:textId="77777777" w:rsidR="0008600C" w:rsidRPr="00E87DB2" w:rsidRDefault="0008600C" w:rsidP="0008600C">
      <w:pPr>
        <w:rPr>
          <w:rStyle w:val="StyleUnderline"/>
        </w:rPr>
      </w:pPr>
      <w:r w:rsidRPr="00E87DB2">
        <w:rPr>
          <w:rStyle w:val="StyleUnderline"/>
        </w:rPr>
        <w:t xml:space="preserve">Obama’s </w:t>
      </w:r>
      <w:r w:rsidRPr="00E87DB2">
        <w:rPr>
          <w:rStyle w:val="Emphasis"/>
        </w:rPr>
        <w:t>public scolding</w:t>
      </w:r>
      <w:r w:rsidRPr="00E87DB2">
        <w:rPr>
          <w:rStyle w:val="StyleUnderline"/>
        </w:rPr>
        <w:t xml:space="preserve"> was not</w:t>
      </w:r>
      <w:r w:rsidRPr="00E87DB2">
        <w:rPr>
          <w:sz w:val="16"/>
        </w:rPr>
        <w:t xml:space="preserve"> precisely over the question of </w:t>
      </w:r>
      <w:r w:rsidRPr="00E87DB2">
        <w:rPr>
          <w:rStyle w:val="StyleUnderline"/>
        </w:rPr>
        <w:t xml:space="preserve">“electoral politics,” but you can </w:t>
      </w:r>
      <w:r w:rsidRPr="00E87DB2">
        <w:rPr>
          <w:rStyle w:val="Emphasis"/>
        </w:rPr>
        <w:t>hear echoes</w:t>
      </w:r>
      <w:r w:rsidRPr="00E87DB2">
        <w:rPr>
          <w:sz w:val="16"/>
        </w:rPr>
        <w:t xml:space="preserve"> of (a narrowed version of) Rustin’s message. </w:t>
      </w:r>
      <w:r w:rsidRPr="00E87DB2">
        <w:rPr>
          <w:rStyle w:val="StyleUnderline"/>
        </w:rPr>
        <w:t>Obama was declaring that</w:t>
      </w:r>
      <w:r w:rsidRPr="00E87DB2">
        <w:rPr>
          <w:sz w:val="16"/>
        </w:rPr>
        <w:t xml:space="preserve"> in 2016, </w:t>
      </w:r>
      <w:r w:rsidRPr="00A766E1">
        <w:rPr>
          <w:rStyle w:val="StyleUnderline"/>
          <w:highlight w:val="green"/>
        </w:rPr>
        <w:t xml:space="preserve">it was </w:t>
      </w:r>
      <w:r w:rsidRPr="00A766E1">
        <w:rPr>
          <w:rStyle w:val="Emphasis"/>
          <w:highlight w:val="green"/>
        </w:rPr>
        <w:t>time to stop</w:t>
      </w:r>
      <w:r w:rsidRPr="00E87DB2">
        <w:rPr>
          <w:rStyle w:val="StyleUnderline"/>
        </w:rPr>
        <w:t xml:space="preserve"> “yelling” </w:t>
      </w:r>
      <w:r w:rsidRPr="00A766E1">
        <w:rPr>
          <w:rStyle w:val="StyleUnderline"/>
          <w:highlight w:val="green"/>
        </w:rPr>
        <w:t>and offer</w:t>
      </w:r>
      <w:r w:rsidRPr="00E87DB2">
        <w:rPr>
          <w:rStyle w:val="StyleUnderline"/>
        </w:rPr>
        <w:t xml:space="preserve"> </w:t>
      </w:r>
      <w:r w:rsidRPr="00E87DB2">
        <w:rPr>
          <w:rStyle w:val="Emphasis"/>
        </w:rPr>
        <w:t xml:space="preserve">pragmatic </w:t>
      </w:r>
      <w:r w:rsidRPr="00A766E1">
        <w:rPr>
          <w:rStyle w:val="Emphasis"/>
          <w:highlight w:val="green"/>
        </w:rPr>
        <w:t>solutions</w:t>
      </w:r>
      <w:r w:rsidRPr="00E87DB2">
        <w:rPr>
          <w:rStyle w:val="StyleUnderline"/>
        </w:rPr>
        <w:t xml:space="preserve"> that could be acted upon. His </w:t>
      </w:r>
      <w:r w:rsidRPr="00A766E1">
        <w:rPr>
          <w:rStyle w:val="StyleUnderline"/>
          <w:highlight w:val="green"/>
        </w:rPr>
        <w:t xml:space="preserve">response </w:t>
      </w:r>
      <w:r w:rsidRPr="00A766E1">
        <w:rPr>
          <w:rStyle w:val="Emphasis"/>
          <w:highlight w:val="green"/>
        </w:rPr>
        <w:t>revealed</w:t>
      </w:r>
      <w:r w:rsidRPr="00E87DB2">
        <w:rPr>
          <w:sz w:val="16"/>
        </w:rPr>
        <w:t xml:space="preserve"> his own </w:t>
      </w:r>
      <w:r w:rsidRPr="00A766E1">
        <w:rPr>
          <w:rStyle w:val="Emphasis"/>
          <w:highlight w:val="green"/>
        </w:rPr>
        <w:t>impatience</w:t>
      </w:r>
      <w:r w:rsidRPr="00A766E1">
        <w:rPr>
          <w:rStyle w:val="StyleUnderline"/>
          <w:highlight w:val="green"/>
        </w:rPr>
        <w:t xml:space="preserve"> with</w:t>
      </w:r>
      <w:r w:rsidRPr="00E87DB2">
        <w:rPr>
          <w:rStyle w:val="StyleUnderline"/>
        </w:rPr>
        <w:t xml:space="preserve"> the </w:t>
      </w:r>
      <w:r w:rsidRPr="00E87DB2">
        <w:rPr>
          <w:rStyle w:val="Emphasis"/>
        </w:rPr>
        <w:t xml:space="preserve">continuation of </w:t>
      </w:r>
      <w:r w:rsidRPr="00A766E1">
        <w:rPr>
          <w:rStyle w:val="Emphasis"/>
          <w:highlight w:val="green"/>
        </w:rPr>
        <w:t>B</w:t>
      </w:r>
      <w:r w:rsidRPr="00E87DB2">
        <w:rPr>
          <w:sz w:val="16"/>
        </w:rPr>
        <w:t xml:space="preserve">lack </w:t>
      </w:r>
      <w:r w:rsidRPr="00A766E1">
        <w:rPr>
          <w:rStyle w:val="Emphasis"/>
          <w:highlight w:val="green"/>
        </w:rPr>
        <w:t>L</w:t>
      </w:r>
      <w:r w:rsidRPr="00E87DB2">
        <w:rPr>
          <w:sz w:val="16"/>
        </w:rPr>
        <w:t xml:space="preserve">ives </w:t>
      </w:r>
      <w:r w:rsidRPr="00A766E1">
        <w:rPr>
          <w:rStyle w:val="Emphasis"/>
          <w:highlight w:val="green"/>
        </w:rPr>
        <w:t>M</w:t>
      </w:r>
      <w:r w:rsidRPr="00E87DB2">
        <w:rPr>
          <w:sz w:val="16"/>
        </w:rPr>
        <w:t xml:space="preserve">atter, </w:t>
      </w:r>
      <w:r w:rsidRPr="00E87DB2">
        <w:rPr>
          <w:rStyle w:val="StyleUnderline"/>
        </w:rPr>
        <w:t xml:space="preserve">now </w:t>
      </w:r>
      <w:r w:rsidRPr="00A766E1">
        <w:rPr>
          <w:rStyle w:val="StyleUnderline"/>
          <w:highlight w:val="green"/>
        </w:rPr>
        <w:t xml:space="preserve">threatening to </w:t>
      </w:r>
      <w:r w:rsidRPr="00A766E1">
        <w:rPr>
          <w:rStyle w:val="Emphasis"/>
          <w:highlight w:val="green"/>
        </w:rPr>
        <w:t>cause a distraction</w:t>
      </w:r>
      <w:r w:rsidRPr="00E87DB2">
        <w:rPr>
          <w:rStyle w:val="StyleUnderline"/>
        </w:rPr>
        <w:t xml:space="preserve"> from the</w:t>
      </w:r>
      <w:r w:rsidRPr="00E87DB2">
        <w:rPr>
          <w:sz w:val="16"/>
        </w:rPr>
        <w:t xml:space="preserve"> coming general </w:t>
      </w:r>
      <w:r w:rsidRPr="00E87DB2">
        <w:rPr>
          <w:rStyle w:val="StyleUnderline"/>
        </w:rPr>
        <w:t>election in 2016</w:t>
      </w:r>
      <w:r w:rsidRPr="00E87DB2">
        <w:rPr>
          <w:sz w:val="16"/>
        </w:rPr>
        <w:t xml:space="preserve">. But, more important, </w:t>
      </w:r>
      <w:r w:rsidRPr="00E87DB2">
        <w:rPr>
          <w:rStyle w:val="StyleUnderline"/>
        </w:rPr>
        <w:t xml:space="preserve">his personal </w:t>
      </w:r>
      <w:r w:rsidRPr="00A766E1">
        <w:rPr>
          <w:rStyle w:val="StyleUnderline"/>
          <w:highlight w:val="green"/>
        </w:rPr>
        <w:t>intervention was</w:t>
      </w:r>
      <w:r w:rsidRPr="00E87DB2">
        <w:rPr>
          <w:sz w:val="16"/>
        </w:rPr>
        <w:t xml:space="preserve"> also </w:t>
      </w:r>
      <w:r w:rsidRPr="00E87DB2">
        <w:rPr>
          <w:rStyle w:val="Emphasis"/>
        </w:rPr>
        <w:t xml:space="preserve">intended </w:t>
      </w:r>
      <w:r w:rsidRPr="00A766E1">
        <w:rPr>
          <w:rStyle w:val="Emphasis"/>
          <w:highlight w:val="green"/>
        </w:rPr>
        <w:t>to divide</w:t>
      </w:r>
      <w:r w:rsidRPr="00E87DB2">
        <w:rPr>
          <w:rStyle w:val="Emphasis"/>
        </w:rPr>
        <w:t xml:space="preserve"> the movement</w:t>
      </w:r>
      <w:r w:rsidRPr="00E87DB2">
        <w:rPr>
          <w:rStyle w:val="StyleUnderline"/>
        </w:rPr>
        <w:t xml:space="preserve"> </w:t>
      </w:r>
      <w:r w:rsidRPr="00A766E1">
        <w:rPr>
          <w:rStyle w:val="StyleUnderline"/>
          <w:highlight w:val="green"/>
        </w:rPr>
        <w:t>between</w:t>
      </w:r>
      <w:r w:rsidRPr="00E87DB2">
        <w:rPr>
          <w:sz w:val="16"/>
        </w:rPr>
        <w:t xml:space="preserve"> the </w:t>
      </w:r>
      <w:r w:rsidRPr="00A766E1">
        <w:rPr>
          <w:rStyle w:val="StyleUnderline"/>
          <w:highlight w:val="green"/>
        </w:rPr>
        <w:t>“doers”</w:t>
      </w:r>
      <w:r w:rsidRPr="00E87DB2">
        <w:rPr>
          <w:rStyle w:val="StyleUnderline"/>
        </w:rPr>
        <w:t xml:space="preserve"> and</w:t>
      </w:r>
      <w:r w:rsidRPr="00E87DB2">
        <w:rPr>
          <w:sz w:val="16"/>
        </w:rPr>
        <w:t xml:space="preserve"> the </w:t>
      </w:r>
      <w:r w:rsidRPr="00E87DB2">
        <w:rPr>
          <w:rStyle w:val="StyleUnderline"/>
        </w:rPr>
        <w:t>“dreamers.”</w:t>
      </w:r>
    </w:p>
    <w:p w14:paraId="58F3A4BD" w14:textId="77777777" w:rsidR="0008600C" w:rsidRPr="00E87DB2" w:rsidRDefault="0008600C" w:rsidP="0008600C">
      <w:pPr>
        <w:rPr>
          <w:sz w:val="16"/>
        </w:rPr>
      </w:pPr>
      <w:r w:rsidRPr="00E87DB2">
        <w:rPr>
          <w:rStyle w:val="StyleUnderline"/>
        </w:rPr>
        <w:t>For</w:t>
      </w:r>
      <w:r w:rsidRPr="00E87DB2">
        <w:rPr>
          <w:sz w:val="16"/>
        </w:rPr>
        <w:t xml:space="preserve"> many </w:t>
      </w:r>
      <w:r w:rsidRPr="00E87DB2">
        <w:rPr>
          <w:rStyle w:val="StyleUnderline"/>
        </w:rPr>
        <w:t xml:space="preserve">activists, </w:t>
      </w:r>
      <w:r w:rsidRPr="00A766E1">
        <w:rPr>
          <w:rStyle w:val="StyleUnderline"/>
          <w:highlight w:val="green"/>
        </w:rPr>
        <w:t>the</w:t>
      </w:r>
      <w:r w:rsidRPr="00E87DB2">
        <w:rPr>
          <w:rStyle w:val="StyleUnderline"/>
        </w:rPr>
        <w:t xml:space="preserve"> </w:t>
      </w:r>
      <w:r w:rsidRPr="00E87DB2">
        <w:rPr>
          <w:rStyle w:val="Emphasis"/>
        </w:rPr>
        <w:t xml:space="preserve">maddening </w:t>
      </w:r>
      <w:r w:rsidRPr="00A766E1">
        <w:rPr>
          <w:rStyle w:val="Emphasis"/>
          <w:highlight w:val="green"/>
        </w:rPr>
        <w:t>web</w:t>
      </w:r>
      <w:r w:rsidRPr="00A766E1">
        <w:rPr>
          <w:rStyle w:val="StyleUnderline"/>
          <w:highlight w:val="green"/>
        </w:rPr>
        <w:t xml:space="preserve"> of</w:t>
      </w:r>
      <w:r w:rsidRPr="00E87DB2">
        <w:rPr>
          <w:rStyle w:val="StyleUnderline"/>
        </w:rPr>
        <w:t xml:space="preserve"> police </w:t>
      </w:r>
      <w:r w:rsidRPr="00A766E1">
        <w:rPr>
          <w:rStyle w:val="StyleUnderline"/>
          <w:highlight w:val="green"/>
        </w:rPr>
        <w:t>violence and</w:t>
      </w:r>
      <w:r w:rsidRPr="00E87DB2">
        <w:rPr>
          <w:rStyle w:val="StyleUnderline"/>
        </w:rPr>
        <w:t xml:space="preserve"> the wider </w:t>
      </w:r>
      <w:r w:rsidRPr="00A766E1">
        <w:rPr>
          <w:rStyle w:val="Emphasis"/>
          <w:highlight w:val="green"/>
        </w:rPr>
        <w:t>criminal justice</w:t>
      </w:r>
      <w:r w:rsidRPr="00E87DB2">
        <w:rPr>
          <w:rStyle w:val="Emphasis"/>
        </w:rPr>
        <w:t xml:space="preserve"> system</w:t>
      </w:r>
      <w:r w:rsidRPr="00E87DB2">
        <w:rPr>
          <w:sz w:val="16"/>
        </w:rPr>
        <w:t xml:space="preserve"> — the </w:t>
      </w:r>
      <w:r w:rsidRPr="00E87DB2">
        <w:rPr>
          <w:rStyle w:val="StyleUnderline"/>
        </w:rPr>
        <w:t>fine and fee</w:t>
      </w:r>
      <w:r w:rsidRPr="00E87DB2">
        <w:rPr>
          <w:sz w:val="16"/>
        </w:rPr>
        <w:t xml:space="preserve"> structure, </w:t>
      </w:r>
      <w:r w:rsidRPr="00E87DB2">
        <w:rPr>
          <w:rStyle w:val="StyleUnderline"/>
        </w:rPr>
        <w:t>expensive bail, and</w:t>
      </w:r>
      <w:r w:rsidRPr="00E87DB2">
        <w:rPr>
          <w:sz w:val="16"/>
        </w:rPr>
        <w:t xml:space="preserve"> the </w:t>
      </w:r>
      <w:r w:rsidRPr="00E87DB2">
        <w:rPr>
          <w:rStyle w:val="StyleUnderline"/>
        </w:rPr>
        <w:t>arbitrariness of sentencing</w:t>
      </w:r>
      <w:r w:rsidRPr="00E87DB2">
        <w:rPr>
          <w:sz w:val="16"/>
        </w:rPr>
        <w:t xml:space="preserve"> — </w:t>
      </w:r>
      <w:r w:rsidRPr="00A766E1">
        <w:rPr>
          <w:rStyle w:val="StyleUnderline"/>
          <w:highlight w:val="green"/>
        </w:rPr>
        <w:t xml:space="preserve">required </w:t>
      </w:r>
      <w:r w:rsidRPr="00A766E1">
        <w:rPr>
          <w:rStyle w:val="Emphasis"/>
          <w:highlight w:val="green"/>
        </w:rPr>
        <w:t>more than roundtables</w:t>
      </w:r>
      <w:r w:rsidRPr="00E87DB2">
        <w:rPr>
          <w:rStyle w:val="StyleUnderline"/>
        </w:rPr>
        <w:t xml:space="preserve"> and reports. </w:t>
      </w:r>
      <w:r w:rsidRPr="00A766E1">
        <w:rPr>
          <w:rStyle w:val="StyleUnderline"/>
          <w:highlight w:val="green"/>
        </w:rPr>
        <w:t>Many</w:t>
      </w:r>
      <w:r w:rsidRPr="00E87DB2">
        <w:rPr>
          <w:rStyle w:val="StyleUnderline"/>
        </w:rPr>
        <w:t xml:space="preserve"> were </w:t>
      </w:r>
      <w:r w:rsidRPr="00A766E1">
        <w:rPr>
          <w:rStyle w:val="StyleUnderline"/>
          <w:highlight w:val="green"/>
        </w:rPr>
        <w:t>reach</w:t>
      </w:r>
      <w:r w:rsidRPr="00E87DB2">
        <w:rPr>
          <w:rStyle w:val="StyleUnderline"/>
        </w:rPr>
        <w:t xml:space="preserve">ing </w:t>
      </w:r>
      <w:r w:rsidRPr="00A766E1">
        <w:rPr>
          <w:rStyle w:val="StyleUnderline"/>
          <w:highlight w:val="green"/>
        </w:rPr>
        <w:t xml:space="preserve">for </w:t>
      </w:r>
      <w:r w:rsidRPr="00A766E1">
        <w:rPr>
          <w:rStyle w:val="Emphasis"/>
          <w:highlight w:val="green"/>
        </w:rPr>
        <w:t>structural</w:t>
      </w:r>
      <w:r w:rsidRPr="00E87DB2">
        <w:rPr>
          <w:rStyle w:val="StyleUnderline"/>
        </w:rPr>
        <w:t xml:space="preserve"> rather than </w:t>
      </w:r>
      <w:r w:rsidRPr="00E87DB2">
        <w:rPr>
          <w:rStyle w:val="Emphasis"/>
        </w:rPr>
        <w:t xml:space="preserve">superficial </w:t>
      </w:r>
      <w:r w:rsidRPr="00A766E1">
        <w:rPr>
          <w:rStyle w:val="Emphasis"/>
          <w:highlight w:val="green"/>
        </w:rPr>
        <w:t>changes</w:t>
      </w:r>
      <w:r w:rsidRPr="00E87DB2">
        <w:rPr>
          <w:rStyle w:val="StyleUnderline"/>
        </w:rPr>
        <w:t xml:space="preserve"> to federal</w:t>
      </w:r>
      <w:r w:rsidRPr="00E87DB2">
        <w:rPr>
          <w:sz w:val="16"/>
        </w:rPr>
        <w:t xml:space="preserve">, state, and local </w:t>
      </w:r>
      <w:r w:rsidRPr="00E87DB2">
        <w:rPr>
          <w:rStyle w:val="StyleUnderline"/>
        </w:rPr>
        <w:t xml:space="preserve">criminal justice systems. Some were embracing the </w:t>
      </w:r>
      <w:r w:rsidRPr="00E87DB2">
        <w:rPr>
          <w:rStyle w:val="Emphasis"/>
        </w:rPr>
        <w:t>politics of abolition</w:t>
      </w:r>
      <w:r w:rsidRPr="00E87DB2">
        <w:rPr>
          <w:rStyle w:val="StyleUnderline"/>
        </w:rPr>
        <w:t xml:space="preserve"> and</w:t>
      </w:r>
      <w:r w:rsidRPr="00E87DB2">
        <w:rPr>
          <w:sz w:val="16"/>
        </w:rPr>
        <w:t xml:space="preserve"> the </w:t>
      </w:r>
      <w:r w:rsidRPr="00E87DB2">
        <w:rPr>
          <w:rStyle w:val="StyleUnderline"/>
        </w:rPr>
        <w:t>belief</w:t>
      </w:r>
      <w:r w:rsidRPr="00E87DB2">
        <w:rPr>
          <w:sz w:val="16"/>
        </w:rPr>
        <w:t xml:space="preserve"> that </w:t>
      </w:r>
      <w:r w:rsidRPr="00E87DB2">
        <w:rPr>
          <w:rStyle w:val="StyleUnderline"/>
        </w:rPr>
        <w:t xml:space="preserve">society would be better off </w:t>
      </w:r>
      <w:r w:rsidRPr="00A766E1">
        <w:rPr>
          <w:rStyle w:val="Emphasis"/>
          <w:highlight w:val="green"/>
        </w:rPr>
        <w:t>without</w:t>
      </w:r>
      <w:r w:rsidRPr="00A766E1">
        <w:rPr>
          <w:rStyle w:val="StyleUnderline"/>
          <w:highlight w:val="green"/>
        </w:rPr>
        <w:t xml:space="preserve"> the</w:t>
      </w:r>
      <w:r w:rsidRPr="00E87DB2">
        <w:rPr>
          <w:rStyle w:val="StyleUnderline"/>
        </w:rPr>
        <w:t xml:space="preserve"> </w:t>
      </w:r>
      <w:r w:rsidRPr="00E87DB2">
        <w:rPr>
          <w:rStyle w:val="Emphasis"/>
        </w:rPr>
        <w:t xml:space="preserve">entire </w:t>
      </w:r>
      <w:r w:rsidRPr="00A766E1">
        <w:rPr>
          <w:rStyle w:val="Emphasis"/>
          <w:highlight w:val="green"/>
        </w:rPr>
        <w:t>carceral paradigm</w:t>
      </w:r>
      <w:r w:rsidRPr="00E87DB2">
        <w:rPr>
          <w:rStyle w:val="StyleUnderline"/>
        </w:rPr>
        <w:t>. Instead of spending $80</w:t>
      </w:r>
      <w:r w:rsidRPr="00E87DB2">
        <w:rPr>
          <w:sz w:val="16"/>
        </w:rPr>
        <w:t xml:space="preserve"> billion a year </w:t>
      </w:r>
      <w:r w:rsidRPr="00E87DB2">
        <w:rPr>
          <w:rStyle w:val="StyleUnderline"/>
        </w:rPr>
        <w:t xml:space="preserve">to put human beings in cages, maybe </w:t>
      </w:r>
      <w:r w:rsidRPr="00E87DB2">
        <w:rPr>
          <w:sz w:val="16"/>
        </w:rPr>
        <w:t xml:space="preserve">those </w:t>
      </w:r>
      <w:r w:rsidRPr="00E87DB2">
        <w:rPr>
          <w:rStyle w:val="StyleUnderline"/>
        </w:rPr>
        <w:t xml:space="preserve">resources could be </w:t>
      </w:r>
      <w:r w:rsidRPr="00E87DB2">
        <w:rPr>
          <w:rStyle w:val="Emphasis"/>
        </w:rPr>
        <w:t>redistributed</w:t>
      </w:r>
      <w:r w:rsidRPr="00E87DB2">
        <w:rPr>
          <w:rStyle w:val="StyleUnderline"/>
        </w:rPr>
        <w:t xml:space="preserve"> in</w:t>
      </w:r>
      <w:r w:rsidRPr="00E87DB2">
        <w:rPr>
          <w:sz w:val="16"/>
        </w:rPr>
        <w:t xml:space="preserve"> such </w:t>
      </w:r>
      <w:r w:rsidRPr="00E87DB2">
        <w:rPr>
          <w:rStyle w:val="StyleUnderline"/>
        </w:rPr>
        <w:t>a way</w:t>
      </w:r>
      <w:r w:rsidRPr="00E87DB2">
        <w:rPr>
          <w:sz w:val="16"/>
        </w:rPr>
        <w:t xml:space="preserve"> as </w:t>
      </w:r>
      <w:r w:rsidRPr="00E87DB2">
        <w:rPr>
          <w:rStyle w:val="StyleUnderline"/>
        </w:rPr>
        <w:t>to make people’s lives</w:t>
      </w:r>
      <w:r w:rsidRPr="00E87DB2">
        <w:rPr>
          <w:sz w:val="16"/>
        </w:rPr>
        <w:t xml:space="preserve"> better instead of being used to punish.</w:t>
      </w:r>
    </w:p>
    <w:p w14:paraId="1603D196" w14:textId="77777777" w:rsidR="0008600C" w:rsidRPr="009A0DCD" w:rsidRDefault="0008600C" w:rsidP="0008600C">
      <w:pPr>
        <w:rPr>
          <w:sz w:val="16"/>
        </w:rPr>
      </w:pPr>
      <w:r w:rsidRPr="00E87DB2">
        <w:rPr>
          <w:sz w:val="16"/>
        </w:rPr>
        <w:t xml:space="preserve">In this way, </w:t>
      </w:r>
      <w:r w:rsidRPr="00A766E1">
        <w:rPr>
          <w:rStyle w:val="StyleUnderline"/>
          <w:highlight w:val="green"/>
        </w:rPr>
        <w:t xml:space="preserve">Obama’s </w:t>
      </w:r>
      <w:r w:rsidRPr="00A766E1">
        <w:rPr>
          <w:rStyle w:val="Emphasis"/>
          <w:highlight w:val="green"/>
        </w:rPr>
        <w:t>scold</w:t>
      </w:r>
      <w:r w:rsidRPr="00E87DB2">
        <w:rPr>
          <w:sz w:val="16"/>
        </w:rPr>
        <w:t xml:space="preserve"> and Pulley’s response </w:t>
      </w:r>
      <w:r w:rsidRPr="00A766E1">
        <w:rPr>
          <w:rStyle w:val="StyleUnderline"/>
          <w:highlight w:val="green"/>
        </w:rPr>
        <w:t>revealed</w:t>
      </w:r>
      <w:r w:rsidRPr="00E87DB2">
        <w:rPr>
          <w:rStyle w:val="StyleUnderline"/>
        </w:rPr>
        <w:t xml:space="preserve"> more than </w:t>
      </w:r>
      <w:r w:rsidRPr="00E87DB2">
        <w:rPr>
          <w:rStyle w:val="Emphasis"/>
        </w:rPr>
        <w:t>strategic loggerheads</w:t>
      </w:r>
      <w:r w:rsidRPr="00E87DB2">
        <w:rPr>
          <w:rStyle w:val="StyleUnderline"/>
        </w:rPr>
        <w:t xml:space="preserve"> on the objective of social movements. Of the</w:t>
      </w:r>
      <w:r w:rsidRPr="00E87DB2">
        <w:rPr>
          <w:sz w:val="16"/>
        </w:rPr>
        <w:t xml:space="preserve"> many </w:t>
      </w:r>
      <w:r w:rsidRPr="00E87DB2">
        <w:rPr>
          <w:rStyle w:val="StyleUnderline"/>
        </w:rPr>
        <w:t>problems</w:t>
      </w:r>
      <w:r w:rsidRPr="00E87DB2">
        <w:rPr>
          <w:sz w:val="16"/>
        </w:rPr>
        <w:t xml:space="preserve"> in US society </w:t>
      </w:r>
      <w:r w:rsidRPr="00E87DB2">
        <w:rPr>
          <w:rStyle w:val="StyleUnderline"/>
        </w:rPr>
        <w:t>Black Lives Matte</w:t>
      </w:r>
      <w:r w:rsidRPr="00E87DB2">
        <w:rPr>
          <w:sz w:val="16"/>
        </w:rPr>
        <w:t xml:space="preserve">r has </w:t>
      </w:r>
      <w:r w:rsidRPr="00E87DB2">
        <w:rPr>
          <w:rStyle w:val="StyleUnderline"/>
        </w:rPr>
        <w:t xml:space="preserve">exposed, </w:t>
      </w:r>
      <w:r w:rsidRPr="00A766E1">
        <w:rPr>
          <w:rStyle w:val="StyleUnderline"/>
          <w:highlight w:val="green"/>
        </w:rPr>
        <w:t>the</w:t>
      </w:r>
      <w:r w:rsidRPr="00E87DB2">
        <w:rPr>
          <w:rStyle w:val="StyleUnderline"/>
        </w:rPr>
        <w:t xml:space="preserve"> </w:t>
      </w:r>
      <w:r w:rsidRPr="00E87DB2">
        <w:rPr>
          <w:rStyle w:val="Emphasis"/>
        </w:rPr>
        <w:t xml:space="preserve">sharp </w:t>
      </w:r>
      <w:r w:rsidRPr="00A766E1">
        <w:rPr>
          <w:rStyle w:val="Emphasis"/>
          <w:highlight w:val="green"/>
        </w:rPr>
        <w:t>division</w:t>
      </w:r>
      <w:r w:rsidRPr="00A766E1">
        <w:rPr>
          <w:rStyle w:val="StyleUnderline"/>
          <w:highlight w:val="green"/>
        </w:rPr>
        <w:t xml:space="preserve"> within </w:t>
      </w:r>
      <w:r w:rsidRPr="00A766E1">
        <w:rPr>
          <w:rStyle w:val="Emphasis"/>
          <w:highlight w:val="green"/>
        </w:rPr>
        <w:t>black politics</w:t>
      </w:r>
      <w:r w:rsidRPr="00E87DB2">
        <w:rPr>
          <w:sz w:val="16"/>
        </w:rPr>
        <w:t xml:space="preserve"> stands out. </w:t>
      </w:r>
      <w:r w:rsidRPr="00E87DB2">
        <w:rPr>
          <w:rStyle w:val="StyleUnderline"/>
        </w:rPr>
        <w:t xml:space="preserve">The </w:t>
      </w:r>
      <w:r w:rsidRPr="00A766E1">
        <w:rPr>
          <w:rStyle w:val="Emphasis"/>
          <w:highlight w:val="green"/>
        </w:rPr>
        <w:t>political rancor</w:t>
      </w:r>
      <w:r w:rsidRPr="00E87DB2">
        <w:rPr>
          <w:sz w:val="16"/>
        </w:rPr>
        <w:t xml:space="preserve"> partly </w:t>
      </w:r>
      <w:r w:rsidRPr="00A766E1">
        <w:rPr>
          <w:rStyle w:val="StyleUnderline"/>
          <w:highlight w:val="green"/>
        </w:rPr>
        <w:t>reflected a</w:t>
      </w:r>
      <w:r w:rsidRPr="00E87DB2">
        <w:rPr>
          <w:rStyle w:val="StyleUnderline"/>
        </w:rPr>
        <w:t xml:space="preserve"> generational divide, but</w:t>
      </w:r>
      <w:r w:rsidRPr="00E87DB2">
        <w:rPr>
          <w:sz w:val="16"/>
        </w:rPr>
        <w:t xml:space="preserve"> it </w:t>
      </w:r>
      <w:r w:rsidRPr="00E87DB2">
        <w:rPr>
          <w:rStyle w:val="StyleUnderline"/>
        </w:rPr>
        <w:t xml:space="preserve">also showed a </w:t>
      </w:r>
      <w:r w:rsidRPr="00A766E1">
        <w:rPr>
          <w:rStyle w:val="Emphasis"/>
          <w:highlight w:val="green"/>
        </w:rPr>
        <w:t>schism</w:t>
      </w:r>
      <w:r w:rsidRPr="00A766E1">
        <w:rPr>
          <w:rStyle w:val="StyleUnderline"/>
          <w:highlight w:val="green"/>
        </w:rPr>
        <w:t xml:space="preserve"> between</w:t>
      </w:r>
      <w:r w:rsidRPr="00E87DB2">
        <w:rPr>
          <w:rStyle w:val="StyleUnderline"/>
        </w:rPr>
        <w:t xml:space="preserve"> the</w:t>
      </w:r>
      <w:r w:rsidRPr="00E87DB2">
        <w:rPr>
          <w:sz w:val="16"/>
        </w:rPr>
        <w:t xml:space="preserve"> class </w:t>
      </w:r>
      <w:r w:rsidRPr="00E87DB2">
        <w:rPr>
          <w:rStyle w:val="Emphasis"/>
        </w:rPr>
        <w:t>anger</w:t>
      </w:r>
      <w:r w:rsidRPr="00E87DB2">
        <w:rPr>
          <w:rStyle w:val="StyleUnderline"/>
        </w:rPr>
        <w:t xml:space="preserve"> of black </w:t>
      </w:r>
      <w:r w:rsidRPr="00A766E1">
        <w:rPr>
          <w:rStyle w:val="StyleUnderline"/>
          <w:highlight w:val="green"/>
        </w:rPr>
        <w:t>workers and the</w:t>
      </w:r>
      <w:r w:rsidRPr="00E87DB2">
        <w:rPr>
          <w:rStyle w:val="StyleUnderline"/>
        </w:rPr>
        <w:t xml:space="preserve"> </w:t>
      </w:r>
      <w:r w:rsidRPr="00E87DB2">
        <w:rPr>
          <w:rStyle w:val="Emphasis"/>
        </w:rPr>
        <w:t>class optimism</w:t>
      </w:r>
      <w:r w:rsidRPr="00E87DB2">
        <w:rPr>
          <w:rStyle w:val="StyleUnderline"/>
        </w:rPr>
        <w:t xml:space="preserve"> of a</w:t>
      </w:r>
      <w:r w:rsidRPr="00E87DB2">
        <w:rPr>
          <w:sz w:val="16"/>
        </w:rPr>
        <w:t xml:space="preserve"> tiny </w:t>
      </w:r>
      <w:r w:rsidRPr="00E87DB2">
        <w:rPr>
          <w:rStyle w:val="StyleUnderline"/>
        </w:rPr>
        <w:t xml:space="preserve">black </w:t>
      </w:r>
      <w:r w:rsidRPr="00A766E1">
        <w:rPr>
          <w:rStyle w:val="StyleUnderline"/>
          <w:highlight w:val="green"/>
        </w:rPr>
        <w:t>elite</w:t>
      </w:r>
      <w:r w:rsidRPr="00E87DB2">
        <w:rPr>
          <w:sz w:val="16"/>
        </w:rPr>
        <w:t>.</w:t>
      </w:r>
    </w:p>
    <w:p w14:paraId="2B8C22B0" w14:textId="77777777" w:rsidR="0008600C" w:rsidRPr="009A0DCD" w:rsidRDefault="0008600C" w:rsidP="0008600C">
      <w:pPr>
        <w:pStyle w:val="Heading4"/>
      </w:pPr>
      <w:r w:rsidRPr="009A0DCD">
        <w:t xml:space="preserve">A </w:t>
      </w:r>
      <w:r w:rsidRPr="009A0DCD">
        <w:rPr>
          <w:u w:val="single"/>
        </w:rPr>
        <w:t>unified</w:t>
      </w:r>
      <w:r w:rsidRPr="009A0DCD">
        <w:t xml:space="preserve"> and </w:t>
      </w:r>
      <w:r w:rsidRPr="009A0DCD">
        <w:rPr>
          <w:u w:val="single"/>
        </w:rPr>
        <w:t>energized</w:t>
      </w:r>
      <w:r w:rsidRPr="009A0DCD">
        <w:t xml:space="preserve"> Black Lives Matter </w:t>
      </w:r>
      <w:r w:rsidRPr="009A0DCD">
        <w:rPr>
          <w:u w:val="single"/>
        </w:rPr>
        <w:t>ignites the spark</w:t>
      </w:r>
      <w:r w:rsidRPr="009A0DCD">
        <w:t xml:space="preserve"> for renewed American democracy and internationalism. </w:t>
      </w:r>
    </w:p>
    <w:p w14:paraId="3A1B8072" w14:textId="77777777" w:rsidR="0008600C" w:rsidRPr="009A0DCD" w:rsidRDefault="0008600C" w:rsidP="0008600C">
      <w:r w:rsidRPr="009A0DCD">
        <w:rPr>
          <w:rStyle w:val="Style13ptBold"/>
        </w:rPr>
        <w:t xml:space="preserve">Chang ’20 </w:t>
      </w:r>
      <w:r w:rsidRPr="009A0DCD">
        <w:t>[Vivien; June 8; Contributor for the Washington Post, Ph.D. candidate at the University of Virginia; Washington Post, “Black Lives Matter now represents America’s best ambassadors,” https://www.washingtonpost.com/outlook/2020/06/08/black-lives-matter-is-now-americas-best-ambassador/; RP]</w:t>
      </w:r>
    </w:p>
    <w:p w14:paraId="4C1B6C55" w14:textId="77777777" w:rsidR="0008600C" w:rsidRPr="009A0DCD" w:rsidRDefault="0008600C" w:rsidP="0008600C">
      <w:pPr>
        <w:rPr>
          <w:sz w:val="16"/>
        </w:rPr>
      </w:pPr>
      <w:r w:rsidRPr="009A0DCD">
        <w:rPr>
          <w:sz w:val="16"/>
        </w:rPr>
        <w:t xml:space="preserve">At a moment when pundits and </w:t>
      </w:r>
      <w:r w:rsidRPr="009A0DCD">
        <w:rPr>
          <w:rStyle w:val="StyleUnderline"/>
        </w:rPr>
        <w:t>academics</w:t>
      </w:r>
      <w:r w:rsidRPr="009A0DCD">
        <w:rPr>
          <w:sz w:val="16"/>
        </w:rPr>
        <w:t xml:space="preserve"> may </w:t>
      </w:r>
      <w:r w:rsidRPr="009A0DCD">
        <w:rPr>
          <w:rStyle w:val="Emphasis"/>
        </w:rPr>
        <w:t>lament</w:t>
      </w:r>
      <w:r w:rsidRPr="009A0DCD">
        <w:rPr>
          <w:rStyle w:val="StyleUnderline"/>
        </w:rPr>
        <w:t xml:space="preserve"> how</w:t>
      </w:r>
      <w:r w:rsidRPr="009A0DCD">
        <w:rPr>
          <w:sz w:val="16"/>
        </w:rPr>
        <w:t xml:space="preserve"> President </w:t>
      </w:r>
      <w:r w:rsidRPr="00A766E1">
        <w:rPr>
          <w:rStyle w:val="StyleUnderline"/>
          <w:highlight w:val="green"/>
        </w:rPr>
        <w:t>Trump</w:t>
      </w:r>
      <w:r w:rsidRPr="009A0DCD">
        <w:rPr>
          <w:rStyle w:val="StyleUnderline"/>
        </w:rPr>
        <w:t xml:space="preserve">’s America </w:t>
      </w:r>
      <w:r w:rsidRPr="00A766E1">
        <w:rPr>
          <w:rStyle w:val="StyleUnderline"/>
          <w:highlight w:val="green"/>
        </w:rPr>
        <w:t>is </w:t>
      </w:r>
      <w:r w:rsidRPr="00A766E1">
        <w:rPr>
          <w:rStyle w:val="Emphasis"/>
          <w:highlight w:val="green"/>
        </w:rPr>
        <w:t>retreating from the world</w:t>
      </w:r>
      <w:r w:rsidRPr="009A0DCD">
        <w:rPr>
          <w:rStyle w:val="Emphasis"/>
        </w:rPr>
        <w:t xml:space="preserve"> stage</w:t>
      </w:r>
      <w:r w:rsidRPr="009A0DCD">
        <w:rPr>
          <w:rStyle w:val="StyleUnderline"/>
        </w:rPr>
        <w:t xml:space="preserve">, the </w:t>
      </w:r>
      <w:r w:rsidRPr="00A766E1">
        <w:rPr>
          <w:rStyle w:val="StyleUnderline"/>
          <w:highlight w:val="green"/>
        </w:rPr>
        <w:t>persistence of</w:t>
      </w:r>
      <w:r w:rsidRPr="00E4590B">
        <w:rPr>
          <w:rStyle w:val="StyleUnderline"/>
        </w:rPr>
        <w:t xml:space="preserve"> the </w:t>
      </w:r>
      <w:r w:rsidRPr="00A766E1">
        <w:rPr>
          <w:rStyle w:val="Emphasis"/>
          <w:highlight w:val="green"/>
        </w:rPr>
        <w:t>black</w:t>
      </w:r>
      <w:r w:rsidRPr="009A0DCD">
        <w:rPr>
          <w:rStyle w:val="Emphasis"/>
        </w:rPr>
        <w:t xml:space="preserve"> freedom struggle</w:t>
      </w:r>
      <w:r w:rsidRPr="009A0DCD">
        <w:rPr>
          <w:rStyle w:val="StyleUnderline"/>
        </w:rPr>
        <w:t xml:space="preserve"> and </w:t>
      </w:r>
      <w:r w:rsidRPr="009A0DCD">
        <w:rPr>
          <w:rStyle w:val="Emphasis"/>
        </w:rPr>
        <w:t xml:space="preserve">ongoing </w:t>
      </w:r>
      <w:r w:rsidRPr="00A766E1">
        <w:rPr>
          <w:rStyle w:val="Emphasis"/>
          <w:highlight w:val="green"/>
        </w:rPr>
        <w:t>protests</w:t>
      </w:r>
      <w:r w:rsidRPr="009A0DCD">
        <w:rPr>
          <w:rStyle w:val="StyleUnderline"/>
        </w:rPr>
        <w:t xml:space="preserve"> on six continents </w:t>
      </w:r>
      <w:r w:rsidRPr="00A766E1">
        <w:rPr>
          <w:rStyle w:val="StyleUnderline"/>
          <w:highlight w:val="green"/>
        </w:rPr>
        <w:t>make plain that</w:t>
      </w:r>
      <w:r w:rsidRPr="009A0DCD">
        <w:rPr>
          <w:sz w:val="16"/>
        </w:rPr>
        <w:t xml:space="preserve"> the </w:t>
      </w:r>
      <w:r w:rsidRPr="009A0DCD">
        <w:rPr>
          <w:rStyle w:val="StyleUnderline"/>
        </w:rPr>
        <w:t>longing for self-determination</w:t>
      </w:r>
      <w:r w:rsidRPr="009A0DCD">
        <w:rPr>
          <w:sz w:val="16"/>
        </w:rPr>
        <w:t xml:space="preserve">, human rights </w:t>
      </w:r>
      <w:r w:rsidRPr="009A0DCD">
        <w:rPr>
          <w:rStyle w:val="StyleUnderline"/>
        </w:rPr>
        <w:t xml:space="preserve">and </w:t>
      </w:r>
      <w:r w:rsidRPr="00A766E1">
        <w:rPr>
          <w:rStyle w:val="StyleUnderline"/>
          <w:highlight w:val="green"/>
        </w:rPr>
        <w:t>egalitarianism</w:t>
      </w:r>
      <w:r w:rsidRPr="009A0DCD">
        <w:rPr>
          <w:rStyle w:val="StyleUnderline"/>
        </w:rPr>
        <w:t xml:space="preserve"> </w:t>
      </w:r>
      <w:r w:rsidRPr="009A0DCD">
        <w:rPr>
          <w:rStyle w:val="StyleUnderline"/>
          <w:rFonts w:ascii="Tahoma" w:hAnsi="Tahoma" w:cs="Tahoma"/>
        </w:rPr>
        <w:t>⁠</w:t>
      </w:r>
      <w:r w:rsidRPr="009A0DCD">
        <w:rPr>
          <w:rStyle w:val="StyleUnderline"/>
        </w:rPr>
        <w:t xml:space="preserve"> — </w:t>
      </w:r>
      <w:r w:rsidRPr="00E4590B">
        <w:rPr>
          <w:rStyle w:val="Emphasis"/>
        </w:rPr>
        <w:t>values</w:t>
      </w:r>
      <w:r w:rsidRPr="009A0DCD">
        <w:rPr>
          <w:rStyle w:val="StyleUnderline"/>
        </w:rPr>
        <w:t xml:space="preserve"> the </w:t>
      </w:r>
      <w:r w:rsidRPr="009A0DCD">
        <w:rPr>
          <w:rStyle w:val="Emphasis"/>
        </w:rPr>
        <w:t>U</w:t>
      </w:r>
      <w:r w:rsidRPr="009A0DCD">
        <w:rPr>
          <w:sz w:val="16"/>
        </w:rPr>
        <w:t xml:space="preserve">nited </w:t>
      </w:r>
      <w:r w:rsidRPr="009A0DCD">
        <w:rPr>
          <w:rStyle w:val="Emphasis"/>
        </w:rPr>
        <w:t>S</w:t>
      </w:r>
      <w:r w:rsidRPr="009A0DCD">
        <w:rPr>
          <w:sz w:val="16"/>
        </w:rPr>
        <w:t xml:space="preserve">tates </w:t>
      </w:r>
      <w:r w:rsidRPr="009A0DCD">
        <w:rPr>
          <w:rStyle w:val="Emphasis"/>
        </w:rPr>
        <w:t>touts</w:t>
      </w:r>
      <w:r w:rsidRPr="009A0DCD">
        <w:rPr>
          <w:rStyle w:val="StyleUnderline"/>
        </w:rPr>
        <w:t xml:space="preserve"> but</w:t>
      </w:r>
      <w:r w:rsidRPr="009A0DCD">
        <w:rPr>
          <w:sz w:val="16"/>
        </w:rPr>
        <w:t xml:space="preserve"> often </w:t>
      </w:r>
      <w:r w:rsidRPr="009A0DCD">
        <w:rPr>
          <w:rStyle w:val="StyleUnderline"/>
        </w:rPr>
        <w:t xml:space="preserve">fails to live up to </w:t>
      </w:r>
      <w:r w:rsidRPr="009A0DCD">
        <w:rPr>
          <w:rStyle w:val="StyleUnderline"/>
          <w:rFonts w:ascii="Tahoma" w:hAnsi="Tahoma" w:cs="Tahoma"/>
        </w:rPr>
        <w:t>⁠</w:t>
      </w:r>
      <w:r w:rsidRPr="009A0DCD">
        <w:rPr>
          <w:rStyle w:val="StyleUnderline"/>
        </w:rPr>
        <w:t xml:space="preserve"> — </w:t>
      </w:r>
      <w:r w:rsidRPr="00A766E1">
        <w:rPr>
          <w:rStyle w:val="Emphasis"/>
          <w:highlight w:val="green"/>
        </w:rPr>
        <w:t>continues at home</w:t>
      </w:r>
      <w:r w:rsidRPr="009A0DCD">
        <w:rPr>
          <w:rStyle w:val="StyleUnderline"/>
        </w:rPr>
        <w:t xml:space="preserve"> and abroad</w:t>
      </w:r>
      <w:r w:rsidRPr="009A0DCD">
        <w:rPr>
          <w:sz w:val="16"/>
        </w:rPr>
        <w:t xml:space="preserve">. But </w:t>
      </w:r>
      <w:r w:rsidRPr="00A766E1">
        <w:rPr>
          <w:rStyle w:val="Emphasis"/>
          <w:highlight w:val="green"/>
        </w:rPr>
        <w:t>leadership</w:t>
      </w:r>
      <w:r w:rsidRPr="00A766E1">
        <w:rPr>
          <w:rStyle w:val="StyleUnderline"/>
          <w:highlight w:val="green"/>
        </w:rPr>
        <w:t xml:space="preserve"> is </w:t>
      </w:r>
      <w:r w:rsidRPr="00A766E1">
        <w:rPr>
          <w:rStyle w:val="Emphasis"/>
          <w:highlight w:val="green"/>
        </w:rPr>
        <w:t>emanating from</w:t>
      </w:r>
      <w:r w:rsidRPr="009A0DCD">
        <w:rPr>
          <w:rStyle w:val="Emphasis"/>
        </w:rPr>
        <w:t xml:space="preserve"> the </w:t>
      </w:r>
      <w:r w:rsidRPr="00A766E1">
        <w:rPr>
          <w:rStyle w:val="Emphasis"/>
          <w:highlight w:val="green"/>
        </w:rPr>
        <w:t>streets</w:t>
      </w:r>
      <w:r w:rsidRPr="009A0DCD">
        <w:rPr>
          <w:rStyle w:val="StyleUnderline"/>
        </w:rPr>
        <w:t xml:space="preserve"> rather than the White House</w:t>
      </w:r>
      <w:r w:rsidRPr="009A0DCD">
        <w:rPr>
          <w:sz w:val="16"/>
        </w:rPr>
        <w:t>.</w:t>
      </w:r>
    </w:p>
    <w:p w14:paraId="5317C754" w14:textId="77777777" w:rsidR="0008600C" w:rsidRPr="009A0DCD" w:rsidRDefault="0008600C" w:rsidP="0008600C">
      <w:pPr>
        <w:rPr>
          <w:sz w:val="16"/>
        </w:rPr>
      </w:pPr>
      <w:r w:rsidRPr="009A0DCD">
        <w:rPr>
          <w:sz w:val="16"/>
        </w:rPr>
        <w:t xml:space="preserve">This is not the </w:t>
      </w:r>
      <w:proofErr w:type="gramStart"/>
      <w:r w:rsidRPr="009A0DCD">
        <w:rPr>
          <w:sz w:val="16"/>
        </w:rPr>
        <w:t>first time</w:t>
      </w:r>
      <w:proofErr w:type="gramEnd"/>
      <w:r w:rsidRPr="009A0DCD">
        <w:rPr>
          <w:sz w:val="16"/>
        </w:rPr>
        <w:t xml:space="preserve"> </w:t>
      </w:r>
      <w:r w:rsidRPr="00A766E1">
        <w:rPr>
          <w:rStyle w:val="StyleUnderline"/>
          <w:highlight w:val="green"/>
        </w:rPr>
        <w:t>racism</w:t>
      </w:r>
      <w:r w:rsidRPr="009A0DCD">
        <w:rPr>
          <w:sz w:val="16"/>
        </w:rPr>
        <w:t xml:space="preserve"> has </w:t>
      </w:r>
      <w:r w:rsidRPr="00A766E1">
        <w:rPr>
          <w:rStyle w:val="StyleUnderline"/>
          <w:highlight w:val="green"/>
        </w:rPr>
        <w:t>called attention to the</w:t>
      </w:r>
      <w:r w:rsidRPr="009A0DCD">
        <w:rPr>
          <w:rStyle w:val="StyleUnderline"/>
        </w:rPr>
        <w:t xml:space="preserve"> </w:t>
      </w:r>
      <w:r w:rsidRPr="009A0DCD">
        <w:rPr>
          <w:rStyle w:val="Emphasis"/>
        </w:rPr>
        <w:t xml:space="preserve">fallible </w:t>
      </w:r>
      <w:r w:rsidRPr="00A766E1">
        <w:rPr>
          <w:rStyle w:val="Emphasis"/>
          <w:highlight w:val="green"/>
        </w:rPr>
        <w:t>soul</w:t>
      </w:r>
      <w:r w:rsidRPr="00A766E1">
        <w:rPr>
          <w:rStyle w:val="StyleUnderline"/>
          <w:highlight w:val="green"/>
        </w:rPr>
        <w:t xml:space="preserve"> of</w:t>
      </w:r>
      <w:r w:rsidRPr="009A0DCD">
        <w:rPr>
          <w:rStyle w:val="StyleUnderline"/>
        </w:rPr>
        <w:t xml:space="preserve"> </w:t>
      </w:r>
      <w:r w:rsidRPr="009A0DCD">
        <w:rPr>
          <w:rStyle w:val="Emphasis"/>
        </w:rPr>
        <w:t xml:space="preserve">American </w:t>
      </w:r>
      <w:r w:rsidRPr="00A766E1">
        <w:rPr>
          <w:rStyle w:val="Emphasis"/>
          <w:highlight w:val="green"/>
        </w:rPr>
        <w:t>democracy</w:t>
      </w:r>
      <w:r w:rsidRPr="009A0DCD">
        <w:rPr>
          <w:sz w:val="16"/>
        </w:rPr>
        <w:t xml:space="preserve">. At the height of the Cold War, </w:t>
      </w:r>
      <w:r w:rsidRPr="009A0DCD">
        <w:rPr>
          <w:rStyle w:val="StyleUnderline"/>
        </w:rPr>
        <w:t xml:space="preserve">domestic </w:t>
      </w:r>
      <w:r w:rsidRPr="00A766E1">
        <w:rPr>
          <w:rStyle w:val="StyleUnderline"/>
          <w:highlight w:val="green"/>
        </w:rPr>
        <w:t xml:space="preserve">racial crises exerted a </w:t>
      </w:r>
      <w:r w:rsidRPr="00A766E1">
        <w:rPr>
          <w:rStyle w:val="Emphasis"/>
          <w:highlight w:val="green"/>
        </w:rPr>
        <w:t>negative influence</w:t>
      </w:r>
      <w:r w:rsidRPr="00E4590B">
        <w:rPr>
          <w:rStyle w:val="StyleUnderline"/>
        </w:rPr>
        <w:t xml:space="preserve"> on</w:t>
      </w:r>
      <w:r w:rsidRPr="009A0DCD">
        <w:rPr>
          <w:rStyle w:val="StyleUnderline"/>
        </w:rPr>
        <w:t xml:space="preserve"> </w:t>
      </w:r>
      <w:r w:rsidRPr="009A0DCD">
        <w:rPr>
          <w:rStyle w:val="Emphasis"/>
        </w:rPr>
        <w:t>international opinion</w:t>
      </w:r>
      <w:r w:rsidRPr="009A0DCD">
        <w:rPr>
          <w:rStyle w:val="StyleUnderline"/>
        </w:rPr>
        <w:t xml:space="preserve"> </w:t>
      </w:r>
      <w:r w:rsidRPr="00A766E1">
        <w:rPr>
          <w:rStyle w:val="StyleUnderline"/>
          <w:highlight w:val="green"/>
        </w:rPr>
        <w:t xml:space="preserve">and </w:t>
      </w:r>
      <w:r w:rsidRPr="00A766E1">
        <w:rPr>
          <w:rStyle w:val="Emphasis"/>
          <w:highlight w:val="green"/>
        </w:rPr>
        <w:t>jeopardized</w:t>
      </w:r>
      <w:r w:rsidRPr="00A766E1">
        <w:rPr>
          <w:rStyle w:val="StyleUnderline"/>
          <w:highlight w:val="green"/>
        </w:rPr>
        <w:t xml:space="preserve"> U.S.</w:t>
      </w:r>
      <w:r w:rsidRPr="009A0DCD">
        <w:rPr>
          <w:rStyle w:val="StyleUnderline"/>
        </w:rPr>
        <w:t xml:space="preserve"> </w:t>
      </w:r>
      <w:r w:rsidRPr="009A0DCD">
        <w:rPr>
          <w:rStyle w:val="Emphasis"/>
        </w:rPr>
        <w:t xml:space="preserve">diplomatic </w:t>
      </w:r>
      <w:r w:rsidRPr="00A766E1">
        <w:rPr>
          <w:rStyle w:val="Emphasis"/>
          <w:highlight w:val="green"/>
        </w:rPr>
        <w:t>objectives</w:t>
      </w:r>
      <w:r w:rsidRPr="009A0DCD">
        <w:rPr>
          <w:rStyle w:val="StyleUnderline"/>
        </w:rPr>
        <w:t xml:space="preserve"> in the developing world. </w:t>
      </w:r>
      <w:r w:rsidRPr="00A766E1">
        <w:rPr>
          <w:rStyle w:val="StyleUnderline"/>
          <w:highlight w:val="green"/>
        </w:rPr>
        <w:t>As Washington sought to “</w:t>
      </w:r>
      <w:r w:rsidRPr="00A766E1">
        <w:rPr>
          <w:rStyle w:val="Emphasis"/>
          <w:highlight w:val="green"/>
        </w:rPr>
        <w:t>contain</w:t>
      </w:r>
      <w:r w:rsidRPr="00A766E1">
        <w:rPr>
          <w:rStyle w:val="StyleUnderline"/>
          <w:highlight w:val="green"/>
        </w:rPr>
        <w:t>” communism</w:t>
      </w:r>
      <w:r w:rsidRPr="009A0DCD">
        <w:rPr>
          <w:rStyle w:val="StyleUnderline"/>
        </w:rPr>
        <w:t xml:space="preserve"> and win</w:t>
      </w:r>
      <w:r w:rsidRPr="009A0DCD">
        <w:rPr>
          <w:sz w:val="16"/>
        </w:rPr>
        <w:t xml:space="preserve"> the “hearts and minds” of emerging or </w:t>
      </w:r>
      <w:r w:rsidRPr="009A0DCD">
        <w:rPr>
          <w:rStyle w:val="StyleUnderline"/>
        </w:rPr>
        <w:t>nonaligned nations</w:t>
      </w:r>
      <w:r w:rsidRPr="009A0DCD">
        <w:rPr>
          <w:sz w:val="16"/>
        </w:rPr>
        <w:t xml:space="preserve">, American </w:t>
      </w:r>
      <w:r w:rsidRPr="00A766E1">
        <w:rPr>
          <w:rStyle w:val="StyleUnderline"/>
          <w:highlight w:val="green"/>
        </w:rPr>
        <w:t>racism became</w:t>
      </w:r>
      <w:r w:rsidRPr="009A0DCD">
        <w:rPr>
          <w:sz w:val="16"/>
        </w:rPr>
        <w:t xml:space="preserve">, in the words of historian Mary L. </w:t>
      </w:r>
      <w:proofErr w:type="spellStart"/>
      <w:r w:rsidRPr="009A0DCD">
        <w:rPr>
          <w:sz w:val="16"/>
        </w:rPr>
        <w:t>Dudziak</w:t>
      </w:r>
      <w:proofErr w:type="spellEnd"/>
      <w:r w:rsidRPr="009A0DCD">
        <w:rPr>
          <w:sz w:val="16"/>
        </w:rPr>
        <w:t xml:space="preserve">, </w:t>
      </w:r>
      <w:r w:rsidRPr="00A766E1">
        <w:rPr>
          <w:rStyle w:val="StyleUnderline"/>
          <w:highlight w:val="green"/>
        </w:rPr>
        <w:t>the nation’s “</w:t>
      </w:r>
      <w:r w:rsidRPr="00A766E1">
        <w:rPr>
          <w:rStyle w:val="Emphasis"/>
          <w:highlight w:val="green"/>
        </w:rPr>
        <w:t>Achilles’ heel</w:t>
      </w:r>
      <w:r w:rsidRPr="00A766E1">
        <w:rPr>
          <w:rStyle w:val="StyleUnderline"/>
          <w:highlight w:val="green"/>
        </w:rPr>
        <w:t>.”</w:t>
      </w:r>
    </w:p>
    <w:p w14:paraId="5246C22C" w14:textId="77777777" w:rsidR="0008600C" w:rsidRPr="009A0DCD" w:rsidRDefault="0008600C" w:rsidP="0008600C">
      <w:pPr>
        <w:rPr>
          <w:sz w:val="16"/>
        </w:rPr>
      </w:pPr>
      <w:r w:rsidRPr="009A0DCD">
        <w:rPr>
          <w:sz w:val="16"/>
        </w:rPr>
        <w:t>The late 1950s and early 1960s coincided with the early years of the modern civil rights movement and decolonization in Africa and Asia. Out of the global crises wrought by white supremacy and imperialism emerged a strengthened sense of solidarity among people of color.</w:t>
      </w:r>
    </w:p>
    <w:p w14:paraId="7F93F7F5" w14:textId="77777777" w:rsidR="0008600C" w:rsidRPr="009A0DCD" w:rsidRDefault="0008600C" w:rsidP="0008600C">
      <w:pPr>
        <w:rPr>
          <w:sz w:val="16"/>
        </w:rPr>
      </w:pPr>
      <w:r w:rsidRPr="009A0DCD">
        <w:rPr>
          <w:sz w:val="16"/>
        </w:rPr>
        <w:t xml:space="preserve">Building on earlier incarnations of Pan-Africanism — among them, Marcus Garvey’s back-to-Africa movement, the Negritude project spearheaded by </w:t>
      </w:r>
      <w:proofErr w:type="spellStart"/>
      <w:r w:rsidRPr="009A0DCD">
        <w:rPr>
          <w:sz w:val="16"/>
        </w:rPr>
        <w:t>Aimé</w:t>
      </w:r>
      <w:proofErr w:type="spellEnd"/>
      <w:r w:rsidRPr="009A0DCD">
        <w:rPr>
          <w:sz w:val="16"/>
        </w:rPr>
        <w:t xml:space="preserve"> </w:t>
      </w:r>
      <w:proofErr w:type="spellStart"/>
      <w:r w:rsidRPr="009A0DCD">
        <w:rPr>
          <w:sz w:val="16"/>
        </w:rPr>
        <w:t>Césaire</w:t>
      </w:r>
      <w:proofErr w:type="spellEnd"/>
      <w:r w:rsidRPr="009A0DCD">
        <w:rPr>
          <w:sz w:val="16"/>
        </w:rPr>
        <w:t xml:space="preserve"> and Léopold Senghor, and the Pan-African Congresses W.E.B. Du </w:t>
      </w:r>
      <w:proofErr w:type="spellStart"/>
      <w:r w:rsidRPr="009A0DCD">
        <w:rPr>
          <w:sz w:val="16"/>
        </w:rPr>
        <w:t>Bois</w:t>
      </w:r>
      <w:proofErr w:type="spellEnd"/>
      <w:r w:rsidRPr="009A0DCD">
        <w:rPr>
          <w:sz w:val="16"/>
        </w:rPr>
        <w:t xml:space="preserve"> chaired — the links between the aspirations of Africans and Afro-diasporic communities ran especially deep.</w:t>
      </w:r>
    </w:p>
    <w:p w14:paraId="6A9C7A5F" w14:textId="77777777" w:rsidR="0008600C" w:rsidRPr="009A0DCD" w:rsidRDefault="0008600C" w:rsidP="0008600C">
      <w:pPr>
        <w:rPr>
          <w:sz w:val="16"/>
        </w:rPr>
      </w:pPr>
      <w:r w:rsidRPr="009A0DCD">
        <w:rPr>
          <w:rStyle w:val="StyleUnderline"/>
        </w:rPr>
        <w:t>Advocates</w:t>
      </w:r>
      <w:r w:rsidRPr="009A0DCD">
        <w:rPr>
          <w:sz w:val="16"/>
        </w:rPr>
        <w:t xml:space="preserve"> of Pan-African unity, such as Ghana’s Kwame Nkrumah and Ethiopia’s Haile Selassie, </w:t>
      </w:r>
      <w:r w:rsidRPr="009A0DCD">
        <w:rPr>
          <w:rStyle w:val="StyleUnderline"/>
        </w:rPr>
        <w:t xml:space="preserve">preached about </w:t>
      </w:r>
      <w:r w:rsidRPr="009A0DCD">
        <w:rPr>
          <w:rStyle w:val="Emphasis"/>
        </w:rPr>
        <w:t>transnational racial solidarities</w:t>
      </w:r>
      <w:r w:rsidRPr="009A0DCD">
        <w:rPr>
          <w:rStyle w:val="StyleUnderline"/>
        </w:rPr>
        <w:t xml:space="preserve"> at the U.N. General Assembly</w:t>
      </w:r>
      <w:r w:rsidRPr="009A0DCD">
        <w:rPr>
          <w:sz w:val="16"/>
        </w:rPr>
        <w:t xml:space="preserve"> and the newly established Organization of African Unity. In the process, they captured and held in an enduring grip the imagination of black Americans, as well as their African counterparts. Consequently, </w:t>
      </w:r>
      <w:r w:rsidRPr="009A0DCD">
        <w:rPr>
          <w:rStyle w:val="StyleUnderline"/>
        </w:rPr>
        <w:t>African Americans voiced</w:t>
      </w:r>
      <w:r w:rsidRPr="009A0DCD">
        <w:rPr>
          <w:sz w:val="16"/>
        </w:rPr>
        <w:t xml:space="preserve"> their </w:t>
      </w:r>
      <w:r w:rsidRPr="009A0DCD">
        <w:rPr>
          <w:rStyle w:val="StyleUnderline"/>
        </w:rPr>
        <w:t xml:space="preserve">support for the end of </w:t>
      </w:r>
      <w:r w:rsidRPr="009A0DCD">
        <w:rPr>
          <w:rStyle w:val="Emphasis"/>
        </w:rPr>
        <w:t>European colonialism</w:t>
      </w:r>
      <w:r w:rsidRPr="009A0DCD">
        <w:rPr>
          <w:rStyle w:val="StyleUnderline"/>
        </w:rPr>
        <w:t xml:space="preserve"> and white-minority rule, while African opinion makers were </w:t>
      </w:r>
      <w:r w:rsidRPr="009A0DCD">
        <w:rPr>
          <w:rStyle w:val="Emphasis"/>
        </w:rPr>
        <w:t>openly critical</w:t>
      </w:r>
      <w:r w:rsidRPr="009A0DCD">
        <w:rPr>
          <w:rStyle w:val="StyleUnderline"/>
        </w:rPr>
        <w:t xml:space="preserve"> of segregation laws</w:t>
      </w:r>
      <w:r w:rsidRPr="009A0DCD">
        <w:rPr>
          <w:sz w:val="16"/>
        </w:rPr>
        <w:t xml:space="preserve">, </w:t>
      </w:r>
      <w:proofErr w:type="spellStart"/>
      <w:r w:rsidRPr="009A0DCD">
        <w:rPr>
          <w:sz w:val="16"/>
        </w:rPr>
        <w:t>lynchings</w:t>
      </w:r>
      <w:proofErr w:type="spellEnd"/>
      <w:r w:rsidRPr="009A0DCD">
        <w:rPr>
          <w:sz w:val="16"/>
        </w:rPr>
        <w:t xml:space="preserve"> and race riots </w:t>
      </w:r>
      <w:r w:rsidRPr="009A0DCD">
        <w:rPr>
          <w:rStyle w:val="StyleUnderline"/>
        </w:rPr>
        <w:t>in the U</w:t>
      </w:r>
      <w:r w:rsidRPr="009A0DCD">
        <w:rPr>
          <w:sz w:val="16"/>
        </w:rPr>
        <w:t xml:space="preserve">nited </w:t>
      </w:r>
      <w:r w:rsidRPr="009A0DCD">
        <w:rPr>
          <w:rStyle w:val="StyleUnderline"/>
        </w:rPr>
        <w:t>S</w:t>
      </w:r>
      <w:r w:rsidRPr="009A0DCD">
        <w:rPr>
          <w:sz w:val="16"/>
        </w:rPr>
        <w:t>tates.</w:t>
      </w:r>
    </w:p>
    <w:p w14:paraId="100F7ED5" w14:textId="77777777" w:rsidR="0008600C" w:rsidRPr="009A0DCD" w:rsidRDefault="0008600C" w:rsidP="0008600C">
      <w:pPr>
        <w:rPr>
          <w:sz w:val="16"/>
        </w:rPr>
      </w:pPr>
      <w:r w:rsidRPr="009A0DCD">
        <w:rPr>
          <w:rStyle w:val="StyleUnderline"/>
        </w:rPr>
        <w:t>Although the</w:t>
      </w:r>
      <w:r w:rsidRPr="009A0DCD">
        <w:rPr>
          <w:sz w:val="16"/>
        </w:rPr>
        <w:t xml:space="preserve"> U.S. </w:t>
      </w:r>
      <w:r w:rsidRPr="009A0DCD">
        <w:rPr>
          <w:rStyle w:val="StyleUnderline"/>
        </w:rPr>
        <w:t xml:space="preserve">government </w:t>
      </w:r>
      <w:r w:rsidRPr="009A0DCD">
        <w:rPr>
          <w:rStyle w:val="Emphasis"/>
        </w:rPr>
        <w:t>articulated support</w:t>
      </w:r>
      <w:r w:rsidRPr="009A0DCD">
        <w:rPr>
          <w:rStyle w:val="StyleUnderline"/>
        </w:rPr>
        <w:t xml:space="preserve"> for African liberation, its own </w:t>
      </w:r>
      <w:r w:rsidRPr="009A0DCD">
        <w:rPr>
          <w:rStyle w:val="Emphasis"/>
        </w:rPr>
        <w:t>poor track record</w:t>
      </w:r>
      <w:r w:rsidRPr="009A0DCD">
        <w:rPr>
          <w:rStyle w:val="StyleUnderline"/>
        </w:rPr>
        <w:t xml:space="preserve"> on race prompted</w:t>
      </w:r>
      <w:r w:rsidRPr="009A0DCD">
        <w:rPr>
          <w:sz w:val="16"/>
        </w:rPr>
        <w:t xml:space="preserve"> the continent’s new </w:t>
      </w:r>
      <w:r w:rsidRPr="009A0DCD">
        <w:rPr>
          <w:rStyle w:val="StyleUnderline"/>
        </w:rPr>
        <w:t xml:space="preserve">elites to </w:t>
      </w:r>
      <w:r w:rsidRPr="009A0DCD">
        <w:rPr>
          <w:rStyle w:val="Emphasis"/>
        </w:rPr>
        <w:t>question Washington’s sincerity</w:t>
      </w:r>
      <w:r w:rsidRPr="009A0DCD">
        <w:rPr>
          <w:rStyle w:val="StyleUnderline"/>
        </w:rPr>
        <w:t>. From the</w:t>
      </w:r>
      <w:r w:rsidRPr="009A0DCD">
        <w:rPr>
          <w:sz w:val="16"/>
        </w:rPr>
        <w:t xml:space="preserve"> Little Rock school </w:t>
      </w:r>
      <w:r w:rsidRPr="009A0DCD">
        <w:rPr>
          <w:rStyle w:val="StyleUnderline"/>
        </w:rPr>
        <w:t>integration crisis</w:t>
      </w:r>
      <w:r w:rsidRPr="009A0DCD">
        <w:rPr>
          <w:sz w:val="16"/>
        </w:rPr>
        <w:t xml:space="preserve"> in 1957 to James Meredith’s tumultuous enrollment at the University of Mississippi in 1962 </w:t>
      </w:r>
      <w:r w:rsidRPr="009A0DCD">
        <w:rPr>
          <w:rStyle w:val="StyleUnderline"/>
        </w:rPr>
        <w:t>to</w:t>
      </w:r>
      <w:r w:rsidRPr="009A0DCD">
        <w:rPr>
          <w:sz w:val="16"/>
        </w:rPr>
        <w:t xml:space="preserve"> the </w:t>
      </w:r>
      <w:r w:rsidRPr="009A0DCD">
        <w:rPr>
          <w:rStyle w:val="StyleUnderline"/>
        </w:rPr>
        <w:t>violence</w:t>
      </w:r>
      <w:r w:rsidRPr="009A0DCD">
        <w:rPr>
          <w:sz w:val="16"/>
        </w:rPr>
        <w:t xml:space="preserve"> the Rev. Martin Luther King Jr.’s Birmingham campaign confronted in 1963, </w:t>
      </w:r>
      <w:r w:rsidRPr="009A0DCD">
        <w:rPr>
          <w:rStyle w:val="Emphasis"/>
        </w:rPr>
        <w:t xml:space="preserve">white </w:t>
      </w:r>
      <w:r w:rsidRPr="00A766E1">
        <w:rPr>
          <w:rStyle w:val="Emphasis"/>
          <w:highlight w:val="green"/>
        </w:rPr>
        <w:t>backlash</w:t>
      </w:r>
      <w:r w:rsidRPr="00A766E1">
        <w:rPr>
          <w:rStyle w:val="StyleUnderline"/>
          <w:highlight w:val="green"/>
        </w:rPr>
        <w:t xml:space="preserve"> to</w:t>
      </w:r>
      <w:r w:rsidRPr="009A0DCD">
        <w:rPr>
          <w:rStyle w:val="StyleUnderline"/>
        </w:rPr>
        <w:t xml:space="preserve"> racial </w:t>
      </w:r>
      <w:r w:rsidRPr="00A766E1">
        <w:rPr>
          <w:rStyle w:val="StyleUnderline"/>
          <w:highlight w:val="green"/>
        </w:rPr>
        <w:t xml:space="preserve">progress </w:t>
      </w:r>
      <w:r w:rsidRPr="00A766E1">
        <w:rPr>
          <w:rStyle w:val="Emphasis"/>
          <w:highlight w:val="green"/>
        </w:rPr>
        <w:t>harmed</w:t>
      </w:r>
      <w:r w:rsidRPr="009A0DCD">
        <w:rPr>
          <w:rStyle w:val="Emphasis"/>
        </w:rPr>
        <w:t xml:space="preserve"> American </w:t>
      </w:r>
      <w:r w:rsidRPr="00A766E1">
        <w:rPr>
          <w:rStyle w:val="Emphasis"/>
          <w:highlight w:val="green"/>
        </w:rPr>
        <w:t>democracy</w:t>
      </w:r>
      <w:r w:rsidRPr="009A0DCD">
        <w:rPr>
          <w:rStyle w:val="StyleUnderline"/>
        </w:rPr>
        <w:t xml:space="preserve"> in the eyes of the developing world</w:t>
      </w:r>
      <w:r w:rsidRPr="009A0DCD">
        <w:rPr>
          <w:sz w:val="16"/>
        </w:rPr>
        <w:t>.</w:t>
      </w:r>
    </w:p>
    <w:p w14:paraId="3D816F92" w14:textId="77777777" w:rsidR="0008600C" w:rsidRPr="009A0DCD" w:rsidRDefault="0008600C" w:rsidP="0008600C">
      <w:pPr>
        <w:rPr>
          <w:sz w:val="16"/>
        </w:rPr>
      </w:pPr>
      <w:r w:rsidRPr="009A0DCD">
        <w:rPr>
          <w:sz w:val="16"/>
        </w:rPr>
        <w:t xml:space="preserve">The sentiment that </w:t>
      </w:r>
      <w:r w:rsidRPr="00A766E1">
        <w:rPr>
          <w:rStyle w:val="StyleUnderline"/>
          <w:highlight w:val="green"/>
        </w:rPr>
        <w:t>Washington should “put [its</w:t>
      </w:r>
      <w:r w:rsidRPr="009A0DCD">
        <w:rPr>
          <w:rStyle w:val="StyleUnderline"/>
        </w:rPr>
        <w:t xml:space="preserve">] </w:t>
      </w:r>
      <w:r w:rsidRPr="009A0DCD">
        <w:rPr>
          <w:rStyle w:val="Emphasis"/>
        </w:rPr>
        <w:t xml:space="preserve">own </w:t>
      </w:r>
      <w:r w:rsidRPr="00A766E1">
        <w:rPr>
          <w:rStyle w:val="Emphasis"/>
          <w:highlight w:val="green"/>
        </w:rPr>
        <w:t>house in order</w:t>
      </w:r>
      <w:r w:rsidRPr="00A766E1">
        <w:rPr>
          <w:rStyle w:val="StyleUnderline"/>
          <w:highlight w:val="green"/>
        </w:rPr>
        <w:t xml:space="preserve"> before </w:t>
      </w:r>
      <w:r w:rsidRPr="00A766E1">
        <w:rPr>
          <w:rStyle w:val="Emphasis"/>
          <w:highlight w:val="green"/>
        </w:rPr>
        <w:t>condemning</w:t>
      </w:r>
      <w:r w:rsidRPr="009A0DCD">
        <w:rPr>
          <w:rStyle w:val="Emphasis"/>
        </w:rPr>
        <w:t xml:space="preserve"> others</w:t>
      </w:r>
      <w:r w:rsidRPr="009A0DCD">
        <w:rPr>
          <w:rStyle w:val="StyleUnderline"/>
        </w:rPr>
        <w:t>” pervaded</w:t>
      </w:r>
      <w:r w:rsidRPr="009A0DCD">
        <w:rPr>
          <w:sz w:val="16"/>
        </w:rPr>
        <w:t xml:space="preserve"> African </w:t>
      </w:r>
      <w:r w:rsidRPr="009A0DCD">
        <w:rPr>
          <w:rStyle w:val="StyleUnderline"/>
        </w:rPr>
        <w:t>editorials</w:t>
      </w:r>
      <w:r w:rsidRPr="009A0DCD">
        <w:rPr>
          <w:sz w:val="16"/>
        </w:rPr>
        <w:t xml:space="preserve">, which uniformly maintained that “any segregation against the Negro is simultaneously segregation against Africans.” During the Birmingham riots, Ugandan Prime Minister Milton Obote wrote an open letter to President John F. Kennedy insisting that </w:t>
      </w:r>
      <w:r w:rsidRPr="00A766E1">
        <w:rPr>
          <w:rStyle w:val="StyleUnderline"/>
          <w:highlight w:val="green"/>
        </w:rPr>
        <w:t>“</w:t>
      </w:r>
      <w:r w:rsidRPr="00A766E1">
        <w:rPr>
          <w:rStyle w:val="Emphasis"/>
          <w:highlight w:val="green"/>
        </w:rPr>
        <w:t>nothing is more paradoxical</w:t>
      </w:r>
      <w:r w:rsidRPr="00A766E1">
        <w:rPr>
          <w:rStyle w:val="StyleUnderline"/>
          <w:highlight w:val="green"/>
        </w:rPr>
        <w:t xml:space="preserve"> than</w:t>
      </w:r>
      <w:r w:rsidRPr="009A0DCD">
        <w:rPr>
          <w:rStyle w:val="StyleUnderline"/>
        </w:rPr>
        <w:t xml:space="preserve"> that </w:t>
      </w:r>
      <w:r w:rsidRPr="00A766E1">
        <w:rPr>
          <w:rStyle w:val="StyleUnderline"/>
          <w:highlight w:val="green"/>
        </w:rPr>
        <w:t>these events</w:t>
      </w:r>
      <w:r w:rsidRPr="009A0DCD">
        <w:rPr>
          <w:sz w:val="16"/>
        </w:rPr>
        <w:t xml:space="preserve"> should </w:t>
      </w:r>
      <w:r w:rsidRPr="009A0DCD">
        <w:rPr>
          <w:rStyle w:val="StyleUnderline"/>
        </w:rPr>
        <w:t>take place in the U</w:t>
      </w:r>
      <w:r w:rsidRPr="009A0DCD">
        <w:rPr>
          <w:sz w:val="16"/>
        </w:rPr>
        <w:t xml:space="preserve">nited </w:t>
      </w:r>
      <w:r w:rsidRPr="009A0DCD">
        <w:rPr>
          <w:rStyle w:val="StyleUnderline"/>
        </w:rPr>
        <w:t>S</w:t>
      </w:r>
      <w:r w:rsidRPr="009A0DCD">
        <w:rPr>
          <w:sz w:val="16"/>
        </w:rPr>
        <w:t xml:space="preserve">tates at a time </w:t>
      </w:r>
      <w:r w:rsidRPr="00A766E1">
        <w:rPr>
          <w:rStyle w:val="StyleUnderline"/>
          <w:highlight w:val="green"/>
        </w:rPr>
        <w:t>when that country</w:t>
      </w:r>
      <w:r w:rsidRPr="009A0DCD">
        <w:rPr>
          <w:rStyle w:val="StyleUnderline"/>
        </w:rPr>
        <w:t xml:space="preserve"> is anxious to </w:t>
      </w:r>
      <w:r w:rsidRPr="00A766E1">
        <w:rPr>
          <w:rStyle w:val="Emphasis"/>
          <w:highlight w:val="green"/>
        </w:rPr>
        <w:t>project</w:t>
      </w:r>
      <w:r w:rsidRPr="009A0DCD">
        <w:rPr>
          <w:rStyle w:val="Emphasis"/>
        </w:rPr>
        <w:t xml:space="preserve"> its image</w:t>
      </w:r>
      <w:r w:rsidRPr="009A0DCD">
        <w:rPr>
          <w:rStyle w:val="StyleUnderline"/>
        </w:rPr>
        <w:t xml:space="preserve"> before the world</w:t>
      </w:r>
      <w:r w:rsidRPr="009A0DCD">
        <w:rPr>
          <w:sz w:val="16"/>
        </w:rPr>
        <w:t xml:space="preserve"> screen </w:t>
      </w:r>
      <w:r w:rsidRPr="00A766E1">
        <w:rPr>
          <w:rStyle w:val="StyleUnderline"/>
          <w:highlight w:val="green"/>
        </w:rPr>
        <w:t xml:space="preserve">as the </w:t>
      </w:r>
      <w:r w:rsidRPr="00A766E1">
        <w:rPr>
          <w:rStyle w:val="Emphasis"/>
          <w:highlight w:val="green"/>
        </w:rPr>
        <w:t>archetype of</w:t>
      </w:r>
      <w:r w:rsidRPr="009A0DCD">
        <w:rPr>
          <w:rStyle w:val="Emphasis"/>
        </w:rPr>
        <w:t xml:space="preserve"> democracy</w:t>
      </w:r>
      <w:r w:rsidRPr="009A0DCD">
        <w:rPr>
          <w:rStyle w:val="StyleUnderline"/>
        </w:rPr>
        <w:t xml:space="preserve"> and</w:t>
      </w:r>
      <w:r w:rsidRPr="009A0DCD">
        <w:rPr>
          <w:sz w:val="16"/>
        </w:rPr>
        <w:t xml:space="preserve"> the </w:t>
      </w:r>
      <w:r w:rsidRPr="009A0DCD">
        <w:rPr>
          <w:rStyle w:val="Emphasis"/>
        </w:rPr>
        <w:t xml:space="preserve">champion of </w:t>
      </w:r>
      <w:r w:rsidRPr="00A766E1">
        <w:rPr>
          <w:rStyle w:val="Emphasis"/>
          <w:highlight w:val="green"/>
        </w:rPr>
        <w:t>freedom</w:t>
      </w:r>
      <w:r w:rsidRPr="00A766E1">
        <w:rPr>
          <w:rStyle w:val="StyleUnderline"/>
          <w:highlight w:val="green"/>
        </w:rPr>
        <w:t>.”</w:t>
      </w:r>
    </w:p>
    <w:p w14:paraId="29A204BD" w14:textId="77777777" w:rsidR="0008600C" w:rsidRPr="009A0DCD" w:rsidRDefault="0008600C" w:rsidP="0008600C">
      <w:pPr>
        <w:rPr>
          <w:sz w:val="16"/>
        </w:rPr>
      </w:pPr>
      <w:r w:rsidRPr="009A0DCD">
        <w:rPr>
          <w:rStyle w:val="StyleUnderline"/>
        </w:rPr>
        <w:t>King integrated</w:t>
      </w:r>
      <w:r w:rsidRPr="009A0DCD">
        <w:rPr>
          <w:sz w:val="16"/>
        </w:rPr>
        <w:t xml:space="preserve"> this </w:t>
      </w:r>
      <w:r w:rsidRPr="009A0DCD">
        <w:rPr>
          <w:rStyle w:val="StyleUnderline"/>
        </w:rPr>
        <w:t>criticism</w:t>
      </w:r>
      <w:r w:rsidRPr="009A0DCD">
        <w:rPr>
          <w:sz w:val="16"/>
        </w:rPr>
        <w:t xml:space="preserve"> from Africa into his speeches, too, </w:t>
      </w:r>
      <w:r w:rsidRPr="009A0DCD">
        <w:rPr>
          <w:rStyle w:val="StyleUnderline"/>
        </w:rPr>
        <w:t>when he told his audience</w:t>
      </w:r>
      <w:r w:rsidRPr="009A0DCD">
        <w:rPr>
          <w:sz w:val="16"/>
        </w:rPr>
        <w:t xml:space="preserve"> in a 1967 speech at Stanford University </w:t>
      </w:r>
      <w:r w:rsidRPr="009A0DCD">
        <w:rPr>
          <w:rStyle w:val="StyleUnderline"/>
        </w:rPr>
        <w:t xml:space="preserve">that </w:t>
      </w:r>
      <w:r w:rsidRPr="00A766E1">
        <w:rPr>
          <w:rStyle w:val="StyleUnderline"/>
          <w:highlight w:val="green"/>
        </w:rPr>
        <w:t>“there are</w:t>
      </w:r>
      <w:r w:rsidRPr="009A0DCD">
        <w:rPr>
          <w:rStyle w:val="StyleUnderline"/>
        </w:rPr>
        <w:t xml:space="preserve"> literally </w:t>
      </w:r>
      <w:r w:rsidRPr="00A766E1">
        <w:rPr>
          <w:rStyle w:val="Emphasis"/>
          <w:highlight w:val="green"/>
        </w:rPr>
        <w:t>two Americas</w:t>
      </w:r>
      <w:r w:rsidRPr="00A766E1">
        <w:rPr>
          <w:rStyle w:val="StyleUnderline"/>
          <w:highlight w:val="green"/>
        </w:rPr>
        <w:t>.”</w:t>
      </w:r>
      <w:r w:rsidRPr="009A0DCD">
        <w:rPr>
          <w:rStyle w:val="StyleUnderline"/>
        </w:rPr>
        <w:t xml:space="preserve"> In one</w:t>
      </w:r>
      <w:r w:rsidRPr="009A0DCD">
        <w:rPr>
          <w:sz w:val="16"/>
        </w:rPr>
        <w:t xml:space="preserve"> America, </w:t>
      </w:r>
      <w:r w:rsidRPr="009A0DCD">
        <w:rPr>
          <w:rStyle w:val="StyleUnderline"/>
        </w:rPr>
        <w:t>“millions</w:t>
      </w:r>
      <w:r w:rsidRPr="009A0DCD">
        <w:rPr>
          <w:sz w:val="16"/>
        </w:rPr>
        <w:t xml:space="preserve"> of people </w:t>
      </w:r>
      <w:r w:rsidRPr="009A0DCD">
        <w:rPr>
          <w:rStyle w:val="StyleUnderline"/>
        </w:rPr>
        <w:t>experience</w:t>
      </w:r>
      <w:r w:rsidRPr="009A0DCD">
        <w:rPr>
          <w:sz w:val="16"/>
        </w:rPr>
        <w:t xml:space="preserve"> every day the opportunity of having </w:t>
      </w:r>
      <w:r w:rsidRPr="009A0DCD">
        <w:rPr>
          <w:rStyle w:val="StyleUnderline"/>
        </w:rPr>
        <w:t>life, liberty and</w:t>
      </w:r>
      <w:r w:rsidRPr="009A0DCD">
        <w:rPr>
          <w:sz w:val="16"/>
        </w:rPr>
        <w:t xml:space="preserve"> the pursuit of </w:t>
      </w:r>
      <w:r w:rsidRPr="009A0DCD">
        <w:rPr>
          <w:rStyle w:val="StyleUnderline"/>
        </w:rPr>
        <w:t>happiness in all</w:t>
      </w:r>
      <w:r w:rsidRPr="009A0DCD">
        <w:rPr>
          <w:sz w:val="16"/>
        </w:rPr>
        <w:t xml:space="preserve"> of their </w:t>
      </w:r>
      <w:r w:rsidRPr="009A0DCD">
        <w:rPr>
          <w:rStyle w:val="StyleUnderline"/>
        </w:rPr>
        <w:t xml:space="preserve">dimensions,” while the “other America has a </w:t>
      </w:r>
      <w:r w:rsidRPr="009A0DCD">
        <w:rPr>
          <w:rStyle w:val="Emphasis"/>
        </w:rPr>
        <w:t>daily ugliness</w:t>
      </w:r>
      <w:r w:rsidRPr="009A0DCD">
        <w:rPr>
          <w:sz w:val="16"/>
        </w:rPr>
        <w:t xml:space="preserve"> about it </w:t>
      </w:r>
      <w:r w:rsidRPr="009A0DCD">
        <w:rPr>
          <w:rStyle w:val="StyleUnderline"/>
        </w:rPr>
        <w:t>that</w:t>
      </w:r>
      <w:r w:rsidRPr="009A0DCD">
        <w:rPr>
          <w:sz w:val="16"/>
        </w:rPr>
        <w:t xml:space="preserve"> constantly </w:t>
      </w:r>
      <w:r w:rsidRPr="009A0DCD">
        <w:rPr>
          <w:rStyle w:val="StyleUnderline"/>
        </w:rPr>
        <w:t xml:space="preserve">transforms the </w:t>
      </w:r>
      <w:proofErr w:type="spellStart"/>
      <w:r w:rsidRPr="009A0DCD">
        <w:rPr>
          <w:rStyle w:val="Emphasis"/>
        </w:rPr>
        <w:t>ebulliency</w:t>
      </w:r>
      <w:proofErr w:type="spellEnd"/>
      <w:r w:rsidRPr="009A0DCD">
        <w:rPr>
          <w:rStyle w:val="Emphasis"/>
        </w:rPr>
        <w:t xml:space="preserve"> of hope</w:t>
      </w:r>
      <w:r w:rsidRPr="009A0DCD">
        <w:rPr>
          <w:rStyle w:val="StyleUnderline"/>
        </w:rPr>
        <w:t xml:space="preserve"> into the fatigue of despair.”</w:t>
      </w:r>
    </w:p>
    <w:p w14:paraId="479C9230" w14:textId="77777777" w:rsidR="0008600C" w:rsidRPr="009A0DCD" w:rsidRDefault="0008600C" w:rsidP="0008600C">
      <w:pPr>
        <w:rPr>
          <w:sz w:val="16"/>
        </w:rPr>
      </w:pPr>
      <w:r w:rsidRPr="009A0DCD">
        <w:rPr>
          <w:sz w:val="16"/>
        </w:rPr>
        <w:t xml:space="preserve">By the late 1960s, </w:t>
      </w:r>
      <w:r w:rsidRPr="009A0DCD">
        <w:rPr>
          <w:rStyle w:val="StyleUnderline"/>
        </w:rPr>
        <w:t>anti-discrimination measures</w:t>
      </w:r>
      <w:r w:rsidRPr="009A0DCD">
        <w:rPr>
          <w:sz w:val="16"/>
        </w:rPr>
        <w:t xml:space="preserve"> — including the Civil Rights Act (1964), the Voting Rights Act (1965) and the Fair Housing Act (1968) — had </w:t>
      </w:r>
      <w:r w:rsidRPr="009A0DCD">
        <w:rPr>
          <w:rStyle w:val="StyleUnderline"/>
        </w:rPr>
        <w:t xml:space="preserve">made </w:t>
      </w:r>
      <w:r w:rsidRPr="009A0DCD">
        <w:rPr>
          <w:rStyle w:val="Emphasis"/>
        </w:rPr>
        <w:t>great strides</w:t>
      </w:r>
      <w:r w:rsidRPr="009A0DCD">
        <w:rPr>
          <w:rStyle w:val="StyleUnderline"/>
        </w:rPr>
        <w:t xml:space="preserve"> to end de jure segregation. Although</w:t>
      </w:r>
      <w:r w:rsidRPr="009A0DCD">
        <w:rPr>
          <w:sz w:val="16"/>
        </w:rPr>
        <w:t xml:space="preserve"> the </w:t>
      </w:r>
      <w:r w:rsidRPr="00A766E1">
        <w:rPr>
          <w:rStyle w:val="StyleUnderline"/>
          <w:highlight w:val="green"/>
        </w:rPr>
        <w:t xml:space="preserve">legal acts </w:t>
      </w:r>
      <w:r w:rsidRPr="00A766E1">
        <w:rPr>
          <w:rStyle w:val="Emphasis"/>
          <w:highlight w:val="green"/>
        </w:rPr>
        <w:t>exonerated Washington</w:t>
      </w:r>
      <w:r w:rsidRPr="00A766E1">
        <w:rPr>
          <w:rStyle w:val="StyleUnderline"/>
          <w:highlight w:val="green"/>
        </w:rPr>
        <w:t xml:space="preserve"> from being</w:t>
      </w:r>
      <w:r w:rsidRPr="009A0DCD">
        <w:rPr>
          <w:rStyle w:val="StyleUnderline"/>
        </w:rPr>
        <w:t xml:space="preserve"> </w:t>
      </w:r>
      <w:r w:rsidRPr="009A0DCD">
        <w:rPr>
          <w:rStyle w:val="Emphasis"/>
        </w:rPr>
        <w:t xml:space="preserve">directly </w:t>
      </w:r>
      <w:r w:rsidRPr="00A766E1">
        <w:rPr>
          <w:rStyle w:val="Emphasis"/>
          <w:highlight w:val="green"/>
        </w:rPr>
        <w:t>responsible</w:t>
      </w:r>
      <w:r w:rsidRPr="00A766E1">
        <w:rPr>
          <w:rStyle w:val="StyleUnderline"/>
          <w:highlight w:val="green"/>
        </w:rPr>
        <w:t xml:space="preserve"> for</w:t>
      </w:r>
      <w:r w:rsidRPr="009A0DCD">
        <w:rPr>
          <w:rStyle w:val="StyleUnderline"/>
        </w:rPr>
        <w:t xml:space="preserve"> persistent racial </w:t>
      </w:r>
      <w:r w:rsidRPr="00A766E1">
        <w:rPr>
          <w:rStyle w:val="StyleUnderline"/>
          <w:highlight w:val="green"/>
        </w:rPr>
        <w:t xml:space="preserve">inequality and </w:t>
      </w:r>
      <w:r w:rsidRPr="00A766E1">
        <w:rPr>
          <w:rStyle w:val="Emphasis"/>
          <w:highlight w:val="green"/>
        </w:rPr>
        <w:t>ameliorated</w:t>
      </w:r>
      <w:r w:rsidRPr="009A0DCD">
        <w:rPr>
          <w:rStyle w:val="Emphasis"/>
        </w:rPr>
        <w:t xml:space="preserve"> international </w:t>
      </w:r>
      <w:r w:rsidRPr="00A766E1">
        <w:rPr>
          <w:rStyle w:val="Emphasis"/>
          <w:highlight w:val="green"/>
        </w:rPr>
        <w:t>outrage</w:t>
      </w:r>
      <w:r w:rsidRPr="009A0DCD">
        <w:rPr>
          <w:sz w:val="16"/>
        </w:rPr>
        <w:t xml:space="preserve"> to an extent, King and his </w:t>
      </w:r>
      <w:r w:rsidRPr="009A0DCD">
        <w:rPr>
          <w:rStyle w:val="StyleUnderline"/>
        </w:rPr>
        <w:t>successors understood “genuine equality”</w:t>
      </w:r>
      <w:r w:rsidRPr="009A0DCD">
        <w:rPr>
          <w:sz w:val="16"/>
        </w:rPr>
        <w:t xml:space="preserve"> — economic and social equality — </w:t>
      </w:r>
      <w:r w:rsidRPr="009A0DCD">
        <w:rPr>
          <w:rStyle w:val="StyleUnderline"/>
        </w:rPr>
        <w:t>to be</w:t>
      </w:r>
      <w:r w:rsidRPr="009A0DCD">
        <w:rPr>
          <w:sz w:val="16"/>
        </w:rPr>
        <w:t xml:space="preserve"> much </w:t>
      </w:r>
      <w:r w:rsidRPr="009A0DCD">
        <w:rPr>
          <w:rStyle w:val="StyleUnderline"/>
        </w:rPr>
        <w:t>more difficult to attain</w:t>
      </w:r>
      <w:r w:rsidRPr="009A0DCD">
        <w:rPr>
          <w:sz w:val="16"/>
        </w:rPr>
        <w:t xml:space="preserve"> than their codification.</w:t>
      </w:r>
    </w:p>
    <w:p w14:paraId="5CA118DF" w14:textId="77777777" w:rsidR="0008600C" w:rsidRPr="009A0DCD" w:rsidRDefault="0008600C" w:rsidP="0008600C">
      <w:pPr>
        <w:rPr>
          <w:sz w:val="16"/>
        </w:rPr>
      </w:pPr>
      <w:r w:rsidRPr="009A0DCD">
        <w:rPr>
          <w:rStyle w:val="StyleUnderline"/>
        </w:rPr>
        <w:t xml:space="preserve">African American </w:t>
      </w:r>
      <w:r w:rsidRPr="00A766E1">
        <w:rPr>
          <w:rStyle w:val="StyleUnderline"/>
          <w:highlight w:val="green"/>
        </w:rPr>
        <w:t>activists</w:t>
      </w:r>
      <w:r w:rsidRPr="009A0DCD">
        <w:rPr>
          <w:sz w:val="16"/>
        </w:rPr>
        <w:t xml:space="preserve"> in turn </w:t>
      </w:r>
      <w:r w:rsidRPr="00A766E1">
        <w:rPr>
          <w:rStyle w:val="StyleUnderline"/>
          <w:highlight w:val="green"/>
        </w:rPr>
        <w:t>framed</w:t>
      </w:r>
      <w:r w:rsidRPr="009A0DCD">
        <w:rPr>
          <w:rStyle w:val="StyleUnderline"/>
        </w:rPr>
        <w:t xml:space="preserve"> the</w:t>
      </w:r>
      <w:r w:rsidRPr="009A0DCD">
        <w:rPr>
          <w:sz w:val="16"/>
        </w:rPr>
        <w:t xml:space="preserve"> burgeoning </w:t>
      </w:r>
      <w:r w:rsidRPr="00A766E1">
        <w:rPr>
          <w:rStyle w:val="StyleUnderline"/>
          <w:highlight w:val="green"/>
        </w:rPr>
        <w:t>Black Power</w:t>
      </w:r>
      <w:r w:rsidRPr="009A0DCD">
        <w:rPr>
          <w:rStyle w:val="StyleUnderline"/>
        </w:rPr>
        <w:t xml:space="preserve"> movement</w:t>
      </w:r>
      <w:r w:rsidRPr="009A0DCD">
        <w:rPr>
          <w:sz w:val="16"/>
        </w:rPr>
        <w:t xml:space="preserve"> squarely </w:t>
      </w:r>
      <w:r w:rsidRPr="00A766E1">
        <w:rPr>
          <w:rStyle w:val="StyleUnderline"/>
          <w:highlight w:val="green"/>
        </w:rPr>
        <w:t>within the</w:t>
      </w:r>
      <w:r w:rsidRPr="009A0DCD">
        <w:rPr>
          <w:rStyle w:val="StyleUnderline"/>
        </w:rPr>
        <w:t xml:space="preserve"> </w:t>
      </w:r>
      <w:r w:rsidRPr="009A0DCD">
        <w:rPr>
          <w:rStyle w:val="Emphasis"/>
        </w:rPr>
        <w:t xml:space="preserve">broader </w:t>
      </w:r>
      <w:r w:rsidRPr="00A766E1">
        <w:rPr>
          <w:rStyle w:val="Emphasis"/>
          <w:highlight w:val="green"/>
        </w:rPr>
        <w:t>global struggle</w:t>
      </w:r>
      <w:r w:rsidRPr="00A766E1">
        <w:rPr>
          <w:rStyle w:val="StyleUnderline"/>
          <w:highlight w:val="green"/>
        </w:rPr>
        <w:t xml:space="preserve"> for</w:t>
      </w:r>
      <w:r w:rsidRPr="009A0DCD">
        <w:rPr>
          <w:rStyle w:val="StyleUnderline"/>
        </w:rPr>
        <w:t xml:space="preserve"> black emancipation</w:t>
      </w:r>
      <w:r w:rsidRPr="009A0DCD">
        <w:rPr>
          <w:sz w:val="16"/>
        </w:rPr>
        <w:t>. The new independence of African nations gave rise to novel forms of engagement between the continent’s new elites and black American organizers, catalyzing black nationalism as a political and cultural movement.</w:t>
      </w:r>
    </w:p>
    <w:p w14:paraId="2B441042" w14:textId="77777777" w:rsidR="0008600C" w:rsidRPr="009A0DCD" w:rsidRDefault="0008600C" w:rsidP="0008600C">
      <w:pPr>
        <w:rPr>
          <w:sz w:val="16"/>
        </w:rPr>
      </w:pPr>
      <w:r w:rsidRPr="009A0DCD">
        <w:rPr>
          <w:sz w:val="16"/>
        </w:rPr>
        <w:t xml:space="preserve">Notably, </w:t>
      </w:r>
      <w:r w:rsidRPr="009A0DCD">
        <w:rPr>
          <w:rStyle w:val="StyleUnderline"/>
        </w:rPr>
        <w:t>the Black Panther Party</w:t>
      </w:r>
      <w:r w:rsidRPr="009A0DCD">
        <w:rPr>
          <w:sz w:val="16"/>
        </w:rPr>
        <w:t xml:space="preserve"> emphasized the colonial status of black America and </w:t>
      </w:r>
      <w:r w:rsidRPr="009A0DCD">
        <w:rPr>
          <w:rStyle w:val="StyleUnderline"/>
        </w:rPr>
        <w:t xml:space="preserve">sought </w:t>
      </w:r>
      <w:r w:rsidRPr="00A766E1">
        <w:rPr>
          <w:rStyle w:val="Emphasis"/>
          <w:highlight w:val="green"/>
        </w:rPr>
        <w:t>diplomatic relations</w:t>
      </w:r>
      <w:r w:rsidRPr="009A0DCD">
        <w:rPr>
          <w:rStyle w:val="StyleUnderline"/>
        </w:rPr>
        <w:t xml:space="preserve"> with </w:t>
      </w:r>
      <w:r w:rsidRPr="009A0DCD">
        <w:rPr>
          <w:rStyle w:val="Emphasis"/>
        </w:rPr>
        <w:t>Algeria</w:t>
      </w:r>
      <w:r w:rsidRPr="009A0DCD">
        <w:rPr>
          <w:rStyle w:val="StyleUnderline"/>
        </w:rPr>
        <w:t xml:space="preserve">, </w:t>
      </w:r>
      <w:r w:rsidRPr="009A0DCD">
        <w:rPr>
          <w:rStyle w:val="Emphasis"/>
        </w:rPr>
        <w:t>Cuba</w:t>
      </w:r>
      <w:r w:rsidRPr="009A0DCD">
        <w:rPr>
          <w:rStyle w:val="StyleUnderline"/>
        </w:rPr>
        <w:t xml:space="preserve">, the </w:t>
      </w:r>
      <w:r w:rsidRPr="009A0DCD">
        <w:rPr>
          <w:rStyle w:val="Emphasis"/>
        </w:rPr>
        <w:t>P</w:t>
      </w:r>
      <w:r w:rsidRPr="009A0DCD">
        <w:rPr>
          <w:sz w:val="16"/>
        </w:rPr>
        <w:t xml:space="preserve">eople’s </w:t>
      </w:r>
      <w:r w:rsidRPr="009A0DCD">
        <w:rPr>
          <w:rStyle w:val="Emphasis"/>
        </w:rPr>
        <w:t>R</w:t>
      </w:r>
      <w:r w:rsidRPr="009A0DCD">
        <w:rPr>
          <w:sz w:val="16"/>
        </w:rPr>
        <w:t xml:space="preserve">epublic of </w:t>
      </w:r>
      <w:proofErr w:type="gramStart"/>
      <w:r w:rsidRPr="009A0DCD">
        <w:rPr>
          <w:rStyle w:val="Emphasis"/>
        </w:rPr>
        <w:t>C</w:t>
      </w:r>
      <w:r w:rsidRPr="009A0DCD">
        <w:rPr>
          <w:sz w:val="16"/>
        </w:rPr>
        <w:t>hina</w:t>
      </w:r>
      <w:proofErr w:type="gramEnd"/>
      <w:r w:rsidRPr="009A0DCD">
        <w:rPr>
          <w:sz w:val="16"/>
        </w:rPr>
        <w:t xml:space="preserve"> and other sympathetic nations. Ghana’s independence, too, led a remarkable number of African American writers, musicians and artists to flock to Accra to assist with national development and, as historian Kevin Gaines has argued, take part in “a transnational culture of opposition to Western culture.” Likewise, the “Black is Beautiful” movement that swept black enclaves such as Harlem and the Bronx grew out of African American men and women’s newfound desire to reclaim African heritage. It would come full circle when anti-apartheid activist Steve Biko credited the slogan for animating his Black Consciousness campaign in South Africa.</w:t>
      </w:r>
    </w:p>
    <w:p w14:paraId="6D30875F" w14:textId="77777777" w:rsidR="0008600C" w:rsidRPr="009A0DCD" w:rsidRDefault="0008600C" w:rsidP="0008600C">
      <w:pPr>
        <w:rPr>
          <w:sz w:val="16"/>
        </w:rPr>
      </w:pPr>
      <w:r w:rsidRPr="009A0DCD">
        <w:rPr>
          <w:sz w:val="16"/>
        </w:rPr>
        <w:t xml:space="preserve">Yet </w:t>
      </w:r>
      <w:r w:rsidRPr="009A0DCD">
        <w:rPr>
          <w:rStyle w:val="StyleUnderline"/>
        </w:rPr>
        <w:t>the advances</w:t>
      </w:r>
      <w:r w:rsidRPr="009A0DCD">
        <w:rPr>
          <w:sz w:val="16"/>
        </w:rPr>
        <w:t xml:space="preserve"> Black Power </w:t>
      </w:r>
      <w:r w:rsidRPr="009A0DCD">
        <w:rPr>
          <w:rStyle w:val="StyleUnderline"/>
        </w:rPr>
        <w:t xml:space="preserve">activists made in the legal and cultural realms </w:t>
      </w:r>
      <w:r w:rsidRPr="009A0DCD">
        <w:rPr>
          <w:rStyle w:val="Emphasis"/>
        </w:rPr>
        <w:t>belied their failure</w:t>
      </w:r>
      <w:r w:rsidRPr="009A0DCD">
        <w:rPr>
          <w:rStyle w:val="StyleUnderline"/>
        </w:rPr>
        <w:t xml:space="preserve"> to </w:t>
      </w:r>
      <w:r w:rsidRPr="009A0DCD">
        <w:rPr>
          <w:rStyle w:val="Emphasis"/>
        </w:rPr>
        <w:t>translate their gains</w:t>
      </w:r>
      <w:r w:rsidRPr="009A0DCD">
        <w:rPr>
          <w:rStyle w:val="StyleUnderline"/>
        </w:rPr>
        <w:t xml:space="preserve"> into lasting political power</w:t>
      </w:r>
      <w:r w:rsidRPr="009A0DCD">
        <w:rPr>
          <w:sz w:val="16"/>
        </w:rPr>
        <w:t xml:space="preserve"> — a development owing in part to the FBI’s COINTELPRO program, which deemed organizations such as the Black Panthers and the Student Nonviolent Coordinating Committee “subversive” and relied on harassment, surveillance and targeted killings to quell dissent.</w:t>
      </w:r>
    </w:p>
    <w:p w14:paraId="79C627B7" w14:textId="77777777" w:rsidR="0008600C" w:rsidRPr="009A0DCD" w:rsidRDefault="0008600C" w:rsidP="0008600C">
      <w:pPr>
        <w:pStyle w:val="Heading4"/>
      </w:pPr>
      <w:r w:rsidRPr="009A0DCD">
        <w:t xml:space="preserve">Internationalism grounded in </w:t>
      </w:r>
      <w:r w:rsidRPr="009A0DCD">
        <w:rPr>
          <w:u w:val="single"/>
        </w:rPr>
        <w:t>democratic norms</w:t>
      </w:r>
      <w:r w:rsidRPr="009A0DCD">
        <w:t xml:space="preserve"> averts a laundry list of </w:t>
      </w:r>
      <w:r w:rsidRPr="009A0DCD">
        <w:rPr>
          <w:u w:val="single"/>
        </w:rPr>
        <w:t>existential catastrophes</w:t>
      </w:r>
      <w:r w:rsidRPr="009A0DCD">
        <w:t xml:space="preserve">. </w:t>
      </w:r>
    </w:p>
    <w:p w14:paraId="41EEA060" w14:textId="77777777" w:rsidR="0008600C" w:rsidRPr="009A0DCD" w:rsidRDefault="0008600C" w:rsidP="0008600C">
      <w:r w:rsidRPr="009A0DCD">
        <w:rPr>
          <w:rStyle w:val="Style13ptBold"/>
        </w:rPr>
        <w:t xml:space="preserve">Brooks ’14 </w:t>
      </w:r>
      <w:r w:rsidRPr="009A0DCD">
        <w:t>[Rosa; November 14; Professor of Law at Georgetown University, Senior Fellow with the New America and Arizona State University Future of War Project, former Senior Advisor at the U.S. State Department; Foreign Policy, “Embrace the Chaos,” https://foreignpolicy.com/2014/11/14/embrace-the-chaos/; RP]</w:t>
      </w:r>
    </w:p>
    <w:p w14:paraId="7A8B5751" w14:textId="77777777" w:rsidR="0008600C" w:rsidRPr="009A0DCD" w:rsidRDefault="0008600C" w:rsidP="0008600C">
      <w:pPr>
        <w:rPr>
          <w:sz w:val="16"/>
        </w:rPr>
      </w:pPr>
      <w:r w:rsidRPr="009A0DCD">
        <w:rPr>
          <w:sz w:val="16"/>
        </w:rPr>
        <w:t>I. The Character of the Mess</w:t>
      </w:r>
    </w:p>
    <w:p w14:paraId="4EA1B377" w14:textId="77777777" w:rsidR="0008600C" w:rsidRPr="009A0DCD" w:rsidRDefault="0008600C" w:rsidP="0008600C">
      <w:pPr>
        <w:rPr>
          <w:sz w:val="16"/>
        </w:rPr>
      </w:pPr>
      <w:r w:rsidRPr="009A0DCD">
        <w:rPr>
          <w:sz w:val="16"/>
        </w:rPr>
        <w:t>Defining the character of the current mess is the easy part. Briefly:</w:t>
      </w:r>
    </w:p>
    <w:p w14:paraId="2C6EAB95" w14:textId="77777777" w:rsidR="0008600C" w:rsidRPr="009A0DCD" w:rsidRDefault="0008600C" w:rsidP="0008600C">
      <w:pPr>
        <w:pStyle w:val="ListParagraph"/>
        <w:numPr>
          <w:ilvl w:val="0"/>
          <w:numId w:val="11"/>
        </w:numPr>
        <w:rPr>
          <w:sz w:val="16"/>
        </w:rPr>
      </w:pPr>
      <w:r w:rsidRPr="009A0DCD">
        <w:rPr>
          <w:rStyle w:val="StyleUnderline"/>
        </w:rPr>
        <w:t xml:space="preserve">The last century’s </w:t>
      </w:r>
      <w:r w:rsidRPr="009A0DCD">
        <w:rPr>
          <w:rStyle w:val="Emphasis"/>
        </w:rPr>
        <w:t>technological revolutions</w:t>
      </w:r>
      <w:r w:rsidRPr="009A0DCD">
        <w:rPr>
          <w:sz w:val="16"/>
        </w:rPr>
        <w:t xml:space="preserve"> have </w:t>
      </w:r>
      <w:r w:rsidRPr="009A0DCD">
        <w:rPr>
          <w:rStyle w:val="StyleUnderline"/>
        </w:rPr>
        <w:t xml:space="preserve">made our world more </w:t>
      </w:r>
      <w:r w:rsidRPr="009A0DCD">
        <w:rPr>
          <w:rStyle w:val="Emphasis"/>
        </w:rPr>
        <w:t>globally interconnected</w:t>
      </w:r>
      <w:r w:rsidRPr="009A0DCD">
        <w:rPr>
          <w:rStyle w:val="StyleUnderline"/>
        </w:rPr>
        <w:t xml:space="preserve"> than ever</w:t>
      </w:r>
      <w:r w:rsidRPr="009A0DCD">
        <w:rPr>
          <w:sz w:val="16"/>
        </w:rPr>
        <w:t>.</w:t>
      </w:r>
    </w:p>
    <w:p w14:paraId="2CB93451" w14:textId="77777777" w:rsidR="0008600C" w:rsidRPr="009A0DCD" w:rsidRDefault="0008600C" w:rsidP="0008600C">
      <w:pPr>
        <w:pStyle w:val="ListParagraph"/>
        <w:numPr>
          <w:ilvl w:val="0"/>
          <w:numId w:val="11"/>
        </w:numPr>
        <w:rPr>
          <w:sz w:val="16"/>
        </w:rPr>
      </w:pPr>
      <w:r w:rsidRPr="009A0DCD">
        <w:rPr>
          <w:sz w:val="16"/>
        </w:rPr>
        <w:t>Power (along with access to power) has become more democratized and diffuse in some ways, but more concentrated in other ways.</w:t>
      </w:r>
    </w:p>
    <w:p w14:paraId="5818E250" w14:textId="77777777" w:rsidR="0008600C" w:rsidRPr="009A0DCD" w:rsidRDefault="0008600C" w:rsidP="0008600C">
      <w:pPr>
        <w:pStyle w:val="ListParagraph"/>
        <w:numPr>
          <w:ilvl w:val="0"/>
          <w:numId w:val="11"/>
        </w:numPr>
        <w:rPr>
          <w:rStyle w:val="StyleUnderline"/>
        </w:rPr>
      </w:pPr>
      <w:r w:rsidRPr="009A0DCD">
        <w:rPr>
          <w:sz w:val="16"/>
        </w:rPr>
        <w:t xml:space="preserve">For most individuals around the globe, </w:t>
      </w:r>
      <w:r w:rsidRPr="009A0DCD">
        <w:rPr>
          <w:rStyle w:val="StyleUnderline"/>
        </w:rPr>
        <w:t xml:space="preserve">day-to-day life is </w:t>
      </w:r>
      <w:r w:rsidRPr="009A0DCD">
        <w:rPr>
          <w:rStyle w:val="Emphasis"/>
        </w:rPr>
        <w:t>far less dangerous</w:t>
      </w:r>
      <w:r w:rsidRPr="009A0DCD">
        <w:rPr>
          <w:sz w:val="16"/>
        </w:rPr>
        <w:t xml:space="preserve"> and brutal </w:t>
      </w:r>
      <w:r w:rsidRPr="009A0DCD">
        <w:rPr>
          <w:rStyle w:val="StyleUnderline"/>
        </w:rPr>
        <w:t xml:space="preserve">than in previous eras; for the </w:t>
      </w:r>
      <w:proofErr w:type="gramStart"/>
      <w:r w:rsidRPr="009A0DCD">
        <w:rPr>
          <w:rStyle w:val="Emphasis"/>
        </w:rPr>
        <w:t>species as a whole</w:t>
      </w:r>
      <w:r w:rsidRPr="009A0DCD">
        <w:rPr>
          <w:sz w:val="16"/>
        </w:rPr>
        <w:t>, however</w:t>
      </w:r>
      <w:proofErr w:type="gramEnd"/>
      <w:r w:rsidRPr="009A0DCD">
        <w:rPr>
          <w:sz w:val="16"/>
        </w:rPr>
        <w:t xml:space="preserve">, </w:t>
      </w:r>
      <w:r w:rsidRPr="009A0DCD">
        <w:rPr>
          <w:rStyle w:val="StyleUnderline"/>
        </w:rPr>
        <w:t xml:space="preserve">the </w:t>
      </w:r>
      <w:r w:rsidRPr="00A766E1">
        <w:rPr>
          <w:rStyle w:val="StyleUnderline"/>
          <w:highlight w:val="green"/>
        </w:rPr>
        <w:t>risk of</w:t>
      </w:r>
      <w:r w:rsidRPr="009A0DCD">
        <w:rPr>
          <w:rStyle w:val="StyleUnderline"/>
        </w:rPr>
        <w:t xml:space="preserve"> </w:t>
      </w:r>
      <w:r w:rsidRPr="009A0DCD">
        <w:rPr>
          <w:rStyle w:val="Emphasis"/>
        </w:rPr>
        <w:t xml:space="preserve">future global </w:t>
      </w:r>
      <w:r w:rsidRPr="00A766E1">
        <w:rPr>
          <w:rStyle w:val="Emphasis"/>
          <w:highlight w:val="green"/>
        </w:rPr>
        <w:t>catastrophe</w:t>
      </w:r>
      <w:r w:rsidRPr="009A0DCD">
        <w:rPr>
          <w:rStyle w:val="StyleUnderline"/>
        </w:rPr>
        <w:t xml:space="preserve"> has </w:t>
      </w:r>
      <w:r w:rsidRPr="00A766E1">
        <w:rPr>
          <w:rStyle w:val="StyleUnderline"/>
          <w:highlight w:val="green"/>
        </w:rPr>
        <w:t>increased</w:t>
      </w:r>
      <w:r w:rsidRPr="009A0DCD">
        <w:rPr>
          <w:sz w:val="16"/>
          <w:szCs w:val="16"/>
        </w:rPr>
        <w:t>.</w:t>
      </w:r>
    </w:p>
    <w:p w14:paraId="4DAEFD90" w14:textId="77777777" w:rsidR="0008600C" w:rsidRPr="009A0DCD" w:rsidRDefault="0008600C" w:rsidP="0008600C">
      <w:pPr>
        <w:pStyle w:val="ListParagraph"/>
        <w:numPr>
          <w:ilvl w:val="0"/>
          <w:numId w:val="11"/>
        </w:numPr>
        <w:rPr>
          <w:sz w:val="16"/>
        </w:rPr>
      </w:pPr>
      <w:r w:rsidRPr="009A0DCD">
        <w:rPr>
          <w:sz w:val="16"/>
        </w:rPr>
        <w:t>The continuously accelerating rate of technological and social change makes it increasingly difficult to predict the geopolitical future.</w:t>
      </w:r>
    </w:p>
    <w:p w14:paraId="4D4269BC" w14:textId="77777777" w:rsidR="0008600C" w:rsidRPr="009A0DCD" w:rsidRDefault="0008600C" w:rsidP="0008600C">
      <w:pPr>
        <w:rPr>
          <w:sz w:val="16"/>
        </w:rPr>
      </w:pPr>
      <w:r w:rsidRPr="009A0DCD">
        <w:rPr>
          <w:sz w:val="16"/>
        </w:rPr>
        <w:t xml:space="preserve">Nothing is particularly original about these observations; </w:t>
      </w:r>
      <w:proofErr w:type="gramStart"/>
      <w:r w:rsidRPr="009A0DCD">
        <w:rPr>
          <w:sz w:val="16"/>
        </w:rPr>
        <w:t>they’re</w:t>
      </w:r>
      <w:proofErr w:type="gramEnd"/>
      <w:r w:rsidRPr="009A0DCD">
        <w:rPr>
          <w:sz w:val="16"/>
        </w:rPr>
        <w:t xml:space="preserve"> repeated in some fashion in every major national strategic document produced over the last decade. They probably teach this stuff to kindergarteners now. Indeed, </w:t>
      </w:r>
      <w:proofErr w:type="gramStart"/>
      <w:r w:rsidRPr="009A0DCD">
        <w:rPr>
          <w:sz w:val="16"/>
        </w:rPr>
        <w:t>we’ve</w:t>
      </w:r>
      <w:proofErr w:type="gramEnd"/>
      <w:r w:rsidRPr="009A0DCD">
        <w:rPr>
          <w:sz w:val="16"/>
        </w:rPr>
        <w:t xml:space="preserve"> heard it all so often that it’s tempting to dismiss such claims as meaningless platitudes: Been there; theorized that. Can we get please get back to foreign-policy business as usual?</w:t>
      </w:r>
    </w:p>
    <w:p w14:paraId="07DF24C5" w14:textId="77777777" w:rsidR="0008600C" w:rsidRPr="009A0DCD" w:rsidRDefault="0008600C" w:rsidP="0008600C">
      <w:pPr>
        <w:rPr>
          <w:sz w:val="16"/>
        </w:rPr>
      </w:pPr>
      <w:r w:rsidRPr="009A0DCD">
        <w:rPr>
          <w:sz w:val="16"/>
        </w:rPr>
        <w:t xml:space="preserve">No, we </w:t>
      </w:r>
      <w:proofErr w:type="gramStart"/>
      <w:r w:rsidRPr="009A0DCD">
        <w:rPr>
          <w:sz w:val="16"/>
        </w:rPr>
        <w:t>can’t</w:t>
      </w:r>
      <w:proofErr w:type="gramEnd"/>
      <w:r w:rsidRPr="009A0DCD">
        <w:rPr>
          <w:sz w:val="16"/>
        </w:rPr>
        <w:t>. Not if we want our children and grandchildren to live decent lives. If we care about the future at all, we need to do more than prattle on at cocktail parties about globalization, interconnectedness, complexity, danger, and uncertainty. We need to feel these seismic changes in our bones.</w:t>
      </w:r>
    </w:p>
    <w:p w14:paraId="16925A62" w14:textId="77777777" w:rsidR="0008600C" w:rsidRPr="009A0DCD" w:rsidRDefault="0008600C" w:rsidP="0008600C">
      <w:pPr>
        <w:rPr>
          <w:sz w:val="16"/>
        </w:rPr>
      </w:pPr>
      <w:proofErr w:type="gramStart"/>
      <w:r w:rsidRPr="009A0DCD">
        <w:rPr>
          <w:sz w:val="16"/>
        </w:rPr>
        <w:t>So</w:t>
      </w:r>
      <w:proofErr w:type="gramEnd"/>
      <w:r w:rsidRPr="009A0DCD">
        <w:rPr>
          <w:sz w:val="16"/>
        </w:rPr>
        <w:t xml:space="preserve"> bear with me. </w:t>
      </w:r>
      <w:proofErr w:type="gramStart"/>
      <w:r w:rsidRPr="009A0DCD">
        <w:rPr>
          <w:sz w:val="16"/>
        </w:rPr>
        <w:t>Let’s</w:t>
      </w:r>
      <w:proofErr w:type="gramEnd"/>
      <w:r w:rsidRPr="009A0DCD">
        <w:rPr>
          <w:sz w:val="16"/>
        </w:rPr>
        <w:t xml:space="preserve"> try to breathe some life into the clichés.</w:t>
      </w:r>
    </w:p>
    <w:p w14:paraId="07A219A7" w14:textId="77777777" w:rsidR="0008600C" w:rsidRPr="009A0DCD" w:rsidRDefault="0008600C" w:rsidP="0008600C">
      <w:pPr>
        <w:rPr>
          <w:sz w:val="16"/>
        </w:rPr>
      </w:pPr>
      <w:proofErr w:type="gramStart"/>
      <w:r w:rsidRPr="009A0DCD">
        <w:rPr>
          <w:sz w:val="16"/>
        </w:rPr>
        <w:t>I’ve</w:t>
      </w:r>
      <w:proofErr w:type="gramEnd"/>
      <w:r w:rsidRPr="009A0DCD">
        <w:rPr>
          <w:sz w:val="16"/>
        </w:rPr>
        <w:t xml:space="preserve"> written about these issues before (here and here), and at risk of being both a narcissist and a broken record, I’ll quote myself:</w:t>
      </w:r>
    </w:p>
    <w:p w14:paraId="70BECA0C" w14:textId="77777777" w:rsidR="0008600C" w:rsidRPr="009A0DCD" w:rsidRDefault="0008600C" w:rsidP="0008600C">
      <w:pPr>
        <w:ind w:left="720"/>
        <w:rPr>
          <w:sz w:val="16"/>
        </w:rPr>
      </w:pPr>
      <w:r w:rsidRPr="009A0DCD">
        <w:rPr>
          <w:rStyle w:val="StyleUnderline"/>
        </w:rPr>
        <w:t>The world has grown more complex</w:t>
      </w:r>
      <w:r w:rsidRPr="009A0DCD">
        <w:rPr>
          <w:sz w:val="16"/>
        </w:rPr>
        <w:t xml:space="preserve">. Believe it. The world now contains more people living in more states than ever before, and </w:t>
      </w:r>
      <w:proofErr w:type="gramStart"/>
      <w:r w:rsidRPr="009A0DCD">
        <w:rPr>
          <w:sz w:val="16"/>
        </w:rPr>
        <w:t>we’re</w:t>
      </w:r>
      <w:proofErr w:type="gramEnd"/>
      <w:r w:rsidRPr="009A0DCD">
        <w:rPr>
          <w:sz w:val="16"/>
        </w:rPr>
        <w:t xml:space="preserv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w:t>
      </w:r>
    </w:p>
    <w:p w14:paraId="625A18E8" w14:textId="77777777" w:rsidR="0008600C" w:rsidRPr="009A0DCD" w:rsidRDefault="0008600C" w:rsidP="0008600C">
      <w:pPr>
        <w:ind w:left="720"/>
        <w:rPr>
          <w:sz w:val="16"/>
        </w:rPr>
      </w:pPr>
      <w:r w:rsidRPr="009A0DCD">
        <w:rPr>
          <w:sz w:val="16"/>
        </w:rPr>
        <w:t xml:space="preserve">Today? </w:t>
      </w:r>
      <w:proofErr w:type="gramStart"/>
      <w:r w:rsidRPr="009A0DCD">
        <w:rPr>
          <w:rStyle w:val="StyleUnderline"/>
        </w:rPr>
        <w:t>We’ve</w:t>
      </w:r>
      <w:proofErr w:type="gramEnd"/>
      <w:r w:rsidRPr="009A0DCD">
        <w:rPr>
          <w:rStyle w:val="StyleUnderline"/>
        </w:rPr>
        <w:t xml:space="preserve"> got 7 billion people living in 192 U.N. member states</w:t>
      </w:r>
      <w:r w:rsidRPr="009A0DCD">
        <w:rPr>
          <w:sz w:val="16"/>
        </w:rPr>
        <w:t xml:space="preserve"> and a handful of other territories. These 7 billion people take 93,000 commercial flights a day from 9,000 airports, drive 1 billion cars, and carry 7 billion mobile phones around with them.</w:t>
      </w:r>
    </w:p>
    <w:p w14:paraId="357A6183" w14:textId="77777777" w:rsidR="0008600C" w:rsidRPr="009A0DCD" w:rsidRDefault="0008600C" w:rsidP="0008600C">
      <w:pPr>
        <w:rPr>
          <w:sz w:val="16"/>
        </w:rPr>
      </w:pPr>
      <w:r w:rsidRPr="009A0DCD">
        <w:rPr>
          <w:sz w:val="16"/>
        </w:rPr>
        <w:t xml:space="preserve">In numerous ways, </w:t>
      </w:r>
      <w:r w:rsidRPr="00A766E1">
        <w:rPr>
          <w:rStyle w:val="StyleUnderline"/>
          <w:highlight w:val="green"/>
        </w:rPr>
        <w:t>life has gotten</w:t>
      </w:r>
      <w:r w:rsidRPr="009A0DCD">
        <w:rPr>
          <w:rStyle w:val="StyleUnderline"/>
        </w:rPr>
        <w:t xml:space="preserve"> </w:t>
      </w:r>
      <w:r w:rsidRPr="009A0DCD">
        <w:rPr>
          <w:rStyle w:val="Emphasis"/>
        </w:rPr>
        <w:t xml:space="preserve">substantially </w:t>
      </w:r>
      <w:r w:rsidRPr="00A766E1">
        <w:rPr>
          <w:rStyle w:val="Emphasis"/>
          <w:highlight w:val="green"/>
        </w:rPr>
        <w:t>better</w:t>
      </w:r>
      <w:r w:rsidRPr="009A0DCD">
        <w:rPr>
          <w:rStyle w:val="StyleUnderline"/>
        </w:rPr>
        <w:t xml:space="preserve"> in this</w:t>
      </w:r>
      <w:r w:rsidRPr="009A0DCD">
        <w:rPr>
          <w:sz w:val="16"/>
        </w:rPr>
        <w:t xml:space="preserve"> more crowded and </w:t>
      </w:r>
      <w:r w:rsidRPr="009A0DCD">
        <w:rPr>
          <w:rStyle w:val="StyleUnderline"/>
        </w:rPr>
        <w:t xml:space="preserve">interconnected era. </w:t>
      </w:r>
      <w:r w:rsidRPr="009A0DCD">
        <w:rPr>
          <w:rStyle w:val="Emphasis"/>
        </w:rPr>
        <w:t>Seventy years ago</w:t>
      </w:r>
      <w:r w:rsidRPr="009A0DCD">
        <w:rPr>
          <w:rStyle w:val="StyleUnderline"/>
        </w:rPr>
        <w:t xml:space="preserve">, global </w:t>
      </w:r>
      <w:r w:rsidRPr="00A766E1">
        <w:rPr>
          <w:rStyle w:val="StyleUnderline"/>
          <w:highlight w:val="green"/>
        </w:rPr>
        <w:t>war killed</w:t>
      </w:r>
      <w:r w:rsidRPr="009A0DCD">
        <w:rPr>
          <w:rStyle w:val="StyleUnderline"/>
        </w:rPr>
        <w:t xml:space="preserve"> </w:t>
      </w:r>
      <w:r w:rsidRPr="009A0DCD">
        <w:rPr>
          <w:rStyle w:val="Emphasis"/>
        </w:rPr>
        <w:t xml:space="preserve">scores of </w:t>
      </w:r>
      <w:r w:rsidRPr="00A766E1">
        <w:rPr>
          <w:rStyle w:val="Emphasis"/>
          <w:highlight w:val="green"/>
        </w:rPr>
        <w:t>millions</w:t>
      </w:r>
      <w:r w:rsidRPr="00A766E1">
        <w:rPr>
          <w:rStyle w:val="StyleUnderline"/>
          <w:highlight w:val="green"/>
        </w:rPr>
        <w:t>, but</w:t>
      </w:r>
      <w:r w:rsidRPr="009A0DCD">
        <w:rPr>
          <w:rStyle w:val="StyleUnderline"/>
        </w:rPr>
        <w:t xml:space="preserve"> </w:t>
      </w:r>
      <w:r w:rsidRPr="009A0DCD">
        <w:rPr>
          <w:rStyle w:val="Emphasis"/>
        </w:rPr>
        <w:t xml:space="preserve">interstate </w:t>
      </w:r>
      <w:r w:rsidRPr="00A766E1">
        <w:rPr>
          <w:rStyle w:val="Emphasis"/>
          <w:highlight w:val="green"/>
        </w:rPr>
        <w:t>conflict</w:t>
      </w:r>
      <w:r w:rsidRPr="00E4590B">
        <w:rPr>
          <w:sz w:val="16"/>
          <w:szCs w:val="16"/>
        </w:rPr>
        <w:t xml:space="preserve"> </w:t>
      </w:r>
      <w:r w:rsidRPr="009A0DCD">
        <w:rPr>
          <w:sz w:val="16"/>
        </w:rPr>
        <w:t>has </w:t>
      </w:r>
      <w:r w:rsidRPr="00A766E1">
        <w:rPr>
          <w:rStyle w:val="StyleUnderline"/>
          <w:highlight w:val="green"/>
        </w:rPr>
        <w:t>declined</w:t>
      </w:r>
      <w:r w:rsidRPr="009A0DCD">
        <w:rPr>
          <w:rStyle w:val="StyleUnderline"/>
        </w:rPr>
        <w:t> sharply since the end of World War II, and the creation of the U</w:t>
      </w:r>
      <w:r w:rsidRPr="009A0DCD">
        <w:rPr>
          <w:sz w:val="16"/>
        </w:rPr>
        <w:t xml:space="preserve">nited </w:t>
      </w:r>
      <w:r w:rsidRPr="009A0DCD">
        <w:rPr>
          <w:rStyle w:val="StyleUnderline"/>
        </w:rPr>
        <w:t>N</w:t>
      </w:r>
      <w:r w:rsidRPr="009A0DCD">
        <w:rPr>
          <w:sz w:val="16"/>
        </w:rPr>
        <w:t xml:space="preserve">ations </w:t>
      </w:r>
      <w:r w:rsidRPr="009A0DCD">
        <w:rPr>
          <w:rStyle w:val="StyleUnderline"/>
        </w:rPr>
        <w:t>ushered in</w:t>
      </w:r>
      <w:r w:rsidRPr="009A0DCD">
        <w:rPr>
          <w:sz w:val="16"/>
        </w:rPr>
        <w:t xml:space="preserve"> a far more egalitarian and </w:t>
      </w:r>
      <w:r w:rsidRPr="009A0DCD">
        <w:rPr>
          <w:rStyle w:val="StyleUnderline"/>
        </w:rPr>
        <w:t>democratic</w:t>
      </w:r>
      <w:r w:rsidRPr="009A0DCD">
        <w:rPr>
          <w:sz w:val="16"/>
        </w:rPr>
        <w:t xml:space="preserve"> form of </w:t>
      </w:r>
      <w:r w:rsidRPr="009A0DCD">
        <w:rPr>
          <w:rStyle w:val="Emphasis"/>
        </w:rPr>
        <w:t>international governance</w:t>
      </w:r>
      <w:r w:rsidRPr="009A0DCD">
        <w:rPr>
          <w:sz w:val="16"/>
        </w:rPr>
        <w:t xml:space="preserve"> than existed in any previous era. Today, </w:t>
      </w:r>
      <w:r w:rsidRPr="009A0DCD">
        <w:rPr>
          <w:rStyle w:val="StyleUnderline"/>
        </w:rPr>
        <w:t xml:space="preserve">militarily powerful states are </w:t>
      </w:r>
      <w:r w:rsidRPr="009A0DCD">
        <w:rPr>
          <w:rStyle w:val="Emphasis"/>
        </w:rPr>
        <w:t>far less free</w:t>
      </w:r>
      <w:r w:rsidRPr="009A0DCD">
        <w:rPr>
          <w:rStyle w:val="StyleUnderline"/>
        </w:rPr>
        <w:t xml:space="preserve"> than in the pre-U.N. era to use </w:t>
      </w:r>
      <w:r w:rsidRPr="009A0DCD">
        <w:rPr>
          <w:rStyle w:val="Emphasis"/>
        </w:rPr>
        <w:t>overt force</w:t>
      </w:r>
      <w:r w:rsidRPr="009A0DCD">
        <w:rPr>
          <w:sz w:val="16"/>
        </w:rPr>
        <w:t xml:space="preserve"> to accomplish their aims, </w:t>
      </w:r>
      <w:r w:rsidRPr="009A0DCD">
        <w:rPr>
          <w:rStyle w:val="StyleUnderline"/>
        </w:rPr>
        <w:t>and the world now has numerous transna</w:t>
      </w:r>
      <w:r w:rsidRPr="009A0DCD">
        <w:rPr>
          <w:rStyle w:val="Emphasis"/>
        </w:rPr>
        <w:t>tional courts</w:t>
      </w:r>
      <w:r w:rsidRPr="009A0DCD">
        <w:rPr>
          <w:rStyle w:val="StyleUnderline"/>
        </w:rPr>
        <w:t xml:space="preserve"> and dispute-resolution bodies that collectively offer</w:t>
      </w:r>
      <w:r w:rsidRPr="009A0DCD">
        <w:rPr>
          <w:sz w:val="16"/>
        </w:rPr>
        <w:t xml:space="preserve"> states </w:t>
      </w:r>
      <w:r w:rsidRPr="009A0DCD">
        <w:rPr>
          <w:rStyle w:val="StyleUnderline"/>
        </w:rPr>
        <w:t xml:space="preserve">a viable alternative to the use of force. </w:t>
      </w:r>
      <w:r w:rsidRPr="00A766E1">
        <w:rPr>
          <w:rStyle w:val="StyleUnderline"/>
          <w:highlight w:val="green"/>
        </w:rPr>
        <w:t>The modern</w:t>
      </w:r>
      <w:r w:rsidRPr="009A0DCD">
        <w:rPr>
          <w:rStyle w:val="StyleUnderline"/>
        </w:rPr>
        <w:t xml:space="preserve"> international </w:t>
      </w:r>
      <w:r w:rsidRPr="00A766E1">
        <w:rPr>
          <w:rStyle w:val="StyleUnderline"/>
          <w:highlight w:val="green"/>
        </w:rPr>
        <w:t>order</w:t>
      </w:r>
      <w:r w:rsidRPr="009A0DCD">
        <w:rPr>
          <w:rStyle w:val="StyleUnderline"/>
        </w:rPr>
        <w:t xml:space="preserve"> is </w:t>
      </w:r>
      <w:r w:rsidRPr="009A0DCD">
        <w:rPr>
          <w:rStyle w:val="Emphasis"/>
        </w:rPr>
        <w:t>no global utopia</w:t>
      </w:r>
      <w:r w:rsidRPr="009A0DCD">
        <w:rPr>
          <w:rStyle w:val="StyleUnderline"/>
        </w:rPr>
        <w:t xml:space="preserve">, but </w:t>
      </w:r>
      <w:proofErr w:type="gramStart"/>
      <w:r w:rsidRPr="009A0DCD">
        <w:rPr>
          <w:rStyle w:val="StyleUnderline"/>
        </w:rPr>
        <w:t>it</w:t>
      </w:r>
      <w:proofErr w:type="gramEnd"/>
      <w:r w:rsidRPr="009A0DCD">
        <w:rPr>
          <w:rStyle w:val="StyleUnderline"/>
        </w:rPr>
        <w:t xml:space="preserve"> sure </w:t>
      </w:r>
      <w:r w:rsidRPr="00A766E1">
        <w:rPr>
          <w:rStyle w:val="StyleUnderline"/>
          <w:highlight w:val="green"/>
        </w:rPr>
        <w:t>beats</w:t>
      </w:r>
      <w:r w:rsidRPr="009A0DCD">
        <w:rPr>
          <w:rStyle w:val="StyleUnderline"/>
        </w:rPr>
        <w:t xml:space="preserve"> </w:t>
      </w:r>
      <w:r w:rsidRPr="009A0DCD">
        <w:rPr>
          <w:rStyle w:val="Emphasis"/>
        </w:rPr>
        <w:t>colonial domination</w:t>
      </w:r>
      <w:r w:rsidRPr="009A0DCD">
        <w:rPr>
          <w:rStyle w:val="StyleUnderline"/>
        </w:rPr>
        <w:t xml:space="preserve"> and </w:t>
      </w:r>
      <w:r w:rsidRPr="00A766E1">
        <w:rPr>
          <w:rStyle w:val="Emphasis"/>
          <w:highlight w:val="green"/>
        </w:rPr>
        <w:t>world wars</w:t>
      </w:r>
      <w:r w:rsidRPr="009A0DCD">
        <w:rPr>
          <w:sz w:val="16"/>
        </w:rPr>
        <w:t>.</w:t>
      </w:r>
    </w:p>
    <w:p w14:paraId="32FBA147" w14:textId="77777777" w:rsidR="0008600C" w:rsidRPr="009A0DCD" w:rsidRDefault="0008600C" w:rsidP="0008600C">
      <w:pPr>
        <w:rPr>
          <w:sz w:val="16"/>
        </w:rPr>
      </w:pPr>
      <w:r w:rsidRPr="009A0DCD">
        <w:rPr>
          <w:sz w:val="16"/>
        </w:rPr>
        <w:t xml:space="preserve">In the 50 years that followed World War II, medical and agricultural </w:t>
      </w:r>
      <w:r w:rsidRPr="00A766E1">
        <w:rPr>
          <w:rStyle w:val="StyleUnderline"/>
          <w:highlight w:val="green"/>
        </w:rPr>
        <w:t>advances brought</w:t>
      </w:r>
      <w:r w:rsidRPr="009A0DCD">
        <w:rPr>
          <w:rStyle w:val="StyleUnderline"/>
        </w:rPr>
        <w:t xml:space="preserve"> </w:t>
      </w:r>
      <w:r w:rsidRPr="009A0DCD">
        <w:rPr>
          <w:rStyle w:val="Emphasis"/>
        </w:rPr>
        <w:t>unprecedented health</w:t>
      </w:r>
      <w:r w:rsidRPr="009A0DCD">
        <w:rPr>
          <w:rStyle w:val="StyleUnderline"/>
        </w:rPr>
        <w:t xml:space="preserve"> and </w:t>
      </w:r>
      <w:r w:rsidRPr="00A766E1">
        <w:rPr>
          <w:rStyle w:val="Emphasis"/>
          <w:highlight w:val="green"/>
        </w:rPr>
        <w:t>prosperity</w:t>
      </w:r>
      <w:r w:rsidRPr="009A0DCD">
        <w:rPr>
          <w:sz w:val="16"/>
        </w:rPr>
        <w:t xml:space="preserve"> to most parts of the globe. More recently, the </w:t>
      </w:r>
      <w:r w:rsidRPr="009A0DCD">
        <w:rPr>
          <w:rStyle w:val="StyleUnderline"/>
        </w:rPr>
        <w:t>communications</w:t>
      </w:r>
      <w:r w:rsidRPr="009A0DCD">
        <w:rPr>
          <w:sz w:val="16"/>
        </w:rPr>
        <w:t xml:space="preserve"> revolution has </w:t>
      </w:r>
      <w:r w:rsidRPr="009A0DCD">
        <w:rPr>
          <w:rStyle w:val="StyleUnderline"/>
        </w:rPr>
        <w:t>enabled</w:t>
      </w:r>
      <w:r w:rsidRPr="009A0DCD">
        <w:rPr>
          <w:sz w:val="16"/>
        </w:rPr>
        <w:t xml:space="preserve"> exciting new forms of nongovernmental </w:t>
      </w:r>
      <w:r w:rsidRPr="009A0DCD">
        <w:rPr>
          <w:rStyle w:val="Emphasis"/>
        </w:rPr>
        <w:t xml:space="preserve">cross-border </w:t>
      </w:r>
      <w:r w:rsidRPr="00A766E1">
        <w:rPr>
          <w:rStyle w:val="Emphasis"/>
          <w:highlight w:val="green"/>
        </w:rPr>
        <w:t>alliances</w:t>
      </w:r>
      <w:r w:rsidRPr="009A0DCD">
        <w:rPr>
          <w:sz w:val="16"/>
        </w:rPr>
        <w:t xml:space="preserve"> to emerge, </w:t>
      </w:r>
      <w:r w:rsidRPr="009A0DCD">
        <w:rPr>
          <w:rStyle w:val="StyleUnderline"/>
        </w:rPr>
        <w:t>empowering</w:t>
      </w:r>
      <w:r w:rsidRPr="009A0DCD">
        <w:rPr>
          <w:sz w:val="16"/>
        </w:rPr>
        <w:t xml:space="preserve">, for instance, </w:t>
      </w:r>
      <w:r w:rsidRPr="009A0DCD">
        <w:rPr>
          <w:rStyle w:val="StyleUnderline"/>
        </w:rPr>
        <w:t xml:space="preserve">global </w:t>
      </w:r>
      <w:r w:rsidRPr="009A0DCD">
        <w:rPr>
          <w:rStyle w:val="Emphasis"/>
        </w:rPr>
        <w:t xml:space="preserve">human </w:t>
      </w:r>
      <w:r w:rsidRPr="00A766E1">
        <w:rPr>
          <w:rStyle w:val="Emphasis"/>
          <w:highlight w:val="green"/>
        </w:rPr>
        <w:t>rights</w:t>
      </w:r>
      <w:r w:rsidRPr="00A766E1">
        <w:rPr>
          <w:rStyle w:val="StyleUnderline"/>
          <w:highlight w:val="green"/>
        </w:rPr>
        <w:t xml:space="preserve"> and</w:t>
      </w:r>
      <w:r w:rsidRPr="009A0DCD">
        <w:rPr>
          <w:rStyle w:val="StyleUnderline"/>
        </w:rPr>
        <w:t xml:space="preserve"> environmental </w:t>
      </w:r>
      <w:r w:rsidRPr="00A766E1">
        <w:rPr>
          <w:rStyle w:val="StyleUnderline"/>
          <w:highlight w:val="green"/>
        </w:rPr>
        <w:t>movements</w:t>
      </w:r>
      <w:r w:rsidRPr="009A0DCD">
        <w:rPr>
          <w:sz w:val="16"/>
        </w:rPr>
        <w:t>.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w:t>
      </w:r>
    </w:p>
    <w:p w14:paraId="7A66ED97" w14:textId="77777777" w:rsidR="0008600C" w:rsidRPr="009A0DCD" w:rsidRDefault="0008600C" w:rsidP="0008600C">
      <w:pPr>
        <w:rPr>
          <w:sz w:val="16"/>
        </w:rPr>
      </w:pPr>
      <w:r w:rsidRPr="009A0DCD">
        <w:rPr>
          <w:sz w:val="16"/>
        </w:rPr>
        <w:t xml:space="preserve">All </w:t>
      </w:r>
      <w:r w:rsidRPr="009A0DCD">
        <w:rPr>
          <w:rStyle w:val="StyleUnderline"/>
        </w:rPr>
        <w:t xml:space="preserve">this has had a </w:t>
      </w:r>
      <w:r w:rsidRPr="009A0DCD">
        <w:rPr>
          <w:rStyle w:val="Emphasis"/>
        </w:rPr>
        <w:t>dark side</w:t>
      </w:r>
      <w:r w:rsidRPr="009A0DCD">
        <w:rPr>
          <w:sz w:val="16"/>
        </w:rPr>
        <w:t xml:space="preserve">, of course. </w:t>
      </w:r>
      <w:r w:rsidRPr="009A0DCD">
        <w:rPr>
          <w:rStyle w:val="StyleUnderline"/>
        </w:rPr>
        <w:t>As access to knowledge has been democratized, so</w:t>
      </w:r>
      <w:r w:rsidRPr="009A0DCD">
        <w:rPr>
          <w:sz w:val="16"/>
        </w:rPr>
        <w:t xml:space="preserve"> too </w:t>
      </w:r>
      <w:r w:rsidRPr="009A0DCD">
        <w:rPr>
          <w:rStyle w:val="StyleUnderline"/>
        </w:rPr>
        <w:t xml:space="preserve">has access to the </w:t>
      </w:r>
      <w:r w:rsidRPr="009A0DCD">
        <w:rPr>
          <w:rStyle w:val="Emphasis"/>
        </w:rPr>
        <w:t>tools of violence</w:t>
      </w:r>
      <w:r w:rsidRPr="009A0DCD">
        <w:rPr>
          <w:rStyle w:val="StyleUnderline"/>
        </w:rPr>
        <w:t xml:space="preserve"> and destruction, and greater</w:t>
      </w:r>
      <w:r w:rsidRPr="009A0DCD">
        <w:rPr>
          <w:sz w:val="16"/>
        </w:rPr>
        <w:t xml:space="preserve"> global </w:t>
      </w:r>
      <w:r w:rsidRPr="00A766E1">
        <w:rPr>
          <w:rStyle w:val="StyleUnderline"/>
          <w:highlight w:val="green"/>
        </w:rPr>
        <w:t xml:space="preserve">interconnectedness enables </w:t>
      </w:r>
      <w:r w:rsidRPr="00A766E1">
        <w:rPr>
          <w:rStyle w:val="Emphasis"/>
          <w:highlight w:val="green"/>
        </w:rPr>
        <w:t>disease</w:t>
      </w:r>
      <w:r w:rsidRPr="009A0DCD">
        <w:rPr>
          <w:rStyle w:val="StyleUnderline"/>
        </w:rPr>
        <w:t xml:space="preserve">, </w:t>
      </w:r>
      <w:r w:rsidRPr="009A0DCD">
        <w:rPr>
          <w:rStyle w:val="Emphasis"/>
        </w:rPr>
        <w:t>pollution</w:t>
      </w:r>
      <w:r w:rsidRPr="009A0DCD">
        <w:rPr>
          <w:rStyle w:val="StyleUnderline"/>
        </w:rPr>
        <w:t xml:space="preserve">, </w:t>
      </w:r>
      <w:r w:rsidRPr="00A766E1">
        <w:rPr>
          <w:rStyle w:val="StyleUnderline"/>
          <w:highlight w:val="green"/>
        </w:rPr>
        <w:t xml:space="preserve">and </w:t>
      </w:r>
      <w:r w:rsidRPr="00A766E1">
        <w:rPr>
          <w:rStyle w:val="Emphasis"/>
          <w:highlight w:val="green"/>
        </w:rPr>
        <w:t>conflict</w:t>
      </w:r>
      <w:r w:rsidRPr="00A766E1">
        <w:rPr>
          <w:rStyle w:val="StyleUnderline"/>
          <w:highlight w:val="green"/>
        </w:rPr>
        <w:t xml:space="preserve"> to spread</w:t>
      </w:r>
      <w:r w:rsidRPr="009A0DCD">
        <w:rPr>
          <w:rStyle w:val="StyleUnderline"/>
        </w:rPr>
        <w:t xml:space="preserve"> quickly and </w:t>
      </w:r>
      <w:r w:rsidRPr="009A0DCD">
        <w:rPr>
          <w:rStyle w:val="Emphasis"/>
        </w:rPr>
        <w:t>easily beyond borders</w:t>
      </w:r>
      <w:r w:rsidRPr="009A0DCD">
        <w:rPr>
          <w:sz w:val="16"/>
        </w:rPr>
        <w:t xml:space="preserve">. A hundred years ago, no single individual or nonstate actor could do more than cause localized mayhem; today, </w:t>
      </w:r>
      <w:r w:rsidRPr="00A766E1">
        <w:rPr>
          <w:rStyle w:val="StyleUnderline"/>
          <w:highlight w:val="green"/>
        </w:rPr>
        <w:t>we</w:t>
      </w:r>
      <w:r w:rsidRPr="009A0DCD">
        <w:rPr>
          <w:rStyle w:val="StyleUnderline"/>
        </w:rPr>
        <w:t xml:space="preserve"> </w:t>
      </w:r>
      <w:proofErr w:type="gramStart"/>
      <w:r w:rsidRPr="009A0DCD">
        <w:rPr>
          <w:rStyle w:val="StyleUnderline"/>
        </w:rPr>
        <w:t>have to</w:t>
      </w:r>
      <w:proofErr w:type="gramEnd"/>
      <w:r w:rsidRPr="009A0DCD">
        <w:rPr>
          <w:rStyle w:val="StyleUnderline"/>
        </w:rPr>
        <w:t xml:space="preserve"> </w:t>
      </w:r>
      <w:r w:rsidRPr="00A766E1">
        <w:rPr>
          <w:rStyle w:val="StyleUnderline"/>
          <w:highlight w:val="green"/>
        </w:rPr>
        <w:t>worry about</w:t>
      </w:r>
      <w:r w:rsidRPr="009A0DCD">
        <w:rPr>
          <w:rStyle w:val="StyleUnderline"/>
        </w:rPr>
        <w:t xml:space="preserve"> massive </w:t>
      </w:r>
      <w:r w:rsidRPr="00A766E1">
        <w:rPr>
          <w:rStyle w:val="Emphasis"/>
          <w:highlight w:val="green"/>
        </w:rPr>
        <w:t>bio</w:t>
      </w:r>
      <w:r w:rsidRPr="009A0DCD">
        <w:rPr>
          <w:rStyle w:val="Emphasis"/>
        </w:rPr>
        <w:t xml:space="preserve">engineered </w:t>
      </w:r>
      <w:r w:rsidRPr="00A766E1">
        <w:rPr>
          <w:rStyle w:val="Emphasis"/>
          <w:highlight w:val="green"/>
        </w:rPr>
        <w:t>threats</w:t>
      </w:r>
      <w:r w:rsidRPr="009A0DCD">
        <w:rPr>
          <w:sz w:val="16"/>
        </w:rPr>
        <w:t xml:space="preserve"> created by tiny terrorist cells </w:t>
      </w:r>
      <w:r w:rsidRPr="00A766E1">
        <w:rPr>
          <w:rStyle w:val="StyleUnderline"/>
          <w:highlight w:val="green"/>
        </w:rPr>
        <w:t>and</w:t>
      </w:r>
      <w:r w:rsidRPr="009A0DCD">
        <w:rPr>
          <w:rStyle w:val="StyleUnderline"/>
        </w:rPr>
        <w:t xml:space="preserve"> globally </w:t>
      </w:r>
      <w:r w:rsidRPr="009A0DCD">
        <w:rPr>
          <w:rStyle w:val="Emphasis"/>
        </w:rPr>
        <w:t xml:space="preserve">devastating </w:t>
      </w:r>
      <w:r w:rsidRPr="00A766E1">
        <w:rPr>
          <w:rStyle w:val="Emphasis"/>
          <w:highlight w:val="green"/>
        </w:rPr>
        <w:t>cyberattacks</w:t>
      </w:r>
      <w:r w:rsidRPr="009A0DCD">
        <w:rPr>
          <w:sz w:val="16"/>
        </w:rPr>
        <w:t xml:space="preserve"> devised by malevolent teen hackers.</w:t>
      </w:r>
    </w:p>
    <w:p w14:paraId="59B5C106" w14:textId="77777777" w:rsidR="0008600C" w:rsidRPr="009A0DCD" w:rsidRDefault="0008600C" w:rsidP="0008600C">
      <w:pPr>
        <w:rPr>
          <w:sz w:val="16"/>
        </w:rPr>
      </w:pPr>
      <w:r w:rsidRPr="009A0DCD">
        <w:rPr>
          <w:sz w:val="16"/>
        </w:rPr>
        <w:t>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w:t>
      </w:r>
    </w:p>
    <w:p w14:paraId="2CBAF718" w14:textId="77777777" w:rsidR="0008600C" w:rsidRPr="009A0DCD" w:rsidRDefault="0008600C" w:rsidP="0008600C">
      <w:pPr>
        <w:rPr>
          <w:sz w:val="16"/>
        </w:rPr>
      </w:pPr>
      <w:r w:rsidRPr="009A0DCD">
        <w:rPr>
          <w:sz w:val="16"/>
        </w:rPr>
        <w:t xml:space="preserve">Indeed, </w:t>
      </w:r>
      <w:r w:rsidRPr="009A0DCD">
        <w:rPr>
          <w:rStyle w:val="StyleUnderline"/>
        </w:rPr>
        <w:t xml:space="preserve">from a </w:t>
      </w:r>
      <w:r w:rsidRPr="009A0DCD">
        <w:rPr>
          <w:rStyle w:val="Emphasis"/>
        </w:rPr>
        <w:t>species-survival</w:t>
      </w:r>
      <w:r w:rsidRPr="009A0DCD">
        <w:rPr>
          <w:rStyle w:val="StyleUnderline"/>
        </w:rPr>
        <w:t xml:space="preserve"> perspective, the world has grown </w:t>
      </w:r>
      <w:r w:rsidRPr="009A0DCD">
        <w:rPr>
          <w:rStyle w:val="Emphasis"/>
        </w:rPr>
        <w:t>vastly more dangerous</w:t>
      </w:r>
      <w:r w:rsidRPr="009A0DCD">
        <w:rPr>
          <w:sz w:val="16"/>
        </w:rPr>
        <w:t xml:space="preserve"> over the last century. Individual humans live longer than ever before, but </w:t>
      </w:r>
      <w:r w:rsidRPr="009A0DCD">
        <w:rPr>
          <w:rStyle w:val="StyleUnderline"/>
        </w:rPr>
        <w:t xml:space="preserve">a small number of </w:t>
      </w:r>
      <w:r w:rsidRPr="00A766E1">
        <w:rPr>
          <w:rStyle w:val="StyleUnderline"/>
          <w:highlight w:val="green"/>
        </w:rPr>
        <w:t>states</w:t>
      </w:r>
      <w:r w:rsidRPr="009A0DCD">
        <w:rPr>
          <w:sz w:val="16"/>
        </w:rPr>
        <w:t xml:space="preserve"> now </w:t>
      </w:r>
      <w:r w:rsidRPr="009A0DCD">
        <w:rPr>
          <w:rStyle w:val="StyleUnderline"/>
        </w:rPr>
        <w:t xml:space="preserve">possess the unprecedented ability to </w:t>
      </w:r>
      <w:r w:rsidRPr="00A766E1">
        <w:rPr>
          <w:rStyle w:val="Emphasis"/>
          <w:highlight w:val="green"/>
        </w:rPr>
        <w:t>destroy</w:t>
      </w:r>
      <w:r w:rsidRPr="009A0DCD">
        <w:rPr>
          <w:sz w:val="16"/>
        </w:rPr>
        <w:t xml:space="preserve"> large chunks of </w:t>
      </w:r>
      <w:proofErr w:type="gramStart"/>
      <w:r w:rsidRPr="00A766E1">
        <w:rPr>
          <w:rStyle w:val="Emphasis"/>
          <w:highlight w:val="green"/>
        </w:rPr>
        <w:t>the human race</w:t>
      </w:r>
      <w:proofErr w:type="gramEnd"/>
      <w:r w:rsidRPr="009A0DCD">
        <w:rPr>
          <w:sz w:val="16"/>
        </w:rPr>
        <w:t xml:space="preserve"> and possibly the Earth itself — </w:t>
      </w:r>
      <w:r w:rsidRPr="009A0DCD">
        <w:rPr>
          <w:rStyle w:val="StyleUnderline"/>
        </w:rPr>
        <w:t>all in a matter of</w:t>
      </w:r>
      <w:r w:rsidRPr="009A0DCD">
        <w:rPr>
          <w:sz w:val="16"/>
        </w:rPr>
        <w:t xml:space="preserve"> days or even </w:t>
      </w:r>
      <w:r w:rsidRPr="009A0DCD">
        <w:rPr>
          <w:rStyle w:val="StyleUnderline"/>
        </w:rPr>
        <w:t>hours</w:t>
      </w:r>
      <w:r w:rsidRPr="009A0DCD">
        <w:rPr>
          <w:sz w:val="16"/>
        </w:rPr>
        <w:t xml:space="preserve">. </w:t>
      </w:r>
      <w:proofErr w:type="gramStart"/>
      <w:r w:rsidRPr="009A0DCD">
        <w:rPr>
          <w:sz w:val="16"/>
        </w:rPr>
        <w:t>What’s</w:t>
      </w:r>
      <w:proofErr w:type="gramEnd"/>
      <w:r w:rsidRPr="009A0DCD">
        <w:rPr>
          <w:sz w:val="16"/>
        </w:rPr>
        <w:t xml:space="preserve"> more, </w:t>
      </w:r>
      <w:r w:rsidRPr="00A766E1">
        <w:rPr>
          <w:rStyle w:val="StyleUnderline"/>
          <w:highlight w:val="green"/>
        </w:rPr>
        <w:t>though</w:t>
      </w:r>
      <w:r w:rsidRPr="009A0DCD">
        <w:rPr>
          <w:rStyle w:val="StyleUnderline"/>
        </w:rPr>
        <w:t xml:space="preserve"> the near-term threat of </w:t>
      </w:r>
      <w:r w:rsidRPr="009A0DCD">
        <w:rPr>
          <w:rStyle w:val="Emphasis"/>
        </w:rPr>
        <w:t xml:space="preserve">interstate </w:t>
      </w:r>
      <w:r w:rsidRPr="00A766E1">
        <w:rPr>
          <w:rStyle w:val="Emphasis"/>
          <w:highlight w:val="green"/>
        </w:rPr>
        <w:t>nuclear conflict</w:t>
      </w:r>
      <w:r w:rsidRPr="009A0DCD">
        <w:rPr>
          <w:sz w:val="16"/>
        </w:rPr>
        <w:t xml:space="preserve"> has greatly </w:t>
      </w:r>
      <w:r w:rsidRPr="009A0DCD">
        <w:rPr>
          <w:rStyle w:val="StyleUnderline"/>
        </w:rPr>
        <w:t>diminished since</w:t>
      </w:r>
      <w:r w:rsidRPr="009A0DCD">
        <w:rPr>
          <w:sz w:val="16"/>
        </w:rPr>
        <w:t xml:space="preserve"> the end of </w:t>
      </w:r>
      <w:r w:rsidRPr="009A0DCD">
        <w:rPr>
          <w:rStyle w:val="StyleUnderline"/>
        </w:rPr>
        <w:t>the Cold War, nuclear material and know-how are</w:t>
      </w:r>
      <w:r w:rsidRPr="009A0DCD">
        <w:rPr>
          <w:sz w:val="16"/>
        </w:rPr>
        <w:t xml:space="preserve"> now both </w:t>
      </w:r>
      <w:r w:rsidRPr="009A0DCD">
        <w:rPr>
          <w:rStyle w:val="StyleUnderline"/>
        </w:rPr>
        <w:t>less controlled</w:t>
      </w:r>
      <w:r w:rsidRPr="009A0DCD">
        <w:rPr>
          <w:sz w:val="16"/>
        </w:rPr>
        <w:t xml:space="preserve"> and less controllable.</w:t>
      </w:r>
    </w:p>
    <w:p w14:paraId="1BA62D7C" w14:textId="77777777" w:rsidR="0008600C" w:rsidRPr="009A0DCD" w:rsidRDefault="0008600C" w:rsidP="0008600C">
      <w:pPr>
        <w:rPr>
          <w:sz w:val="16"/>
        </w:rPr>
      </w:pPr>
      <w:r w:rsidRPr="009A0DCD">
        <w:rPr>
          <w:sz w:val="16"/>
        </w:rPr>
        <w:t xml:space="preserve">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w:t>
      </w:r>
      <w:proofErr w:type="gramStart"/>
      <w:r w:rsidRPr="009A0DCD">
        <w:rPr>
          <w:sz w:val="16"/>
        </w:rPr>
        <w:t>I’ve</w:t>
      </w:r>
      <w:proofErr w:type="gramEnd"/>
      <w:r w:rsidRPr="009A0DCD">
        <w:rPr>
          <w:sz w:val="16"/>
        </w:rPr>
        <w:t> written previously:</w:t>
      </w:r>
    </w:p>
    <w:p w14:paraId="512BB8C0" w14:textId="77777777" w:rsidR="0008600C" w:rsidRPr="009A0DCD" w:rsidRDefault="0008600C" w:rsidP="0008600C">
      <w:pPr>
        <w:ind w:left="720"/>
        <w:rPr>
          <w:sz w:val="16"/>
        </w:rPr>
      </w:pPr>
      <w:r w:rsidRPr="00A766E1">
        <w:rPr>
          <w:rStyle w:val="StyleUnderline"/>
          <w:highlight w:val="green"/>
        </w:rPr>
        <w:t>We</w:t>
      </w:r>
      <w:r w:rsidRPr="009A0DCD">
        <w:rPr>
          <w:sz w:val="16"/>
          <w:szCs w:val="16"/>
        </w:rPr>
        <w:t xml:space="preserve"> literally </w:t>
      </w:r>
      <w:r w:rsidRPr="00A766E1">
        <w:rPr>
          <w:rStyle w:val="StyleUnderline"/>
          <w:highlight w:val="green"/>
        </w:rPr>
        <w:t xml:space="preserve">have </w:t>
      </w:r>
      <w:r w:rsidRPr="00A766E1">
        <w:rPr>
          <w:rStyle w:val="Emphasis"/>
          <w:highlight w:val="green"/>
        </w:rPr>
        <w:t>no</w:t>
      </w:r>
      <w:r w:rsidRPr="009A0DCD">
        <w:rPr>
          <w:rStyle w:val="Emphasis"/>
        </w:rPr>
        <w:t xml:space="preserve"> points of </w:t>
      </w:r>
      <w:r w:rsidRPr="00A766E1">
        <w:rPr>
          <w:rStyle w:val="Emphasis"/>
          <w:highlight w:val="green"/>
        </w:rPr>
        <w:t>comparison</w:t>
      </w:r>
      <w:r w:rsidRPr="00A766E1">
        <w:rPr>
          <w:rStyle w:val="StyleUnderline"/>
          <w:highlight w:val="green"/>
        </w:rPr>
        <w:t xml:space="preserve"> for understanding</w:t>
      </w:r>
      <w:r w:rsidRPr="009A0DCD">
        <w:rPr>
          <w:rStyle w:val="StyleUnderline"/>
        </w:rPr>
        <w:t xml:space="preserve"> the </w:t>
      </w:r>
      <w:r w:rsidRPr="009A0DCD">
        <w:rPr>
          <w:rStyle w:val="Emphasis"/>
        </w:rPr>
        <w:t>scale</w:t>
      </w:r>
      <w:r w:rsidRPr="009A0DCD">
        <w:rPr>
          <w:rStyle w:val="StyleUnderline"/>
        </w:rPr>
        <w:t xml:space="preserve"> and </w:t>
      </w:r>
      <w:r w:rsidRPr="009A0DCD">
        <w:rPr>
          <w:rStyle w:val="Emphasis"/>
        </w:rPr>
        <w:t xml:space="preserve">scope of the </w:t>
      </w:r>
      <w:r w:rsidRPr="00A766E1">
        <w:rPr>
          <w:rStyle w:val="Emphasis"/>
          <w:highlight w:val="green"/>
        </w:rPr>
        <w:t>risks</w:t>
      </w:r>
      <w:r w:rsidRPr="009A0DCD">
        <w:rPr>
          <w:rStyle w:val="StyleUnderline"/>
        </w:rPr>
        <w:t xml:space="preserve"> faced by humanity today</w:t>
      </w:r>
      <w:r w:rsidRPr="009A0DCD">
        <w:rPr>
          <w:sz w:val="16"/>
        </w:rPr>
        <w:t xml:space="preserve">. Compared to the long, slow sweep of human history, </w:t>
      </w:r>
      <w:r w:rsidRPr="009A0DCD">
        <w:rPr>
          <w:rStyle w:val="StyleUnderline"/>
        </w:rPr>
        <w:t>the events of the</w:t>
      </w:r>
      <w:r w:rsidRPr="009A0DCD">
        <w:rPr>
          <w:sz w:val="16"/>
        </w:rPr>
        <w:t xml:space="preserve"> last </w:t>
      </w:r>
      <w:r w:rsidRPr="009A0DCD">
        <w:rPr>
          <w:rStyle w:val="StyleUnderline"/>
        </w:rPr>
        <w:t xml:space="preserve">century have taken place in the </w:t>
      </w:r>
      <w:r w:rsidRPr="009A0DCD">
        <w:rPr>
          <w:rStyle w:val="Emphasis"/>
        </w:rPr>
        <w:t>blink of an eye</w:t>
      </w:r>
      <w:r w:rsidRPr="009A0DCD">
        <w:rPr>
          <w:rStyle w:val="StyleUnderline"/>
        </w:rPr>
        <w:t>. This should</w:t>
      </w:r>
      <w:r w:rsidRPr="009A0DCD">
        <w:rPr>
          <w:sz w:val="16"/>
        </w:rPr>
        <w:t xml:space="preserve"> … </w:t>
      </w:r>
      <w:r w:rsidRPr="009A0DCD">
        <w:rPr>
          <w:rStyle w:val="StyleUnderline"/>
        </w:rPr>
        <w:t>give</w:t>
      </w:r>
      <w:r w:rsidRPr="009A0DCD">
        <w:rPr>
          <w:sz w:val="16"/>
        </w:rPr>
        <w:t xml:space="preserve"> us pause </w:t>
      </w:r>
      <w:r w:rsidRPr="009A0DCD">
        <w:rPr>
          <w:rStyle w:val="StyleUnderline"/>
        </w:rPr>
        <w:t xml:space="preserve">when </w:t>
      </w:r>
      <w:proofErr w:type="gramStart"/>
      <w:r w:rsidRPr="009A0DCD">
        <w:rPr>
          <w:rStyle w:val="StyleUnderline"/>
        </w:rPr>
        <w:t>we’re</w:t>
      </w:r>
      <w:proofErr w:type="gramEnd"/>
      <w:r w:rsidRPr="009A0DCD">
        <w:rPr>
          <w:rStyle w:val="StyleUnderline"/>
        </w:rPr>
        <w:t xml:space="preserve"> tempted to conclude</w:t>
      </w:r>
      <w:r w:rsidRPr="009A0DCD">
        <w:rPr>
          <w:sz w:val="16"/>
        </w:rPr>
        <w:t xml:space="preserve"> that today’s </w:t>
      </w:r>
      <w:r w:rsidRPr="009A0DCD">
        <w:rPr>
          <w:rStyle w:val="StyleUnderline"/>
        </w:rPr>
        <w:t>trends are likely to continue</w:t>
      </w:r>
      <w:r w:rsidRPr="009A0DCD">
        <w:rPr>
          <w:sz w:val="16"/>
        </w:rPr>
        <w:t xml:space="preserve">. Rising life expectancy? </w:t>
      </w:r>
      <w:proofErr w:type="gramStart"/>
      <w:r w:rsidRPr="009A0DCD">
        <w:rPr>
          <w:sz w:val="16"/>
        </w:rPr>
        <w:t>That’s</w:t>
      </w:r>
      <w:proofErr w:type="gramEnd"/>
      <w:r w:rsidRPr="009A0DCD">
        <w:rPr>
          <w:sz w:val="16"/>
        </w:rPr>
        <w:t xml:space="preserve"> great, but if climate change has consequences as nasty as some predict, </w:t>
      </w:r>
      <w:r w:rsidRPr="009A0DCD">
        <w:rPr>
          <w:rStyle w:val="StyleUnderline"/>
        </w:rPr>
        <w:t>a century of rising life expectancy could</w:t>
      </w:r>
      <w:r w:rsidRPr="009A0DCD">
        <w:rPr>
          <w:sz w:val="16"/>
        </w:rPr>
        <w:t xml:space="preserve"> turn out to </w:t>
      </w:r>
      <w:r w:rsidRPr="009A0DCD">
        <w:rPr>
          <w:rStyle w:val="StyleUnderline"/>
        </w:rPr>
        <w:t xml:space="preserve">be a </w:t>
      </w:r>
      <w:r w:rsidRPr="009A0DCD">
        <w:rPr>
          <w:rStyle w:val="Emphasis"/>
        </w:rPr>
        <w:t>mere blip on the charts</w:t>
      </w:r>
      <w:r w:rsidRPr="009A0DCD">
        <w:rPr>
          <w:sz w:val="16"/>
        </w:rPr>
        <w:t xml:space="preserve">. A steep decline in interstate conflicts? Fantastic, but less than 70 years of human history </w:t>
      </w:r>
      <w:proofErr w:type="gramStart"/>
      <w:r w:rsidRPr="009A0DCD">
        <w:rPr>
          <w:sz w:val="16"/>
        </w:rPr>
        <w:t>isn’t</w:t>
      </w:r>
      <w:proofErr w:type="gramEnd"/>
      <w:r w:rsidRPr="009A0DCD">
        <w:rPr>
          <w:sz w:val="16"/>
        </w:rPr>
        <w:t xml:space="preserve"> much to go on….</w:t>
      </w:r>
    </w:p>
    <w:p w14:paraId="155B7B43" w14:textId="77777777" w:rsidR="0008600C" w:rsidRPr="009A0DCD" w:rsidRDefault="0008600C" w:rsidP="0008600C">
      <w:pPr>
        <w:ind w:left="720"/>
        <w:rPr>
          <w:sz w:val="16"/>
        </w:rPr>
      </w:pPr>
      <w:proofErr w:type="gramStart"/>
      <w:r w:rsidRPr="009A0DCD">
        <w:rPr>
          <w:rStyle w:val="StyleUnderline"/>
        </w:rPr>
        <w:t>That’s</w:t>
      </w:r>
      <w:proofErr w:type="gramEnd"/>
      <w:r w:rsidRPr="009A0DCD">
        <w:rPr>
          <w:rStyle w:val="StyleUnderline"/>
        </w:rPr>
        <w:t xml:space="preserve"> why one </w:t>
      </w:r>
      <w:r w:rsidRPr="009A0DCD">
        <w:rPr>
          <w:rStyle w:val="Emphasis"/>
        </w:rPr>
        <w:t>can’t dismiss the risk</w:t>
      </w:r>
      <w:r w:rsidRPr="009A0DCD">
        <w:rPr>
          <w:rStyle w:val="StyleUnderline"/>
        </w:rPr>
        <w:t xml:space="preserve"> of catastrophic events</w:t>
      </w:r>
      <w:r w:rsidRPr="009A0DCD">
        <w:rPr>
          <w:sz w:val="16"/>
        </w:rPr>
        <w:t xml:space="preserve"> [such as disastrous climate change or nuclear conflict] </w:t>
      </w:r>
      <w:r w:rsidRPr="009A0DCD">
        <w:rPr>
          <w:rStyle w:val="StyleUnderline"/>
        </w:rPr>
        <w:t>as “high consequence, low probability.”</w:t>
      </w:r>
      <w:r w:rsidRPr="009A0DCD">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w:t>
      </w:r>
      <w:proofErr w:type="gramStart"/>
      <w:r w:rsidRPr="009A0DCD">
        <w:rPr>
          <w:sz w:val="16"/>
        </w:rPr>
        <w:t>yet?…</w:t>
      </w:r>
      <w:proofErr w:type="gramEnd"/>
    </w:p>
    <w:p w14:paraId="71948730" w14:textId="77777777" w:rsidR="0008600C" w:rsidRPr="009A0DCD" w:rsidRDefault="0008600C" w:rsidP="0008600C">
      <w:pPr>
        <w:ind w:left="720"/>
        <w:rPr>
          <w:sz w:val="16"/>
        </w:rPr>
      </w:pPr>
      <w:r w:rsidRPr="009A0DCD">
        <w:rPr>
          <w:sz w:val="16"/>
        </w:rPr>
        <w:t xml:space="preserve">Lack of catastrophic change might signify a system in stable equilibrium, but sometimes — as with earthquakes — </w:t>
      </w:r>
      <w:r w:rsidRPr="009A0DCD">
        <w:rPr>
          <w:rStyle w:val="StyleUnderline"/>
        </w:rPr>
        <w:t>pressure may be building up over time, undetected</w:t>
      </w:r>
      <w:r w:rsidRPr="009A0DCD">
        <w:rPr>
          <w:sz w:val="16"/>
        </w:rPr>
        <w:t>….</w:t>
      </w:r>
    </w:p>
    <w:p w14:paraId="6A133213" w14:textId="77777777" w:rsidR="0008600C" w:rsidRPr="009A0DCD" w:rsidRDefault="0008600C" w:rsidP="0008600C">
      <w:pPr>
        <w:ind w:left="720"/>
        <w:rPr>
          <w:sz w:val="16"/>
        </w:rPr>
      </w:pPr>
      <w:r w:rsidRPr="009A0DCD">
        <w:rPr>
          <w:sz w:val="16"/>
        </w:rPr>
        <w:t>Most analysts assumed the Soviet Union was stable — until it collapsed. Analysts predicted that Egypt’s Hosni Mubarak would retain his firm grip on power — until he was ousted. How much of what we currently file under “Stable” should be recategorized under “Hasn’t Collapsed Yet”?</w:t>
      </w:r>
    </w:p>
    <w:p w14:paraId="7D74E3A2" w14:textId="77777777" w:rsidR="0008600C" w:rsidRPr="009A0DCD" w:rsidRDefault="0008600C" w:rsidP="0008600C">
      <w:pPr>
        <w:rPr>
          <w:sz w:val="16"/>
        </w:rPr>
      </w:pPr>
      <w:r w:rsidRPr="009A0DCD">
        <w:rPr>
          <w:sz w:val="16"/>
        </w:rPr>
        <w:t>This, then, is the character of world messiness in this first quarter of the 21st century. So on to the next question: Where, in all this messiness, does the United States find itself?</w:t>
      </w:r>
    </w:p>
    <w:p w14:paraId="084DAACD" w14:textId="77777777" w:rsidR="0008600C" w:rsidRPr="009A0DCD" w:rsidRDefault="0008600C" w:rsidP="0008600C">
      <w:pPr>
        <w:rPr>
          <w:sz w:val="16"/>
        </w:rPr>
      </w:pPr>
      <w:r w:rsidRPr="009A0DCD">
        <w:rPr>
          <w:sz w:val="16"/>
        </w:rPr>
        <w:t>II. The United States in the Mess: Goodbye, Lake Wobegon?</w:t>
      </w:r>
    </w:p>
    <w:p w14:paraId="269E3225" w14:textId="77777777" w:rsidR="0008600C" w:rsidRPr="009A0DCD" w:rsidRDefault="0008600C" w:rsidP="0008600C">
      <w:pPr>
        <w:rPr>
          <w:sz w:val="16"/>
        </w:rPr>
      </w:pPr>
      <w:r w:rsidRPr="009A0DCD">
        <w:rPr>
          <w:sz w:val="16"/>
        </w:rPr>
        <w:t xml:space="preserve">For Americans, </w:t>
      </w:r>
      <w:r w:rsidRPr="009A0DCD">
        <w:rPr>
          <w:rStyle w:val="StyleUnderline"/>
        </w:rPr>
        <w:t xml:space="preserve">the </w:t>
      </w:r>
      <w:r w:rsidRPr="009A0DCD">
        <w:rPr>
          <w:rStyle w:val="Emphasis"/>
        </w:rPr>
        <w:t>good news</w:t>
      </w:r>
      <w:r w:rsidRPr="009A0DCD">
        <w:rPr>
          <w:rStyle w:val="StyleUnderline"/>
        </w:rPr>
        <w:t xml:space="preserve"> is</w:t>
      </w:r>
      <w:r w:rsidRPr="009A0DCD">
        <w:rPr>
          <w:sz w:val="16"/>
        </w:rPr>
        <w:t xml:space="preserve"> that </w:t>
      </w:r>
      <w:r w:rsidRPr="00A766E1">
        <w:rPr>
          <w:rStyle w:val="StyleUnderline"/>
          <w:highlight w:val="green"/>
        </w:rPr>
        <w:t>the U</w:t>
      </w:r>
      <w:r w:rsidRPr="009A0DCD">
        <w:rPr>
          <w:sz w:val="16"/>
        </w:rPr>
        <w:t xml:space="preserve">nited </w:t>
      </w:r>
      <w:r w:rsidRPr="00A766E1">
        <w:rPr>
          <w:rStyle w:val="StyleUnderline"/>
          <w:highlight w:val="green"/>
        </w:rPr>
        <w:t>S</w:t>
      </w:r>
      <w:r w:rsidRPr="0094790A">
        <w:rPr>
          <w:sz w:val="16"/>
        </w:rPr>
        <w:t>t</w:t>
      </w:r>
      <w:r w:rsidRPr="009A0DCD">
        <w:rPr>
          <w:sz w:val="16"/>
        </w:rPr>
        <w:t xml:space="preserve">ates </w:t>
      </w:r>
      <w:r w:rsidRPr="00A766E1">
        <w:rPr>
          <w:rStyle w:val="StyleUnderline"/>
          <w:highlight w:val="green"/>
        </w:rPr>
        <w:t>remains</w:t>
      </w:r>
      <w:r w:rsidRPr="009A0DCD">
        <w:rPr>
          <w:rStyle w:val="StyleUnderline"/>
        </w:rPr>
        <w:t xml:space="preserve"> an </w:t>
      </w:r>
      <w:r w:rsidRPr="009A0DCD">
        <w:rPr>
          <w:rStyle w:val="Emphasis"/>
        </w:rPr>
        <w:t xml:space="preserve">extraordinarily </w:t>
      </w:r>
      <w:r w:rsidRPr="00A766E1">
        <w:rPr>
          <w:rStyle w:val="Emphasis"/>
          <w:highlight w:val="green"/>
        </w:rPr>
        <w:t>powerful</w:t>
      </w:r>
      <w:r w:rsidRPr="009A0DCD">
        <w:rPr>
          <w:rStyle w:val="StyleUnderline"/>
        </w:rPr>
        <w:t xml:space="preserve"> nation</w:t>
      </w:r>
      <w:r w:rsidRPr="009A0DCD">
        <w:rPr>
          <w:sz w:val="16"/>
        </w:rPr>
        <w:t xml:space="preserve">.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has “the most powerful military in history,”</w:t>
      </w:r>
      <w:r w:rsidRPr="009A0DCD">
        <w:rPr>
          <w:sz w:val="16"/>
        </w:rPr>
        <w:t xml:space="preserve"> Obama declared in a recent speech. Measured by sheer destructive capacity, he is surely right. The United States spends more on its military than China, Russia, Saudi Arabia, France, the United Kingdom, Germany, Japan, and India combined. </w:t>
      </w:r>
      <w:r w:rsidRPr="009A0DCD">
        <w:rPr>
          <w:rStyle w:val="StyleUnderline"/>
        </w:rPr>
        <w:t>The U.S. military can get to more places, faster, with more</w:t>
      </w:r>
      <w:r w:rsidRPr="009A0DCD">
        <w:rPr>
          <w:sz w:val="16"/>
        </w:rPr>
        <w:t xml:space="preserve"> lethal and </w:t>
      </w:r>
      <w:r w:rsidRPr="009A0DCD">
        <w:rPr>
          <w:rStyle w:val="StyleUnderline"/>
        </w:rPr>
        <w:t>effective weapons, than any military on Earth</w:t>
      </w:r>
      <w:r w:rsidRPr="009A0DCD">
        <w:rPr>
          <w:sz w:val="16"/>
        </w:rPr>
        <w:t>.</w:t>
      </w:r>
    </w:p>
    <w:p w14:paraId="1DF68DB6" w14:textId="77777777" w:rsidR="0008600C" w:rsidRPr="009A0DCD" w:rsidRDefault="0008600C" w:rsidP="0008600C">
      <w:pPr>
        <w:rPr>
          <w:sz w:val="16"/>
        </w:rPr>
      </w:pPr>
      <w:r w:rsidRPr="009A0DCD">
        <w:rPr>
          <w:sz w:val="16"/>
        </w:rPr>
        <w:t>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w:t>
      </w:r>
    </w:p>
    <w:p w14:paraId="16A7318C" w14:textId="77777777" w:rsidR="0008600C" w:rsidRPr="009A0DCD" w:rsidRDefault="0008600C" w:rsidP="0008600C">
      <w:pPr>
        <w:rPr>
          <w:sz w:val="16"/>
        </w:rPr>
      </w:pPr>
      <w:r w:rsidRPr="009A0DCD">
        <w:rPr>
          <w:sz w:val="16"/>
        </w:rPr>
        <w:t xml:space="preserve">The bad news for Americans? </w:t>
      </w:r>
      <w:r w:rsidRPr="009A0DCD">
        <w:rPr>
          <w:rStyle w:val="StyleUnderline"/>
        </w:rPr>
        <w:t xml:space="preserve">U.S. power and global influence have been </w:t>
      </w:r>
      <w:r w:rsidRPr="009A0DCD">
        <w:rPr>
          <w:rStyle w:val="Emphasis"/>
        </w:rPr>
        <w:t>declining</w:t>
      </w:r>
      <w:r w:rsidRPr="009A0DCD">
        <w:rPr>
          <w:sz w:val="16"/>
        </w:rPr>
        <w:t xml:space="preserve">. In part, this is </w:t>
      </w:r>
      <w:r w:rsidRPr="009A0DCD">
        <w:rPr>
          <w:rStyle w:val="StyleUnderline"/>
        </w:rPr>
        <w:t>because various</w:t>
      </w:r>
      <w:r w:rsidRPr="009A0DCD">
        <w:rPr>
          <w:sz w:val="16"/>
        </w:rPr>
        <w:t xml:space="preserve"> once-</w:t>
      </w:r>
      <w:r w:rsidRPr="009A0DCD">
        <w:rPr>
          <w:rStyle w:val="StyleUnderline"/>
        </w:rPr>
        <w:t>weak states have been growing stronger, and</w:t>
      </w:r>
      <w:r w:rsidRPr="009A0DCD">
        <w:rPr>
          <w:sz w:val="16"/>
        </w:rPr>
        <w:t xml:space="preserve"> in part, </w:t>
      </w:r>
      <w:proofErr w:type="gramStart"/>
      <w:r w:rsidRPr="009A0DCD">
        <w:rPr>
          <w:sz w:val="16"/>
        </w:rPr>
        <w:t>it’s</w:t>
      </w:r>
      <w:proofErr w:type="gramEnd"/>
      <w:r w:rsidRPr="009A0DCD">
        <w:rPr>
          <w:sz w:val="16"/>
        </w:rPr>
        <w:t xml:space="preserve"> because </w:t>
      </w:r>
      <w:r w:rsidRPr="009A0DCD">
        <w:rPr>
          <w:rStyle w:val="Emphasis"/>
        </w:rPr>
        <w:t>no state</w:t>
      </w:r>
      <w:r w:rsidRPr="009A0DCD">
        <w:rPr>
          <w:rStyle w:val="StyleUnderline"/>
        </w:rPr>
        <w:t xml:space="preserve"> can be </w:t>
      </w:r>
      <w:r w:rsidRPr="009A0DCD">
        <w:rPr>
          <w:sz w:val="16"/>
        </w:rPr>
        <w:t xml:space="preserve">as </w:t>
      </w:r>
      <w:r w:rsidRPr="009A0DCD">
        <w:rPr>
          <w:rStyle w:val="StyleUnderline"/>
        </w:rPr>
        <w:t>autonomous</w:t>
      </w:r>
      <w:r w:rsidRPr="009A0DCD">
        <w:rPr>
          <w:sz w:val="16"/>
        </w:rPr>
        <w:t xml:space="preserve"> today as it might have been in the past. The United States’ geographical position long helped protect it from external interference, while its strong military and economy enabled it to dominate or control numerous less powerful states. But </w:t>
      </w:r>
      <w:r w:rsidRPr="009A0DCD">
        <w:rPr>
          <w:rStyle w:val="StyleUnderline"/>
        </w:rPr>
        <w:t>globalization</w:t>
      </w:r>
      <w:r w:rsidRPr="009A0DCD">
        <w:rPr>
          <w:sz w:val="16"/>
        </w:rPr>
        <w:t xml:space="preserve"> has </w:t>
      </w:r>
      <w:r w:rsidRPr="009A0DCD">
        <w:rPr>
          <w:rStyle w:val="StyleUnderline"/>
        </w:rPr>
        <w:t xml:space="preserve">reduced every state’s autonomy, creating </w:t>
      </w:r>
      <w:r w:rsidRPr="009A0DCD">
        <w:rPr>
          <w:rStyle w:val="Emphasis"/>
        </w:rPr>
        <w:t>collective challenges</w:t>
      </w:r>
      <w:r w:rsidRPr="009A0DCD">
        <w:rPr>
          <w:rStyle w:val="StyleUnderline"/>
        </w:rPr>
        <w:t xml:space="preserve"> — from climate change to</w:t>
      </w:r>
      <w:r w:rsidRPr="009A0DCD">
        <w:rPr>
          <w:sz w:val="16"/>
        </w:rPr>
        <w:t xml:space="preserve"> the regulation of </w:t>
      </w:r>
      <w:r w:rsidRPr="009A0DCD">
        <w:rPr>
          <w:rStyle w:val="StyleUnderline"/>
        </w:rPr>
        <w:t>capital — that no state can fully address</w:t>
      </w:r>
      <w:r w:rsidRPr="009A0DCD">
        <w:rPr>
          <w:sz w:val="16"/>
        </w:rPr>
        <w:t xml:space="preserve"> on its own.</w:t>
      </w:r>
    </w:p>
    <w:p w14:paraId="272484B4" w14:textId="77777777" w:rsidR="0008600C" w:rsidRPr="009A0DCD" w:rsidRDefault="0008600C" w:rsidP="0008600C">
      <w:pPr>
        <w:rPr>
          <w:sz w:val="16"/>
        </w:rPr>
      </w:pPr>
      <w:r w:rsidRPr="009A0DCD">
        <w:rPr>
          <w:sz w:val="16"/>
        </w:rPr>
        <w:t xml:space="preserve">U.S. power and </w:t>
      </w:r>
      <w:r w:rsidRPr="009A0DCD">
        <w:rPr>
          <w:rStyle w:val="StyleUnderline"/>
        </w:rPr>
        <w:t>global influence</w:t>
      </w:r>
      <w:r w:rsidRPr="009A0DCD">
        <w:rPr>
          <w:sz w:val="16"/>
        </w:rPr>
        <w:t xml:space="preserve"> have also </w:t>
      </w:r>
      <w:r w:rsidRPr="009A0DCD">
        <w:rPr>
          <w:rStyle w:val="StyleUnderline"/>
        </w:rPr>
        <w:t xml:space="preserve">declined in </w:t>
      </w:r>
      <w:r w:rsidRPr="009A0DCD">
        <w:rPr>
          <w:rStyle w:val="Emphasis"/>
        </w:rPr>
        <w:t>absolute terms</w:t>
      </w:r>
      <w:r w:rsidRPr="009A0DCD">
        <w:rPr>
          <w:sz w:val="16"/>
        </w:rPr>
        <w:t xml:space="preserve">,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w:t>
      </w:r>
      <w:r w:rsidRPr="009A0DCD">
        <w:rPr>
          <w:rStyle w:val="StyleUnderline"/>
        </w:rPr>
        <w:t xml:space="preserve">This </w:t>
      </w:r>
      <w:r w:rsidRPr="009A0DCD">
        <w:rPr>
          <w:rStyle w:val="Emphasis"/>
        </w:rPr>
        <w:t>domestic decline</w:t>
      </w:r>
      <w:r w:rsidRPr="009A0DCD">
        <w:rPr>
          <w:sz w:val="16"/>
        </w:rPr>
        <w:t xml:space="preserve"> jeopardizes the country’s continued ability to innovate and prosper; it also </w:t>
      </w:r>
      <w:r w:rsidRPr="009A0DCD">
        <w:rPr>
          <w:rStyle w:val="StyleUnderline"/>
        </w:rPr>
        <w:t>makes American</w:t>
      </w:r>
      <w:r w:rsidRPr="009A0DCD">
        <w:rPr>
          <w:sz w:val="16"/>
        </w:rPr>
        <w:t xml:space="preserve"> values and the American political and economic </w:t>
      </w:r>
      <w:r w:rsidRPr="009A0DCD">
        <w:rPr>
          <w:rStyle w:val="StyleUnderline"/>
        </w:rPr>
        <w:t>systems less appealing to others</w:t>
      </w:r>
      <w:r w:rsidRPr="009A0DCD">
        <w:rPr>
          <w:sz w:val="16"/>
        </w:rPr>
        <w:t>.</w:t>
      </w:r>
    </w:p>
    <w:p w14:paraId="3F03B3C0" w14:textId="77777777" w:rsidR="0008600C" w:rsidRPr="009A0DCD" w:rsidRDefault="0008600C" w:rsidP="0008600C">
      <w:pPr>
        <w:rPr>
          <w:sz w:val="16"/>
        </w:rPr>
      </w:pPr>
      <w:r w:rsidRPr="009A0DCD">
        <w:rPr>
          <w:sz w:val="16"/>
        </w:rPr>
        <w:t>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w:t>
      </w:r>
    </w:p>
    <w:p w14:paraId="0C1395BC" w14:textId="77777777" w:rsidR="0008600C" w:rsidRPr="009A0DCD" w:rsidRDefault="0008600C" w:rsidP="0008600C">
      <w:pPr>
        <w:rPr>
          <w:sz w:val="16"/>
        </w:rPr>
      </w:pPr>
      <w:r w:rsidRPr="009A0DCD">
        <w:rPr>
          <w:sz w:val="16"/>
        </w:rPr>
        <w:t xml:space="preserve">No matter how you slice it, it comes to the same thing: Compared with 30 years ago, the United States today has a greatly reduced ability to control its own destiny or the destiny of other states.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still has unprecedented power to destroy</w:t>
      </w:r>
      <w:r w:rsidRPr="009A0DCD">
        <w:rPr>
          <w:sz w:val="16"/>
        </w:rPr>
        <w:t xml:space="preserve"> (Saddam Hussein and Osama bin Laden both discovered this, to their detriment). </w:t>
      </w:r>
      <w:r w:rsidRPr="009A0DCD">
        <w:rPr>
          <w:rStyle w:val="StyleUnderline"/>
        </w:rPr>
        <w:t xml:space="preserve">But the country’s capacity for destruction is </w:t>
      </w:r>
      <w:r w:rsidRPr="009A0DCD">
        <w:rPr>
          <w:rStyle w:val="Emphasis"/>
        </w:rPr>
        <w:t>not equaled</w:t>
      </w:r>
      <w:r w:rsidRPr="009A0DCD">
        <w:rPr>
          <w:rStyle w:val="StyleUnderline"/>
        </w:rPr>
        <w:t xml:space="preserve"> by its capacity to </w:t>
      </w:r>
      <w:r w:rsidRPr="009A0DCD">
        <w:rPr>
          <w:rStyle w:val="Emphasis"/>
        </w:rPr>
        <w:t>shape the behavior</w:t>
      </w:r>
      <w:r w:rsidRPr="009A0DCD">
        <w:rPr>
          <w:rStyle w:val="StyleUnderline"/>
        </w:rPr>
        <w:t xml:space="preserve"> of other states</w:t>
      </w:r>
      <w:r w:rsidRPr="009A0DCD">
        <w:rPr>
          <w:sz w:val="16"/>
        </w:rPr>
        <w:t xml:space="preserve"> or their populations, </w:t>
      </w:r>
      <w:r w:rsidRPr="009A0DCD">
        <w:rPr>
          <w:rStyle w:val="StyleUnderline"/>
        </w:rPr>
        <w:t>and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 xml:space="preserve">has </w:t>
      </w:r>
      <w:r w:rsidRPr="009A0DCD">
        <w:rPr>
          <w:rStyle w:val="Emphasis"/>
        </w:rPr>
        <w:t>less and less ability</w:t>
      </w:r>
      <w:r w:rsidRPr="009A0DCD">
        <w:rPr>
          <w:rStyle w:val="StyleUnderline"/>
        </w:rPr>
        <w:t xml:space="preserve"> to insulate itself from the world’s woes</w:t>
      </w:r>
      <w:r w:rsidRPr="009A0DCD">
        <w:rPr>
          <w:sz w:val="16"/>
        </w:rPr>
        <w:t>.</w:t>
      </w:r>
    </w:p>
    <w:p w14:paraId="6663FDA0" w14:textId="77777777" w:rsidR="0008600C" w:rsidRPr="009A0DCD" w:rsidRDefault="0008600C" w:rsidP="0008600C">
      <w:pPr>
        <w:rPr>
          <w:sz w:val="16"/>
        </w:rPr>
      </w:pPr>
      <w:r w:rsidRPr="009A0DCD">
        <w:rPr>
          <w:sz w:val="16"/>
        </w:rPr>
        <w:t>Unfortunately, American political leaders share a bipartisan inclination to deny these realities. Mostly, they succumb to the Lake Wobegon effect: “</w:t>
      </w:r>
      <w:proofErr w:type="spellStart"/>
      <w:r w:rsidRPr="009A0DCD">
        <w:rPr>
          <w:sz w:val="16"/>
        </w:rPr>
        <w:t>Declinism</w:t>
      </w:r>
      <w:proofErr w:type="spellEnd"/>
      <w:r w:rsidRPr="009A0DCD">
        <w:rPr>
          <w:sz w:val="16"/>
        </w:rPr>
        <w:t>” and “declinist” have entered the American political vocabulary, but only as purely pejorative terms.</w:t>
      </w:r>
    </w:p>
    <w:p w14:paraId="2505C309" w14:textId="77777777" w:rsidR="0008600C" w:rsidRPr="009A0DCD" w:rsidRDefault="0008600C" w:rsidP="0008600C">
      <w:pPr>
        <w:rPr>
          <w:sz w:val="16"/>
        </w:rPr>
      </w:pPr>
      <w:r w:rsidRPr="009A0DCD">
        <w:rPr>
          <w:sz w:val="16"/>
        </w:rPr>
        <w:t>This is both stupid and dangerous. How can we adapt our global strategy to compensate for the ways in which U.S. power has been declining if we refuse to admit that decline?</w:t>
      </w:r>
    </w:p>
    <w:p w14:paraId="6917F6ED" w14:textId="77777777" w:rsidR="0008600C" w:rsidRPr="009A0DCD" w:rsidRDefault="0008600C" w:rsidP="0008600C">
      <w:pPr>
        <w:rPr>
          <w:sz w:val="16"/>
        </w:rPr>
      </w:pPr>
      <w:r w:rsidRPr="009A0DCD">
        <w:rPr>
          <w:rStyle w:val="StyleUnderline"/>
        </w:rPr>
        <w:t>Continued U.S. decline is</w:t>
      </w:r>
      <w:r w:rsidRPr="009A0DCD">
        <w:rPr>
          <w:sz w:val="16"/>
        </w:rPr>
        <w:t xml:space="preserve"> certainly </w:t>
      </w:r>
      <w:r w:rsidRPr="009A0DCD">
        <w:rPr>
          <w:rStyle w:val="Emphasis"/>
        </w:rPr>
        <w:t>not inevitable</w:t>
      </w:r>
      <w:r w:rsidRPr="009A0DCD">
        <w:rPr>
          <w:sz w:val="16"/>
        </w:rPr>
        <w:t xml:space="preserve">, and some argue that the United States is in fact poised for an economic and political resurgence. There is no way to know for sure — but </w:t>
      </w:r>
      <w:proofErr w:type="gramStart"/>
      <w:r w:rsidRPr="009A0DCD">
        <w:rPr>
          <w:sz w:val="16"/>
        </w:rPr>
        <w:t>it’s</w:t>
      </w:r>
      <w:proofErr w:type="gramEnd"/>
      <w:r w:rsidRPr="009A0DCD">
        <w:rPr>
          <w:sz w:val="16"/>
        </w:rPr>
        <w:t xml:space="preserve"> worth recalling that, historically, every significant empire has eventually declined. Are we prepared to bet that the United States will prove an exception?</w:t>
      </w:r>
    </w:p>
    <w:p w14:paraId="5768C6F3" w14:textId="77777777" w:rsidR="0008600C" w:rsidRPr="009A0DCD" w:rsidRDefault="0008600C" w:rsidP="0008600C">
      <w:pPr>
        <w:rPr>
          <w:sz w:val="16"/>
        </w:rPr>
      </w:pPr>
      <w:r w:rsidRPr="009A0DCD">
        <w:rPr>
          <w:sz w:val="16"/>
        </w:rPr>
        <w:t xml:space="preserve">There is also no way to know for sure what form continued or eventual U.S. decline will take. We </w:t>
      </w:r>
      <w:proofErr w:type="gramStart"/>
      <w:r w:rsidRPr="009A0DCD">
        <w:rPr>
          <w:sz w:val="16"/>
        </w:rPr>
        <w:t>don’t</w:t>
      </w:r>
      <w:proofErr w:type="gramEnd"/>
      <w:r w:rsidRPr="009A0DCD">
        <w:rPr>
          <w:sz w:val="16"/>
        </w:rPr>
        <w:t xml:space="preserve">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w:t>
      </w:r>
    </w:p>
    <w:p w14:paraId="69A544D9" w14:textId="77777777" w:rsidR="0008600C" w:rsidRPr="009A0DCD" w:rsidRDefault="0008600C" w:rsidP="0008600C">
      <w:pPr>
        <w:rPr>
          <w:sz w:val="16"/>
        </w:rPr>
      </w:pPr>
      <w:r w:rsidRPr="009A0DCD">
        <w:rPr>
          <w:sz w:val="16"/>
        </w:rPr>
        <w:t>III. Behind the Veil of Ignorance: Uncertainty as Lodestone</w:t>
      </w:r>
    </w:p>
    <w:p w14:paraId="044F1A3E" w14:textId="77777777" w:rsidR="0008600C" w:rsidRPr="009A0DCD" w:rsidRDefault="0008600C" w:rsidP="0008600C">
      <w:pPr>
        <w:rPr>
          <w:sz w:val="16"/>
        </w:rPr>
      </w:pPr>
      <w:r w:rsidRPr="009A0DCD">
        <w:rPr>
          <w:sz w:val="16"/>
        </w:rPr>
        <w:t xml:space="preserve">We </w:t>
      </w:r>
      <w:proofErr w:type="gramStart"/>
      <w:r w:rsidRPr="009A0DCD">
        <w:rPr>
          <w:sz w:val="16"/>
        </w:rPr>
        <w:t>don’t</w:t>
      </w:r>
      <w:proofErr w:type="gramEnd"/>
      <w:r w:rsidRPr="009A0DCD">
        <w:rPr>
          <w:sz w:val="16"/>
        </w:rPr>
        <w:t xml:space="preserve"> know what America’s future will look like, and we can make fewer and fewer geopolitical predictions with confidence. The world has changed too much and too fast for us to accurately assess the probabilities of many types of future events. Perhaps </w:t>
      </w:r>
      <w:proofErr w:type="gramStart"/>
      <w:r w:rsidRPr="009A0DCD">
        <w:rPr>
          <w:sz w:val="16"/>
        </w:rPr>
        <w:t>this is why</w:t>
      </w:r>
      <w:proofErr w:type="gramEnd"/>
      <w:r w:rsidRPr="009A0DCD">
        <w:rPr>
          <w:sz w:val="16"/>
        </w:rPr>
        <w:t xml:space="preserve"> it’s so tempting for Americans to stay in Lake Wobegon, with eyes closed and fingers crossed. Uncertainty is frightening.</w:t>
      </w:r>
    </w:p>
    <w:p w14:paraId="69AE7518" w14:textId="77777777" w:rsidR="0008600C" w:rsidRPr="009A0DCD" w:rsidRDefault="0008600C" w:rsidP="0008600C">
      <w:pPr>
        <w:rPr>
          <w:sz w:val="16"/>
        </w:rPr>
      </w:pPr>
      <w:r w:rsidRPr="009A0DCD">
        <w:rPr>
          <w:sz w:val="16"/>
        </w:rPr>
        <w:t xml:space="preserve">But paradoxically, this very </w:t>
      </w:r>
      <w:r w:rsidRPr="009A0DCD">
        <w:rPr>
          <w:rStyle w:val="StyleUnderline"/>
        </w:rPr>
        <w:t xml:space="preserve">uncertainty should be a </w:t>
      </w:r>
      <w:r w:rsidRPr="009A0DCD">
        <w:rPr>
          <w:rStyle w:val="Emphasis"/>
        </w:rPr>
        <w:t>lodestone</w:t>
      </w:r>
      <w:r w:rsidRPr="009A0DCD">
        <w:rPr>
          <w:rStyle w:val="StyleUnderline"/>
        </w:rPr>
        <w:t>, pointing realists</w:t>
      </w:r>
      <w:r w:rsidRPr="009A0DCD">
        <w:rPr>
          <w:sz w:val="16"/>
        </w:rPr>
        <w:t xml:space="preserve"> and idealists alike </w:t>
      </w:r>
      <w:r w:rsidRPr="009A0DCD">
        <w:rPr>
          <w:rStyle w:val="StyleUnderline"/>
        </w:rPr>
        <w:t xml:space="preserve">toward a sensible, forward-looking </w:t>
      </w:r>
      <w:r w:rsidRPr="009A0DCD">
        <w:rPr>
          <w:rStyle w:val="Emphasis"/>
        </w:rPr>
        <w:t>global strategy</w:t>
      </w:r>
      <w:r w:rsidRPr="009A0DCD">
        <w:rPr>
          <w:sz w:val="16"/>
        </w:rPr>
        <w:t>. In fact, radical uncertainty can be a powerful tool for strategic planning.</w:t>
      </w:r>
    </w:p>
    <w:p w14:paraId="64CEF8E0" w14:textId="77777777" w:rsidR="0008600C" w:rsidRPr="009A0DCD" w:rsidRDefault="0008600C" w:rsidP="0008600C">
      <w:pPr>
        <w:rPr>
          <w:sz w:val="16"/>
        </w:rPr>
      </w:pPr>
      <w:r w:rsidRPr="009A0DCD">
        <w:rPr>
          <w:sz w:val="16"/>
        </w:rPr>
        <w:t>That may seem oxymoronic, but consider one of the 20th century’s most influential thought experiments: In his 1971 book, A Theory of Justice, philosopher John Rawls famously sought to use a hypothetical situation involving extreme uncertainty to derive optimal principles of justice.</w:t>
      </w:r>
    </w:p>
    <w:p w14:paraId="732E9D70" w14:textId="77777777" w:rsidR="0008600C" w:rsidRPr="009A0DCD" w:rsidRDefault="0008600C" w:rsidP="0008600C">
      <w:pPr>
        <w:rPr>
          <w:sz w:val="16"/>
        </w:rPr>
      </w:pPr>
      <w:r w:rsidRPr="009A0DCD">
        <w:rPr>
          <w:sz w:val="16"/>
        </w:rPr>
        <w:t xml:space="preserve">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w:t>
      </w:r>
      <w:proofErr w:type="spellStart"/>
      <w:r w:rsidRPr="009A0DCD">
        <w:rPr>
          <w:sz w:val="16"/>
        </w:rPr>
        <w:t>any one</w:t>
      </w:r>
      <w:proofErr w:type="spellEnd"/>
      <w:r w:rsidRPr="009A0DCD">
        <w:rPr>
          <w:sz w:val="16"/>
        </w:rPr>
        <w:t xml:space="preserve"> know his fortune in the distribution of natural assets and abilities, his intelligence, strength, and the like.”</w:t>
      </w:r>
    </w:p>
    <w:p w14:paraId="5E5AB963" w14:textId="77777777" w:rsidR="0008600C" w:rsidRPr="009A0DCD" w:rsidRDefault="0008600C" w:rsidP="0008600C">
      <w:pPr>
        <w:rPr>
          <w:sz w:val="16"/>
        </w:rPr>
      </w:pPr>
      <w:r w:rsidRPr="009A0DCD">
        <w:rPr>
          <w:sz w:val="16"/>
        </w:rPr>
        <w:t>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w:t>
      </w:r>
    </w:p>
    <w:p w14:paraId="5986F3CA" w14:textId="77777777" w:rsidR="0008600C" w:rsidRPr="009A0DCD" w:rsidRDefault="0008600C" w:rsidP="0008600C">
      <w:pPr>
        <w:rPr>
          <w:sz w:val="16"/>
        </w:rPr>
      </w:pPr>
      <w:r w:rsidRPr="009A0DCD">
        <w:rPr>
          <w:sz w:val="16"/>
        </w:rPr>
        <w:t>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w:t>
      </w:r>
    </w:p>
    <w:p w14:paraId="29436AA5" w14:textId="77777777" w:rsidR="0008600C" w:rsidRPr="009A0DCD" w:rsidRDefault="0008600C" w:rsidP="0008600C">
      <w:pPr>
        <w:rPr>
          <w:sz w:val="16"/>
        </w:rPr>
      </w:pPr>
      <w:r w:rsidRPr="009A0DCD">
        <w:rPr>
          <w:sz w:val="16"/>
        </w:rPr>
        <w:t xml:space="preserve">This is in some ways intuitive: On a national level, it is the reason Americans across the political spectrum continue to express substantial support for the maintenance of unemployment benefits, Social Security, </w:t>
      </w:r>
      <w:proofErr w:type="gramStart"/>
      <w:r w:rsidRPr="009A0DCD">
        <w:rPr>
          <w:sz w:val="16"/>
        </w:rPr>
        <w:t>Medicare</w:t>
      </w:r>
      <w:proofErr w:type="gramEnd"/>
      <w:r w:rsidRPr="009A0DCD">
        <w:rPr>
          <w:sz w:val="16"/>
        </w:rPr>
        <w:t xml:space="preserv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w:t>
      </w:r>
    </w:p>
    <w:p w14:paraId="1A5F02C0" w14:textId="77777777" w:rsidR="0008600C" w:rsidRPr="009A0DCD" w:rsidRDefault="0008600C" w:rsidP="0008600C">
      <w:pPr>
        <w:rPr>
          <w:sz w:val="16"/>
        </w:rPr>
      </w:pPr>
      <w:r w:rsidRPr="009A0DCD">
        <w:rPr>
          <w:sz w:val="16"/>
        </w:rPr>
        <w:t>In the international arena, the same is true.</w:t>
      </w:r>
    </w:p>
    <w:p w14:paraId="49F94C2D" w14:textId="77777777" w:rsidR="0008600C" w:rsidRPr="009A0DCD" w:rsidRDefault="0008600C" w:rsidP="0008600C">
      <w:pPr>
        <w:rPr>
          <w:sz w:val="16"/>
        </w:rPr>
      </w:pPr>
      <w:r w:rsidRPr="009A0DCD">
        <w:rPr>
          <w:rStyle w:val="StyleUnderline"/>
        </w:rPr>
        <w:t xml:space="preserve">This has </w:t>
      </w:r>
      <w:r w:rsidRPr="009A0DCD">
        <w:rPr>
          <w:rStyle w:val="Emphasis"/>
        </w:rPr>
        <w:t>obvious implications</w:t>
      </w:r>
      <w:r w:rsidRPr="009A0DCD">
        <w:rPr>
          <w:rStyle w:val="StyleUnderline"/>
        </w:rPr>
        <w:t xml:space="preserve"> for global strategy</w:t>
      </w:r>
      <w:r w:rsidRPr="009A0DCD">
        <w:rPr>
          <w:sz w:val="16"/>
        </w:rPr>
        <w:t>. Empires, like individuals, can sink into poverty, illness, or simple old age — and in an era of uncertainty, empires, like individuals, would do well to hedge against the possibility of future misfortune.</w:t>
      </w:r>
    </w:p>
    <w:p w14:paraId="7BEC3EAC" w14:textId="77777777" w:rsidR="0008600C" w:rsidRPr="009A0DCD" w:rsidRDefault="0008600C" w:rsidP="0008600C">
      <w:pPr>
        <w:rPr>
          <w:sz w:val="16"/>
        </w:rPr>
      </w:pPr>
      <w:r w:rsidRPr="009A0DCD">
        <w:rPr>
          <w:sz w:val="16"/>
        </w:rPr>
        <w:t xml:space="preserve">Indeed, two decades after the publication of A Theory of Justice, Rawls sought to apply a form of this thought experiment to derive the core principles that he believed would characterize a just global order. His arguments are complex, and I </w:t>
      </w:r>
      <w:proofErr w:type="gramStart"/>
      <w:r w:rsidRPr="009A0DCD">
        <w:rPr>
          <w:sz w:val="16"/>
        </w:rPr>
        <w:t>can’t</w:t>
      </w:r>
      <w:proofErr w:type="gramEnd"/>
      <w:r w:rsidRPr="009A0DCD">
        <w:rPr>
          <w:sz w:val="16"/>
        </w:rPr>
        <w:t xml:space="preserve">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w:t>
      </w:r>
    </w:p>
    <w:p w14:paraId="312D5501" w14:textId="77777777" w:rsidR="0008600C" w:rsidRPr="009A0DCD" w:rsidRDefault="0008600C" w:rsidP="0008600C">
      <w:pPr>
        <w:rPr>
          <w:sz w:val="16"/>
        </w:rPr>
      </w:pPr>
      <w:proofErr w:type="gramStart"/>
      <w:r w:rsidRPr="009A0DCD">
        <w:rPr>
          <w:sz w:val="16"/>
        </w:rPr>
        <w:t>Here’s</w:t>
      </w:r>
      <w:proofErr w:type="gramEnd"/>
      <w:r w:rsidRPr="009A0DCD">
        <w:rPr>
          <w:sz w:val="16"/>
        </w:rPr>
        <w:t xml:space="preserve"> my thought experiment.</w:t>
      </w:r>
    </w:p>
    <w:p w14:paraId="3322DF68" w14:textId="77777777" w:rsidR="0008600C" w:rsidRPr="009A0DCD" w:rsidRDefault="0008600C" w:rsidP="0008600C">
      <w:pPr>
        <w:rPr>
          <w:sz w:val="16"/>
        </w:rPr>
      </w:pPr>
      <w:r w:rsidRPr="009A0DCD">
        <w:rPr>
          <w:sz w:val="16"/>
        </w:rPr>
        <w:t>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w:t>
      </w:r>
    </w:p>
    <w:p w14:paraId="5BE15CAA" w14:textId="77777777" w:rsidR="0008600C" w:rsidRPr="009A0DCD" w:rsidRDefault="0008600C" w:rsidP="0008600C">
      <w:pPr>
        <w:rPr>
          <w:sz w:val="16"/>
        </w:rPr>
      </w:pPr>
      <w:r w:rsidRPr="009A0DCD">
        <w:rPr>
          <w:sz w:val="16"/>
        </w:rPr>
        <w:t xml:space="preserve">Most of all, we </w:t>
      </w:r>
      <w:proofErr w:type="gramStart"/>
      <w:r w:rsidRPr="009A0DCD">
        <w:rPr>
          <w:sz w:val="16"/>
        </w:rPr>
        <w:t>don’t</w:t>
      </w:r>
      <w:proofErr w:type="gramEnd"/>
      <w:r w:rsidRPr="009A0DCD">
        <w:rPr>
          <w:sz w:val="16"/>
        </w:rPr>
        <w:t xml:space="preserve"> know whether, in the decades to come, the United States will be rich or poor, weak or strong, respected or hated. For that matter, we </w:t>
      </w:r>
      <w:proofErr w:type="gramStart"/>
      <w:r w:rsidRPr="009A0DCD">
        <w:rPr>
          <w:sz w:val="16"/>
        </w:rPr>
        <w:t>don’t</w:t>
      </w:r>
      <w:proofErr w:type="gramEnd"/>
      <w:r w:rsidRPr="009A0DCD">
        <w:rPr>
          <w:sz w:val="16"/>
        </w:rPr>
        <w:t xml:space="preserve"> know whether the United States — or even the form of political organization we call the nation-state — will exist at all a century or two from now. In the face of such radical uncertainty, what kind of grand strategy should a rational United States adopt?</w:t>
      </w:r>
    </w:p>
    <w:p w14:paraId="6FACD553" w14:textId="77777777" w:rsidR="0008600C" w:rsidRPr="009A0DCD" w:rsidRDefault="0008600C" w:rsidP="0008600C">
      <w:pPr>
        <w:rPr>
          <w:sz w:val="16"/>
        </w:rPr>
      </w:pPr>
      <w:r w:rsidRPr="009A0DCD">
        <w:rPr>
          <w:sz w:val="16"/>
        </w:rPr>
        <w:t xml:space="preserve">Of course, this </w:t>
      </w:r>
      <w:proofErr w:type="gramStart"/>
      <w:r w:rsidRPr="009A0DCD">
        <w:rPr>
          <w:sz w:val="16"/>
        </w:rPr>
        <w:t>shouldn’t</w:t>
      </w:r>
      <w:proofErr w:type="gramEnd"/>
      <w:r w:rsidRPr="009A0DCD">
        <w:rPr>
          <w:sz w:val="16"/>
        </w:rPr>
        <w:t xml:space="preserve">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w:t>
      </w:r>
    </w:p>
    <w:p w14:paraId="5480BCC0" w14:textId="77777777" w:rsidR="0008600C" w:rsidRPr="009A0DCD" w:rsidRDefault="0008600C" w:rsidP="0008600C">
      <w:pPr>
        <w:rPr>
          <w:sz w:val="16"/>
        </w:rPr>
      </w:pPr>
      <w:r w:rsidRPr="009A0DCD">
        <w:rPr>
          <w:sz w:val="16"/>
        </w:rPr>
        <w:t xml:space="preserve">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w:t>
      </w:r>
      <w:proofErr w:type="gramStart"/>
      <w:r w:rsidRPr="009A0DCD">
        <w:rPr>
          <w:sz w:val="16"/>
        </w:rPr>
        <w:t>As long as</w:t>
      </w:r>
      <w:proofErr w:type="gramEnd"/>
      <w:r w:rsidRPr="009A0DCD">
        <w:rPr>
          <w:sz w:val="16"/>
        </w:rPr>
        <w:t xml:space="preserve"> we remain willfully ignorant of the veil of ignorance that hangs over us, we can avoid asking hard questions and making harder choices.</w:t>
      </w:r>
    </w:p>
    <w:p w14:paraId="69D5E54B" w14:textId="77777777" w:rsidR="0008600C" w:rsidRPr="009A0DCD" w:rsidRDefault="0008600C" w:rsidP="0008600C">
      <w:pPr>
        <w:rPr>
          <w:sz w:val="16"/>
        </w:rPr>
      </w:pPr>
      <w:r w:rsidRPr="009A0DCD">
        <w:rPr>
          <w:sz w:val="16"/>
        </w:rPr>
        <w:t xml:space="preserve">But this is shortsighted and dangerous. </w:t>
      </w:r>
      <w:r w:rsidRPr="00A766E1">
        <w:rPr>
          <w:rStyle w:val="StyleUnderline"/>
          <w:highlight w:val="green"/>
        </w:rPr>
        <w:t>Empires</w:t>
      </w:r>
      <w:r w:rsidRPr="009A0DCD">
        <w:rPr>
          <w:rStyle w:val="StyleUnderline"/>
        </w:rPr>
        <w:t xml:space="preserve"> that </w:t>
      </w:r>
      <w:r w:rsidRPr="009A0DCD">
        <w:rPr>
          <w:rStyle w:val="Emphasis"/>
        </w:rPr>
        <w:t>refuse to accept reality</w:t>
      </w:r>
      <w:r w:rsidRPr="009A0DCD">
        <w:rPr>
          <w:rStyle w:val="StyleUnderline"/>
        </w:rPr>
        <w:t xml:space="preserve"> tend to </w:t>
      </w:r>
      <w:r w:rsidRPr="009A0DCD">
        <w:rPr>
          <w:rStyle w:val="Emphasis"/>
        </w:rPr>
        <w:t>rapidly decline</w:t>
      </w:r>
      <w:r w:rsidRPr="009A0DCD">
        <w:rPr>
          <w:rStyle w:val="StyleUnderline"/>
        </w:rPr>
        <w:t>. A clear-eyed acceptance of uncertainty</w:t>
      </w:r>
      <w:r w:rsidRPr="009A0DCD">
        <w:rPr>
          <w:sz w:val="16"/>
        </w:rPr>
        <w:t xml:space="preserve"> and risk </w:t>
      </w:r>
      <w:r w:rsidRPr="009A0DCD">
        <w:rPr>
          <w:rStyle w:val="StyleUnderline"/>
        </w:rPr>
        <w:t xml:space="preserve">is the </w:t>
      </w:r>
      <w:r w:rsidRPr="009A0DCD">
        <w:rPr>
          <w:rStyle w:val="Emphasis"/>
        </w:rPr>
        <w:t>surest route</w:t>
      </w:r>
      <w:r w:rsidRPr="009A0DCD">
        <w:rPr>
          <w:rStyle w:val="StyleUnderline"/>
        </w:rPr>
        <w:t xml:space="preserve"> to a more secure future</w:t>
      </w:r>
      <w:r w:rsidRPr="009A0DCD">
        <w:rPr>
          <w:sz w:val="16"/>
        </w:rPr>
        <w:t xml:space="preserve">. Instead of blinding us or paralyzing us, the </w:t>
      </w:r>
      <w:r w:rsidRPr="009A0DCD">
        <w:rPr>
          <w:rStyle w:val="StyleUnderline"/>
        </w:rPr>
        <w:t>uncertainty</w:t>
      </w:r>
      <w:r w:rsidRPr="009A0DCD">
        <w:rPr>
          <w:sz w:val="16"/>
        </w:rPr>
        <w:t xml:space="preserve"> of our future </w:t>
      </w:r>
      <w:r w:rsidRPr="009A0DCD">
        <w:rPr>
          <w:rStyle w:val="StyleUnderline"/>
        </w:rPr>
        <w:t>should motivate</w:t>
      </w:r>
      <w:r w:rsidRPr="009A0DCD">
        <w:rPr>
          <w:sz w:val="16"/>
        </w:rPr>
        <w:t xml:space="preserve"> us to engage in more responsible </w:t>
      </w:r>
      <w:r w:rsidRPr="009A0DCD">
        <w:rPr>
          <w:rStyle w:val="StyleUnderline"/>
        </w:rPr>
        <w:t>strategic planning</w:t>
      </w:r>
      <w:r w:rsidRPr="009A0DCD">
        <w:rPr>
          <w:sz w:val="16"/>
        </w:rPr>
        <w:t>.</w:t>
      </w:r>
    </w:p>
    <w:p w14:paraId="4DCA5C64" w14:textId="77777777" w:rsidR="0008600C" w:rsidRPr="009A0DCD" w:rsidRDefault="0008600C" w:rsidP="0008600C">
      <w:pPr>
        <w:rPr>
          <w:sz w:val="16"/>
        </w:rPr>
      </w:pPr>
      <w:r w:rsidRPr="009A0DCD">
        <w:rPr>
          <w:sz w:val="16"/>
        </w:rPr>
        <w:t xml:space="preserve">If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can manage to be as rational as Rawls’s hypothetical decision-makers, it should adopt a similar maximin rule of decision: It </w:t>
      </w:r>
      <w:r w:rsidRPr="00A766E1">
        <w:rPr>
          <w:rStyle w:val="StyleUnderline"/>
          <w:highlight w:val="green"/>
        </w:rPr>
        <w:t>should prefer</w:t>
      </w:r>
      <w:r w:rsidRPr="009A0DCD">
        <w:rPr>
          <w:rStyle w:val="StyleUnderline"/>
        </w:rPr>
        <w:t xml:space="preserve"> </w:t>
      </w:r>
      <w:r w:rsidRPr="009A0DCD">
        <w:rPr>
          <w:rStyle w:val="Emphasis"/>
        </w:rPr>
        <w:t xml:space="preserve">international </w:t>
      </w:r>
      <w:r w:rsidRPr="00A766E1">
        <w:rPr>
          <w:rStyle w:val="Emphasis"/>
          <w:highlight w:val="green"/>
        </w:rPr>
        <w:t>rules</w:t>
      </w:r>
      <w:r w:rsidRPr="00A766E1">
        <w:rPr>
          <w:rStyle w:val="StyleUnderline"/>
          <w:highlight w:val="green"/>
        </w:rPr>
        <w:t xml:space="preserve"> and institutions that will </w:t>
      </w:r>
      <w:r w:rsidRPr="00A766E1">
        <w:rPr>
          <w:rStyle w:val="Emphasis"/>
          <w:highlight w:val="green"/>
        </w:rPr>
        <w:t>maximize America</w:t>
      </w:r>
      <w:r w:rsidRPr="009A0DCD">
        <w:rPr>
          <w:rStyle w:val="Emphasis"/>
        </w:rPr>
        <w:t>’s odds</w:t>
      </w:r>
      <w:r w:rsidRPr="009A0DCD">
        <w:rPr>
          <w:rStyle w:val="StyleUnderline"/>
        </w:rPr>
        <w:t xml:space="preserve"> of thriving</w:t>
      </w:r>
      <w:r w:rsidRPr="009A0DCD">
        <w:rPr>
          <w:sz w:val="16"/>
        </w:rPr>
        <w:t xml:space="preserve">, even </w:t>
      </w:r>
      <w:r w:rsidRPr="009A0DCD">
        <w:rPr>
          <w:rStyle w:val="StyleUnderline"/>
        </w:rPr>
        <w:t>in a worst-case future scenario</w:t>
      </w:r>
      <w:r w:rsidRPr="009A0DCD">
        <w:rPr>
          <w:sz w:val="16"/>
        </w:rPr>
        <w:t>. In fact, we should wish for international rules and institutions that will be kindest to the individuals living in what is now the United States and their descendants, even if the United States should someday cease to exist entirely.</w:t>
      </w:r>
    </w:p>
    <w:p w14:paraId="6747429D" w14:textId="77777777" w:rsidR="0008600C" w:rsidRPr="009A0DCD" w:rsidRDefault="0008600C" w:rsidP="0008600C">
      <w:pPr>
        <w:rPr>
          <w:sz w:val="16"/>
        </w:rPr>
      </w:pPr>
      <w:r w:rsidRPr="009A0DCD">
        <w:rPr>
          <w:sz w:val="16"/>
        </w:rPr>
        <w:t>Could happen, folks. Look around you. Do you see the Roman Empire, or the Aztec Empire, or the Ottoman Empire?</w:t>
      </w:r>
    </w:p>
    <w:p w14:paraId="33D37C85" w14:textId="77777777" w:rsidR="0008600C" w:rsidRPr="009A0DCD" w:rsidRDefault="0008600C" w:rsidP="0008600C">
      <w:pPr>
        <w:rPr>
          <w:sz w:val="16"/>
        </w:rPr>
      </w:pPr>
      <w:r w:rsidRPr="009A0DCD">
        <w:rPr>
          <w:sz w:val="16"/>
        </w:rPr>
        <w:t>IV. From Messiness to Strategy: A Preliminary Sketch</w:t>
      </w:r>
    </w:p>
    <w:p w14:paraId="535CBAFB" w14:textId="77777777" w:rsidR="0008600C" w:rsidRPr="009A0DCD" w:rsidRDefault="0008600C" w:rsidP="0008600C">
      <w:pPr>
        <w:rPr>
          <w:sz w:val="16"/>
        </w:rPr>
      </w:pPr>
      <w:r w:rsidRPr="009A0DCD">
        <w:rPr>
          <w:rStyle w:val="StyleUnderline"/>
        </w:rPr>
        <w:t xml:space="preserve">This has </w:t>
      </w:r>
      <w:r w:rsidRPr="009A0DCD">
        <w:rPr>
          <w:rStyle w:val="Emphasis"/>
        </w:rPr>
        <w:t>urgent implications</w:t>
      </w:r>
      <w:r w:rsidRPr="009A0DCD">
        <w:rPr>
          <w:rStyle w:val="StyleUnderline"/>
        </w:rPr>
        <w:t xml:space="preserve"> for</w:t>
      </w:r>
      <w:r w:rsidRPr="009A0DCD">
        <w:rPr>
          <w:sz w:val="16"/>
        </w:rPr>
        <w:t xml:space="preserve"> U.S. </w:t>
      </w:r>
      <w:r w:rsidRPr="009A0DCD">
        <w:rPr>
          <w:rStyle w:val="StyleUnderline"/>
        </w:rPr>
        <w:t>strategic planning</w:t>
      </w:r>
      <w:r w:rsidRPr="009A0DCD">
        <w:rPr>
          <w:sz w:val="16"/>
        </w:rPr>
        <w:t xml:space="preserve">. Precisely </w:t>
      </w:r>
      <w:r w:rsidRPr="009A0DCD">
        <w:rPr>
          <w:rStyle w:val="StyleUnderline"/>
        </w:rPr>
        <w:t>because U.S. global power may</w:t>
      </w:r>
      <w:r w:rsidRPr="009A0DCD">
        <w:rPr>
          <w:sz w:val="16"/>
        </w:rPr>
        <w:t xml:space="preserve"> very well </w:t>
      </w:r>
      <w:r w:rsidRPr="009A0DCD">
        <w:rPr>
          <w:rStyle w:val="StyleUnderline"/>
        </w:rPr>
        <w:t>continue to decline,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should use</w:t>
      </w:r>
      <w:r w:rsidRPr="009A0DCD">
        <w:rPr>
          <w:sz w:val="16"/>
        </w:rPr>
        <w:t xml:space="preserve"> the very considerable military, political, cultural, and economic </w:t>
      </w:r>
      <w:r w:rsidRPr="009A0DCD">
        <w:rPr>
          <w:rStyle w:val="StyleUnderline"/>
        </w:rPr>
        <w:t>power</w:t>
      </w:r>
      <w:r w:rsidRPr="009A0DCD">
        <w:rPr>
          <w:sz w:val="16"/>
        </w:rPr>
        <w:t xml:space="preserve"> it still has </w:t>
      </w:r>
      <w:r w:rsidRPr="009A0DCD">
        <w:rPr>
          <w:rStyle w:val="StyleUnderline"/>
        </w:rPr>
        <w:t xml:space="preserve">to foster the </w:t>
      </w:r>
      <w:r w:rsidRPr="009A0DCD">
        <w:rPr>
          <w:rStyle w:val="Emphasis"/>
        </w:rPr>
        <w:t>international order</w:t>
      </w:r>
      <w:r w:rsidRPr="009A0DCD">
        <w:rPr>
          <w:sz w:val="16"/>
        </w:rPr>
        <w:t xml:space="preserve"> most </w:t>
      </w:r>
      <w:r w:rsidRPr="009A0DCD">
        <w:rPr>
          <w:rStyle w:val="StyleUnderline"/>
        </w:rPr>
        <w:t>likely to benefit the country if it</w:t>
      </w:r>
      <w:r w:rsidRPr="009A0DCD">
        <w:rPr>
          <w:sz w:val="16"/>
        </w:rPr>
        <w:t xml:space="preserve"> someday </w:t>
      </w:r>
      <w:r w:rsidRPr="009A0DCD">
        <w:rPr>
          <w:rStyle w:val="StyleUnderline"/>
        </w:rPr>
        <w:t>loses that power</w:t>
      </w:r>
      <w:r w:rsidRPr="009A0DCD">
        <w:rPr>
          <w:sz w:val="16"/>
        </w:rPr>
        <w:t>.</w:t>
      </w:r>
    </w:p>
    <w:p w14:paraId="277DFFA9" w14:textId="77777777" w:rsidR="0008600C" w:rsidRPr="009A0DCD" w:rsidRDefault="0008600C" w:rsidP="0008600C">
      <w:pPr>
        <w:rPr>
          <w:sz w:val="16"/>
        </w:rPr>
      </w:pPr>
      <w:r w:rsidRPr="009A0DCD">
        <w:rPr>
          <w:rStyle w:val="StyleUnderline"/>
        </w:rPr>
        <w:t xml:space="preserve">The ultimate objective of </w:t>
      </w:r>
      <w:r w:rsidRPr="00A766E1">
        <w:rPr>
          <w:rStyle w:val="StyleUnderline"/>
          <w:highlight w:val="green"/>
        </w:rPr>
        <w:t>U.S.</w:t>
      </w:r>
      <w:r w:rsidRPr="009A0DCD">
        <w:rPr>
          <w:rStyle w:val="StyleUnderline"/>
        </w:rPr>
        <w:t xml:space="preserve"> grand </w:t>
      </w:r>
      <w:r w:rsidRPr="00A766E1">
        <w:rPr>
          <w:rStyle w:val="StyleUnderline"/>
          <w:highlight w:val="green"/>
        </w:rPr>
        <w:t>strategy should</w:t>
      </w:r>
      <w:r w:rsidRPr="009A0DCD">
        <w:rPr>
          <w:rStyle w:val="StyleUnderline"/>
        </w:rPr>
        <w:t xml:space="preserve"> be</w:t>
      </w:r>
      <w:r w:rsidRPr="009A0DCD">
        <w:rPr>
          <w:sz w:val="16"/>
        </w:rPr>
        <w:t xml:space="preserve"> the </w:t>
      </w:r>
      <w:r w:rsidRPr="00A766E1">
        <w:rPr>
          <w:rStyle w:val="StyleUnderline"/>
          <w:highlight w:val="green"/>
        </w:rPr>
        <w:t>creat</w:t>
      </w:r>
      <w:r w:rsidRPr="009A0DCD">
        <w:rPr>
          <w:rStyle w:val="StyleUnderline"/>
        </w:rPr>
        <w:t xml:space="preserve">ion of </w:t>
      </w:r>
      <w:r w:rsidRPr="00A766E1">
        <w:rPr>
          <w:rStyle w:val="StyleUnderline"/>
          <w:highlight w:val="green"/>
        </w:rPr>
        <w:t xml:space="preserve">an </w:t>
      </w:r>
      <w:r w:rsidRPr="00A766E1">
        <w:rPr>
          <w:rStyle w:val="Emphasis"/>
          <w:highlight w:val="green"/>
        </w:rPr>
        <w:t>equitable</w:t>
      </w:r>
      <w:r w:rsidRPr="009A0DCD">
        <w:rPr>
          <w:rStyle w:val="StyleUnderline"/>
        </w:rPr>
        <w:t xml:space="preserve"> and </w:t>
      </w:r>
      <w:r w:rsidRPr="009A0DCD">
        <w:rPr>
          <w:rStyle w:val="Emphasis"/>
        </w:rPr>
        <w:t>peaceful</w:t>
      </w:r>
      <w:r w:rsidRPr="009A0DCD">
        <w:rPr>
          <w:rStyle w:val="StyleUnderline"/>
        </w:rPr>
        <w:t xml:space="preserve"> international </w:t>
      </w:r>
      <w:r w:rsidRPr="00A766E1">
        <w:rPr>
          <w:rStyle w:val="StyleUnderline"/>
          <w:highlight w:val="green"/>
        </w:rPr>
        <w:t>order with</w:t>
      </w:r>
      <w:r w:rsidRPr="009A0DCD">
        <w:rPr>
          <w:rStyle w:val="StyleUnderline"/>
        </w:rPr>
        <w:t xml:space="preserve"> an </w:t>
      </w:r>
      <w:r w:rsidRPr="00A766E1">
        <w:rPr>
          <w:rStyle w:val="Emphasis"/>
          <w:highlight w:val="green"/>
        </w:rPr>
        <w:t>effective</w:t>
      </w:r>
      <w:r w:rsidRPr="009A0DCD">
        <w:rPr>
          <w:rStyle w:val="Emphasis"/>
        </w:rPr>
        <w:t xml:space="preserve"> system</w:t>
      </w:r>
      <w:r w:rsidRPr="009A0DCD">
        <w:rPr>
          <w:rStyle w:val="StyleUnderline"/>
        </w:rPr>
        <w:t xml:space="preserve"> of </w:t>
      </w:r>
      <w:r w:rsidRPr="009A0DCD">
        <w:rPr>
          <w:rStyle w:val="Emphasis"/>
        </w:rPr>
        <w:t xml:space="preserve">global </w:t>
      </w:r>
      <w:r w:rsidRPr="00A766E1">
        <w:rPr>
          <w:rStyle w:val="Emphasis"/>
          <w:highlight w:val="green"/>
        </w:rPr>
        <w:t>governance</w:t>
      </w:r>
      <w:r w:rsidRPr="009A0DCD">
        <w:rPr>
          <w:rStyle w:val="StyleUnderline"/>
        </w:rPr>
        <w:t xml:space="preserve"> — one</w:t>
      </w:r>
      <w:r w:rsidRPr="009A0DCD">
        <w:rPr>
          <w:sz w:val="16"/>
        </w:rPr>
        <w:t xml:space="preserve"> that is </w:t>
      </w:r>
      <w:r w:rsidRPr="00A766E1">
        <w:rPr>
          <w:rStyle w:val="Emphasis"/>
          <w:highlight w:val="green"/>
        </w:rPr>
        <w:t>built upon</w:t>
      </w:r>
      <w:r w:rsidRPr="009A0DCD">
        <w:rPr>
          <w:rStyle w:val="Emphasis"/>
        </w:rPr>
        <w:t xml:space="preserve"> respect</w:t>
      </w:r>
      <w:r w:rsidRPr="009A0DCD">
        <w:rPr>
          <w:rStyle w:val="StyleUnderline"/>
        </w:rPr>
        <w:t xml:space="preserve"> for </w:t>
      </w:r>
      <w:r w:rsidRPr="00A766E1">
        <w:rPr>
          <w:rStyle w:val="Emphasis"/>
          <w:highlight w:val="green"/>
        </w:rPr>
        <w:t>human</w:t>
      </w:r>
      <w:r w:rsidRPr="00203381">
        <w:rPr>
          <w:rStyle w:val="Emphasis"/>
        </w:rPr>
        <w:t xml:space="preserve"> dignity</w:t>
      </w:r>
      <w:r w:rsidRPr="009A0DCD">
        <w:rPr>
          <w:rStyle w:val="StyleUnderline"/>
        </w:rPr>
        <w:t xml:space="preserve">, </w:t>
      </w:r>
      <w:r w:rsidRPr="009A0DCD">
        <w:rPr>
          <w:rStyle w:val="Emphasis"/>
        </w:rPr>
        <w:t xml:space="preserve">human </w:t>
      </w:r>
      <w:r w:rsidRPr="00A766E1">
        <w:rPr>
          <w:rStyle w:val="Emphasis"/>
          <w:highlight w:val="green"/>
        </w:rPr>
        <w:t>rights</w:t>
      </w:r>
      <w:r w:rsidRPr="00A766E1">
        <w:rPr>
          <w:rStyle w:val="StyleUnderline"/>
          <w:highlight w:val="green"/>
        </w:rPr>
        <w:t>, and</w:t>
      </w:r>
      <w:r w:rsidRPr="00203381">
        <w:rPr>
          <w:rStyle w:val="StyleUnderline"/>
        </w:rPr>
        <w:t xml:space="preserve"> the </w:t>
      </w:r>
      <w:r w:rsidRPr="00A766E1">
        <w:rPr>
          <w:rStyle w:val="Emphasis"/>
          <w:highlight w:val="green"/>
        </w:rPr>
        <w:t>rule of law</w:t>
      </w:r>
      <w:r w:rsidRPr="009A0DCD">
        <w:rPr>
          <w:rStyle w:val="StyleUnderline"/>
        </w:rPr>
        <w:t xml:space="preserve">, with robust mechanisms </w:t>
      </w:r>
      <w:r w:rsidRPr="00A766E1">
        <w:rPr>
          <w:rStyle w:val="StyleUnderline"/>
          <w:highlight w:val="green"/>
        </w:rPr>
        <w:t>for resolving</w:t>
      </w:r>
      <w:r w:rsidRPr="009A0DCD">
        <w:rPr>
          <w:sz w:val="16"/>
        </w:rPr>
        <w:t xml:space="preserve"> thorny </w:t>
      </w:r>
      <w:r w:rsidRPr="009A0DCD">
        <w:rPr>
          <w:rStyle w:val="Emphasis"/>
        </w:rPr>
        <w:t xml:space="preserve">collective </w:t>
      </w:r>
      <w:r w:rsidRPr="00A766E1">
        <w:rPr>
          <w:rStyle w:val="Emphasis"/>
          <w:highlight w:val="green"/>
        </w:rPr>
        <w:t>problems</w:t>
      </w:r>
      <w:r w:rsidRPr="009A0DCD">
        <w:rPr>
          <w:sz w:val="16"/>
        </w:rPr>
        <w:t>.</w:t>
      </w:r>
    </w:p>
    <w:p w14:paraId="27C5AD05" w14:textId="77777777" w:rsidR="0008600C" w:rsidRPr="009A0DCD" w:rsidRDefault="0008600C" w:rsidP="0008600C">
      <w:pPr>
        <w:rPr>
          <w:sz w:val="16"/>
        </w:rPr>
      </w:pPr>
      <w:r w:rsidRPr="009A0DCD">
        <w:rPr>
          <w:sz w:val="16"/>
        </w:rPr>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14:paraId="658B5C40" w14:textId="77777777" w:rsidR="0008600C" w:rsidRPr="009A0DCD" w:rsidRDefault="0008600C" w:rsidP="0008600C">
      <w:pPr>
        <w:rPr>
          <w:sz w:val="16"/>
        </w:rPr>
      </w:pPr>
      <w:proofErr w:type="gramStart"/>
      <w:r w:rsidRPr="009A0DCD">
        <w:rPr>
          <w:sz w:val="16"/>
        </w:rPr>
        <w:t>But,</w:t>
      </w:r>
      <w:proofErr w:type="gramEnd"/>
      <w:r w:rsidRPr="009A0DCD">
        <w:rPr>
          <w:sz w:val="16"/>
        </w:rPr>
        <w:t xml:space="preserve"> one might argue, the United States already tries to promote such a global order — right?</w:t>
      </w:r>
    </w:p>
    <w:p w14:paraId="2E5EEF5F" w14:textId="77777777" w:rsidR="0008600C" w:rsidRPr="009A0DCD" w:rsidRDefault="0008600C" w:rsidP="0008600C">
      <w:pPr>
        <w:rPr>
          <w:sz w:val="16"/>
        </w:rPr>
      </w:pPr>
      <w:proofErr w:type="gramStart"/>
      <w:r w:rsidRPr="009A0DCD">
        <w:rPr>
          <w:sz w:val="16"/>
        </w:rPr>
        <w:t>Sure</w:t>
      </w:r>
      <w:proofErr w:type="gramEnd"/>
      <w:r w:rsidRPr="009A0DCD">
        <w:rPr>
          <w:sz w:val="16"/>
        </w:rPr>
        <w:t xml:space="preserve"> it does — but only inconsistently, and generally as something of an afterthought. We pour money into our military and intelligence </w:t>
      </w:r>
      <w:proofErr w:type="gramStart"/>
      <w:r w:rsidRPr="009A0DCD">
        <w:rPr>
          <w:sz w:val="16"/>
        </w:rPr>
        <w:t>communities, but</w:t>
      </w:r>
      <w:proofErr w:type="gramEnd"/>
      <w:r w:rsidRPr="009A0DCD">
        <w:rPr>
          <w:sz w:val="16"/>
        </w:rPr>
        <w:t xml:space="preserve">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9A0DCD">
        <w:rPr>
          <w:rStyle w:val="StyleUnderline"/>
        </w:rPr>
        <w:t xml:space="preserve">If we take seriously the many </w:t>
      </w:r>
      <w:r w:rsidRPr="009A0DCD">
        <w:rPr>
          <w:rStyle w:val="Emphasis"/>
        </w:rPr>
        <w:t>potential dangers</w:t>
      </w:r>
      <w:r w:rsidRPr="009A0DCD">
        <w:rPr>
          <w:rStyle w:val="StyleUnderline"/>
        </w:rPr>
        <w:t xml:space="preserve"> lurking in the</w:t>
      </w:r>
      <w:r w:rsidRPr="009A0DCD">
        <w:rPr>
          <w:sz w:val="16"/>
        </w:rPr>
        <w:t xml:space="preserve"> unknowable </w:t>
      </w:r>
      <w:r w:rsidRPr="009A0DCD">
        <w:rPr>
          <w:rStyle w:val="StyleUnderline"/>
        </w:rPr>
        <w:t>future</w:t>
      </w:r>
      <w:r w:rsidRPr="009A0DCD">
        <w:rPr>
          <w:sz w:val="16"/>
        </w:rPr>
        <w:t xml:space="preserve">, however, </w:t>
      </w:r>
      <w:r w:rsidRPr="009A0DCD">
        <w:rPr>
          <w:rStyle w:val="StyleUnderline"/>
        </w:rPr>
        <w:t xml:space="preserve">fostering a </w:t>
      </w:r>
      <w:r w:rsidRPr="009A0DCD">
        <w:rPr>
          <w:rStyle w:val="Emphasis"/>
        </w:rPr>
        <w:t>stronger</w:t>
      </w:r>
      <w:r w:rsidRPr="009A0DCD">
        <w:rPr>
          <w:rStyle w:val="StyleUnderline"/>
        </w:rPr>
        <w:t xml:space="preserve">, </w:t>
      </w:r>
      <w:r w:rsidRPr="009A0DCD">
        <w:rPr>
          <w:rStyle w:val="Emphasis"/>
        </w:rPr>
        <w:t>fairer</w:t>
      </w:r>
      <w:r w:rsidRPr="009A0DCD">
        <w:rPr>
          <w:rStyle w:val="StyleUnderline"/>
        </w:rPr>
        <w:t xml:space="preserve">, and </w:t>
      </w:r>
      <w:r w:rsidRPr="009A0DCD">
        <w:rPr>
          <w:rStyle w:val="Emphasis"/>
        </w:rPr>
        <w:t>more effective</w:t>
      </w:r>
      <w:r w:rsidRPr="009A0DCD">
        <w:rPr>
          <w:rStyle w:val="StyleUnderline"/>
        </w:rPr>
        <w:t xml:space="preserve"> system of </w:t>
      </w:r>
      <w:r w:rsidRPr="00A766E1">
        <w:rPr>
          <w:rStyle w:val="Emphasis"/>
          <w:highlight w:val="green"/>
        </w:rPr>
        <w:t>international governance</w:t>
      </w:r>
      <w:r w:rsidRPr="00A766E1">
        <w:rPr>
          <w:rStyle w:val="StyleUnderline"/>
          <w:highlight w:val="green"/>
        </w:rPr>
        <w:t xml:space="preserve"> would become</w:t>
      </w:r>
      <w:r w:rsidRPr="009A0DCD">
        <w:rPr>
          <w:sz w:val="16"/>
        </w:rPr>
        <w:t xml:space="preserve"> a matter of urgent national self-interest and </w:t>
      </w:r>
      <w:r w:rsidRPr="00A766E1">
        <w:rPr>
          <w:rStyle w:val="StyleUnderline"/>
          <w:highlight w:val="green"/>
        </w:rPr>
        <w:t xml:space="preserve">our </w:t>
      </w:r>
      <w:r w:rsidRPr="00A766E1">
        <w:rPr>
          <w:rStyle w:val="Emphasis"/>
          <w:highlight w:val="green"/>
        </w:rPr>
        <w:t>highest</w:t>
      </w:r>
      <w:r w:rsidRPr="009A0DCD">
        <w:rPr>
          <w:rStyle w:val="Emphasis"/>
        </w:rPr>
        <w:t xml:space="preserve"> strategic </w:t>
      </w:r>
      <w:r w:rsidRPr="00A766E1">
        <w:rPr>
          <w:rStyle w:val="Emphasis"/>
          <w:highlight w:val="green"/>
        </w:rPr>
        <w:t>priority</w:t>
      </w:r>
      <w:r w:rsidRPr="009A0DCD">
        <w:rPr>
          <w:sz w:val="16"/>
        </w:rPr>
        <w:t xml:space="preserve"> — something that should be reflected both in our policies and in our budgetary decisions.</w:t>
      </w:r>
    </w:p>
    <w:p w14:paraId="0B11ED7A" w14:textId="77777777" w:rsidR="0008600C" w:rsidRDefault="0008600C" w:rsidP="0008600C">
      <w:pPr>
        <w:rPr>
          <w:sz w:val="16"/>
        </w:rPr>
      </w:pPr>
      <w:r w:rsidRPr="009A0DCD">
        <w:rPr>
          <w:rStyle w:val="StyleUnderline"/>
        </w:rPr>
        <w:t xml:space="preserve">An effective </w:t>
      </w:r>
      <w:r w:rsidRPr="009A0DCD">
        <w:rPr>
          <w:rStyle w:val="Emphasis"/>
        </w:rPr>
        <w:t>global governance system</w:t>
      </w:r>
      <w:r w:rsidRPr="009A0DCD">
        <w:rPr>
          <w:rStyle w:val="StyleUnderline"/>
        </w:rPr>
        <w:t xml:space="preserve"> would need to be built upon the recognition that states remain the primary mode of</w:t>
      </w:r>
      <w:r w:rsidRPr="009A0DCD">
        <w:rPr>
          <w:sz w:val="16"/>
        </w:rPr>
        <w:t xml:space="preserve"> political and social </w:t>
      </w:r>
      <w:r w:rsidRPr="009A0DCD">
        <w:rPr>
          <w:rStyle w:val="StyleUnderline"/>
        </w:rPr>
        <w:t>organization in the international sphere</w:t>
      </w:r>
      <w:r w:rsidRPr="009A0DCD">
        <w:rPr>
          <w:sz w:val="16"/>
        </w:rPr>
        <w:t xml:space="preserve">, but also upon the recognition that new forms of social organization continue to evolve and may ultimately displace at least some states. </w:t>
      </w:r>
      <w:r w:rsidRPr="009A0DCD">
        <w:rPr>
          <w:rStyle w:val="StyleUnderline"/>
        </w:rPr>
        <w:t>An effective</w:t>
      </w:r>
      <w:r w:rsidRPr="009A0DCD">
        <w:rPr>
          <w:sz w:val="16"/>
        </w:rPr>
        <w:t xml:space="preserve"> and dynamic </w:t>
      </w:r>
      <w:r w:rsidRPr="009A0DCD">
        <w:rPr>
          <w:rStyle w:val="StyleUnderline"/>
        </w:rPr>
        <w:t>international system will</w:t>
      </w:r>
      <w:r w:rsidRPr="009A0DCD">
        <w:rPr>
          <w:sz w:val="16"/>
        </w:rPr>
        <w:t xml:space="preserve"> need to </w:t>
      </w:r>
      <w:r w:rsidRPr="009A0DCD">
        <w:rPr>
          <w:rStyle w:val="StyleUnderline"/>
        </w:rPr>
        <w:t>develop innovative ways to bring</w:t>
      </w:r>
      <w:r w:rsidRPr="009A0DCD">
        <w:rPr>
          <w:sz w:val="16"/>
        </w:rPr>
        <w:t xml:space="preserve"> such new </w:t>
      </w:r>
      <w:r w:rsidRPr="009A0DCD">
        <w:rPr>
          <w:rStyle w:val="StyleUnderline"/>
        </w:rPr>
        <w:t>actors</w:t>
      </w:r>
      <w:r w:rsidRPr="009A0DCD">
        <w:rPr>
          <w:sz w:val="16"/>
        </w:rPr>
        <w:t xml:space="preserve"> and organizations </w:t>
      </w:r>
      <w:r w:rsidRPr="009A0DCD">
        <w:rPr>
          <w:rStyle w:val="Emphasis"/>
        </w:rPr>
        <w:t>within the ambit</w:t>
      </w:r>
      <w:r w:rsidRPr="009A0DCD">
        <w:rPr>
          <w:rStyle w:val="StyleUnderline"/>
        </w:rPr>
        <w:t xml:space="preserve"> of international law</w:t>
      </w:r>
      <w:r w:rsidRPr="009A0DCD">
        <w:rPr>
          <w:sz w:val="16"/>
        </w:rPr>
        <w:t xml:space="preserve"> and institutions, both </w:t>
      </w:r>
      <w:r w:rsidRPr="009A0DCD">
        <w:rPr>
          <w:rStyle w:val="StyleUnderline"/>
        </w:rPr>
        <w:t>as responsible</w:t>
      </w:r>
      <w:r w:rsidRPr="009A0DCD">
        <w:rPr>
          <w:sz w:val="16"/>
        </w:rPr>
        <w:t xml:space="preserve"> creators of law and </w:t>
      </w:r>
      <w:r w:rsidRPr="009A0DCD">
        <w:rPr>
          <w:rStyle w:val="StyleUnderline"/>
        </w:rPr>
        <w:t>institutions</w:t>
      </w:r>
      <w:r w:rsidRPr="009A0DCD">
        <w:rPr>
          <w:sz w:val="16"/>
        </w:rPr>
        <w:t xml:space="preserve"> and as responsible subjects.</w:t>
      </w:r>
    </w:p>
    <w:p w14:paraId="49D00C41" w14:textId="77777777" w:rsidR="0008600C" w:rsidRDefault="0008600C" w:rsidP="0008600C">
      <w:pPr>
        <w:pStyle w:val="Heading2"/>
      </w:pPr>
      <w:r>
        <w:t>2NC Overview</w:t>
      </w:r>
    </w:p>
    <w:p w14:paraId="4D72F686" w14:textId="77777777" w:rsidR="0008600C" w:rsidRDefault="0008600C" w:rsidP="0008600C">
      <w:pPr>
        <w:pStyle w:val="Heading3"/>
      </w:pPr>
      <w:r>
        <w:t>2NC -- OV</w:t>
      </w:r>
    </w:p>
    <w:p w14:paraId="4773752E" w14:textId="77777777" w:rsidR="0008600C" w:rsidRDefault="0008600C" w:rsidP="0008600C">
      <w:pPr>
        <w:pStyle w:val="Heading4"/>
      </w:pPr>
      <w:r>
        <w:t xml:space="preserve">The liberal order caps </w:t>
      </w:r>
      <w:r>
        <w:rPr>
          <w:u w:val="single"/>
        </w:rPr>
        <w:t>rogue tech</w:t>
      </w:r>
      <w:r>
        <w:t xml:space="preserve">, </w:t>
      </w:r>
      <w:r>
        <w:rPr>
          <w:u w:val="single"/>
        </w:rPr>
        <w:t>climate change</w:t>
      </w:r>
      <w:r>
        <w:t xml:space="preserve">, and </w:t>
      </w:r>
      <w:r>
        <w:rPr>
          <w:u w:val="single"/>
        </w:rPr>
        <w:t>bio arms racing</w:t>
      </w:r>
      <w:r>
        <w:t xml:space="preserve">. </w:t>
      </w:r>
    </w:p>
    <w:p w14:paraId="33633A88" w14:textId="5BA9B1F9" w:rsidR="0008600C" w:rsidRDefault="0008600C" w:rsidP="0008600C">
      <w:r>
        <w:rPr>
          <w:rStyle w:val="Style13ptBold"/>
        </w:rPr>
        <w:t xml:space="preserve">Harari ’18 </w:t>
      </w:r>
      <w:r w:rsidRPr="00B95AAC">
        <w:t xml:space="preserve">[Yuval; September 26; Professor of History at the Hebrew University of Jerusalem; The Economist, “We need a post-liberal order now,” </w:t>
      </w:r>
      <w:r w:rsidRPr="00A44CAF">
        <w:t>https://www.economist.com/open-future/2018/09/26/we-need-a-post-liberal-order-now</w:t>
      </w:r>
      <w:r>
        <w:t>]</w:t>
      </w:r>
    </w:p>
    <w:p w14:paraId="00C93E90" w14:textId="77777777" w:rsidR="0008600C" w:rsidRPr="00B95AAC" w:rsidRDefault="0008600C" w:rsidP="0008600C">
      <w:pPr>
        <w:rPr>
          <w:sz w:val="16"/>
        </w:rPr>
      </w:pPr>
      <w:r w:rsidRPr="00B95AAC">
        <w:rPr>
          <w:sz w:val="16"/>
        </w:rPr>
        <w:t xml:space="preserve">The second thing to note about </w:t>
      </w:r>
      <w:r w:rsidRPr="00B95AAC">
        <w:rPr>
          <w:rStyle w:val="StyleUnderline"/>
        </w:rPr>
        <w:t>this vision of friendly fortresses</w:t>
      </w:r>
      <w:r w:rsidRPr="00B95AAC">
        <w:rPr>
          <w:sz w:val="16"/>
        </w:rPr>
        <w:t xml:space="preserve"> is that it </w:t>
      </w:r>
      <w:r w:rsidRPr="00B95AAC">
        <w:rPr>
          <w:rStyle w:val="Emphasis"/>
        </w:rPr>
        <w:t>has been tried</w:t>
      </w:r>
      <w:r w:rsidRPr="00B95AAC">
        <w:rPr>
          <w:sz w:val="16"/>
        </w:rPr>
        <w:t>—</w:t>
      </w:r>
      <w:r w:rsidRPr="00B95AAC">
        <w:rPr>
          <w:rStyle w:val="StyleUnderline"/>
        </w:rPr>
        <w:t xml:space="preserve">and it </w:t>
      </w:r>
      <w:r w:rsidRPr="00B95AAC">
        <w:rPr>
          <w:rStyle w:val="Emphasis"/>
        </w:rPr>
        <w:t>failed spectacularly</w:t>
      </w:r>
      <w:r w:rsidRPr="00B95AAC">
        <w:rPr>
          <w:rStyle w:val="StyleUnderline"/>
        </w:rPr>
        <w:t xml:space="preserve">. </w:t>
      </w:r>
      <w:r w:rsidRPr="00B95AAC">
        <w:rPr>
          <w:rStyle w:val="Emphasis"/>
        </w:rPr>
        <w:t xml:space="preserve">All </w:t>
      </w:r>
      <w:r w:rsidRPr="00A766E1">
        <w:rPr>
          <w:rStyle w:val="Emphasis"/>
          <w:highlight w:val="green"/>
        </w:rPr>
        <w:t>attempts</w:t>
      </w:r>
      <w:r w:rsidRPr="00A766E1">
        <w:rPr>
          <w:rStyle w:val="StyleUnderline"/>
          <w:highlight w:val="green"/>
        </w:rPr>
        <w:t xml:space="preserve"> to divide the world</w:t>
      </w:r>
      <w:r w:rsidRPr="00B95AAC">
        <w:rPr>
          <w:rStyle w:val="StyleUnderline"/>
        </w:rPr>
        <w:t xml:space="preserve"> into clear-cut nations have</w:t>
      </w:r>
      <w:r w:rsidRPr="00B95AAC">
        <w:rPr>
          <w:sz w:val="16"/>
        </w:rPr>
        <w:t xml:space="preserve"> so far </w:t>
      </w:r>
      <w:r w:rsidRPr="00A766E1">
        <w:rPr>
          <w:rStyle w:val="Emphasis"/>
          <w:highlight w:val="green"/>
        </w:rPr>
        <w:t>resulted in war</w:t>
      </w:r>
      <w:r w:rsidRPr="00B95AAC">
        <w:rPr>
          <w:rStyle w:val="Emphasis"/>
        </w:rPr>
        <w:t xml:space="preserve"> and genocide</w:t>
      </w:r>
      <w:r w:rsidRPr="00B95AAC">
        <w:rPr>
          <w:sz w:val="16"/>
        </w:rPr>
        <w:t>. When the heirs of Garibaldi, Mazzini and Mickiewicz managed to overthrow the multi-ethnic Habsburg Empire, it proved impossible to find a clear line dividing Italians from Slovenes or Poles from Ukrainians.</w:t>
      </w:r>
    </w:p>
    <w:p w14:paraId="4371D4E8" w14:textId="77777777" w:rsidR="0008600C" w:rsidRPr="00B95AAC" w:rsidRDefault="0008600C" w:rsidP="0008600C">
      <w:pPr>
        <w:rPr>
          <w:sz w:val="16"/>
        </w:rPr>
      </w:pPr>
      <w:r w:rsidRPr="00B95AAC">
        <w:rPr>
          <w:sz w:val="16"/>
        </w:rPr>
        <w:t xml:space="preserve">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B95AAC">
        <w:rPr>
          <w:sz w:val="16"/>
        </w:rPr>
        <w:t>organisations</w:t>
      </w:r>
      <w:proofErr w:type="spellEnd"/>
      <w:r w:rsidRPr="00B95AAC">
        <w:rPr>
          <w:sz w:val="16"/>
        </w:rPr>
        <w:t>, rival fortresses cannot agree on any common rules. Walled fortresses are seldom friendly.</w:t>
      </w:r>
    </w:p>
    <w:p w14:paraId="0101A3C6" w14:textId="77777777" w:rsidR="0008600C" w:rsidRPr="00B95AAC" w:rsidRDefault="0008600C" w:rsidP="0008600C">
      <w:pPr>
        <w:rPr>
          <w:sz w:val="16"/>
        </w:rPr>
      </w:pPr>
      <w:r w:rsidRPr="00B95AAC">
        <w:rPr>
          <w:sz w:val="16"/>
        </w:rPr>
        <w:t xml:space="preserve">But if you happen to live inside a particularly strong fortress, such as America or Russia, why should you care? Some nationalists indeed adopt a more extreme isolationist position. They </w:t>
      </w:r>
      <w:proofErr w:type="gramStart"/>
      <w:r w:rsidRPr="00B95AAC">
        <w:rPr>
          <w:sz w:val="16"/>
        </w:rPr>
        <w:t>don’t</w:t>
      </w:r>
      <w:proofErr w:type="gramEnd"/>
      <w:r w:rsidRPr="00B95AAC">
        <w:rPr>
          <w:sz w:val="16"/>
        </w:rPr>
        <w:t xml:space="preserve"> believe in either a global empire or in a global network of fortresses. Instead, </w:t>
      </w:r>
      <w:r w:rsidRPr="00B95AAC">
        <w:rPr>
          <w:rStyle w:val="StyleUnderline"/>
        </w:rPr>
        <w:t>they deny the necessity of any global order whatsoever</w:t>
      </w:r>
      <w:r w:rsidRPr="00B95AAC">
        <w:rPr>
          <w:sz w:val="16"/>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36F4998E" w14:textId="77777777" w:rsidR="0008600C" w:rsidRPr="00B95AAC" w:rsidRDefault="0008600C" w:rsidP="0008600C">
      <w:pPr>
        <w:rPr>
          <w:sz w:val="16"/>
        </w:rPr>
      </w:pPr>
      <w:r w:rsidRPr="00B95AAC">
        <w:rPr>
          <w:sz w:val="16"/>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60B3A005" w14:textId="77777777" w:rsidR="0008600C" w:rsidRPr="00B95AAC" w:rsidRDefault="0008600C" w:rsidP="0008600C">
      <w:pPr>
        <w:rPr>
          <w:sz w:val="16"/>
        </w:rPr>
      </w:pPr>
      <w:r w:rsidRPr="00B95AAC">
        <w:rPr>
          <w:sz w:val="16"/>
        </w:rPr>
        <w:t xml:space="preserve">Even more importantly, whether people like it or not, </w:t>
      </w:r>
      <w:r w:rsidRPr="00B95AAC">
        <w:rPr>
          <w:rStyle w:val="StyleUnderline"/>
        </w:rPr>
        <w:t>humankind</w:t>
      </w:r>
      <w:r w:rsidRPr="00B95AAC">
        <w:rPr>
          <w:sz w:val="16"/>
        </w:rPr>
        <w:t xml:space="preserve"> today </w:t>
      </w:r>
      <w:r w:rsidRPr="00B95AAC">
        <w:rPr>
          <w:rStyle w:val="StyleUnderline"/>
        </w:rPr>
        <w:t>faces</w:t>
      </w:r>
      <w:r w:rsidRPr="00B95AAC">
        <w:rPr>
          <w:sz w:val="16"/>
        </w:rPr>
        <w:t xml:space="preserve"> three </w:t>
      </w:r>
      <w:r w:rsidRPr="00B95AAC">
        <w:rPr>
          <w:rStyle w:val="StyleUnderline"/>
        </w:rPr>
        <w:t xml:space="preserve">common </w:t>
      </w:r>
      <w:r w:rsidRPr="00A766E1">
        <w:rPr>
          <w:rStyle w:val="StyleUnderline"/>
          <w:highlight w:val="green"/>
        </w:rPr>
        <w:t>problems</w:t>
      </w:r>
      <w:r w:rsidRPr="00B95AAC">
        <w:rPr>
          <w:rStyle w:val="StyleUnderline"/>
        </w:rPr>
        <w:t xml:space="preserve"> that make a mockery of all national borders</w:t>
      </w:r>
      <w:r w:rsidRPr="00B95AAC">
        <w:rPr>
          <w:sz w:val="16"/>
        </w:rPr>
        <w:t xml:space="preserve">, and </w:t>
      </w:r>
      <w:r w:rsidRPr="00B95AAC">
        <w:rPr>
          <w:rStyle w:val="StyleUnderline"/>
        </w:rPr>
        <w:t xml:space="preserve">that </w:t>
      </w:r>
      <w:r w:rsidRPr="00A766E1">
        <w:rPr>
          <w:rStyle w:val="StyleUnderline"/>
          <w:highlight w:val="green"/>
        </w:rPr>
        <w:t xml:space="preserve">can </w:t>
      </w:r>
      <w:r w:rsidRPr="00A766E1">
        <w:rPr>
          <w:rStyle w:val="Emphasis"/>
          <w:highlight w:val="green"/>
        </w:rPr>
        <w:t>only be solved through</w:t>
      </w:r>
      <w:r w:rsidRPr="00B95AAC">
        <w:rPr>
          <w:rStyle w:val="Emphasis"/>
        </w:rPr>
        <w:t xml:space="preserve"> global </w:t>
      </w:r>
      <w:r w:rsidRPr="00A766E1">
        <w:rPr>
          <w:rStyle w:val="Emphasis"/>
          <w:highlight w:val="green"/>
        </w:rPr>
        <w:t>coop</w:t>
      </w:r>
      <w:r w:rsidRPr="00B95AAC">
        <w:rPr>
          <w:rStyle w:val="Emphasis"/>
        </w:rPr>
        <w:t>eration</w:t>
      </w:r>
      <w:r w:rsidRPr="00B95AAC">
        <w:rPr>
          <w:rStyle w:val="StyleUnderline"/>
        </w:rPr>
        <w:t xml:space="preserve">. These are </w:t>
      </w:r>
      <w:r w:rsidRPr="00A766E1">
        <w:rPr>
          <w:rStyle w:val="Emphasis"/>
          <w:highlight w:val="green"/>
        </w:rPr>
        <w:t>nuclear war, climate</w:t>
      </w:r>
      <w:r w:rsidRPr="00B95AAC">
        <w:rPr>
          <w:rStyle w:val="Emphasis"/>
        </w:rPr>
        <w:t xml:space="preserve"> change </w:t>
      </w:r>
      <w:r w:rsidRPr="00A766E1">
        <w:rPr>
          <w:rStyle w:val="Emphasis"/>
          <w:highlight w:val="green"/>
        </w:rPr>
        <w:t>and tech</w:t>
      </w:r>
      <w:r w:rsidRPr="00B95AAC">
        <w:rPr>
          <w:rStyle w:val="Emphasis"/>
        </w:rPr>
        <w:t xml:space="preserve">nological </w:t>
      </w:r>
      <w:r w:rsidRPr="00A766E1">
        <w:rPr>
          <w:rStyle w:val="Emphasis"/>
          <w:highlight w:val="green"/>
        </w:rPr>
        <w:t>disruption</w:t>
      </w:r>
      <w:r w:rsidRPr="00B95AAC">
        <w:rPr>
          <w:rStyle w:val="StyleUnderline"/>
        </w:rPr>
        <w:t>. You cannot build a wall against nuclear winter or against global warming, and no nation can regulate</w:t>
      </w:r>
      <w:r w:rsidRPr="00B95AAC">
        <w:rPr>
          <w:sz w:val="16"/>
        </w:rPr>
        <w:t xml:space="preserve"> artificial intelligence (</w:t>
      </w:r>
      <w:r w:rsidRPr="00B95AAC">
        <w:rPr>
          <w:rStyle w:val="StyleUnderline"/>
        </w:rPr>
        <w:t>AI) or bioengineering single-handedly</w:t>
      </w:r>
      <w:r w:rsidRPr="00B95AAC">
        <w:rPr>
          <w:sz w:val="16"/>
        </w:rPr>
        <w:t xml:space="preserve">. It </w:t>
      </w:r>
      <w:proofErr w:type="gramStart"/>
      <w:r w:rsidRPr="00B95AAC">
        <w:rPr>
          <w:sz w:val="16"/>
        </w:rPr>
        <w:t>won’t</w:t>
      </w:r>
      <w:proofErr w:type="gramEnd"/>
      <w:r w:rsidRPr="00B95AAC">
        <w:rPr>
          <w:sz w:val="16"/>
        </w:rPr>
        <w:t xml:space="preserve">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660ED766" w14:textId="77777777" w:rsidR="0008600C" w:rsidRPr="00B95AAC" w:rsidRDefault="0008600C" w:rsidP="0008600C">
      <w:pPr>
        <w:rPr>
          <w:sz w:val="16"/>
        </w:rPr>
      </w:pPr>
      <w:r w:rsidRPr="00A766E1">
        <w:rPr>
          <w:rStyle w:val="StyleUnderline"/>
          <w:highlight w:val="green"/>
        </w:rPr>
        <w:t xml:space="preserve">An </w:t>
      </w:r>
      <w:r w:rsidRPr="00A766E1">
        <w:rPr>
          <w:rStyle w:val="Emphasis"/>
          <w:highlight w:val="green"/>
        </w:rPr>
        <w:t>AI</w:t>
      </w:r>
      <w:r w:rsidRPr="00B95AAC">
        <w:rPr>
          <w:rStyle w:val="Emphasis"/>
        </w:rPr>
        <w:t xml:space="preserve"> arms race</w:t>
      </w:r>
      <w:r w:rsidRPr="00B95AAC">
        <w:rPr>
          <w:rStyle w:val="StyleUnderline"/>
        </w:rPr>
        <w:t xml:space="preserve"> </w:t>
      </w:r>
      <w:r w:rsidRPr="00A766E1">
        <w:rPr>
          <w:rStyle w:val="StyleUnderline"/>
          <w:highlight w:val="green"/>
        </w:rPr>
        <w:t>or</w:t>
      </w:r>
      <w:r w:rsidRPr="00B95AAC">
        <w:rPr>
          <w:rStyle w:val="StyleUnderline"/>
        </w:rPr>
        <w:t xml:space="preserve"> a </w:t>
      </w:r>
      <w:proofErr w:type="gramStart"/>
      <w:r w:rsidRPr="00A766E1">
        <w:rPr>
          <w:rStyle w:val="Emphasis"/>
          <w:highlight w:val="green"/>
        </w:rPr>
        <w:t>bio</w:t>
      </w:r>
      <w:r w:rsidRPr="00B95AAC">
        <w:rPr>
          <w:rStyle w:val="Emphasis"/>
        </w:rPr>
        <w:t xml:space="preserve">technological </w:t>
      </w:r>
      <w:r w:rsidRPr="00A766E1">
        <w:rPr>
          <w:rStyle w:val="Emphasis"/>
          <w:highlight w:val="green"/>
        </w:rPr>
        <w:t>arms</w:t>
      </w:r>
      <w:proofErr w:type="gramEnd"/>
      <w:r w:rsidRPr="00A766E1">
        <w:rPr>
          <w:rStyle w:val="Emphasis"/>
          <w:highlight w:val="green"/>
        </w:rPr>
        <w:t xml:space="preserve"> race</w:t>
      </w:r>
      <w:r w:rsidRPr="00B95AAC">
        <w:rPr>
          <w:sz w:val="16"/>
        </w:rPr>
        <w:t xml:space="preserve"> almost </w:t>
      </w:r>
      <w:r w:rsidRPr="00A766E1">
        <w:rPr>
          <w:rStyle w:val="Emphasis"/>
          <w:highlight w:val="green"/>
        </w:rPr>
        <w:t>guarantees the worst</w:t>
      </w:r>
      <w:r w:rsidRPr="00B95AAC">
        <w:rPr>
          <w:rStyle w:val="Emphasis"/>
        </w:rPr>
        <w:t xml:space="preserve"> outcome</w:t>
      </w:r>
      <w:r w:rsidRPr="00B95AAC">
        <w:rPr>
          <w:rStyle w:val="StyleUnderline"/>
        </w:rPr>
        <w:t>. Whoever wins</w:t>
      </w:r>
      <w:r w:rsidRPr="00B95AAC">
        <w:rPr>
          <w:sz w:val="16"/>
        </w:rPr>
        <w:t xml:space="preserve"> the arms race, </w:t>
      </w:r>
      <w:r w:rsidRPr="00A766E1">
        <w:rPr>
          <w:rStyle w:val="Emphasis"/>
          <w:highlight w:val="green"/>
        </w:rPr>
        <w:t>the loser will</w:t>
      </w:r>
      <w:r w:rsidRPr="00B95AAC">
        <w:rPr>
          <w:rStyle w:val="Emphasis"/>
        </w:rPr>
        <w:t xml:space="preserve"> likely </w:t>
      </w:r>
      <w:r w:rsidRPr="00A766E1">
        <w:rPr>
          <w:rStyle w:val="Emphasis"/>
          <w:highlight w:val="green"/>
        </w:rPr>
        <w:t>be humanity</w:t>
      </w:r>
      <w:r w:rsidRPr="00B95AAC">
        <w:rPr>
          <w:rStyle w:val="Emphasis"/>
        </w:rPr>
        <w:t xml:space="preserve"> itself</w:t>
      </w:r>
      <w:r w:rsidRPr="00B95AAC">
        <w:rPr>
          <w:sz w:val="16"/>
        </w:rPr>
        <w:t xml:space="preserve">. For in an arms race, </w:t>
      </w:r>
      <w:r w:rsidRPr="00B95AAC">
        <w:rPr>
          <w:rStyle w:val="StyleUnderline"/>
        </w:rPr>
        <w:t>all regulations will collapse</w:t>
      </w:r>
      <w:r w:rsidRPr="00B95AAC">
        <w:rPr>
          <w:sz w:val="16"/>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B95AAC">
        <w:rPr>
          <w:sz w:val="16"/>
        </w:rPr>
        <w:t>So</w:t>
      </w:r>
      <w:proofErr w:type="gramEnd"/>
      <w:r w:rsidRPr="00B95AAC">
        <w:rPr>
          <w:sz w:val="16"/>
        </w:rPr>
        <w:t xml:space="preserve"> we must do it before them.”</w:t>
      </w:r>
    </w:p>
    <w:p w14:paraId="626A605C" w14:textId="77777777" w:rsidR="0008600C" w:rsidRPr="00B95AAC" w:rsidRDefault="0008600C" w:rsidP="0008600C">
      <w:pPr>
        <w:rPr>
          <w:sz w:val="16"/>
        </w:rPr>
      </w:pPr>
      <w:r w:rsidRPr="00B95AAC">
        <w:rPr>
          <w:sz w:val="16"/>
        </w:rPr>
        <w:t xml:space="preserve">Similarly, </w:t>
      </w:r>
      <w:r w:rsidRPr="00B95AAC">
        <w:rPr>
          <w:rStyle w:val="StyleUnderline"/>
        </w:rPr>
        <w:t>consider developing autonomous-weapon systems</w:t>
      </w:r>
      <w:r w:rsidRPr="00B95AAC">
        <w:rPr>
          <w:sz w:val="16"/>
        </w:rPr>
        <w:t xml:space="preserve">, that can decide for themselves whether to shoot and kill people. Again, </w:t>
      </w:r>
      <w:r w:rsidRPr="00B95AAC">
        <w:rPr>
          <w:rStyle w:val="StyleUnderline"/>
        </w:rPr>
        <w:t>every country will say: “This</w:t>
      </w:r>
      <w:r w:rsidRPr="00B95AAC">
        <w:rPr>
          <w:sz w:val="16"/>
        </w:rPr>
        <w:t xml:space="preserve"> is a very dangerous technology, and it </w:t>
      </w:r>
      <w:r w:rsidRPr="00B95AAC">
        <w:rPr>
          <w:rStyle w:val="StyleUnderline"/>
        </w:rPr>
        <w:t>should be regulated</w:t>
      </w:r>
      <w:r w:rsidRPr="00B95AAC">
        <w:rPr>
          <w:sz w:val="16"/>
        </w:rPr>
        <w:t xml:space="preserve"> carefully. </w:t>
      </w:r>
      <w:r w:rsidRPr="00B95AAC">
        <w:rPr>
          <w:rStyle w:val="StyleUnderline"/>
        </w:rPr>
        <w:t xml:space="preserve">But we </w:t>
      </w:r>
      <w:proofErr w:type="gramStart"/>
      <w:r w:rsidRPr="00B95AAC">
        <w:rPr>
          <w:rStyle w:val="StyleUnderline"/>
        </w:rPr>
        <w:t>don’t</w:t>
      </w:r>
      <w:proofErr w:type="gramEnd"/>
      <w:r w:rsidRPr="00B95AAC">
        <w:rPr>
          <w:rStyle w:val="StyleUnderline"/>
        </w:rPr>
        <w:t xml:space="preserve"> trust our rivals to regulate it, so we must develop it first</w:t>
      </w:r>
      <w:r w:rsidRPr="00B95AAC">
        <w:rPr>
          <w:sz w:val="16"/>
        </w:rPr>
        <w:t>”.</w:t>
      </w:r>
    </w:p>
    <w:p w14:paraId="25FF9060" w14:textId="77777777" w:rsidR="0008600C" w:rsidRPr="00B95AAC" w:rsidRDefault="0008600C" w:rsidP="0008600C">
      <w:pPr>
        <w:rPr>
          <w:sz w:val="16"/>
        </w:rPr>
      </w:pPr>
      <w:r w:rsidRPr="00A766E1">
        <w:rPr>
          <w:rStyle w:val="StyleUnderline"/>
          <w:highlight w:val="green"/>
        </w:rPr>
        <w:t xml:space="preserve">The </w:t>
      </w:r>
      <w:r w:rsidRPr="00A766E1">
        <w:rPr>
          <w:rStyle w:val="Emphasis"/>
          <w:highlight w:val="green"/>
        </w:rPr>
        <w:t>only thing</w:t>
      </w:r>
      <w:r w:rsidRPr="00A766E1">
        <w:rPr>
          <w:rStyle w:val="StyleUnderline"/>
          <w:highlight w:val="green"/>
        </w:rPr>
        <w:t xml:space="preserve"> that can prevent</w:t>
      </w:r>
      <w:r w:rsidRPr="00B95AAC">
        <w:rPr>
          <w:sz w:val="16"/>
        </w:rPr>
        <w:t xml:space="preserve"> such </w:t>
      </w:r>
      <w:r w:rsidRPr="00B95AAC">
        <w:rPr>
          <w:rStyle w:val="StyleUnderline"/>
        </w:rPr>
        <w:t xml:space="preserve">destructive </w:t>
      </w:r>
      <w:r w:rsidRPr="00A766E1">
        <w:rPr>
          <w:rStyle w:val="StyleUnderline"/>
          <w:highlight w:val="green"/>
        </w:rPr>
        <w:t>arms races is</w:t>
      </w:r>
      <w:r w:rsidRPr="00B95AAC">
        <w:rPr>
          <w:rStyle w:val="StyleUnderline"/>
        </w:rPr>
        <w:t xml:space="preserve"> </w:t>
      </w:r>
      <w:r w:rsidRPr="00B95AAC">
        <w:rPr>
          <w:rStyle w:val="Emphasis"/>
        </w:rPr>
        <w:t xml:space="preserve">greater </w:t>
      </w:r>
      <w:r w:rsidRPr="00A766E1">
        <w:rPr>
          <w:rStyle w:val="Emphasis"/>
          <w:highlight w:val="green"/>
        </w:rPr>
        <w:t>trust</w:t>
      </w:r>
      <w:r w:rsidRPr="00B95AAC">
        <w:rPr>
          <w:rStyle w:val="Emphasis"/>
        </w:rPr>
        <w:t xml:space="preserve"> between countries</w:t>
      </w:r>
      <w:r w:rsidRPr="00B95AAC">
        <w:rPr>
          <w:rStyle w:val="StyleUnderline"/>
        </w:rPr>
        <w:t xml:space="preserve">. This is </w:t>
      </w:r>
      <w:r w:rsidRPr="00B95AAC">
        <w:rPr>
          <w:rStyle w:val="Emphasis"/>
        </w:rPr>
        <w:t>not an impossible mission</w:t>
      </w:r>
      <w:r w:rsidRPr="00B95AAC">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B95AAC">
        <w:rPr>
          <w:rStyle w:val="StyleUnderline"/>
        </w:rPr>
        <w:t>We need to build such trust globally</w:t>
      </w:r>
      <w:r w:rsidRPr="00B95AAC">
        <w:rPr>
          <w:sz w:val="16"/>
        </w:rPr>
        <w:t>. We need to reach a point when Americans and Chinese can trust one another like the French and Germans.</w:t>
      </w:r>
    </w:p>
    <w:p w14:paraId="58527C61" w14:textId="77777777" w:rsidR="0008600C" w:rsidRPr="00B95AAC" w:rsidRDefault="0008600C" w:rsidP="0008600C">
      <w:pPr>
        <w:rPr>
          <w:sz w:val="16"/>
        </w:rPr>
      </w:pPr>
      <w:r w:rsidRPr="00B95AAC">
        <w:rPr>
          <w:sz w:val="16"/>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B95AAC">
        <w:rPr>
          <w:rStyle w:val="StyleUnderline"/>
        </w:rPr>
        <w:t xml:space="preserve">Unless we find solutions on a global level to the disruptions caused by AI, entire </w:t>
      </w:r>
      <w:r w:rsidRPr="00A766E1">
        <w:rPr>
          <w:rStyle w:val="StyleUnderline"/>
          <w:highlight w:val="green"/>
        </w:rPr>
        <w:t>countries</w:t>
      </w:r>
      <w:r w:rsidRPr="00B95AAC">
        <w:rPr>
          <w:rStyle w:val="StyleUnderline"/>
        </w:rPr>
        <w:t xml:space="preserve"> might </w:t>
      </w:r>
      <w:r w:rsidRPr="00A766E1">
        <w:rPr>
          <w:rStyle w:val="StyleUnderline"/>
          <w:highlight w:val="green"/>
        </w:rPr>
        <w:t>collapse, and</w:t>
      </w:r>
      <w:r w:rsidRPr="00B95AAC">
        <w:rPr>
          <w:rStyle w:val="StyleUnderline"/>
        </w:rPr>
        <w:t xml:space="preserve"> the resulting </w:t>
      </w:r>
      <w:r w:rsidRPr="00A766E1">
        <w:rPr>
          <w:rStyle w:val="StyleUnderline"/>
          <w:highlight w:val="green"/>
        </w:rPr>
        <w:t>chaos</w:t>
      </w:r>
      <w:r w:rsidRPr="00B95AAC">
        <w:rPr>
          <w:sz w:val="16"/>
        </w:rPr>
        <w:t xml:space="preserve">, violence and waves of immigration </w:t>
      </w:r>
      <w:r w:rsidRPr="00B95AAC">
        <w:rPr>
          <w:rStyle w:val="StyleUnderline"/>
        </w:rPr>
        <w:t xml:space="preserve">will </w:t>
      </w:r>
      <w:proofErr w:type="spellStart"/>
      <w:r w:rsidRPr="00A766E1">
        <w:rPr>
          <w:rStyle w:val="Emphasis"/>
          <w:highlight w:val="green"/>
        </w:rPr>
        <w:t>destabilise</w:t>
      </w:r>
      <w:proofErr w:type="spellEnd"/>
      <w:r w:rsidRPr="00A766E1">
        <w:rPr>
          <w:rStyle w:val="Emphasis"/>
          <w:highlight w:val="green"/>
        </w:rPr>
        <w:t xml:space="preserve"> the</w:t>
      </w:r>
      <w:r w:rsidRPr="00B95AAC">
        <w:rPr>
          <w:rStyle w:val="Emphasis"/>
        </w:rPr>
        <w:t xml:space="preserve"> entire </w:t>
      </w:r>
      <w:r w:rsidRPr="00A766E1">
        <w:rPr>
          <w:rStyle w:val="Emphasis"/>
          <w:highlight w:val="green"/>
        </w:rPr>
        <w:t>world</w:t>
      </w:r>
      <w:r w:rsidRPr="00B95AAC">
        <w:rPr>
          <w:sz w:val="16"/>
        </w:rPr>
        <w:t>.</w:t>
      </w:r>
    </w:p>
    <w:p w14:paraId="6F7A7658" w14:textId="77777777" w:rsidR="0008600C" w:rsidRPr="00B95AAC" w:rsidRDefault="0008600C" w:rsidP="0008600C">
      <w:pPr>
        <w:rPr>
          <w:sz w:val="16"/>
        </w:rPr>
      </w:pPr>
      <w:r w:rsidRPr="00B95AAC">
        <w:rPr>
          <w:sz w:val="16"/>
        </w:rPr>
        <w:t xml:space="preserve">This is the proper perspective to look at recent developments such as Brexit. </w:t>
      </w:r>
      <w:proofErr w:type="gramStart"/>
      <w:r w:rsidRPr="00B95AAC">
        <w:rPr>
          <w:sz w:val="16"/>
        </w:rPr>
        <w:t>In itself, Brexit</w:t>
      </w:r>
      <w:proofErr w:type="gramEnd"/>
      <w:r w:rsidRPr="00B95AAC">
        <w:rPr>
          <w:sz w:val="16"/>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sidRPr="00B95AAC">
        <w:rPr>
          <w:sz w:val="16"/>
        </w:rPr>
        <w:t>all of</w:t>
      </w:r>
      <w:proofErr w:type="gramEnd"/>
      <w:r w:rsidRPr="00B95AAC">
        <w:rPr>
          <w:sz w:val="16"/>
        </w:rPr>
        <w:t xml:space="preserve"> these problems. Every minute that Britain and the EU spend on Brexit is one less minute they spend on preventing climate change and on regulating AI. </w:t>
      </w:r>
    </w:p>
    <w:p w14:paraId="4D91A70C" w14:textId="1F0882F3" w:rsidR="0008600C" w:rsidRPr="0008600C" w:rsidRDefault="0008600C" w:rsidP="0008600C">
      <w:pPr>
        <w:rPr>
          <w:sz w:val="16"/>
        </w:rPr>
      </w:pPr>
      <w:r w:rsidRPr="00B95AAC">
        <w:rPr>
          <w:sz w:val="16"/>
        </w:rPr>
        <w:t xml:space="preserve">In order </w:t>
      </w:r>
      <w:r w:rsidRPr="00B95AAC">
        <w:rPr>
          <w:rStyle w:val="Emphasis"/>
        </w:rPr>
        <w:t>to survive</w:t>
      </w:r>
      <w:r w:rsidRPr="00B95AAC">
        <w:rPr>
          <w:sz w:val="16"/>
        </w:rPr>
        <w:t xml:space="preserve"> and flourish </w:t>
      </w:r>
      <w:r w:rsidRPr="00B95AAC">
        <w:rPr>
          <w:rStyle w:val="StyleUnderline"/>
        </w:rPr>
        <w:t xml:space="preserve">in the 21st century, </w:t>
      </w:r>
      <w:r w:rsidRPr="00A766E1">
        <w:rPr>
          <w:rStyle w:val="StyleUnderline"/>
          <w:highlight w:val="green"/>
        </w:rPr>
        <w:t xml:space="preserve">humankind needs </w:t>
      </w:r>
      <w:r w:rsidRPr="00A766E1">
        <w:rPr>
          <w:rStyle w:val="Emphasis"/>
          <w:highlight w:val="green"/>
        </w:rPr>
        <w:t>effective</w:t>
      </w:r>
      <w:r w:rsidRPr="00B95AAC">
        <w:rPr>
          <w:rStyle w:val="Emphasis"/>
        </w:rPr>
        <w:t xml:space="preserve"> global cooperation</w:t>
      </w:r>
      <w:r w:rsidRPr="00B95AAC">
        <w:rPr>
          <w:sz w:val="16"/>
        </w:rPr>
        <w:t xml:space="preserve">, and so </w:t>
      </w:r>
      <w:proofErr w:type="gramStart"/>
      <w:r w:rsidRPr="00B95AAC">
        <w:rPr>
          <w:sz w:val="16"/>
        </w:rPr>
        <w:t>far</w:t>
      </w:r>
      <w:proofErr w:type="gramEnd"/>
      <w:r w:rsidRPr="00B95AAC">
        <w:rPr>
          <w:sz w:val="16"/>
        </w:rPr>
        <w:t xml:space="preserve"> </w:t>
      </w:r>
      <w:r w:rsidRPr="00B95AAC">
        <w:rPr>
          <w:rStyle w:val="StyleUnderline"/>
        </w:rPr>
        <w:t xml:space="preserve">the </w:t>
      </w:r>
      <w:r w:rsidRPr="00B95AAC">
        <w:rPr>
          <w:rStyle w:val="Emphasis"/>
        </w:rPr>
        <w:t>only viable blueprint</w:t>
      </w:r>
      <w:r w:rsidRPr="00B95AAC">
        <w:rPr>
          <w:rStyle w:val="StyleUnderline"/>
        </w:rPr>
        <w:t xml:space="preserve"> for such cooperation is offered by </w:t>
      </w:r>
      <w:r w:rsidRPr="00A766E1">
        <w:rPr>
          <w:rStyle w:val="Emphasis"/>
          <w:highlight w:val="green"/>
        </w:rPr>
        <w:t>liberalism</w:t>
      </w:r>
      <w:r w:rsidRPr="00B95AAC">
        <w:rPr>
          <w:rStyle w:val="StyleUnderline"/>
        </w:rPr>
        <w:t>. Nevertheless, governments all over the world are undermining the foundations of the liberal order</w:t>
      </w:r>
      <w:r w:rsidRPr="00B95AAC">
        <w:rPr>
          <w:sz w:val="16"/>
        </w:rPr>
        <w:t xml:space="preserve">, and the world is turning into a network of fortresses. </w:t>
      </w:r>
      <w:r w:rsidRPr="00B95AAC">
        <w:rPr>
          <w:rStyle w:val="StyleUnderline"/>
        </w:rPr>
        <w:t>The first to feel the impact are the weakest members of humanity</w:t>
      </w:r>
      <w:r w:rsidRPr="00B95AAC">
        <w:rPr>
          <w:sz w:val="16"/>
        </w:rPr>
        <w:t xml:space="preserve">, who find themselves without any fortress willing to protect them: refugees, illegal migrants, persecuted minorities. </w:t>
      </w:r>
      <w:r w:rsidRPr="00B95AAC">
        <w:rPr>
          <w:rStyle w:val="StyleUnderline"/>
        </w:rPr>
        <w:t>But if the walls keep rising</w:t>
      </w:r>
      <w:r w:rsidRPr="00B95AAC">
        <w:rPr>
          <w:sz w:val="16"/>
        </w:rPr>
        <w:t xml:space="preserve">, eventually </w:t>
      </w:r>
      <w:r w:rsidRPr="00B95AAC">
        <w:rPr>
          <w:rStyle w:val="StyleUnderline"/>
        </w:rPr>
        <w:t xml:space="preserve">the </w:t>
      </w:r>
      <w:r w:rsidRPr="00B95AAC">
        <w:rPr>
          <w:rStyle w:val="Emphasis"/>
        </w:rPr>
        <w:t>whole of humankind</w:t>
      </w:r>
      <w:r w:rsidRPr="00B95AAC">
        <w:rPr>
          <w:rStyle w:val="StyleUnderline"/>
        </w:rPr>
        <w:t xml:space="preserve"> will feel the </w:t>
      </w:r>
      <w:r w:rsidRPr="00B95AAC">
        <w:rPr>
          <w:rStyle w:val="Emphasis"/>
        </w:rPr>
        <w:t>squeeze</w:t>
      </w:r>
      <w:r w:rsidRPr="00B95AAC">
        <w:rPr>
          <w:sz w:val="16"/>
        </w:rPr>
        <w:t>.</w:t>
      </w:r>
    </w:p>
    <w:p w14:paraId="67C24A87" w14:textId="77777777" w:rsidR="0008600C" w:rsidRPr="00B95AAC" w:rsidRDefault="0008600C" w:rsidP="0008600C">
      <w:pPr>
        <w:pStyle w:val="Heading4"/>
      </w:pPr>
      <w:r>
        <w:t xml:space="preserve">Authoritarianism causes </w:t>
      </w:r>
      <w:r>
        <w:rPr>
          <w:u w:val="single"/>
        </w:rPr>
        <w:t>extinction</w:t>
      </w:r>
      <w:r>
        <w:t xml:space="preserve">. </w:t>
      </w:r>
    </w:p>
    <w:p w14:paraId="23B20EB6" w14:textId="585DE0A5" w:rsidR="0008600C" w:rsidRDefault="0008600C" w:rsidP="0008600C">
      <w:r>
        <w:rPr>
          <w:rStyle w:val="Style13ptBold"/>
        </w:rPr>
        <w:t xml:space="preserve">Orts ’18 </w:t>
      </w:r>
      <w:r w:rsidRPr="00B95AAC">
        <w:t xml:space="preserve">[Eric; June 27; Guardsmark Professor in the Wharton School at the University of Pennsylvania; LinkedIn Pulse, “Foreign Affairs: Six Future Scenarios (and a Seventh),” </w:t>
      </w:r>
      <w:r w:rsidRPr="00A44CAF">
        <w:t>https://www.linkedin.com/pulse/foreign-affairs-six-future-scenarios-seventh-eric-orts</w:t>
      </w:r>
      <w:r w:rsidRPr="00B95AAC">
        <w:t>]</w:t>
      </w:r>
    </w:p>
    <w:p w14:paraId="00EB24A7" w14:textId="77777777" w:rsidR="0008600C" w:rsidRPr="00B95AAC" w:rsidRDefault="0008600C" w:rsidP="0008600C">
      <w:pPr>
        <w:rPr>
          <w:sz w:val="16"/>
        </w:rPr>
      </w:pPr>
      <w:r w:rsidRPr="00B95AAC">
        <w:rPr>
          <w:sz w:val="16"/>
        </w:rPr>
        <w:t xml:space="preserve">7. Fascist Nationalism. </w:t>
      </w:r>
      <w:r w:rsidRPr="00A766E1">
        <w:rPr>
          <w:rStyle w:val="StyleUnderline"/>
          <w:highlight w:val="green"/>
        </w:rPr>
        <w:t>There is a</w:t>
      </w:r>
      <w:r w:rsidRPr="00B95AAC">
        <w:rPr>
          <w:rStyle w:val="StyleUnderline"/>
        </w:rPr>
        <w:t xml:space="preserve">nother possible </w:t>
      </w:r>
      <w:r w:rsidRPr="00A766E1">
        <w:rPr>
          <w:rStyle w:val="StyleUnderline"/>
          <w:highlight w:val="green"/>
        </w:rPr>
        <w:t>future</w:t>
      </w:r>
      <w:r w:rsidRPr="00B95AAC">
        <w:rPr>
          <w:sz w:val="16"/>
        </w:rPr>
        <w:t xml:space="preserve"> that the Foreign Affairs scenarios do not contemplate, and </w:t>
      </w:r>
      <w:proofErr w:type="gramStart"/>
      <w:r w:rsidRPr="00B95AAC">
        <w:rPr>
          <w:sz w:val="16"/>
        </w:rPr>
        <w:t>it’s</w:t>
      </w:r>
      <w:proofErr w:type="gramEnd"/>
      <w:r w:rsidRPr="00B95AAC">
        <w:rPr>
          <w:sz w:val="16"/>
        </w:rPr>
        <w:t xml:space="preserve"> a dark world </w:t>
      </w:r>
      <w:r w:rsidRPr="00A766E1">
        <w:rPr>
          <w:rStyle w:val="StyleUnderline"/>
          <w:highlight w:val="green"/>
        </w:rPr>
        <w:t>in which</w:t>
      </w:r>
      <w:r w:rsidRPr="00A441F4">
        <w:rPr>
          <w:sz w:val="16"/>
          <w:szCs w:val="16"/>
        </w:rPr>
        <w:t xml:space="preserve"> </w:t>
      </w:r>
      <w:r w:rsidRPr="00B95AAC">
        <w:rPr>
          <w:sz w:val="16"/>
        </w:rPr>
        <w:t xml:space="preserve">Trump, Putin, </w:t>
      </w:r>
      <w:r w:rsidRPr="00B95AAC">
        <w:rPr>
          <w:rStyle w:val="StyleUnderline"/>
        </w:rPr>
        <w:t xml:space="preserve">Xi, Erdogan, and others construct </w:t>
      </w:r>
      <w:r w:rsidRPr="00A766E1">
        <w:rPr>
          <w:rStyle w:val="StyleUnderline"/>
          <w:highlight w:val="green"/>
        </w:rPr>
        <w:t>regimes</w:t>
      </w:r>
      <w:r w:rsidRPr="00B95AAC">
        <w:rPr>
          <w:rStyle w:val="StyleUnderline"/>
        </w:rPr>
        <w:t xml:space="preserve"> that </w:t>
      </w:r>
      <w:r w:rsidRPr="00A766E1">
        <w:rPr>
          <w:rStyle w:val="StyleUnderline"/>
          <w:highlight w:val="green"/>
        </w:rPr>
        <w:t xml:space="preserve">are </w:t>
      </w:r>
      <w:r w:rsidRPr="00A766E1">
        <w:rPr>
          <w:rStyle w:val="Emphasis"/>
          <w:highlight w:val="green"/>
        </w:rPr>
        <w:t>authoritarian</w:t>
      </w:r>
      <w:r w:rsidRPr="00B95AAC">
        <w:rPr>
          <w:rStyle w:val="Emphasis"/>
        </w:rPr>
        <w:t xml:space="preserve"> and nationalist</w:t>
      </w:r>
      <w:r w:rsidRPr="00B95AAC">
        <w:rPr>
          <w:sz w:val="16"/>
          <w:szCs w:val="16"/>
        </w:rPr>
        <w:t>. Fascism is possible in the United States and elsewhere</w:t>
      </w:r>
      <w:r w:rsidRPr="00B95AAC">
        <w:rPr>
          <w:sz w:val="16"/>
        </w:rPr>
        <w:t xml:space="preserve"> if big business can be seduced by promises of riches in return for the institutional keys to democracy. Perhaps Foreign Affairs editors are right to leave </w:t>
      </w:r>
      <w:r w:rsidRPr="00A766E1">
        <w:rPr>
          <w:rStyle w:val="StyleUnderline"/>
          <w:highlight w:val="green"/>
        </w:rPr>
        <w:t>this</w:t>
      </w:r>
      <w:r w:rsidRPr="00B95AAC">
        <w:rPr>
          <w:sz w:val="16"/>
        </w:rPr>
        <w:t xml:space="preserve"> dark </w:t>
      </w:r>
      <w:r w:rsidRPr="00A766E1">
        <w:rPr>
          <w:rStyle w:val="StyleUnderline"/>
          <w:highlight w:val="green"/>
        </w:rPr>
        <w:t>world</w:t>
      </w:r>
      <w:r w:rsidRPr="00B95AAC">
        <w:rPr>
          <w:sz w:val="16"/>
        </w:rPr>
        <w:t xml:space="preserve"> out, for it </w:t>
      </w:r>
      <w:r w:rsidRPr="00A766E1">
        <w:rPr>
          <w:rStyle w:val="StyleUnderline"/>
          <w:highlight w:val="green"/>
        </w:rPr>
        <w:t>would be</w:t>
      </w:r>
      <w:r w:rsidRPr="00B95AAC">
        <w:rPr>
          <w:rStyle w:val="StyleUnderline"/>
        </w:rPr>
        <w:t xml:space="preserve"> very dark: </w:t>
      </w:r>
      <w:r w:rsidRPr="00B95AAC">
        <w:rPr>
          <w:rStyle w:val="Emphasis"/>
        </w:rPr>
        <w:t xml:space="preserve">nationalist </w:t>
      </w:r>
      <w:r w:rsidRPr="00A766E1">
        <w:rPr>
          <w:rStyle w:val="Emphasis"/>
          <w:highlight w:val="green"/>
        </w:rPr>
        <w:t>wars</w:t>
      </w:r>
      <w:r w:rsidRPr="00A766E1">
        <w:rPr>
          <w:rStyle w:val="StyleUnderline"/>
          <w:highlight w:val="green"/>
        </w:rPr>
        <w:t xml:space="preserve"> with</w:t>
      </w:r>
      <w:r w:rsidRPr="00B95AAC">
        <w:rPr>
          <w:rStyle w:val="StyleUnderline"/>
        </w:rPr>
        <w:t xml:space="preserve"> risks of </w:t>
      </w:r>
      <w:r w:rsidRPr="00A766E1">
        <w:rPr>
          <w:rStyle w:val="Emphasis"/>
          <w:highlight w:val="green"/>
        </w:rPr>
        <w:t>escalation into</w:t>
      </w:r>
      <w:r w:rsidRPr="00B95AAC">
        <w:rPr>
          <w:rStyle w:val="Emphasis"/>
        </w:rPr>
        <w:t xml:space="preserve"> global </w:t>
      </w:r>
      <w:r w:rsidRPr="00A766E1">
        <w:rPr>
          <w:rStyle w:val="Emphasis"/>
          <w:highlight w:val="green"/>
        </w:rPr>
        <w:t>nuclear conflict</w:t>
      </w:r>
      <w:r w:rsidRPr="00B95AAC">
        <w:rPr>
          <w:rStyle w:val="StyleUnderline"/>
        </w:rPr>
        <w:t xml:space="preserve">, further digital </w:t>
      </w:r>
      <w:r w:rsidRPr="00A766E1">
        <w:rPr>
          <w:rStyle w:val="StyleUnderline"/>
          <w:highlight w:val="green"/>
        </w:rPr>
        <w:t>militarization (even</w:t>
      </w:r>
      <w:r w:rsidRPr="00B95AAC">
        <w:rPr>
          <w:rStyle w:val="StyleUnderline"/>
        </w:rPr>
        <w:t xml:space="preserve"> Terminator-style</w:t>
      </w:r>
      <w:r w:rsidRPr="00B95AAC">
        <w:rPr>
          <w:sz w:val="16"/>
        </w:rPr>
        <w:t xml:space="preserve"> scenarios of </w:t>
      </w:r>
      <w:r w:rsidRPr="00B95AAC">
        <w:rPr>
          <w:rStyle w:val="StyleUnderline"/>
        </w:rPr>
        <w:t xml:space="preserve">smart </w:t>
      </w:r>
      <w:r w:rsidRPr="00A766E1">
        <w:rPr>
          <w:rStyle w:val="Emphasis"/>
          <w:highlight w:val="green"/>
        </w:rPr>
        <w:t>military robots</w:t>
      </w:r>
      <w:r w:rsidRPr="00A766E1">
        <w:rPr>
          <w:rStyle w:val="StyleUnderline"/>
          <w:highlight w:val="green"/>
        </w:rPr>
        <w:t>), and</w:t>
      </w:r>
      <w:r w:rsidRPr="00B95AAC">
        <w:rPr>
          <w:rStyle w:val="StyleUnderline"/>
        </w:rPr>
        <w:t xml:space="preserve"> </w:t>
      </w:r>
      <w:r w:rsidRPr="00B95AAC">
        <w:rPr>
          <w:rStyle w:val="Emphasis"/>
        </w:rPr>
        <w:t xml:space="preserve">unchecked climate </w:t>
      </w:r>
      <w:r w:rsidRPr="00A766E1">
        <w:rPr>
          <w:rStyle w:val="Emphasis"/>
          <w:highlight w:val="green"/>
        </w:rPr>
        <w:t>disasters</w:t>
      </w:r>
      <w:r w:rsidRPr="00B95AAC">
        <w:rPr>
          <w:sz w:val="16"/>
        </w:rPr>
        <w:t>.</w:t>
      </w:r>
    </w:p>
    <w:p w14:paraId="57E9C78D" w14:textId="04960B5F" w:rsidR="0008600C" w:rsidRDefault="0008600C" w:rsidP="0008600C">
      <w:pPr>
        <w:rPr>
          <w:sz w:val="16"/>
        </w:rPr>
      </w:pPr>
      <w:r w:rsidRPr="00B95AAC">
        <w:rPr>
          <w:sz w:val="16"/>
        </w:rPr>
        <w:t xml:space="preserve">The </w:t>
      </w:r>
      <w:r w:rsidRPr="00B95AAC">
        <w:rPr>
          <w:rStyle w:val="StyleUnderline"/>
        </w:rPr>
        <w:t>global challenges are quite large</w:t>
      </w:r>
      <w:r w:rsidRPr="00B95AAC">
        <w:rPr>
          <w:sz w:val="16"/>
        </w:rPr>
        <w:t xml:space="preserve"> – and the six pieces do an outstanding job of presenting them. </w:t>
      </w:r>
      <w:r w:rsidRPr="00B95AAC">
        <w:rPr>
          <w:rStyle w:val="StyleUnderline"/>
        </w:rPr>
        <w:t>One must remain optimistic</w:t>
      </w:r>
      <w:r w:rsidRPr="00B95AAC">
        <w:rPr>
          <w:sz w:val="16"/>
        </w:rPr>
        <w:t xml:space="preserve"> and engaged, hopeful </w:t>
      </w:r>
      <w:r w:rsidRPr="00B95AAC">
        <w:rPr>
          <w:rStyle w:val="StyleUnderline"/>
        </w:rPr>
        <w:t>that we can overcome</w:t>
      </w:r>
      <w:r w:rsidRPr="00B95AAC">
        <w:rPr>
          <w:sz w:val="16"/>
        </w:rPr>
        <w:t xml:space="preserve"> the serious dangers of </w:t>
      </w:r>
      <w:r w:rsidRPr="00B95AAC">
        <w:rPr>
          <w:rStyle w:val="StyleUnderline"/>
        </w:rPr>
        <w:t xml:space="preserve">tribalism, nationalism, and new fascism.  </w:t>
      </w:r>
      <w:r w:rsidRPr="00A766E1">
        <w:rPr>
          <w:rStyle w:val="StyleUnderline"/>
          <w:highlight w:val="green"/>
        </w:rPr>
        <w:t>These</w:t>
      </w:r>
      <w:r w:rsidRPr="00B95AAC">
        <w:rPr>
          <w:rStyle w:val="StyleUnderline"/>
        </w:rPr>
        <w:t xml:space="preserve"> "isms”</w:t>
      </w:r>
      <w:r w:rsidRPr="00B95AAC">
        <w:rPr>
          <w:sz w:val="16"/>
        </w:rPr>
        <w:t xml:space="preserve"> of our time </w:t>
      </w:r>
      <w:r w:rsidRPr="00A766E1">
        <w:rPr>
          <w:rStyle w:val="StyleUnderline"/>
          <w:highlight w:val="green"/>
        </w:rPr>
        <w:t>stand in the way of solving</w:t>
      </w:r>
      <w:r w:rsidRPr="00B95AAC">
        <w:rPr>
          <w:sz w:val="16"/>
        </w:rPr>
        <w:t xml:space="preserve"> some of </w:t>
      </w:r>
      <w:r w:rsidRPr="00B95AAC">
        <w:rPr>
          <w:rStyle w:val="StyleUnderline"/>
        </w:rPr>
        <w:t xml:space="preserve">our biggest </w:t>
      </w:r>
      <w:r w:rsidRPr="00A766E1">
        <w:rPr>
          <w:rStyle w:val="StyleUnderline"/>
          <w:highlight w:val="green"/>
        </w:rPr>
        <w:t>global problems</w:t>
      </w:r>
      <w:r w:rsidRPr="00B95AAC">
        <w:rPr>
          <w:rStyle w:val="StyleUnderline"/>
        </w:rPr>
        <w:t>, such as</w:t>
      </w:r>
      <w:r w:rsidRPr="00B95AAC">
        <w:rPr>
          <w:sz w:val="16"/>
        </w:rPr>
        <w:t xml:space="preserve"> the </w:t>
      </w:r>
      <w:r w:rsidRPr="00B95AAC">
        <w:rPr>
          <w:rStyle w:val="StyleUnderline"/>
        </w:rPr>
        <w:t xml:space="preserve">risks of </w:t>
      </w:r>
      <w:r w:rsidRPr="00B95AAC">
        <w:rPr>
          <w:rStyle w:val="Emphasis"/>
        </w:rPr>
        <w:t>thermonuclear war</w:t>
      </w:r>
      <w:r w:rsidRPr="00B95AAC">
        <w:rPr>
          <w:rStyle w:val="StyleUnderline"/>
        </w:rPr>
        <w:t xml:space="preserve"> and </w:t>
      </w:r>
      <w:r w:rsidRPr="00B95AAC">
        <w:rPr>
          <w:rStyle w:val="Emphasis"/>
        </w:rPr>
        <w:t>global climate catastrophe</w:t>
      </w:r>
      <w:r w:rsidRPr="00B95AAC">
        <w:rPr>
          <w:sz w:val="16"/>
        </w:rPr>
        <w:t>.</w:t>
      </w:r>
    </w:p>
    <w:p w14:paraId="0B3EEF84" w14:textId="532D08B0" w:rsidR="0026192B" w:rsidRDefault="0026192B" w:rsidP="0026192B">
      <w:pPr>
        <w:pStyle w:val="Heading3"/>
      </w:pPr>
      <w:r>
        <w:t>2NC -- T/C</w:t>
      </w:r>
    </w:p>
    <w:p w14:paraId="50519EE5" w14:textId="77777777" w:rsidR="0026192B" w:rsidRDefault="0026192B" w:rsidP="0026192B">
      <w:pPr>
        <w:pStyle w:val="Heading4"/>
      </w:pPr>
      <w:r>
        <w:t xml:space="preserve">Link alone turns case – failure to sustain reform momentum causes </w:t>
      </w:r>
      <w:r w:rsidRPr="001C398C">
        <w:rPr>
          <w:u w:val="single"/>
        </w:rPr>
        <w:t>presidents</w:t>
      </w:r>
      <w:r>
        <w:t xml:space="preserve"> to </w:t>
      </w:r>
      <w:proofErr w:type="gramStart"/>
      <w:r>
        <w:t>revert back</w:t>
      </w:r>
      <w:proofErr w:type="gramEnd"/>
      <w:r>
        <w:t xml:space="preserve"> to </w:t>
      </w:r>
      <w:r w:rsidRPr="001C398C">
        <w:rPr>
          <w:u w:val="single"/>
        </w:rPr>
        <w:t>tough on crime policies</w:t>
      </w:r>
    </w:p>
    <w:p w14:paraId="66499B5F" w14:textId="00145D59" w:rsidR="0026192B" w:rsidRDefault="0026192B" w:rsidP="0026192B">
      <w:r w:rsidRPr="001C398C">
        <w:rPr>
          <w:rStyle w:val="Style13ptBold"/>
        </w:rPr>
        <w:t>González 17</w:t>
      </w:r>
      <w:r>
        <w:t xml:space="preserve"> (</w:t>
      </w:r>
      <w:proofErr w:type="spellStart"/>
      <w:r>
        <w:t>Yanilda</w:t>
      </w:r>
      <w:proofErr w:type="spellEnd"/>
      <w:r>
        <w:t xml:space="preserve"> González, Assistant Professor, School of Social Service Administration, University of Chicago, “Why police reforms rarely succeed: Lessons from Latin America,” 07/16/17, The Conversation, </w:t>
      </w:r>
      <w:r w:rsidRPr="006E734E">
        <w:t>https://theconversation.com/why-police-reforms-rarely-succeed-lessons-from-latin-america-79965</w:t>
      </w:r>
      <w:r>
        <w:t>, TM)</w:t>
      </w:r>
    </w:p>
    <w:p w14:paraId="01B322FB" w14:textId="4809E15D" w:rsidR="0026192B" w:rsidRPr="0026192B" w:rsidRDefault="0026192B" w:rsidP="0026192B">
      <w:r w:rsidRPr="001C398C">
        <w:rPr>
          <w:sz w:val="16"/>
        </w:rPr>
        <w:t>President Donald Trump’s appointment of Attorney General Jeff Sessions has led people to speculate about the fate of recent police reform efforts.</w:t>
      </w:r>
      <w:r>
        <w:rPr>
          <w:sz w:val="16"/>
        </w:rPr>
        <w:t xml:space="preserve"> </w:t>
      </w:r>
      <w:r w:rsidRPr="001C398C">
        <w:rPr>
          <w:sz w:val="16"/>
        </w:rPr>
        <w:t>Early into his tenure, Sessions said he intended to “pull back on” the Justice Department’s investigations of police department abuses, saying they diminish effectiveness.</w:t>
      </w:r>
      <w:r>
        <w:rPr>
          <w:sz w:val="16"/>
        </w:rPr>
        <w:t xml:space="preserve"> </w:t>
      </w:r>
      <w:r w:rsidRPr="001C398C">
        <w:rPr>
          <w:rStyle w:val="StyleUnderline"/>
        </w:rPr>
        <w:t xml:space="preserve">Americans have </w:t>
      </w:r>
      <w:r w:rsidRPr="00DB7D91">
        <w:rPr>
          <w:rStyle w:val="Emphasis"/>
        </w:rPr>
        <w:t>mobilized extensively</w:t>
      </w:r>
      <w:r w:rsidRPr="001C398C">
        <w:rPr>
          <w:sz w:val="16"/>
        </w:rPr>
        <w:t xml:space="preserve"> in the past three years </w:t>
      </w:r>
      <w:r w:rsidRPr="001C398C">
        <w:rPr>
          <w:rStyle w:val="StyleUnderline"/>
        </w:rPr>
        <w:t>against police brutality, militarization and corruption through the</w:t>
      </w:r>
      <w:r w:rsidRPr="001C398C">
        <w:rPr>
          <w:sz w:val="16"/>
        </w:rPr>
        <w:t xml:space="preserve"> </w:t>
      </w:r>
      <w:r w:rsidRPr="00DB7D91">
        <w:rPr>
          <w:rStyle w:val="Emphasis"/>
        </w:rPr>
        <w:t>B</w:t>
      </w:r>
      <w:r w:rsidRPr="001C398C">
        <w:rPr>
          <w:sz w:val="16"/>
        </w:rPr>
        <w:t xml:space="preserve">lack </w:t>
      </w:r>
      <w:r w:rsidRPr="00DB7D91">
        <w:rPr>
          <w:rStyle w:val="Emphasis"/>
        </w:rPr>
        <w:t>L</w:t>
      </w:r>
      <w:r w:rsidRPr="001C398C">
        <w:rPr>
          <w:sz w:val="16"/>
        </w:rPr>
        <w:t xml:space="preserve">ives </w:t>
      </w:r>
      <w:r w:rsidRPr="00DB7D91">
        <w:rPr>
          <w:rStyle w:val="Emphasis"/>
        </w:rPr>
        <w:t>M</w:t>
      </w:r>
      <w:r w:rsidRPr="001C398C">
        <w:rPr>
          <w:sz w:val="16"/>
        </w:rPr>
        <w:t xml:space="preserve">atter </w:t>
      </w:r>
      <w:r w:rsidRPr="001C398C">
        <w:rPr>
          <w:rStyle w:val="StyleUnderline"/>
        </w:rPr>
        <w:t>and related movements</w:t>
      </w:r>
      <w:r w:rsidRPr="001C398C">
        <w:rPr>
          <w:sz w:val="16"/>
        </w:rPr>
        <w:t xml:space="preserve">. Government officials at the federal level have responded to these demands by creating specialized task forces to recommend best </w:t>
      </w:r>
      <w:proofErr w:type="gramStart"/>
      <w:r w:rsidRPr="001C398C">
        <w:rPr>
          <w:sz w:val="16"/>
        </w:rPr>
        <w:t>practices, and</w:t>
      </w:r>
      <w:proofErr w:type="gramEnd"/>
      <w:r w:rsidRPr="001C398C">
        <w:rPr>
          <w:sz w:val="16"/>
        </w:rPr>
        <w:t xml:space="preserve"> investigating troubled police departments and enforcing reforms. Courts have also worked to roll back unconstitutional stop-and-frisk policies, while city governments have created independent oversight agencies and enacted robust community policing programs.</w:t>
      </w:r>
      <w:r>
        <w:rPr>
          <w:sz w:val="16"/>
        </w:rPr>
        <w:t xml:space="preserve"> </w:t>
      </w:r>
      <w:r w:rsidRPr="001C398C">
        <w:rPr>
          <w:sz w:val="16"/>
        </w:rPr>
        <w:t>But will it stick?</w:t>
      </w:r>
      <w:r>
        <w:rPr>
          <w:sz w:val="16"/>
        </w:rPr>
        <w:t xml:space="preserve"> </w:t>
      </w:r>
      <w:r w:rsidRPr="001C398C">
        <w:rPr>
          <w:sz w:val="16"/>
        </w:rPr>
        <w:t xml:space="preserve">My research on police reform in Latin America shows that such </w:t>
      </w:r>
      <w:r w:rsidRPr="00A766E1">
        <w:rPr>
          <w:rStyle w:val="StyleUnderline"/>
          <w:highlight w:val="green"/>
        </w:rPr>
        <w:t>reforms are</w:t>
      </w:r>
      <w:r w:rsidRPr="00DB7D91">
        <w:rPr>
          <w:rStyle w:val="StyleUnderline"/>
        </w:rPr>
        <w:t xml:space="preserve"> </w:t>
      </w:r>
      <w:r w:rsidRPr="00DB7D91">
        <w:rPr>
          <w:rStyle w:val="Emphasis"/>
        </w:rPr>
        <w:t xml:space="preserve">highly </w:t>
      </w:r>
      <w:r w:rsidRPr="00A766E1">
        <w:rPr>
          <w:rStyle w:val="Emphasis"/>
          <w:highlight w:val="green"/>
        </w:rPr>
        <w:t>vulnerable</w:t>
      </w:r>
      <w:r w:rsidRPr="00A766E1">
        <w:rPr>
          <w:rStyle w:val="StyleUnderline"/>
          <w:highlight w:val="green"/>
        </w:rPr>
        <w:t xml:space="preserve"> to</w:t>
      </w:r>
      <w:r w:rsidRPr="00DB7D91">
        <w:rPr>
          <w:rStyle w:val="StyleUnderline"/>
        </w:rPr>
        <w:t xml:space="preserve"> </w:t>
      </w:r>
      <w:r w:rsidRPr="00DB7D91">
        <w:rPr>
          <w:rStyle w:val="Emphasis"/>
        </w:rPr>
        <w:t xml:space="preserve">political </w:t>
      </w:r>
      <w:r w:rsidRPr="00A766E1">
        <w:rPr>
          <w:rStyle w:val="Emphasis"/>
          <w:highlight w:val="green"/>
        </w:rPr>
        <w:t>reversals</w:t>
      </w:r>
      <w:r w:rsidRPr="001C398C">
        <w:rPr>
          <w:sz w:val="16"/>
        </w:rPr>
        <w:t>. These cases reveal how they can be quickly rolled back before they can take hold and demonstrate results.</w:t>
      </w:r>
      <w:r>
        <w:rPr>
          <w:sz w:val="16"/>
        </w:rPr>
        <w:t xml:space="preserve"> </w:t>
      </w:r>
      <w:r w:rsidRPr="00DB7D91">
        <w:rPr>
          <w:sz w:val="12"/>
          <w:szCs w:val="18"/>
        </w:rPr>
        <w:t>Understanding the politics of police reform in Latin America may be informative for those who hope for changes in policing in the U.S.</w:t>
      </w:r>
      <w:r>
        <w:rPr>
          <w:sz w:val="12"/>
          <w:szCs w:val="18"/>
        </w:rPr>
        <w:t xml:space="preserve"> </w:t>
      </w:r>
      <w:r w:rsidRPr="00DB7D91">
        <w:rPr>
          <w:sz w:val="12"/>
          <w:szCs w:val="18"/>
        </w:rPr>
        <w:t>Police reform and politics</w:t>
      </w:r>
      <w:r>
        <w:rPr>
          <w:sz w:val="12"/>
          <w:szCs w:val="18"/>
        </w:rPr>
        <w:t xml:space="preserve"> </w:t>
      </w:r>
      <w:r w:rsidRPr="00DB7D91">
        <w:rPr>
          <w:sz w:val="12"/>
          <w:szCs w:val="18"/>
        </w:rPr>
        <w:t xml:space="preserve">Leaders in Colombia and Buenos Aires Province, Argentina, overhauled their police institutions in 1993 and 1998, respectively. These reforms were a response to rising crime rates, as well as pervasive police violence, </w:t>
      </w:r>
      <w:proofErr w:type="gramStart"/>
      <w:r w:rsidRPr="00DB7D91">
        <w:rPr>
          <w:sz w:val="12"/>
          <w:szCs w:val="18"/>
        </w:rPr>
        <w:t>corruption</w:t>
      </w:r>
      <w:proofErr w:type="gramEnd"/>
      <w:r w:rsidRPr="00DB7D91">
        <w:rPr>
          <w:sz w:val="12"/>
          <w:szCs w:val="18"/>
        </w:rPr>
        <w:t xml:space="preserve"> and ineffectiveness in fighting crime.</w:t>
      </w:r>
      <w:r>
        <w:rPr>
          <w:sz w:val="12"/>
          <w:szCs w:val="18"/>
        </w:rPr>
        <w:t xml:space="preserve"> </w:t>
      </w:r>
      <w:r w:rsidRPr="00DB7D91">
        <w:rPr>
          <w:sz w:val="12"/>
          <w:szCs w:val="18"/>
        </w:rPr>
        <w:t xml:space="preserve">Comprehensive police reform laws were crafted through broad political consensus. Lawmakers in the Colombian congress and the Buenos Aires provincial legislature enacted sweeping legislation to demilitarize, decentralize and professionalize Colombia’s National Police and the Police of Buenos Aires Province. The reforms also improved recruitment standards and training, strengthened oversight </w:t>
      </w:r>
      <w:proofErr w:type="gramStart"/>
      <w:r w:rsidRPr="00DB7D91">
        <w:rPr>
          <w:sz w:val="12"/>
          <w:szCs w:val="18"/>
        </w:rPr>
        <w:t>agencies</w:t>
      </w:r>
      <w:proofErr w:type="gramEnd"/>
      <w:r w:rsidRPr="00DB7D91">
        <w:rPr>
          <w:sz w:val="12"/>
          <w:szCs w:val="18"/>
        </w:rPr>
        <w:t xml:space="preserve"> and created formal spaces for community participation.</w:t>
      </w:r>
      <w:r>
        <w:rPr>
          <w:sz w:val="12"/>
          <w:szCs w:val="18"/>
        </w:rPr>
        <w:t xml:space="preserve"> </w:t>
      </w:r>
      <w:r w:rsidRPr="00DB7D91">
        <w:rPr>
          <w:sz w:val="12"/>
          <w:szCs w:val="18"/>
        </w:rPr>
        <w:t>Former Colombian President Ernesto Samper during a nationally televised speech in 1995. Reuters/Jose Gomez</w:t>
      </w:r>
      <w:r>
        <w:rPr>
          <w:sz w:val="12"/>
          <w:szCs w:val="18"/>
        </w:rPr>
        <w:t xml:space="preserve"> </w:t>
      </w:r>
      <w:r w:rsidRPr="00DB7D91">
        <w:rPr>
          <w:sz w:val="12"/>
          <w:szCs w:val="18"/>
        </w:rPr>
        <w:t>Only one year after reforms were passed, however, Ernesto Samper was elected president of Colombia. He vowed to undermine his predecessor’s dramatic overhaul of the National Police, saying his government would “let the police regulate itself.”</w:t>
      </w:r>
      <w:r>
        <w:rPr>
          <w:sz w:val="12"/>
          <w:szCs w:val="18"/>
        </w:rPr>
        <w:t xml:space="preserve"> </w:t>
      </w:r>
      <w:proofErr w:type="gramStart"/>
      <w:r w:rsidRPr="00DB7D91">
        <w:rPr>
          <w:sz w:val="12"/>
          <w:szCs w:val="18"/>
        </w:rPr>
        <w:t>Similarly</w:t>
      </w:r>
      <w:proofErr w:type="gramEnd"/>
      <w:r w:rsidRPr="00DB7D91">
        <w:rPr>
          <w:sz w:val="12"/>
          <w:szCs w:val="18"/>
        </w:rPr>
        <w:t xml:space="preserve"> in Buenos Aires Province, Carlos </w:t>
      </w:r>
      <w:proofErr w:type="spellStart"/>
      <w:r w:rsidRPr="00DB7D91">
        <w:rPr>
          <w:sz w:val="12"/>
          <w:szCs w:val="18"/>
        </w:rPr>
        <w:t>Ruckauf</w:t>
      </w:r>
      <w:proofErr w:type="spellEnd"/>
      <w:r w:rsidRPr="00DB7D91">
        <w:rPr>
          <w:sz w:val="12"/>
          <w:szCs w:val="18"/>
        </w:rPr>
        <w:t xml:space="preserve"> was elected governor in 1999. He left his predecessor’s police reform legislation intact. However, he made his preferred approach to crime-fighting clear: “we have to hit the criminals with bullets.”</w:t>
      </w:r>
      <w:r>
        <w:rPr>
          <w:sz w:val="12"/>
          <w:szCs w:val="18"/>
        </w:rPr>
        <w:t xml:space="preserve"> </w:t>
      </w:r>
      <w:r w:rsidRPr="00DB7D91">
        <w:rPr>
          <w:sz w:val="12"/>
          <w:szCs w:val="18"/>
        </w:rPr>
        <w:t xml:space="preserve">Both politicians used citizens’ concerns over rising crime to lead calls for greater police autonomy, </w:t>
      </w:r>
      <w:proofErr w:type="gramStart"/>
      <w:r w:rsidRPr="00DB7D91">
        <w:rPr>
          <w:sz w:val="12"/>
          <w:szCs w:val="18"/>
        </w:rPr>
        <w:t>in order to</w:t>
      </w:r>
      <w:proofErr w:type="gramEnd"/>
      <w:r w:rsidRPr="00DB7D91">
        <w:rPr>
          <w:sz w:val="12"/>
          <w:szCs w:val="18"/>
        </w:rPr>
        <w:t xml:space="preserve"> be “tougher” on crime. Under their administrations, hard-fought police reform gave way to periods of “counter-reform.” These were characterized by increased police autonomy, weakened accountability, militarization, unchecked </w:t>
      </w:r>
      <w:proofErr w:type="gramStart"/>
      <w:r w:rsidRPr="00DB7D91">
        <w:rPr>
          <w:sz w:val="12"/>
          <w:szCs w:val="18"/>
        </w:rPr>
        <w:t>corruption</w:t>
      </w:r>
      <w:proofErr w:type="gramEnd"/>
      <w:r w:rsidRPr="00DB7D91">
        <w:rPr>
          <w:sz w:val="12"/>
          <w:szCs w:val="18"/>
        </w:rPr>
        <w:t xml:space="preserve"> and extrajudicial killings.</w:t>
      </w:r>
      <w:r>
        <w:rPr>
          <w:sz w:val="12"/>
          <w:szCs w:val="18"/>
        </w:rPr>
        <w:t xml:space="preserve"> </w:t>
      </w:r>
      <w:r w:rsidRPr="00DB7D91">
        <w:rPr>
          <w:sz w:val="12"/>
          <w:szCs w:val="18"/>
        </w:rPr>
        <w:t>Other research on policing in Latin America has provided compelling evidence of the impact of such political rhetoric. When politicians promoting “tougher” police strategies are elected, police killings and repression of citizens increase.</w:t>
      </w:r>
      <w:r>
        <w:rPr>
          <w:sz w:val="12"/>
          <w:szCs w:val="18"/>
        </w:rPr>
        <w:t xml:space="preserve"> </w:t>
      </w:r>
      <w:r w:rsidRPr="00DB7D91">
        <w:rPr>
          <w:sz w:val="12"/>
          <w:szCs w:val="18"/>
        </w:rPr>
        <w:t>These examples reveal how the long-term aims of police reforms can be difficult to reconcile with the short-term goals of politicians.</w:t>
      </w:r>
      <w:r>
        <w:rPr>
          <w:sz w:val="12"/>
          <w:szCs w:val="18"/>
        </w:rPr>
        <w:t xml:space="preserve"> </w:t>
      </w:r>
      <w:r w:rsidRPr="00DB7D91">
        <w:rPr>
          <w:sz w:val="12"/>
          <w:szCs w:val="18"/>
        </w:rPr>
        <w:t>Police support for reform</w:t>
      </w:r>
      <w:r>
        <w:rPr>
          <w:sz w:val="12"/>
          <w:szCs w:val="18"/>
        </w:rPr>
        <w:t xml:space="preserve"> </w:t>
      </w:r>
      <w:r w:rsidRPr="00DB7D91">
        <w:rPr>
          <w:sz w:val="12"/>
          <w:szCs w:val="18"/>
        </w:rPr>
        <w:t>My research also demonstrates that police forces that are resistant to reforms have considerable power to undermine them. In Buenos Aires Province, police officials succeeded in dismantling a system of neighborhood security forums that allowed citizens to conduct oversight of police. Police officials felt the forums gave citizens too much control over police affairs. As a result, they lobbied the governor and security minister to reduce the funding and staff needed to implement them.</w:t>
      </w:r>
      <w:r>
        <w:rPr>
          <w:sz w:val="12"/>
          <w:szCs w:val="18"/>
        </w:rPr>
        <w:t xml:space="preserve"> </w:t>
      </w:r>
      <w:r w:rsidRPr="00DB7D91">
        <w:rPr>
          <w:sz w:val="12"/>
          <w:szCs w:val="18"/>
        </w:rPr>
        <w:t>By contrast, a similar participatory system in São Paulo, Brazil, has endured for three decades. There, police are incorporated into the governance structure of the community councils, allowing for a more collaborative relationship. As a result, many police officers have come to see forum members as their advocates. Although citizens in São Paulo do not have oversight authority, the police’s cooperation has contributed to the persistence of these participatory spaces.</w:t>
      </w:r>
      <w:r>
        <w:rPr>
          <w:sz w:val="12"/>
          <w:szCs w:val="18"/>
        </w:rPr>
        <w:t xml:space="preserve"> </w:t>
      </w:r>
      <w:r w:rsidRPr="001C398C">
        <w:rPr>
          <w:sz w:val="16"/>
        </w:rPr>
        <w:t>Thus, reformers must identify and bolster police officials with a stake in sustaining reforms. Without support from insiders, reform is unlikely to last.</w:t>
      </w:r>
      <w:r>
        <w:rPr>
          <w:sz w:val="16"/>
        </w:rPr>
        <w:t xml:space="preserve"> </w:t>
      </w:r>
      <w:r w:rsidRPr="00DB7D91">
        <w:rPr>
          <w:sz w:val="16"/>
          <w:szCs w:val="14"/>
        </w:rPr>
        <w:t>Sustaining momentum</w:t>
      </w:r>
      <w:r w:rsidRPr="00DB7D91">
        <w:rPr>
          <w:sz w:val="8"/>
          <w:szCs w:val="14"/>
        </w:rPr>
        <w:t xml:space="preserve"> </w:t>
      </w:r>
      <w:r w:rsidRPr="001C398C">
        <w:rPr>
          <w:rStyle w:val="Emphasis"/>
        </w:rPr>
        <w:t>Police reform</w:t>
      </w:r>
      <w:r w:rsidRPr="001C398C">
        <w:rPr>
          <w:rStyle w:val="StyleUnderline"/>
        </w:rPr>
        <w:t xml:space="preserve"> is also made </w:t>
      </w:r>
      <w:r w:rsidRPr="001C398C">
        <w:rPr>
          <w:rStyle w:val="Emphasis"/>
        </w:rPr>
        <w:t>vulnerable</w:t>
      </w:r>
      <w:r w:rsidRPr="001C398C">
        <w:rPr>
          <w:rStyle w:val="StyleUnderline"/>
        </w:rPr>
        <w:t xml:space="preserve"> by the fact that, </w:t>
      </w:r>
      <w:r w:rsidRPr="00A766E1">
        <w:rPr>
          <w:rStyle w:val="Emphasis"/>
          <w:highlight w:val="green"/>
        </w:rPr>
        <w:t>after reform passes</w:t>
      </w:r>
      <w:r w:rsidRPr="001C398C">
        <w:rPr>
          <w:rStyle w:val="StyleUnderline"/>
        </w:rPr>
        <w:t xml:space="preserve">, </w:t>
      </w:r>
      <w:r w:rsidRPr="00A766E1">
        <w:rPr>
          <w:rStyle w:val="StyleUnderline"/>
          <w:highlight w:val="green"/>
        </w:rPr>
        <w:t xml:space="preserve">its </w:t>
      </w:r>
      <w:r w:rsidRPr="00A766E1">
        <w:rPr>
          <w:rStyle w:val="Emphasis"/>
          <w:highlight w:val="green"/>
        </w:rPr>
        <w:t>proponents demobilize</w:t>
      </w:r>
      <w:r w:rsidRPr="001C398C">
        <w:rPr>
          <w:sz w:val="16"/>
        </w:rPr>
        <w:t xml:space="preserve">. </w:t>
      </w:r>
      <w:r w:rsidRPr="001C398C">
        <w:rPr>
          <w:rStyle w:val="StyleUnderline"/>
        </w:rPr>
        <w:t>In Buenos Aires and Colombia</w:t>
      </w:r>
      <w:r w:rsidRPr="001C398C">
        <w:rPr>
          <w:sz w:val="16"/>
        </w:rPr>
        <w:t xml:space="preserve">, </w:t>
      </w:r>
      <w:r w:rsidRPr="001C398C">
        <w:rPr>
          <w:rStyle w:val="StyleUnderline"/>
        </w:rPr>
        <w:t>h</w:t>
      </w:r>
      <w:r w:rsidRPr="001C398C">
        <w:rPr>
          <w:sz w:val="16"/>
        </w:rPr>
        <w:t xml:space="preserve">uman </w:t>
      </w:r>
      <w:r w:rsidRPr="00D855DB">
        <w:rPr>
          <w:rStyle w:val="StyleUnderline"/>
        </w:rPr>
        <w:t>r</w:t>
      </w:r>
      <w:r w:rsidRPr="00D855DB">
        <w:rPr>
          <w:sz w:val="16"/>
        </w:rPr>
        <w:t>ights</w:t>
      </w:r>
      <w:r w:rsidRPr="001C398C">
        <w:rPr>
          <w:sz w:val="16"/>
        </w:rPr>
        <w:t xml:space="preserve"> </w:t>
      </w:r>
      <w:r w:rsidRPr="001C398C">
        <w:rPr>
          <w:rStyle w:val="StyleUnderline"/>
        </w:rPr>
        <w:t xml:space="preserve">and activist </w:t>
      </w:r>
      <w:r w:rsidRPr="00A766E1">
        <w:rPr>
          <w:rStyle w:val="StyleUnderline"/>
          <w:highlight w:val="green"/>
        </w:rPr>
        <w:t xml:space="preserve">organizations remained active when </w:t>
      </w:r>
      <w:r w:rsidRPr="00A766E1">
        <w:rPr>
          <w:rStyle w:val="Emphasis"/>
          <w:highlight w:val="green"/>
        </w:rPr>
        <w:t>politicians</w:t>
      </w:r>
      <w:r w:rsidRPr="001C398C">
        <w:rPr>
          <w:rStyle w:val="StyleUnderline"/>
        </w:rPr>
        <w:t xml:space="preserve"> began to </w:t>
      </w:r>
      <w:r w:rsidRPr="00A766E1">
        <w:rPr>
          <w:rStyle w:val="Emphasis"/>
          <w:highlight w:val="green"/>
        </w:rPr>
        <w:t>reverse reforms</w:t>
      </w:r>
      <w:r w:rsidRPr="001C398C">
        <w:rPr>
          <w:rStyle w:val="StyleUnderline"/>
        </w:rPr>
        <w:t xml:space="preserve">. But </w:t>
      </w:r>
      <w:r w:rsidRPr="00A766E1">
        <w:rPr>
          <w:rStyle w:val="StyleUnderline"/>
          <w:highlight w:val="green"/>
        </w:rPr>
        <w:t>the</w:t>
      </w:r>
      <w:r w:rsidRPr="001C398C">
        <w:rPr>
          <w:rStyle w:val="StyleUnderline"/>
        </w:rPr>
        <w:t xml:space="preserve"> </w:t>
      </w:r>
      <w:r w:rsidRPr="001C398C">
        <w:rPr>
          <w:rStyle w:val="Emphasis"/>
        </w:rPr>
        <w:t xml:space="preserve">broadly </w:t>
      </w:r>
      <w:r w:rsidRPr="00A766E1">
        <w:rPr>
          <w:rStyle w:val="Emphasis"/>
          <w:highlight w:val="green"/>
        </w:rPr>
        <w:t>shared</w:t>
      </w:r>
      <w:r w:rsidRPr="001C398C">
        <w:rPr>
          <w:rStyle w:val="Emphasis"/>
        </w:rPr>
        <w:t xml:space="preserve"> societal </w:t>
      </w:r>
      <w:r w:rsidRPr="00A766E1">
        <w:rPr>
          <w:rStyle w:val="Emphasis"/>
          <w:highlight w:val="green"/>
        </w:rPr>
        <w:t>outrage</w:t>
      </w:r>
      <w:r w:rsidRPr="00A766E1">
        <w:rPr>
          <w:rStyle w:val="StyleUnderline"/>
          <w:highlight w:val="green"/>
        </w:rPr>
        <w:t xml:space="preserve"> that led to reform</w:t>
      </w:r>
      <w:r w:rsidRPr="001C398C">
        <w:rPr>
          <w:rStyle w:val="StyleUnderline"/>
        </w:rPr>
        <w:t xml:space="preserve"> in the first place </w:t>
      </w:r>
      <w:r w:rsidRPr="00A766E1">
        <w:rPr>
          <w:rStyle w:val="Emphasis"/>
          <w:highlight w:val="green"/>
        </w:rPr>
        <w:t>dissipated</w:t>
      </w:r>
      <w:r w:rsidRPr="00A766E1">
        <w:rPr>
          <w:rStyle w:val="StyleUnderline"/>
          <w:highlight w:val="green"/>
        </w:rPr>
        <w:t>. With it went</w:t>
      </w:r>
      <w:r w:rsidRPr="001C398C">
        <w:rPr>
          <w:rStyle w:val="StyleUnderline"/>
        </w:rPr>
        <w:t xml:space="preserve"> the </w:t>
      </w:r>
      <w:r w:rsidRPr="00A766E1">
        <w:rPr>
          <w:rStyle w:val="Emphasis"/>
          <w:highlight w:val="green"/>
        </w:rPr>
        <w:t>momentum needed</w:t>
      </w:r>
      <w:r w:rsidRPr="00A766E1">
        <w:rPr>
          <w:rStyle w:val="StyleUnderline"/>
          <w:highlight w:val="green"/>
        </w:rPr>
        <w:t xml:space="preserve"> to </w:t>
      </w:r>
      <w:r w:rsidRPr="00A766E1">
        <w:rPr>
          <w:rStyle w:val="Emphasis"/>
          <w:highlight w:val="green"/>
        </w:rPr>
        <w:t>sustain reform</w:t>
      </w:r>
      <w:r w:rsidRPr="00A766E1">
        <w:rPr>
          <w:rStyle w:val="StyleUnderline"/>
          <w:highlight w:val="green"/>
        </w:rPr>
        <w:t xml:space="preserve"> in the </w:t>
      </w:r>
      <w:r w:rsidRPr="00A766E1">
        <w:rPr>
          <w:rStyle w:val="Emphasis"/>
          <w:highlight w:val="green"/>
        </w:rPr>
        <w:t>long term</w:t>
      </w:r>
      <w:r w:rsidRPr="001C398C">
        <w:rPr>
          <w:rStyle w:val="StyleUnderline"/>
        </w:rPr>
        <w:t>.</w:t>
      </w:r>
      <w:r>
        <w:rPr>
          <w:rStyle w:val="StyleUnderline"/>
        </w:rPr>
        <w:t xml:space="preserve"> </w:t>
      </w:r>
      <w:r w:rsidRPr="001C398C">
        <w:rPr>
          <w:rStyle w:val="StyleUnderline"/>
        </w:rPr>
        <w:t>Research from both the U.S. and Latin America has shown that campaigning for “tough on crime” policies</w:t>
      </w:r>
      <w:r w:rsidRPr="001C398C">
        <w:rPr>
          <w:sz w:val="16"/>
        </w:rPr>
        <w:t xml:space="preserve">, or “penal populism,” </w:t>
      </w:r>
      <w:r w:rsidRPr="001C398C">
        <w:rPr>
          <w:rStyle w:val="StyleUnderline"/>
        </w:rPr>
        <w:t>is a highly successful strategy for winning elections</w:t>
      </w:r>
      <w:r w:rsidRPr="001C398C">
        <w:rPr>
          <w:sz w:val="16"/>
        </w:rPr>
        <w:t xml:space="preserve">. As scholars have shown, such </w:t>
      </w:r>
      <w:r w:rsidRPr="001C398C">
        <w:rPr>
          <w:rStyle w:val="StyleUnderline"/>
        </w:rPr>
        <w:t>policies can generate broad support among a diverse set of voters</w:t>
      </w:r>
      <w:r w:rsidRPr="001C398C">
        <w:rPr>
          <w:sz w:val="16"/>
        </w:rPr>
        <w:t>. So-called “pro-order” coalitions, the collection of civil society organizations, media outlets and politicians that advocate for “law and order” policies, have similarly demonstrated great capacity to mobilize resources and public support.</w:t>
      </w:r>
      <w:r>
        <w:rPr>
          <w:sz w:val="16"/>
        </w:rPr>
        <w:t xml:space="preserve"> </w:t>
      </w:r>
      <w:r w:rsidRPr="00A766E1">
        <w:rPr>
          <w:rStyle w:val="Emphasis"/>
          <w:highlight w:val="green"/>
        </w:rPr>
        <w:t>Failing</w:t>
      </w:r>
      <w:r w:rsidRPr="00A766E1">
        <w:rPr>
          <w:rStyle w:val="StyleUnderline"/>
          <w:highlight w:val="green"/>
        </w:rPr>
        <w:t xml:space="preserve"> to </w:t>
      </w:r>
      <w:r w:rsidRPr="00A766E1">
        <w:rPr>
          <w:rStyle w:val="Emphasis"/>
          <w:highlight w:val="green"/>
        </w:rPr>
        <w:t>sustain</w:t>
      </w:r>
      <w:r w:rsidRPr="001C398C">
        <w:rPr>
          <w:rStyle w:val="Emphasis"/>
        </w:rPr>
        <w:t xml:space="preserve"> reform </w:t>
      </w:r>
      <w:r w:rsidRPr="00A766E1">
        <w:rPr>
          <w:rStyle w:val="Emphasis"/>
          <w:highlight w:val="green"/>
        </w:rPr>
        <w:t>coalitions</w:t>
      </w:r>
      <w:r w:rsidRPr="00A766E1">
        <w:rPr>
          <w:rStyle w:val="StyleUnderline"/>
          <w:highlight w:val="green"/>
        </w:rPr>
        <w:t xml:space="preserve"> means there is </w:t>
      </w:r>
      <w:r w:rsidRPr="00A766E1">
        <w:rPr>
          <w:rStyle w:val="Emphasis"/>
          <w:highlight w:val="green"/>
        </w:rPr>
        <w:t>little counterweight</w:t>
      </w:r>
      <w:r w:rsidRPr="00A766E1">
        <w:rPr>
          <w:rStyle w:val="StyleUnderline"/>
          <w:highlight w:val="green"/>
        </w:rPr>
        <w:t xml:space="preserve"> t</w:t>
      </w:r>
      <w:r w:rsidRPr="001C398C">
        <w:rPr>
          <w:rStyle w:val="StyleUnderline"/>
        </w:rPr>
        <w:t xml:space="preserve">o these </w:t>
      </w:r>
      <w:r w:rsidRPr="00A766E1">
        <w:rPr>
          <w:rStyle w:val="Emphasis"/>
          <w:highlight w:val="green"/>
        </w:rPr>
        <w:t>pressures</w:t>
      </w:r>
      <w:r w:rsidRPr="001C398C">
        <w:rPr>
          <w:sz w:val="16"/>
        </w:rPr>
        <w:t>.</w:t>
      </w:r>
      <w:r>
        <w:rPr>
          <w:sz w:val="16"/>
        </w:rPr>
        <w:t xml:space="preserve"> </w:t>
      </w:r>
      <w:r w:rsidRPr="001C398C">
        <w:rPr>
          <w:sz w:val="16"/>
        </w:rPr>
        <w:t>‘Counter-reform’ in the US?</w:t>
      </w:r>
      <w:r>
        <w:rPr>
          <w:sz w:val="16"/>
        </w:rPr>
        <w:t xml:space="preserve"> </w:t>
      </w:r>
      <w:r w:rsidRPr="001C398C">
        <w:rPr>
          <w:rStyle w:val="StyleUnderline"/>
        </w:rPr>
        <w:t>Is the U.S. entering a period of “counter-reform</w:t>
      </w:r>
      <w:r w:rsidRPr="001C398C">
        <w:rPr>
          <w:sz w:val="16"/>
        </w:rPr>
        <w:t xml:space="preserve">” </w:t>
      </w:r>
      <w:proofErr w:type="gramStart"/>
      <w:r w:rsidRPr="001C398C">
        <w:rPr>
          <w:sz w:val="16"/>
        </w:rPr>
        <w:t>similar to</w:t>
      </w:r>
      <w:proofErr w:type="gramEnd"/>
      <w:r w:rsidRPr="001C398C">
        <w:rPr>
          <w:sz w:val="16"/>
        </w:rPr>
        <w:t xml:space="preserve"> that observed in Colombia and Argentina?</w:t>
      </w:r>
      <w:r>
        <w:rPr>
          <w:sz w:val="16"/>
        </w:rPr>
        <w:t xml:space="preserve"> </w:t>
      </w:r>
      <w:r w:rsidRPr="001C398C">
        <w:rPr>
          <w:sz w:val="16"/>
        </w:rPr>
        <w:t xml:space="preserve">Opponents of reform, including Sessions, warn of “a longer-term trend of violent crime going up.” They have also floated theories such as the “Ferguson effect,” the idea that growing scrutiny of police activity has made police </w:t>
      </w:r>
      <w:proofErr w:type="gramStart"/>
      <w:r w:rsidRPr="001C398C">
        <w:rPr>
          <w:sz w:val="16"/>
        </w:rPr>
        <w:t>more timid</w:t>
      </w:r>
      <w:proofErr w:type="gramEnd"/>
      <w:r w:rsidRPr="001C398C">
        <w:rPr>
          <w:sz w:val="16"/>
        </w:rPr>
        <w:t>. Such arguments may scare voters into believing that police reform may make police less effective in fighting crime.</w:t>
      </w:r>
      <w:r>
        <w:rPr>
          <w:sz w:val="16"/>
        </w:rPr>
        <w:t xml:space="preserve"> </w:t>
      </w:r>
      <w:r w:rsidRPr="001C398C">
        <w:rPr>
          <w:sz w:val="16"/>
        </w:rPr>
        <w:t xml:space="preserve">Meanwhile, President Trump has engaged in rhetoric </w:t>
      </w:r>
      <w:proofErr w:type="gramStart"/>
      <w:r w:rsidRPr="001C398C">
        <w:rPr>
          <w:sz w:val="16"/>
        </w:rPr>
        <w:t>similar to</w:t>
      </w:r>
      <w:proofErr w:type="gramEnd"/>
      <w:r w:rsidRPr="001C398C">
        <w:rPr>
          <w:sz w:val="16"/>
        </w:rPr>
        <w:t xml:space="preserve"> his Colombian and Argentine counterparts. As a candidate, he called on police to be “very much tougher” in fighting crime. As president, he has said his will be “a law-and-order administration” that will “empower” police.</w:t>
      </w:r>
      <w:r>
        <w:rPr>
          <w:sz w:val="16"/>
        </w:rPr>
        <w:t xml:space="preserve"> </w:t>
      </w:r>
      <w:r w:rsidRPr="001C398C">
        <w:rPr>
          <w:sz w:val="16"/>
        </w:rPr>
        <w:t xml:space="preserve">It is too early to tell whether these police reform efforts will backslide. </w:t>
      </w:r>
      <w:r w:rsidRPr="001C398C">
        <w:rPr>
          <w:rStyle w:val="StyleUnderline"/>
        </w:rPr>
        <w:t>While the U.S. context differs in some ways from Latin America</w:t>
      </w:r>
      <w:r w:rsidRPr="001C398C">
        <w:rPr>
          <w:sz w:val="16"/>
        </w:rPr>
        <w:t xml:space="preserve">, these </w:t>
      </w:r>
      <w:r w:rsidRPr="001C398C">
        <w:rPr>
          <w:rStyle w:val="StyleUnderline"/>
        </w:rPr>
        <w:t xml:space="preserve">examples demonstrate that </w:t>
      </w:r>
      <w:r w:rsidRPr="001C398C">
        <w:rPr>
          <w:rStyle w:val="Emphasis"/>
        </w:rPr>
        <w:t xml:space="preserve">police </w:t>
      </w:r>
      <w:r w:rsidRPr="00A766E1">
        <w:rPr>
          <w:rStyle w:val="Emphasis"/>
          <w:highlight w:val="green"/>
        </w:rPr>
        <w:t>reform</w:t>
      </w:r>
      <w:r w:rsidRPr="00A766E1">
        <w:rPr>
          <w:rStyle w:val="StyleUnderline"/>
          <w:highlight w:val="green"/>
        </w:rPr>
        <w:t xml:space="preserve"> is</w:t>
      </w:r>
      <w:r w:rsidRPr="001C398C">
        <w:rPr>
          <w:rStyle w:val="StyleUnderline"/>
        </w:rPr>
        <w:t xml:space="preserve"> a </w:t>
      </w:r>
      <w:r w:rsidRPr="00A766E1">
        <w:rPr>
          <w:rStyle w:val="Emphasis"/>
          <w:highlight w:val="green"/>
        </w:rPr>
        <w:t>continuous</w:t>
      </w:r>
      <w:r w:rsidRPr="0026192B">
        <w:rPr>
          <w:rStyle w:val="StyleUnderline"/>
        </w:rPr>
        <w:t xml:space="preserve"> and</w:t>
      </w:r>
      <w:r w:rsidRPr="001C398C">
        <w:rPr>
          <w:rStyle w:val="StyleUnderline"/>
        </w:rPr>
        <w:t xml:space="preserve"> </w:t>
      </w:r>
      <w:r w:rsidRPr="001C398C">
        <w:rPr>
          <w:rStyle w:val="Emphasis"/>
        </w:rPr>
        <w:t>contentious process</w:t>
      </w:r>
      <w:r w:rsidRPr="001C398C">
        <w:rPr>
          <w:rStyle w:val="StyleUnderline"/>
        </w:rPr>
        <w:t xml:space="preserve"> that is </w:t>
      </w:r>
      <w:r w:rsidRPr="00A766E1">
        <w:rPr>
          <w:rStyle w:val="Emphasis"/>
          <w:highlight w:val="green"/>
        </w:rPr>
        <w:t>difficult to achieve</w:t>
      </w:r>
      <w:r w:rsidRPr="00A766E1">
        <w:rPr>
          <w:rStyle w:val="StyleUnderline"/>
          <w:highlight w:val="green"/>
        </w:rPr>
        <w:t xml:space="preserve"> and</w:t>
      </w:r>
      <w:r w:rsidRPr="001C398C">
        <w:rPr>
          <w:rStyle w:val="StyleUnderline"/>
        </w:rPr>
        <w:t xml:space="preserve"> highly </w:t>
      </w:r>
      <w:r w:rsidRPr="00A766E1">
        <w:rPr>
          <w:rStyle w:val="Emphasis"/>
          <w:highlight w:val="green"/>
        </w:rPr>
        <w:t>prone</w:t>
      </w:r>
      <w:r w:rsidRPr="00A766E1">
        <w:rPr>
          <w:rStyle w:val="StyleUnderline"/>
          <w:highlight w:val="green"/>
        </w:rPr>
        <w:t xml:space="preserve"> to </w:t>
      </w:r>
      <w:r w:rsidRPr="00A766E1">
        <w:rPr>
          <w:rStyle w:val="Emphasis"/>
          <w:highlight w:val="green"/>
        </w:rPr>
        <w:t>reversal</w:t>
      </w:r>
      <w:r>
        <w:t>.</w:t>
      </w:r>
    </w:p>
    <w:p w14:paraId="0BCDE885" w14:textId="77777777" w:rsidR="0008600C" w:rsidRDefault="0008600C" w:rsidP="0008600C">
      <w:pPr>
        <w:pStyle w:val="Heading3"/>
      </w:pPr>
      <w:r>
        <w:t>2NC -- China</w:t>
      </w:r>
    </w:p>
    <w:p w14:paraId="755DE3B8" w14:textId="77777777" w:rsidR="0008600C" w:rsidRPr="009A0DCD" w:rsidRDefault="0008600C" w:rsidP="0008600C">
      <w:pPr>
        <w:pStyle w:val="Heading4"/>
      </w:pPr>
      <w:r w:rsidRPr="009A0DCD">
        <w:t xml:space="preserve">Strong Black Lives Matter </w:t>
      </w:r>
      <w:r w:rsidRPr="009A0DCD">
        <w:rPr>
          <w:u w:val="single"/>
        </w:rPr>
        <w:t>forces</w:t>
      </w:r>
      <w:r w:rsidRPr="009A0DCD">
        <w:t xml:space="preserve"> Trump to </w:t>
      </w:r>
      <w:r w:rsidRPr="009A0DCD">
        <w:rPr>
          <w:u w:val="single"/>
        </w:rPr>
        <w:t>deter China</w:t>
      </w:r>
      <w:r w:rsidRPr="009A0DCD">
        <w:t xml:space="preserve">. </w:t>
      </w:r>
    </w:p>
    <w:p w14:paraId="2DF60CE5" w14:textId="77777777" w:rsidR="0008600C" w:rsidRPr="009A0DCD" w:rsidRDefault="0008600C" w:rsidP="0008600C">
      <w:r w:rsidRPr="009A0DCD">
        <w:rPr>
          <w:rStyle w:val="Style13ptBold"/>
        </w:rPr>
        <w:t xml:space="preserve">Ferrier ’20 </w:t>
      </w:r>
      <w:r w:rsidRPr="009A0DCD">
        <w:t>[Kyle; June 11; Fellow and Director of Academic Affairs at the Korea Economic Institute of America, experience in the Department of State, M.Sc. in International Political Economy from the London School of Economics, B.A. in Economics, Government, and International Politics from George Mason University; The Diplomat, “South Korea Shows Bipartisan Support for US Anti-Racism Protests,” https://thediplomat.com/2020/06/south-korea-shows-bipartisan-support-for-us-anti-racism-protests/; RP]</w:t>
      </w:r>
    </w:p>
    <w:p w14:paraId="53597B31" w14:textId="77777777" w:rsidR="0008600C" w:rsidRPr="009A0DCD" w:rsidRDefault="0008600C" w:rsidP="0008600C">
      <w:pPr>
        <w:rPr>
          <w:sz w:val="16"/>
        </w:rPr>
      </w:pPr>
      <w:r w:rsidRPr="009A0DCD">
        <w:rPr>
          <w:sz w:val="16"/>
        </w:rPr>
        <w:t xml:space="preserve">The second key idea throughout these pieces is a concern with the international implications of the White House’s response, especially in the context of the intensifying rivalry between Washington and Beijing. </w:t>
      </w:r>
      <w:r w:rsidRPr="009A0DCD">
        <w:rPr>
          <w:rStyle w:val="StyleUnderline"/>
        </w:rPr>
        <w:t>COVID-19</w:t>
      </w:r>
      <w:r w:rsidRPr="009A0DCD">
        <w:rPr>
          <w:sz w:val="16"/>
        </w:rPr>
        <w:t xml:space="preserve"> has </w:t>
      </w:r>
      <w:r w:rsidRPr="009A0DCD">
        <w:rPr>
          <w:rStyle w:val="StyleUnderline"/>
        </w:rPr>
        <w:t xml:space="preserve">accelerated great </w:t>
      </w:r>
      <w:r w:rsidRPr="009A0DCD">
        <w:rPr>
          <w:rStyle w:val="Emphasis"/>
        </w:rPr>
        <w:t>power competition</w:t>
      </w:r>
      <w:r w:rsidRPr="009A0DCD">
        <w:rPr>
          <w:rStyle w:val="StyleUnderline"/>
        </w:rPr>
        <w:t xml:space="preserve"> and</w:t>
      </w:r>
      <w:r w:rsidRPr="009A0DCD">
        <w:rPr>
          <w:sz w:val="16"/>
        </w:rPr>
        <w:t xml:space="preserve"> South Korean experts are worried by </w:t>
      </w:r>
      <w:r w:rsidRPr="009A0DCD">
        <w:rPr>
          <w:rStyle w:val="StyleUnderline"/>
        </w:rPr>
        <w:t>U.S. initiatives</w:t>
      </w:r>
      <w:r w:rsidRPr="009A0DCD">
        <w:rPr>
          <w:sz w:val="16"/>
        </w:rPr>
        <w:t xml:space="preserve"> – such as the Economic Prosperity Network – that </w:t>
      </w:r>
      <w:r w:rsidRPr="009A0DCD">
        <w:rPr>
          <w:rStyle w:val="StyleUnderline"/>
        </w:rPr>
        <w:t xml:space="preserve">could </w:t>
      </w:r>
      <w:proofErr w:type="gramStart"/>
      <w:r w:rsidRPr="009A0DCD">
        <w:rPr>
          <w:rStyle w:val="StyleUnderline"/>
        </w:rPr>
        <w:t>be seen as</w:t>
      </w:r>
      <w:proofErr w:type="gramEnd"/>
      <w:r w:rsidRPr="009A0DCD">
        <w:rPr>
          <w:rStyle w:val="StyleUnderline"/>
        </w:rPr>
        <w:t xml:space="preserve"> forcing Seoul to </w:t>
      </w:r>
      <w:r w:rsidRPr="009A0DCD">
        <w:rPr>
          <w:rStyle w:val="Emphasis"/>
        </w:rPr>
        <w:t>choose sides</w:t>
      </w:r>
      <w:r w:rsidRPr="009A0DCD">
        <w:rPr>
          <w:sz w:val="16"/>
        </w:rPr>
        <w:t xml:space="preserve">. Dong-A </w:t>
      </w:r>
      <w:proofErr w:type="spellStart"/>
      <w:r w:rsidRPr="009A0DCD">
        <w:rPr>
          <w:sz w:val="16"/>
        </w:rPr>
        <w:t>Ilbo</w:t>
      </w:r>
      <w:proofErr w:type="spellEnd"/>
      <w:r w:rsidRPr="009A0DCD">
        <w:rPr>
          <w:sz w:val="16"/>
        </w:rPr>
        <w:t xml:space="preserve"> lamented the loss of U.S. democratic soft power from Trump’s actions against the backdrop of deteriorating U.S.-China relations. JoongAng </w:t>
      </w:r>
      <w:proofErr w:type="spellStart"/>
      <w:r w:rsidRPr="009A0DCD">
        <w:rPr>
          <w:sz w:val="16"/>
        </w:rPr>
        <w:t>Ilbo</w:t>
      </w:r>
      <w:proofErr w:type="spellEnd"/>
      <w:r w:rsidRPr="009A0DCD">
        <w:rPr>
          <w:sz w:val="16"/>
        </w:rPr>
        <w:t xml:space="preserve"> attributed Trump’s “America First” policies to increased distrust in the international order, which China has used to build influence, adding “American society must regain order and reaffirm its commitment to U.S. values based on freedom, openness and diversity.” Hankyoreh expressed concerns that </w:t>
      </w:r>
      <w:r w:rsidRPr="00A766E1">
        <w:rPr>
          <w:rStyle w:val="StyleUnderline"/>
          <w:highlight w:val="green"/>
        </w:rPr>
        <w:t>Trump could</w:t>
      </w:r>
      <w:r w:rsidRPr="009A0DCD">
        <w:rPr>
          <w:rStyle w:val="StyleUnderline"/>
        </w:rPr>
        <w:t xml:space="preserve"> </w:t>
      </w:r>
      <w:r w:rsidRPr="009A0DCD">
        <w:rPr>
          <w:rStyle w:val="Emphasis"/>
        </w:rPr>
        <w:t xml:space="preserve">try to </w:t>
      </w:r>
      <w:r w:rsidRPr="00A766E1">
        <w:rPr>
          <w:rStyle w:val="Emphasis"/>
          <w:highlight w:val="green"/>
        </w:rPr>
        <w:t>distract</w:t>
      </w:r>
      <w:r w:rsidRPr="00A766E1">
        <w:rPr>
          <w:rStyle w:val="StyleUnderline"/>
          <w:highlight w:val="green"/>
        </w:rPr>
        <w:t xml:space="preserve"> from</w:t>
      </w:r>
      <w:r w:rsidRPr="009A0DCD">
        <w:rPr>
          <w:rStyle w:val="StyleUnderline"/>
        </w:rPr>
        <w:t xml:space="preserve"> his </w:t>
      </w:r>
      <w:r w:rsidRPr="009A0DCD">
        <w:rPr>
          <w:rStyle w:val="Emphasis"/>
        </w:rPr>
        <w:t xml:space="preserve">mishandling of the </w:t>
      </w:r>
      <w:r w:rsidRPr="00A766E1">
        <w:rPr>
          <w:rStyle w:val="Emphasis"/>
          <w:highlight w:val="green"/>
        </w:rPr>
        <w:t>protests</w:t>
      </w:r>
      <w:r w:rsidRPr="00A766E1">
        <w:rPr>
          <w:rStyle w:val="StyleUnderline"/>
          <w:highlight w:val="green"/>
        </w:rPr>
        <w:t xml:space="preserve"> by taking a</w:t>
      </w:r>
      <w:r w:rsidRPr="009A0DCD">
        <w:rPr>
          <w:rStyle w:val="StyleUnderline"/>
        </w:rPr>
        <w:t xml:space="preserve"> </w:t>
      </w:r>
      <w:r w:rsidRPr="009A0DCD">
        <w:rPr>
          <w:rStyle w:val="Emphasis"/>
        </w:rPr>
        <w:t xml:space="preserve">tougher </w:t>
      </w:r>
      <w:r w:rsidRPr="00A766E1">
        <w:rPr>
          <w:rStyle w:val="Emphasis"/>
          <w:highlight w:val="green"/>
        </w:rPr>
        <w:t>stance</w:t>
      </w:r>
      <w:r w:rsidRPr="00A766E1">
        <w:rPr>
          <w:rStyle w:val="StyleUnderline"/>
          <w:highlight w:val="green"/>
        </w:rPr>
        <w:t xml:space="preserve"> against China</w:t>
      </w:r>
      <w:r w:rsidRPr="009A0DCD">
        <w:rPr>
          <w:sz w:val="16"/>
        </w:rPr>
        <w:t xml:space="preserve"> much as he did with the pandemic, </w:t>
      </w:r>
      <w:r w:rsidRPr="00A766E1">
        <w:rPr>
          <w:rStyle w:val="Emphasis"/>
          <w:highlight w:val="green"/>
        </w:rPr>
        <w:t>worsening relations</w:t>
      </w:r>
      <w:r w:rsidRPr="009A0DCD">
        <w:rPr>
          <w:rStyle w:val="StyleUnderline"/>
        </w:rPr>
        <w:t xml:space="preserve"> with Beijing</w:t>
      </w:r>
      <w:r w:rsidRPr="009A0DCD">
        <w:rPr>
          <w:sz w:val="16"/>
        </w:rPr>
        <w:t>.</w:t>
      </w:r>
    </w:p>
    <w:p w14:paraId="2AD7E403" w14:textId="77777777" w:rsidR="0008600C" w:rsidRPr="009A0DCD" w:rsidRDefault="0008600C" w:rsidP="0008600C">
      <w:pPr>
        <w:pStyle w:val="Heading4"/>
      </w:pPr>
      <w:r w:rsidRPr="009A0DCD">
        <w:t xml:space="preserve">Deterring China prevents </w:t>
      </w:r>
      <w:r w:rsidRPr="009A0DCD">
        <w:rPr>
          <w:u w:val="single"/>
        </w:rPr>
        <w:t>great power war</w:t>
      </w:r>
      <w:r w:rsidRPr="009A0DCD">
        <w:t xml:space="preserve">. </w:t>
      </w:r>
    </w:p>
    <w:p w14:paraId="37531F6E" w14:textId="77777777" w:rsidR="0008600C" w:rsidRPr="009A0DCD" w:rsidRDefault="0008600C" w:rsidP="0008600C">
      <w:r w:rsidRPr="009A0DCD">
        <w:rPr>
          <w:rStyle w:val="Style13ptBold"/>
        </w:rPr>
        <w:t xml:space="preserve">Krepinevich ’15 </w:t>
      </w:r>
      <w:r w:rsidRPr="009A0DCD">
        <w:t>[Andrew; April 2015; President of the Center for Strategic and Budgetary Assessments; Foreign Affairs, “How to Deter China,” https://www.foreignaffairs.com/articles/china/2015-02-16/how-deter-china; RP]</w:t>
      </w:r>
    </w:p>
    <w:p w14:paraId="0AE99EB9" w14:textId="77777777" w:rsidR="0008600C" w:rsidRPr="009A0DCD" w:rsidRDefault="0008600C" w:rsidP="0008600C">
      <w:pPr>
        <w:rPr>
          <w:sz w:val="16"/>
        </w:rPr>
      </w:pPr>
      <w:r w:rsidRPr="00A766E1">
        <w:rPr>
          <w:rStyle w:val="StyleUnderline"/>
          <w:highlight w:val="green"/>
        </w:rPr>
        <w:t>China</w:t>
      </w:r>
      <w:r w:rsidRPr="009A0DCD">
        <w:rPr>
          <w:rStyle w:val="StyleUnderline"/>
        </w:rPr>
        <w:t xml:space="preserve"> claims</w:t>
      </w:r>
      <w:r w:rsidRPr="009A0DCD">
        <w:rPr>
          <w:sz w:val="16"/>
        </w:rPr>
        <w:t xml:space="preserve"> that </w:t>
      </w:r>
      <w:r w:rsidRPr="009A0DCD">
        <w:rPr>
          <w:rStyle w:val="StyleUnderline"/>
        </w:rPr>
        <w:t xml:space="preserve">its rise </w:t>
      </w:r>
      <w:r w:rsidRPr="00A766E1">
        <w:rPr>
          <w:rStyle w:val="StyleUnderline"/>
          <w:highlight w:val="green"/>
        </w:rPr>
        <w:t>is</w:t>
      </w:r>
      <w:r w:rsidRPr="009A0DCD">
        <w:rPr>
          <w:rStyle w:val="StyleUnderline"/>
        </w:rPr>
        <w:t xml:space="preserve"> intended to be </w:t>
      </w:r>
      <w:r w:rsidRPr="009A0DCD">
        <w:rPr>
          <w:rStyle w:val="Emphasis"/>
        </w:rPr>
        <w:t>peacefu</w:t>
      </w:r>
      <w:r w:rsidRPr="009A0DCD">
        <w:rPr>
          <w:rStyle w:val="StyleUnderline"/>
        </w:rPr>
        <w:t xml:space="preserve">l, but its </w:t>
      </w:r>
      <w:r w:rsidRPr="009A0DCD">
        <w:rPr>
          <w:rStyle w:val="Emphasis"/>
        </w:rPr>
        <w:t>actions</w:t>
      </w:r>
      <w:r w:rsidRPr="009A0DCD">
        <w:rPr>
          <w:rStyle w:val="StyleUnderline"/>
        </w:rPr>
        <w:t xml:space="preserve"> tell a </w:t>
      </w:r>
      <w:r w:rsidRPr="009A0DCD">
        <w:rPr>
          <w:rStyle w:val="Emphasis"/>
        </w:rPr>
        <w:t>different story</w:t>
      </w:r>
      <w:r w:rsidRPr="009A0DCD">
        <w:rPr>
          <w:rStyle w:val="StyleUnderline"/>
        </w:rPr>
        <w:t xml:space="preserve">: that </w:t>
      </w:r>
      <w:r w:rsidRPr="00F3125D">
        <w:rPr>
          <w:rStyle w:val="StyleUnderline"/>
        </w:rPr>
        <w:t xml:space="preserve">of </w:t>
      </w:r>
      <w:r w:rsidRPr="00A766E1">
        <w:rPr>
          <w:rStyle w:val="StyleUnderline"/>
          <w:highlight w:val="green"/>
        </w:rPr>
        <w:t xml:space="preserve">a </w:t>
      </w:r>
      <w:r w:rsidRPr="00A766E1">
        <w:rPr>
          <w:rStyle w:val="Emphasis"/>
          <w:highlight w:val="green"/>
        </w:rPr>
        <w:t>revisionist</w:t>
      </w:r>
      <w:r w:rsidRPr="009A0DCD">
        <w:rPr>
          <w:rStyle w:val="Emphasis"/>
        </w:rPr>
        <w:t xml:space="preserve"> power</w:t>
      </w:r>
      <w:r w:rsidRPr="009A0DCD">
        <w:rPr>
          <w:rStyle w:val="StyleUnderline"/>
        </w:rPr>
        <w:t xml:space="preserve"> </w:t>
      </w:r>
      <w:r w:rsidRPr="00A766E1">
        <w:rPr>
          <w:rStyle w:val="StyleUnderline"/>
          <w:highlight w:val="green"/>
        </w:rPr>
        <w:t xml:space="preserve">seeking to </w:t>
      </w:r>
      <w:r w:rsidRPr="00A766E1">
        <w:rPr>
          <w:rStyle w:val="Emphasis"/>
          <w:highlight w:val="green"/>
        </w:rPr>
        <w:t>dominate</w:t>
      </w:r>
      <w:r w:rsidRPr="009A0DCD">
        <w:rPr>
          <w:rStyle w:val="StyleUnderline"/>
        </w:rPr>
        <w:t xml:space="preserve"> the</w:t>
      </w:r>
      <w:r w:rsidRPr="009A0DCD">
        <w:rPr>
          <w:sz w:val="16"/>
        </w:rPr>
        <w:t xml:space="preserve"> western </w:t>
      </w:r>
      <w:r w:rsidRPr="009A0DCD">
        <w:rPr>
          <w:rStyle w:val="StyleUnderline"/>
        </w:rPr>
        <w:t>Pacific. Beijing</w:t>
      </w:r>
      <w:r w:rsidRPr="009A0DCD">
        <w:rPr>
          <w:sz w:val="16"/>
        </w:rPr>
        <w:t xml:space="preserve"> has </w:t>
      </w:r>
      <w:r w:rsidRPr="009A0DCD">
        <w:rPr>
          <w:rStyle w:val="StyleUnderline"/>
        </w:rPr>
        <w:t xml:space="preserve">claimed </w:t>
      </w:r>
      <w:r w:rsidRPr="009A0DCD">
        <w:rPr>
          <w:rStyle w:val="Emphasis"/>
        </w:rPr>
        <w:t>sovereignty</w:t>
      </w:r>
      <w:r w:rsidRPr="009A0DCD">
        <w:rPr>
          <w:rStyle w:val="StyleUnderline"/>
        </w:rPr>
        <w:t xml:space="preserve"> over not only Taiwan but</w:t>
      </w:r>
      <w:r w:rsidRPr="009A0DCD">
        <w:rPr>
          <w:sz w:val="16"/>
        </w:rPr>
        <w:t xml:space="preserve"> also </w:t>
      </w:r>
      <w:r w:rsidRPr="009A0DCD">
        <w:rPr>
          <w:rStyle w:val="StyleUnderline"/>
        </w:rPr>
        <w:t>Japan’s Senkaku Islands</w:t>
      </w:r>
      <w:r w:rsidRPr="009A0DCD">
        <w:rPr>
          <w:sz w:val="16"/>
        </w:rPr>
        <w:t xml:space="preserve"> (known in China as the Diaoyu Islands) </w:t>
      </w:r>
      <w:r w:rsidRPr="009A0DCD">
        <w:rPr>
          <w:rStyle w:val="StyleUnderline"/>
        </w:rPr>
        <w:t>and most of the</w:t>
      </w:r>
      <w:r w:rsidRPr="009A0DCD">
        <w:rPr>
          <w:sz w:val="16"/>
        </w:rPr>
        <w:t xml:space="preserve"> 1.7 million square miles that make up the </w:t>
      </w:r>
      <w:r w:rsidRPr="009A0DCD">
        <w:rPr>
          <w:rStyle w:val="StyleUnderline"/>
        </w:rPr>
        <w:t>East</w:t>
      </w:r>
      <w:r w:rsidRPr="009A0DCD">
        <w:rPr>
          <w:sz w:val="16"/>
        </w:rPr>
        <w:t xml:space="preserve"> China </w:t>
      </w:r>
      <w:r w:rsidRPr="009A0DCD">
        <w:rPr>
          <w:rStyle w:val="StyleUnderline"/>
        </w:rPr>
        <w:t>and South China Seas</w:t>
      </w:r>
      <w:r w:rsidRPr="009A0DCD">
        <w:rPr>
          <w:sz w:val="16"/>
        </w:rPr>
        <w:t xml:space="preserve">, where six other countries maintain various territorial and maritime claims. </w:t>
      </w:r>
      <w:r w:rsidRPr="00A441F4">
        <w:rPr>
          <w:sz w:val="16"/>
        </w:rPr>
        <w:t xml:space="preserve">And </w:t>
      </w:r>
      <w:r w:rsidRPr="00A766E1">
        <w:rPr>
          <w:rStyle w:val="StyleUnderline"/>
          <w:highlight w:val="green"/>
        </w:rPr>
        <w:t xml:space="preserve">it has been </w:t>
      </w:r>
      <w:r w:rsidRPr="00A766E1">
        <w:rPr>
          <w:rStyle w:val="Emphasis"/>
          <w:highlight w:val="green"/>
        </w:rPr>
        <w:t>unapologetic</w:t>
      </w:r>
      <w:r w:rsidRPr="00A766E1">
        <w:rPr>
          <w:rStyle w:val="StyleUnderline"/>
          <w:highlight w:val="green"/>
        </w:rPr>
        <w:t xml:space="preserve"> about</w:t>
      </w:r>
      <w:r w:rsidRPr="009A0DCD">
        <w:rPr>
          <w:rStyle w:val="StyleUnderline"/>
        </w:rPr>
        <w:t xml:space="preserve"> pursuing</w:t>
      </w:r>
      <w:r w:rsidRPr="009A0DCD">
        <w:rPr>
          <w:sz w:val="16"/>
        </w:rPr>
        <w:t xml:space="preserve"> those </w:t>
      </w:r>
      <w:r w:rsidRPr="009A0DCD">
        <w:rPr>
          <w:rStyle w:val="StyleUnderline"/>
        </w:rPr>
        <w:t>goals</w:t>
      </w:r>
      <w:r w:rsidRPr="009A0DCD">
        <w:rPr>
          <w:sz w:val="16"/>
        </w:rPr>
        <w:t xml:space="preserve">. In 2010, for example, </w:t>
      </w:r>
      <w:r w:rsidRPr="009A0DCD">
        <w:rPr>
          <w:rStyle w:val="StyleUnderline"/>
        </w:rPr>
        <w:t>China’s</w:t>
      </w:r>
      <w:r w:rsidRPr="009A0DCD">
        <w:rPr>
          <w:sz w:val="16"/>
        </w:rPr>
        <w:t xml:space="preserve"> then foreign </w:t>
      </w:r>
      <w:r w:rsidRPr="009A0DCD">
        <w:rPr>
          <w:rStyle w:val="StyleUnderline"/>
        </w:rPr>
        <w:t>minister</w:t>
      </w:r>
      <w:r w:rsidRPr="009A0DCD">
        <w:rPr>
          <w:sz w:val="16"/>
        </w:rPr>
        <w:t xml:space="preserve">, Yang </w:t>
      </w:r>
      <w:proofErr w:type="spellStart"/>
      <w:r w:rsidRPr="009A0DCD">
        <w:rPr>
          <w:sz w:val="16"/>
        </w:rPr>
        <w:t>Jiechi</w:t>
      </w:r>
      <w:proofErr w:type="spellEnd"/>
      <w:r w:rsidRPr="009A0DCD">
        <w:rPr>
          <w:sz w:val="16"/>
        </w:rPr>
        <w:t xml:space="preserve">, </w:t>
      </w:r>
      <w:r w:rsidRPr="009A0DCD">
        <w:rPr>
          <w:rStyle w:val="Emphasis"/>
        </w:rPr>
        <w:t>dismissed</w:t>
      </w:r>
      <w:r w:rsidRPr="009A0DCD">
        <w:rPr>
          <w:rStyle w:val="StyleUnderline"/>
        </w:rPr>
        <w:t xml:space="preserve"> concerns over Beijing’s </w:t>
      </w:r>
      <w:r w:rsidRPr="00A766E1">
        <w:rPr>
          <w:rStyle w:val="Emphasis"/>
          <w:highlight w:val="green"/>
        </w:rPr>
        <w:t>expansionism</w:t>
      </w:r>
      <w:r w:rsidRPr="009A0DCD">
        <w:rPr>
          <w:sz w:val="16"/>
        </w:rPr>
        <w:t xml:space="preserve"> in a single breath, saying, “China is a big country, and other countries are small countries, and that is just a fact.”</w:t>
      </w:r>
    </w:p>
    <w:p w14:paraId="3F7AD7EE" w14:textId="77777777" w:rsidR="0008600C" w:rsidRPr="009A0DCD" w:rsidRDefault="0008600C" w:rsidP="0008600C">
      <w:pPr>
        <w:rPr>
          <w:sz w:val="16"/>
        </w:rPr>
      </w:pPr>
      <w:r w:rsidRPr="009A0DCD">
        <w:rPr>
          <w:rStyle w:val="StyleUnderline"/>
        </w:rPr>
        <w:t>Consider Beijing’s</w:t>
      </w:r>
      <w:r w:rsidRPr="009A0DCD">
        <w:rPr>
          <w:sz w:val="16"/>
        </w:rPr>
        <w:t xml:space="preserve"> recent </w:t>
      </w:r>
      <w:r w:rsidRPr="009A0DCD">
        <w:rPr>
          <w:rStyle w:val="Emphasis"/>
        </w:rPr>
        <w:t>bullying</w:t>
      </w:r>
      <w:r w:rsidRPr="009A0DCD">
        <w:rPr>
          <w:rStyle w:val="StyleUnderline"/>
        </w:rPr>
        <w:t xml:space="preserve"> </w:t>
      </w:r>
      <w:r w:rsidRPr="00A766E1">
        <w:rPr>
          <w:rStyle w:val="StyleUnderline"/>
          <w:highlight w:val="green"/>
        </w:rPr>
        <w:t xml:space="preserve">in the </w:t>
      </w:r>
      <w:r w:rsidRPr="00A766E1">
        <w:rPr>
          <w:rStyle w:val="Emphasis"/>
          <w:highlight w:val="green"/>
        </w:rPr>
        <w:t>S</w:t>
      </w:r>
      <w:r w:rsidRPr="009A0DCD">
        <w:rPr>
          <w:rStyle w:val="Emphasis"/>
        </w:rPr>
        <w:t xml:space="preserve">outh </w:t>
      </w:r>
      <w:r w:rsidRPr="00A766E1">
        <w:rPr>
          <w:rStyle w:val="Emphasis"/>
          <w:highlight w:val="green"/>
        </w:rPr>
        <w:t>C</w:t>
      </w:r>
      <w:r w:rsidRPr="009A0DCD">
        <w:rPr>
          <w:rStyle w:val="Emphasis"/>
        </w:rPr>
        <w:t xml:space="preserve">hina </w:t>
      </w:r>
      <w:r w:rsidRPr="00A766E1">
        <w:rPr>
          <w:rStyle w:val="Emphasis"/>
          <w:highlight w:val="green"/>
        </w:rPr>
        <w:t>S</w:t>
      </w:r>
      <w:r w:rsidRPr="009A0DCD">
        <w:rPr>
          <w:rStyle w:val="Emphasis"/>
        </w:rPr>
        <w:t>ea</w:t>
      </w:r>
      <w:r w:rsidRPr="009A0DCD">
        <w:rPr>
          <w:sz w:val="16"/>
        </w:rPr>
        <w:t xml:space="preserve">. In March 2014, </w:t>
      </w:r>
      <w:r w:rsidRPr="009A0DCD">
        <w:rPr>
          <w:rStyle w:val="StyleUnderline"/>
        </w:rPr>
        <w:t>Chinese</w:t>
      </w:r>
      <w:r w:rsidRPr="009A0DCD">
        <w:rPr>
          <w:sz w:val="16"/>
        </w:rPr>
        <w:t xml:space="preserve"> coast guard </w:t>
      </w:r>
      <w:r w:rsidRPr="009A0DCD">
        <w:rPr>
          <w:rStyle w:val="StyleUnderline"/>
        </w:rPr>
        <w:t>boats blocked the Philippines from accessing</w:t>
      </w:r>
      <w:r w:rsidRPr="009A0DCD">
        <w:rPr>
          <w:sz w:val="16"/>
        </w:rPr>
        <w:t xml:space="preserve"> its outposts on </w:t>
      </w:r>
      <w:r w:rsidRPr="009A0DCD">
        <w:rPr>
          <w:rStyle w:val="StyleUnderline"/>
        </w:rPr>
        <w:t>the Spratly Islands</w:t>
      </w:r>
      <w:r w:rsidRPr="009A0DCD">
        <w:rPr>
          <w:sz w:val="16"/>
        </w:rPr>
        <w:t xml:space="preserve">. Two months later, </w:t>
      </w:r>
      <w:r w:rsidRPr="009A0DCD">
        <w:rPr>
          <w:rStyle w:val="StyleUnderline"/>
        </w:rPr>
        <w:t>China moved an oil rig into Vietnam’s exclusive economic zone</w:t>
      </w:r>
      <w:r w:rsidRPr="009A0DCD">
        <w:rPr>
          <w:sz w:val="16"/>
        </w:rPr>
        <w:t xml:space="preserve">, clashing with Vietnamese fishing boats. </w:t>
      </w:r>
      <w:r w:rsidRPr="009A0DCD">
        <w:rPr>
          <w:rStyle w:val="StyleUnderline"/>
        </w:rPr>
        <w:t xml:space="preserve">The moves echoed </w:t>
      </w:r>
      <w:r w:rsidRPr="009A0DCD">
        <w:rPr>
          <w:rStyle w:val="Emphasis"/>
        </w:rPr>
        <w:t>earlier incidents</w:t>
      </w:r>
      <w:r w:rsidRPr="009A0DCD">
        <w:rPr>
          <w:rStyle w:val="StyleUnderline"/>
        </w:rPr>
        <w:t xml:space="preserve"> in the East China Sea</w:t>
      </w:r>
      <w:r w:rsidRPr="009A0DCD">
        <w:rPr>
          <w:sz w:val="16"/>
        </w:rPr>
        <w:t>. In September 2010, as punishment for detaining a Chinese fishing boat captain who had rammed two Japanese coast guard vessels, China temporarily cut off its exports to Japan of rare-earth elements, which are essential for manufacturing cell phones and computers. And in November 2013</w:t>
      </w:r>
      <w:r w:rsidRPr="00F3125D">
        <w:rPr>
          <w:sz w:val="16"/>
        </w:rPr>
        <w:t>,</w:t>
      </w:r>
      <w:r w:rsidRPr="009A0DCD">
        <w:rPr>
          <w:sz w:val="16"/>
        </w:rPr>
        <w:t xml:space="preserve"> </w:t>
      </w:r>
      <w:r w:rsidRPr="00A766E1">
        <w:rPr>
          <w:rStyle w:val="StyleUnderline"/>
          <w:highlight w:val="green"/>
        </w:rPr>
        <w:t>China</w:t>
      </w:r>
      <w:r w:rsidRPr="009A0DCD">
        <w:rPr>
          <w:sz w:val="16"/>
        </w:rPr>
        <w:t xml:space="preserve"> unilaterally declared an “air defense identification zone,” subject to its own air traffic regulations, over the disputed Senkaku Islands and other areas of the East China Sea, warning that it </w:t>
      </w:r>
      <w:r w:rsidRPr="00A766E1">
        <w:rPr>
          <w:rStyle w:val="StyleUnderline"/>
          <w:highlight w:val="green"/>
        </w:rPr>
        <w:t xml:space="preserve">would take </w:t>
      </w:r>
      <w:r w:rsidRPr="00A766E1">
        <w:rPr>
          <w:rStyle w:val="Emphasis"/>
          <w:highlight w:val="green"/>
        </w:rPr>
        <w:t>military action</w:t>
      </w:r>
      <w:r w:rsidRPr="009A0DCD">
        <w:rPr>
          <w:rStyle w:val="StyleUnderline"/>
        </w:rPr>
        <w:t xml:space="preserve"> against aircraft that refused to comply</w:t>
      </w:r>
      <w:r w:rsidRPr="009A0DCD">
        <w:rPr>
          <w:sz w:val="16"/>
        </w:rPr>
        <w:t>.</w:t>
      </w:r>
    </w:p>
    <w:p w14:paraId="66BA8C31" w14:textId="77777777" w:rsidR="0008600C" w:rsidRDefault="0008600C" w:rsidP="0008600C">
      <w:pPr>
        <w:rPr>
          <w:sz w:val="16"/>
        </w:rPr>
      </w:pPr>
      <w:r w:rsidRPr="009A0DCD">
        <w:rPr>
          <w:sz w:val="16"/>
        </w:rPr>
        <w:t xml:space="preserve">Some have suggested that </w:t>
      </w:r>
      <w:r w:rsidRPr="009A0DCD">
        <w:rPr>
          <w:rStyle w:val="StyleUnderline"/>
        </w:rPr>
        <w:t xml:space="preserve">as its military </w:t>
      </w:r>
      <w:r w:rsidRPr="009A0DCD">
        <w:rPr>
          <w:rStyle w:val="Emphasis"/>
        </w:rPr>
        <w:t>grows stronger</w:t>
      </w:r>
      <w:r w:rsidRPr="009A0DCD">
        <w:rPr>
          <w:rStyle w:val="StyleUnderline"/>
        </w:rPr>
        <w:t xml:space="preserve"> and</w:t>
      </w:r>
      <w:r w:rsidRPr="009A0DCD">
        <w:rPr>
          <w:sz w:val="16"/>
        </w:rPr>
        <w:t xml:space="preserve"> its </w:t>
      </w:r>
      <w:r w:rsidRPr="009A0DCD">
        <w:rPr>
          <w:rStyle w:val="StyleUnderline"/>
        </w:rPr>
        <w:t>leaders feel more secure, China will moderate</w:t>
      </w:r>
      <w:r w:rsidRPr="009A0DCD">
        <w:rPr>
          <w:sz w:val="16"/>
        </w:rPr>
        <w:t xml:space="preserve"> such </w:t>
      </w:r>
      <w:r w:rsidRPr="009A0DCD">
        <w:rPr>
          <w:rStyle w:val="StyleUnderline"/>
        </w:rPr>
        <w:t>behavior</w:t>
      </w:r>
      <w:r w:rsidRPr="009A0DCD">
        <w:rPr>
          <w:sz w:val="16"/>
        </w:rPr>
        <w:t xml:space="preserve">. But </w:t>
      </w:r>
      <w:r w:rsidRPr="009A0DCD">
        <w:rPr>
          <w:rStyle w:val="StyleUnderline"/>
        </w:rPr>
        <w:t xml:space="preserve">the </w:t>
      </w:r>
      <w:r w:rsidRPr="009A0DCD">
        <w:rPr>
          <w:rStyle w:val="Emphasis"/>
        </w:rPr>
        <w:t>opposite</w:t>
      </w:r>
      <w:r w:rsidRPr="009A0DCD">
        <w:rPr>
          <w:rStyle w:val="StyleUnderline"/>
        </w:rPr>
        <w:t xml:space="preserve"> seems </w:t>
      </w:r>
      <w:r w:rsidRPr="009A0DCD">
        <w:rPr>
          <w:rStyle w:val="Emphasis"/>
        </w:rPr>
        <w:t>far more likely</w:t>
      </w:r>
      <w:r w:rsidRPr="009A0DCD">
        <w:rPr>
          <w:sz w:val="16"/>
        </w:rPr>
        <w:t xml:space="preserve">. Indeed, </w:t>
      </w:r>
      <w:r w:rsidRPr="009A0DCD">
        <w:rPr>
          <w:rStyle w:val="StyleUnderline"/>
        </w:rPr>
        <w:t xml:space="preserve">Beijing’s </w:t>
      </w:r>
      <w:r w:rsidRPr="00A766E1">
        <w:rPr>
          <w:rStyle w:val="Emphasis"/>
          <w:highlight w:val="green"/>
        </w:rPr>
        <w:t>provocations</w:t>
      </w:r>
      <w:r w:rsidRPr="009A0DCD">
        <w:rPr>
          <w:sz w:val="16"/>
        </w:rPr>
        <w:t xml:space="preserve"> have </w:t>
      </w:r>
      <w:r w:rsidRPr="00A766E1">
        <w:rPr>
          <w:rStyle w:val="StyleUnderline"/>
          <w:highlight w:val="green"/>
        </w:rPr>
        <w:t>coincided with</w:t>
      </w:r>
      <w:r w:rsidRPr="009A0DCD">
        <w:rPr>
          <w:rStyle w:val="StyleUnderline"/>
        </w:rPr>
        <w:t xml:space="preserve"> the </w:t>
      </w:r>
      <w:r w:rsidRPr="009A0DCD">
        <w:rPr>
          <w:rStyle w:val="Emphasis"/>
        </w:rPr>
        <w:t xml:space="preserve">dramatic </w:t>
      </w:r>
      <w:r w:rsidRPr="00A766E1">
        <w:rPr>
          <w:rStyle w:val="Emphasis"/>
          <w:highlight w:val="green"/>
        </w:rPr>
        <w:t>growth</w:t>
      </w:r>
      <w:r w:rsidRPr="00A766E1">
        <w:rPr>
          <w:rStyle w:val="StyleUnderline"/>
          <w:highlight w:val="green"/>
        </w:rPr>
        <w:t xml:space="preserve"> of its </w:t>
      </w:r>
      <w:r w:rsidRPr="00A766E1">
        <w:rPr>
          <w:rStyle w:val="Emphasis"/>
          <w:highlight w:val="green"/>
        </w:rPr>
        <w:t>military</w:t>
      </w:r>
      <w:r w:rsidRPr="009A0DCD">
        <w:rPr>
          <w:rStyle w:val="Emphasis"/>
        </w:rPr>
        <w:t xml:space="preserve"> muscle</w:t>
      </w:r>
      <w:r w:rsidRPr="009A0DCD">
        <w:rPr>
          <w:rStyle w:val="StyleUnderline"/>
        </w:rPr>
        <w:t xml:space="preserve">. </w:t>
      </w:r>
      <w:r w:rsidRPr="00A766E1">
        <w:rPr>
          <w:rStyle w:val="StyleUnderline"/>
          <w:highlight w:val="green"/>
        </w:rPr>
        <w:t>China</w:t>
      </w:r>
      <w:r w:rsidRPr="009A0DCD">
        <w:rPr>
          <w:rStyle w:val="StyleUnderline"/>
        </w:rPr>
        <w:t xml:space="preserve"> is</w:t>
      </w:r>
      <w:r w:rsidRPr="009A0DCD">
        <w:rPr>
          <w:sz w:val="16"/>
        </w:rPr>
        <w:t xml:space="preserve"> now </w:t>
      </w:r>
      <w:r w:rsidRPr="009A0DCD">
        <w:rPr>
          <w:rStyle w:val="StyleUnderline"/>
        </w:rPr>
        <w:t>investing in</w:t>
      </w:r>
      <w:r w:rsidRPr="009A0DCD">
        <w:rPr>
          <w:sz w:val="16"/>
        </w:rPr>
        <w:t xml:space="preserve"> </w:t>
      </w:r>
      <w:proofErr w:type="gramStart"/>
      <w:r w:rsidRPr="009A0DCD">
        <w:rPr>
          <w:sz w:val="16"/>
        </w:rPr>
        <w:t>a number of</w:t>
      </w:r>
      <w:proofErr w:type="gramEnd"/>
      <w:r w:rsidRPr="009A0DCD">
        <w:rPr>
          <w:sz w:val="16"/>
        </w:rPr>
        <w:t xml:space="preserve"> new </w:t>
      </w:r>
      <w:r w:rsidRPr="009A0DCD">
        <w:rPr>
          <w:rStyle w:val="StyleUnderline"/>
        </w:rPr>
        <w:t xml:space="preserve">capabilities that </w:t>
      </w:r>
      <w:r w:rsidRPr="00A766E1">
        <w:rPr>
          <w:rStyle w:val="StyleUnderline"/>
          <w:highlight w:val="green"/>
        </w:rPr>
        <w:t>pose a</w:t>
      </w:r>
      <w:r w:rsidRPr="009A0DCD">
        <w:rPr>
          <w:rStyle w:val="StyleUnderline"/>
        </w:rPr>
        <w:t xml:space="preserve"> </w:t>
      </w:r>
      <w:r w:rsidRPr="009A0DCD">
        <w:rPr>
          <w:rStyle w:val="Emphasis"/>
        </w:rPr>
        <w:t xml:space="preserve">direct </w:t>
      </w:r>
      <w:r w:rsidRPr="00A766E1">
        <w:rPr>
          <w:rStyle w:val="Emphasis"/>
          <w:highlight w:val="green"/>
        </w:rPr>
        <w:t>challenge</w:t>
      </w:r>
      <w:r w:rsidRPr="00A766E1">
        <w:rPr>
          <w:rStyle w:val="StyleUnderline"/>
          <w:highlight w:val="green"/>
        </w:rPr>
        <w:t xml:space="preserve"> to</w:t>
      </w:r>
      <w:r w:rsidRPr="009A0DCD">
        <w:rPr>
          <w:rStyle w:val="StyleUnderline"/>
        </w:rPr>
        <w:t xml:space="preserve"> </w:t>
      </w:r>
      <w:r w:rsidRPr="009A0DCD">
        <w:rPr>
          <w:rStyle w:val="Emphasis"/>
        </w:rPr>
        <w:t xml:space="preserve">regional </w:t>
      </w:r>
      <w:r w:rsidRPr="00A766E1">
        <w:rPr>
          <w:rStyle w:val="Emphasis"/>
          <w:highlight w:val="green"/>
        </w:rPr>
        <w:t>stability</w:t>
      </w:r>
      <w:r w:rsidRPr="009A0DCD">
        <w:rPr>
          <w:sz w:val="16"/>
        </w:rPr>
        <w:t xml:space="preserve">. For example, China’s People’s Liberation Army is bolstering its so-called </w:t>
      </w:r>
      <w:r w:rsidRPr="009A0DCD">
        <w:rPr>
          <w:rStyle w:val="StyleUnderline"/>
        </w:rPr>
        <w:t>anti-access/area-denial</w:t>
      </w:r>
      <w:r w:rsidRPr="009A0DCD">
        <w:rPr>
          <w:sz w:val="16"/>
        </w:rPr>
        <w:t xml:space="preserve"> capabilities, which aim to </w:t>
      </w:r>
      <w:r w:rsidRPr="009A0DCD">
        <w:rPr>
          <w:rStyle w:val="StyleUnderline"/>
        </w:rPr>
        <w:t>prevent other militaries from occupying</w:t>
      </w:r>
      <w:r w:rsidRPr="009A0DCD">
        <w:rPr>
          <w:sz w:val="16"/>
        </w:rPr>
        <w:t xml:space="preserve"> or crossing vast stretches of </w:t>
      </w:r>
      <w:r w:rsidRPr="009A0DCD">
        <w:rPr>
          <w:rStyle w:val="StyleUnderline"/>
        </w:rPr>
        <w:t xml:space="preserve">territory, with the </w:t>
      </w:r>
      <w:r w:rsidRPr="009A0DCD">
        <w:rPr>
          <w:rStyle w:val="Emphasis"/>
        </w:rPr>
        <w:t>express goal</w:t>
      </w:r>
      <w:r w:rsidRPr="009A0DCD">
        <w:rPr>
          <w:rStyle w:val="StyleUnderline"/>
        </w:rPr>
        <w:t xml:space="preserve"> of making the western Pacific a </w:t>
      </w:r>
      <w:r w:rsidRPr="009A0DCD">
        <w:rPr>
          <w:rStyle w:val="Emphasis"/>
        </w:rPr>
        <w:t>no-go zone</w:t>
      </w:r>
      <w:r w:rsidRPr="009A0DCD">
        <w:rPr>
          <w:rStyle w:val="StyleUnderline"/>
        </w:rPr>
        <w:t xml:space="preserve"> for the</w:t>
      </w:r>
      <w:r w:rsidRPr="009A0DCD">
        <w:rPr>
          <w:sz w:val="16"/>
        </w:rPr>
        <w:t xml:space="preserve"> U.S. </w:t>
      </w:r>
      <w:r w:rsidRPr="009A0DCD">
        <w:rPr>
          <w:rStyle w:val="StyleUnderline"/>
        </w:rPr>
        <w:t>military. That includes</w:t>
      </w:r>
      <w:r w:rsidRPr="009A0DCD">
        <w:rPr>
          <w:sz w:val="16"/>
        </w:rPr>
        <w:t xml:space="preserve"> developing the </w:t>
      </w:r>
      <w:r w:rsidRPr="009A0DCD">
        <w:rPr>
          <w:rStyle w:val="StyleUnderline"/>
        </w:rPr>
        <w:t>means to target</w:t>
      </w:r>
      <w:r w:rsidRPr="009A0DCD">
        <w:rPr>
          <w:sz w:val="16"/>
        </w:rPr>
        <w:t xml:space="preserve"> the Pentagon’s </w:t>
      </w:r>
      <w:r w:rsidRPr="009A0DCD">
        <w:rPr>
          <w:rStyle w:val="StyleUnderline"/>
        </w:rPr>
        <w:t>command-and-control systems</w:t>
      </w:r>
      <w:r w:rsidRPr="009A0DCD">
        <w:rPr>
          <w:sz w:val="16"/>
        </w:rPr>
        <w:t xml:space="preserve">, which rely heavily on satellites and the Internet to coordinate operations and logistics. </w:t>
      </w:r>
      <w:r w:rsidRPr="009A0DCD">
        <w:rPr>
          <w:rStyle w:val="StyleUnderline"/>
        </w:rPr>
        <w:t>The PLA</w:t>
      </w:r>
      <w:r w:rsidRPr="009A0DCD">
        <w:rPr>
          <w:sz w:val="16"/>
        </w:rPr>
        <w:t xml:space="preserve"> has </w:t>
      </w:r>
      <w:r w:rsidRPr="009A0DCD">
        <w:rPr>
          <w:rStyle w:val="StyleUnderline"/>
        </w:rPr>
        <w:t>made</w:t>
      </w:r>
      <w:r w:rsidRPr="009A0DCD">
        <w:rPr>
          <w:sz w:val="16"/>
        </w:rPr>
        <w:t xml:space="preserve"> substantial </w:t>
      </w:r>
      <w:r w:rsidRPr="009A0DCD">
        <w:rPr>
          <w:rStyle w:val="StyleUnderline"/>
        </w:rPr>
        <w:t>progress on this front</w:t>
      </w:r>
      <w:r w:rsidRPr="009A0DCD">
        <w:rPr>
          <w:sz w:val="16"/>
        </w:rPr>
        <w:t xml:space="preserve"> in recent years, </w:t>
      </w:r>
      <w:r w:rsidRPr="00A766E1">
        <w:rPr>
          <w:rStyle w:val="StyleUnderline"/>
          <w:highlight w:val="green"/>
        </w:rPr>
        <w:t>testing a</w:t>
      </w:r>
      <w:r w:rsidRPr="009A0DCD">
        <w:rPr>
          <w:rStyle w:val="StyleUnderline"/>
        </w:rPr>
        <w:t xml:space="preserve">n </w:t>
      </w:r>
      <w:r w:rsidRPr="009A0DCD">
        <w:rPr>
          <w:rStyle w:val="Emphasis"/>
        </w:rPr>
        <w:t xml:space="preserve">antisatellite </w:t>
      </w:r>
      <w:r w:rsidRPr="00A766E1">
        <w:rPr>
          <w:rStyle w:val="Emphasis"/>
          <w:highlight w:val="green"/>
        </w:rPr>
        <w:t>missile</w:t>
      </w:r>
      <w:r w:rsidRPr="009A0DCD">
        <w:rPr>
          <w:rStyle w:val="StyleUnderline"/>
        </w:rPr>
        <w:t xml:space="preserve">, using </w:t>
      </w:r>
      <w:r w:rsidRPr="00A766E1">
        <w:rPr>
          <w:rStyle w:val="Emphasis"/>
          <w:highlight w:val="green"/>
        </w:rPr>
        <w:t>lasers</w:t>
      </w:r>
      <w:r w:rsidRPr="009A0DCD">
        <w:rPr>
          <w:sz w:val="16"/>
        </w:rPr>
        <w:t xml:space="preserve"> to blind U.S. satellites, </w:t>
      </w:r>
      <w:r w:rsidRPr="00A766E1">
        <w:rPr>
          <w:rStyle w:val="StyleUnderline"/>
          <w:highlight w:val="green"/>
        </w:rPr>
        <w:t>and</w:t>
      </w:r>
      <w:r w:rsidRPr="009A0DCD">
        <w:rPr>
          <w:rStyle w:val="StyleUnderline"/>
        </w:rPr>
        <w:t xml:space="preserve"> </w:t>
      </w:r>
      <w:r w:rsidRPr="00F3125D">
        <w:rPr>
          <w:rStyle w:val="StyleUnderline"/>
        </w:rPr>
        <w:t>waging</w:t>
      </w:r>
      <w:r w:rsidRPr="009A0DCD">
        <w:rPr>
          <w:rStyle w:val="StyleUnderline"/>
        </w:rPr>
        <w:t xml:space="preserve"> </w:t>
      </w:r>
      <w:r w:rsidRPr="009A0DCD">
        <w:rPr>
          <w:rStyle w:val="Emphasis"/>
        </w:rPr>
        <w:t xml:space="preserve">sophisticated </w:t>
      </w:r>
      <w:r w:rsidRPr="00A766E1">
        <w:rPr>
          <w:rStyle w:val="Emphasis"/>
          <w:highlight w:val="green"/>
        </w:rPr>
        <w:t>cyberattacks</w:t>
      </w:r>
      <w:r w:rsidRPr="009A0DCD">
        <w:rPr>
          <w:sz w:val="16"/>
        </w:rPr>
        <w:t xml:space="preserve"> on U.S. defense networks.</w:t>
      </w:r>
    </w:p>
    <w:p w14:paraId="1DA11FA0" w14:textId="77777777" w:rsidR="0008600C" w:rsidRDefault="0008600C" w:rsidP="0008600C">
      <w:pPr>
        <w:pStyle w:val="Heading3"/>
      </w:pPr>
      <w:r>
        <w:t>2NC -- Democracy</w:t>
      </w:r>
    </w:p>
    <w:p w14:paraId="4946FF36" w14:textId="77777777" w:rsidR="0008600C" w:rsidRPr="009A0DCD" w:rsidRDefault="0008600C" w:rsidP="0008600C">
      <w:pPr>
        <w:pStyle w:val="Heading4"/>
      </w:pPr>
      <w:r w:rsidRPr="009A0DCD">
        <w:t xml:space="preserve">Black Lives Matter </w:t>
      </w:r>
      <w:r w:rsidRPr="009A0DCD">
        <w:rPr>
          <w:u w:val="single"/>
        </w:rPr>
        <w:t>breathes life</w:t>
      </w:r>
      <w:r w:rsidRPr="009A0DCD">
        <w:t xml:space="preserve"> into democratic norms </w:t>
      </w:r>
      <w:r w:rsidRPr="009A0DCD">
        <w:rPr>
          <w:u w:val="single"/>
        </w:rPr>
        <w:t>globally</w:t>
      </w:r>
      <w:r w:rsidRPr="009A0DCD">
        <w:t xml:space="preserve"> -- it </w:t>
      </w:r>
      <w:r w:rsidRPr="009A0DCD">
        <w:rPr>
          <w:u w:val="single"/>
        </w:rPr>
        <w:t>neutralizes</w:t>
      </w:r>
      <w:r w:rsidRPr="009A0DCD">
        <w:t xml:space="preserve"> adversary propaganda and deals a </w:t>
      </w:r>
      <w:r w:rsidRPr="009A0DCD">
        <w:rPr>
          <w:u w:val="single"/>
        </w:rPr>
        <w:t>body blow</w:t>
      </w:r>
      <w:r w:rsidRPr="009A0DCD">
        <w:t xml:space="preserve"> to autocratic regimes by </w:t>
      </w:r>
      <w:r w:rsidRPr="009A0DCD">
        <w:rPr>
          <w:u w:val="single"/>
        </w:rPr>
        <w:t>rejuvenating</w:t>
      </w:r>
      <w:r w:rsidRPr="009A0DCD">
        <w:t xml:space="preserve"> American models of governance. </w:t>
      </w:r>
    </w:p>
    <w:p w14:paraId="43B99C66" w14:textId="77777777" w:rsidR="0008600C" w:rsidRPr="009A0DCD" w:rsidRDefault="0008600C" w:rsidP="0008600C">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42B1D078" w14:textId="77777777" w:rsidR="0008600C" w:rsidRPr="009A0DCD" w:rsidRDefault="0008600C" w:rsidP="0008600C">
      <w:pPr>
        <w:rPr>
          <w:sz w:val="16"/>
        </w:rPr>
      </w:pPr>
      <w:r w:rsidRPr="009A0DCD">
        <w:rPr>
          <w:sz w:val="16"/>
        </w:rPr>
        <w:t xml:space="preserve">Yet </w:t>
      </w:r>
      <w:r w:rsidRPr="009A0DCD">
        <w:rPr>
          <w:rStyle w:val="StyleUnderline"/>
        </w:rPr>
        <w:t xml:space="preserve">fears that the new </w:t>
      </w:r>
      <w:r w:rsidRPr="009A0DCD">
        <w:rPr>
          <w:rStyle w:val="Emphasis"/>
        </w:rPr>
        <w:t>tempest</w:t>
      </w:r>
      <w:r w:rsidRPr="009A0DCD">
        <w:rPr>
          <w:rStyle w:val="StyleUnderline"/>
        </w:rPr>
        <w:t xml:space="preserve"> over </w:t>
      </w:r>
      <w:r w:rsidRPr="009A0DCD">
        <w:rPr>
          <w:rStyle w:val="Emphasis"/>
        </w:rPr>
        <w:t>racial justice</w:t>
      </w:r>
      <w:r w:rsidRPr="009A0DCD">
        <w:rPr>
          <w:rStyle w:val="StyleUnderline"/>
        </w:rPr>
        <w:t xml:space="preserve"> is making the U</w:t>
      </w:r>
      <w:r w:rsidRPr="009A0DCD">
        <w:rPr>
          <w:sz w:val="16"/>
        </w:rPr>
        <w:t xml:space="preserve">nited </w:t>
      </w:r>
      <w:r w:rsidRPr="009A0DCD">
        <w:rPr>
          <w:rStyle w:val="StyleUnderline"/>
        </w:rPr>
        <w:t>S</w:t>
      </w:r>
      <w:r w:rsidRPr="009A0DCD">
        <w:rPr>
          <w:sz w:val="16"/>
        </w:rPr>
        <w:t xml:space="preserve">tates </w:t>
      </w:r>
      <w:r w:rsidRPr="009A0DCD">
        <w:rPr>
          <w:rStyle w:val="Emphasis"/>
        </w:rPr>
        <w:t>look weak</w:t>
      </w:r>
      <w:r w:rsidRPr="009A0DCD">
        <w:rPr>
          <w:rStyle w:val="StyleUnderline"/>
        </w:rPr>
        <w:t xml:space="preserve"> in the eyes of the world are </w:t>
      </w:r>
      <w:r w:rsidRPr="009A0DCD">
        <w:rPr>
          <w:rStyle w:val="Emphasis"/>
        </w:rPr>
        <w:t>totally</w:t>
      </w:r>
      <w:r w:rsidRPr="009A0DCD">
        <w:rPr>
          <w:rStyle w:val="StyleUnderline"/>
        </w:rPr>
        <w:t xml:space="preserve"> and </w:t>
      </w:r>
      <w:r w:rsidRPr="009A0DCD">
        <w:rPr>
          <w:rStyle w:val="Emphasis"/>
        </w:rPr>
        <w:t>completely upside down</w:t>
      </w:r>
      <w:r w:rsidRPr="009A0DCD">
        <w:rPr>
          <w:rStyle w:val="StyleUnderline"/>
        </w:rPr>
        <w:t xml:space="preserve">. </w:t>
      </w:r>
      <w:r w:rsidRPr="00A766E1">
        <w:rPr>
          <w:rStyle w:val="StyleUnderline"/>
          <w:highlight w:val="green"/>
        </w:rPr>
        <w:t xml:space="preserve">This </w:t>
      </w:r>
      <w:r w:rsidRPr="00A766E1">
        <w:rPr>
          <w:rStyle w:val="Emphasis"/>
          <w:highlight w:val="green"/>
        </w:rPr>
        <w:t>moment</w:t>
      </w:r>
      <w:r w:rsidRPr="009A0DCD">
        <w:rPr>
          <w:rStyle w:val="Emphasis"/>
        </w:rPr>
        <w:t xml:space="preserve"> of reckoning</w:t>
      </w:r>
      <w:r w:rsidRPr="009A0DCD">
        <w:rPr>
          <w:rStyle w:val="StyleUnderline"/>
        </w:rPr>
        <w:t xml:space="preserve"> </w:t>
      </w:r>
      <w:r w:rsidRPr="00A766E1">
        <w:rPr>
          <w:rStyle w:val="StyleUnderline"/>
          <w:highlight w:val="green"/>
        </w:rPr>
        <w:t>could</w:t>
      </w:r>
      <w:r w:rsidRPr="009A0DCD">
        <w:rPr>
          <w:rStyle w:val="StyleUnderline"/>
        </w:rPr>
        <w:t xml:space="preserve"> end up </w:t>
      </w:r>
      <w:r w:rsidRPr="00A766E1">
        <w:rPr>
          <w:rStyle w:val="StyleUnderline"/>
          <w:highlight w:val="green"/>
        </w:rPr>
        <w:t>becom</w:t>
      </w:r>
      <w:r w:rsidRPr="009A0DCD">
        <w:rPr>
          <w:rStyle w:val="StyleUnderline"/>
        </w:rPr>
        <w:t xml:space="preserve">ing </w:t>
      </w:r>
      <w:r w:rsidRPr="00A766E1">
        <w:rPr>
          <w:rStyle w:val="StyleUnderline"/>
          <w:highlight w:val="green"/>
        </w:rPr>
        <w:t>a</w:t>
      </w:r>
      <w:r w:rsidRPr="009A0DCD">
        <w:rPr>
          <w:rStyle w:val="StyleUnderline"/>
        </w:rPr>
        <w:t xml:space="preserve"> </w:t>
      </w:r>
      <w:r w:rsidRPr="009A0DCD">
        <w:rPr>
          <w:rStyle w:val="Emphasis"/>
        </w:rPr>
        <w:t xml:space="preserve">defining </w:t>
      </w:r>
      <w:r w:rsidRPr="00A766E1">
        <w:rPr>
          <w:rStyle w:val="Emphasis"/>
          <w:highlight w:val="green"/>
        </w:rPr>
        <w:t>advertisement</w:t>
      </w:r>
      <w:r w:rsidRPr="00A766E1">
        <w:rPr>
          <w:rStyle w:val="StyleUnderline"/>
          <w:highlight w:val="green"/>
        </w:rPr>
        <w:t xml:space="preserve"> for the </w:t>
      </w:r>
      <w:r w:rsidRPr="00A766E1">
        <w:rPr>
          <w:rStyle w:val="Emphasis"/>
          <w:highlight w:val="green"/>
        </w:rPr>
        <w:t>American model</w:t>
      </w:r>
      <w:r w:rsidRPr="00A766E1">
        <w:rPr>
          <w:rStyle w:val="StyleUnderline"/>
          <w:highlight w:val="green"/>
        </w:rPr>
        <w:t>, a</w:t>
      </w:r>
      <w:r w:rsidRPr="009A0DCD">
        <w:rPr>
          <w:rStyle w:val="StyleUnderline"/>
        </w:rPr>
        <w:t xml:space="preserve"> </w:t>
      </w:r>
      <w:r w:rsidRPr="009A0DCD">
        <w:rPr>
          <w:rStyle w:val="Emphasis"/>
        </w:rPr>
        <w:t xml:space="preserve">body </w:t>
      </w:r>
      <w:r w:rsidRPr="00A766E1">
        <w:rPr>
          <w:rStyle w:val="Emphasis"/>
          <w:highlight w:val="green"/>
        </w:rPr>
        <w:t>blow</w:t>
      </w:r>
      <w:r w:rsidRPr="00A766E1">
        <w:rPr>
          <w:rStyle w:val="StyleUnderline"/>
          <w:highlight w:val="green"/>
        </w:rPr>
        <w:t xml:space="preserve"> to </w:t>
      </w:r>
      <w:r w:rsidRPr="00A766E1">
        <w:rPr>
          <w:rStyle w:val="Emphasis"/>
          <w:highlight w:val="green"/>
        </w:rPr>
        <w:t>autocratic regimes</w:t>
      </w:r>
      <w:r w:rsidRPr="009A0DCD">
        <w:rPr>
          <w:rStyle w:val="StyleUnderline"/>
        </w:rPr>
        <w:t xml:space="preserve"> all around the world, </w:t>
      </w:r>
      <w:r w:rsidRPr="00A766E1">
        <w:rPr>
          <w:rStyle w:val="StyleUnderline"/>
          <w:highlight w:val="green"/>
        </w:rPr>
        <w:t>and a way</w:t>
      </w:r>
      <w:r w:rsidRPr="009A0DCD">
        <w:rPr>
          <w:rStyle w:val="StyleUnderline"/>
        </w:rPr>
        <w:t xml:space="preserve"> for the U</w:t>
      </w:r>
      <w:r w:rsidRPr="009A0DCD">
        <w:rPr>
          <w:sz w:val="16"/>
        </w:rPr>
        <w:t xml:space="preserve">nited </w:t>
      </w:r>
      <w:r w:rsidRPr="009A0DCD">
        <w:rPr>
          <w:rStyle w:val="StyleUnderline"/>
        </w:rPr>
        <w:t>S</w:t>
      </w:r>
      <w:r w:rsidRPr="009A0DCD">
        <w:rPr>
          <w:sz w:val="16"/>
        </w:rPr>
        <w:t xml:space="preserve">tates </w:t>
      </w:r>
      <w:r w:rsidRPr="00A766E1">
        <w:rPr>
          <w:rStyle w:val="StyleUnderline"/>
          <w:highlight w:val="green"/>
        </w:rPr>
        <w:t xml:space="preserve">to </w:t>
      </w:r>
      <w:r w:rsidRPr="00A766E1">
        <w:rPr>
          <w:rStyle w:val="Emphasis"/>
          <w:highlight w:val="green"/>
        </w:rPr>
        <w:t>reclaim</w:t>
      </w:r>
      <w:r w:rsidRPr="009A0DCD">
        <w:rPr>
          <w:sz w:val="16"/>
        </w:rPr>
        <w:t xml:space="preserve"> much of the </w:t>
      </w:r>
      <w:r w:rsidRPr="009A0DCD">
        <w:rPr>
          <w:rStyle w:val="Emphasis"/>
        </w:rPr>
        <w:t xml:space="preserve">moral </w:t>
      </w:r>
      <w:r w:rsidRPr="00A766E1">
        <w:rPr>
          <w:rStyle w:val="Emphasis"/>
          <w:highlight w:val="green"/>
        </w:rPr>
        <w:t>standing</w:t>
      </w:r>
      <w:r w:rsidRPr="009A0DCD">
        <w:rPr>
          <w:sz w:val="16"/>
        </w:rPr>
        <w:t xml:space="preserve"> that </w:t>
      </w:r>
      <w:r w:rsidRPr="009A0DCD">
        <w:rPr>
          <w:rStyle w:val="StyleUnderline"/>
        </w:rPr>
        <w:t>it has lost during the past</w:t>
      </w:r>
      <w:r w:rsidRPr="009A0DCD">
        <w:rPr>
          <w:sz w:val="16"/>
        </w:rPr>
        <w:t xml:space="preserve"> three </w:t>
      </w:r>
      <w:r w:rsidRPr="009A0DCD">
        <w:rPr>
          <w:rStyle w:val="StyleUnderline"/>
        </w:rPr>
        <w:t>years</w:t>
      </w:r>
      <w:r w:rsidRPr="009A0DCD">
        <w:rPr>
          <w:sz w:val="16"/>
        </w:rPr>
        <w:t>.</w:t>
      </w:r>
    </w:p>
    <w:p w14:paraId="3A975626" w14:textId="77777777" w:rsidR="0008600C" w:rsidRPr="009A0DCD" w:rsidRDefault="0008600C" w:rsidP="0008600C">
      <w:pPr>
        <w:rPr>
          <w:sz w:val="16"/>
        </w:rPr>
      </w:pPr>
      <w:r w:rsidRPr="009A0DCD">
        <w:rPr>
          <w:sz w:val="16"/>
        </w:rPr>
        <w:t xml:space="preserve">Why do I believe this? To start, I know that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 xml:space="preserve">has </w:t>
      </w:r>
      <w:r w:rsidRPr="009A0DCD">
        <w:rPr>
          <w:rStyle w:val="Emphasis"/>
        </w:rPr>
        <w:t>never claimed</w:t>
      </w:r>
      <w:r w:rsidRPr="009A0DCD">
        <w:rPr>
          <w:rStyle w:val="StyleUnderline"/>
        </w:rPr>
        <w:t xml:space="preserve"> perfection</w:t>
      </w:r>
      <w:r w:rsidRPr="009A0DCD">
        <w:rPr>
          <w:sz w:val="16"/>
        </w:rPr>
        <w:t xml:space="preserve">. How could a nation </w:t>
      </w:r>
      <w:proofErr w:type="gramStart"/>
      <w:r w:rsidRPr="009A0DCD">
        <w:rPr>
          <w:sz w:val="16"/>
        </w:rPr>
        <w:t>forged</w:t>
      </w:r>
      <w:proofErr w:type="gramEnd"/>
      <w:r w:rsidRPr="009A0DCD">
        <w:rPr>
          <w:sz w:val="16"/>
        </w:rPr>
        <w:t xml:space="preserve"> by human chattel? What it does claim is that it has put in place a system of governance in which normal citizens possess agency, over both their own fate and the fate of their fellow citizens. And </w:t>
      </w:r>
      <w:r w:rsidRPr="009A0DCD">
        <w:rPr>
          <w:rStyle w:val="StyleUnderline"/>
        </w:rPr>
        <w:t xml:space="preserve">however flawed and frail </w:t>
      </w:r>
      <w:r w:rsidRPr="009A0DCD">
        <w:rPr>
          <w:rStyle w:val="Emphasis"/>
        </w:rPr>
        <w:t xml:space="preserve">U.S. </w:t>
      </w:r>
      <w:r w:rsidRPr="00A766E1">
        <w:rPr>
          <w:rStyle w:val="Emphasis"/>
          <w:highlight w:val="green"/>
        </w:rPr>
        <w:t>democracy</w:t>
      </w:r>
      <w:r w:rsidRPr="009A0DCD">
        <w:rPr>
          <w:rStyle w:val="StyleUnderline"/>
        </w:rPr>
        <w:t xml:space="preserve"> may be, it </w:t>
      </w:r>
      <w:r w:rsidRPr="00A766E1">
        <w:rPr>
          <w:rStyle w:val="StyleUnderline"/>
          <w:highlight w:val="green"/>
        </w:rPr>
        <w:t>is</w:t>
      </w:r>
      <w:r w:rsidRPr="009A0DCD">
        <w:rPr>
          <w:rStyle w:val="StyleUnderline"/>
        </w:rPr>
        <w:t xml:space="preserve"> still </w:t>
      </w:r>
      <w:r w:rsidRPr="00A766E1">
        <w:rPr>
          <w:rStyle w:val="StyleUnderline"/>
          <w:highlight w:val="green"/>
        </w:rPr>
        <w:t xml:space="preserve">the </w:t>
      </w:r>
      <w:r w:rsidRPr="00A766E1">
        <w:rPr>
          <w:rStyle w:val="Emphasis"/>
          <w:highlight w:val="green"/>
        </w:rPr>
        <w:t>world’s standard</w:t>
      </w:r>
      <w:r w:rsidRPr="00A766E1">
        <w:rPr>
          <w:rStyle w:val="StyleUnderline"/>
          <w:highlight w:val="green"/>
        </w:rPr>
        <w:t xml:space="preserve">, and the </w:t>
      </w:r>
      <w:r w:rsidRPr="00A766E1">
        <w:rPr>
          <w:rStyle w:val="Emphasis"/>
          <w:highlight w:val="green"/>
        </w:rPr>
        <w:t>future of</w:t>
      </w:r>
      <w:r w:rsidRPr="009A0DCD">
        <w:rPr>
          <w:rStyle w:val="Emphasis"/>
        </w:rPr>
        <w:t xml:space="preserve"> the global fight</w:t>
      </w:r>
      <w:r w:rsidRPr="009A0DCD">
        <w:rPr>
          <w:rStyle w:val="StyleUnderline"/>
        </w:rPr>
        <w:t xml:space="preserve"> between </w:t>
      </w:r>
      <w:r w:rsidRPr="009A0DCD">
        <w:rPr>
          <w:rStyle w:val="Emphasis"/>
        </w:rPr>
        <w:t>self-determination</w:t>
      </w:r>
      <w:r w:rsidRPr="009A0DCD">
        <w:rPr>
          <w:rStyle w:val="StyleUnderline"/>
        </w:rPr>
        <w:t xml:space="preserve"> and </w:t>
      </w:r>
      <w:r w:rsidRPr="00A766E1">
        <w:rPr>
          <w:rStyle w:val="Emphasis"/>
          <w:highlight w:val="green"/>
        </w:rPr>
        <w:t>autocracy</w:t>
      </w:r>
      <w:r w:rsidRPr="009A0DCD">
        <w:rPr>
          <w:sz w:val="16"/>
        </w:rPr>
        <w:t xml:space="preserve"> largely </w:t>
      </w:r>
      <w:r w:rsidRPr="00A766E1">
        <w:rPr>
          <w:rStyle w:val="StyleUnderline"/>
          <w:highlight w:val="green"/>
        </w:rPr>
        <w:t xml:space="preserve">rests </w:t>
      </w:r>
      <w:r w:rsidRPr="00A766E1">
        <w:rPr>
          <w:rStyle w:val="Emphasis"/>
          <w:highlight w:val="green"/>
        </w:rPr>
        <w:t>on its</w:t>
      </w:r>
      <w:r w:rsidRPr="009A0DCD">
        <w:rPr>
          <w:rStyle w:val="Emphasis"/>
        </w:rPr>
        <w:t xml:space="preserve"> success</w:t>
      </w:r>
      <w:r w:rsidRPr="009A0DCD">
        <w:rPr>
          <w:rStyle w:val="StyleUnderline"/>
        </w:rPr>
        <w:t xml:space="preserve"> or </w:t>
      </w:r>
      <w:r w:rsidRPr="00A766E1">
        <w:rPr>
          <w:rStyle w:val="StyleUnderline"/>
          <w:highlight w:val="green"/>
        </w:rPr>
        <w:t>failure</w:t>
      </w:r>
      <w:r w:rsidRPr="009A0DCD">
        <w:rPr>
          <w:sz w:val="16"/>
        </w:rPr>
        <w:t>.</w:t>
      </w:r>
    </w:p>
    <w:p w14:paraId="5AD0BF61" w14:textId="77777777" w:rsidR="0008600C" w:rsidRPr="009A0DCD" w:rsidRDefault="0008600C" w:rsidP="0008600C">
      <w:pPr>
        <w:rPr>
          <w:sz w:val="16"/>
        </w:rPr>
      </w:pP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Emphasis"/>
        </w:rPr>
        <w:t>adversaries</w:t>
      </w:r>
      <w:r w:rsidRPr="009A0DCD">
        <w:rPr>
          <w:rStyle w:val="StyleUnderline"/>
        </w:rPr>
        <w:t xml:space="preserve"> know this. That is why they spend so much time </w:t>
      </w:r>
      <w:r w:rsidRPr="009A0DCD">
        <w:rPr>
          <w:rStyle w:val="Emphasis"/>
        </w:rPr>
        <w:t>trying to undermine</w:t>
      </w:r>
      <w:r w:rsidRPr="009A0DCD">
        <w:rPr>
          <w:rStyle w:val="StyleUnderline"/>
        </w:rPr>
        <w:t xml:space="preserve"> the </w:t>
      </w:r>
      <w:r w:rsidRPr="009A0DCD">
        <w:rPr>
          <w:rStyle w:val="Emphasis"/>
        </w:rPr>
        <w:t>American system</w:t>
      </w:r>
      <w:r w:rsidRPr="009A0DCD">
        <w:rPr>
          <w:rStyle w:val="StyleUnderline"/>
        </w:rPr>
        <w:t xml:space="preserve"> of government through election rigging and information warfare</w:t>
      </w:r>
      <w:r w:rsidRPr="009A0DCD">
        <w:rPr>
          <w:sz w:val="16"/>
        </w:rPr>
        <w:t xml:space="preserve">. They know that </w:t>
      </w:r>
      <w:r w:rsidRPr="009A0DCD">
        <w:rPr>
          <w:rStyle w:val="StyleUnderline"/>
        </w:rPr>
        <w:t xml:space="preserve">if American </w:t>
      </w:r>
      <w:r w:rsidRPr="009A0DCD">
        <w:rPr>
          <w:rStyle w:val="Emphasis"/>
        </w:rPr>
        <w:t>democracy succeeds</w:t>
      </w:r>
      <w:r w:rsidRPr="009A0DCD">
        <w:rPr>
          <w:rStyle w:val="StyleUnderline"/>
        </w:rPr>
        <w:t>, more people in their</w:t>
      </w:r>
      <w:r w:rsidRPr="009A0DCD">
        <w:rPr>
          <w:sz w:val="16"/>
        </w:rPr>
        <w:t xml:space="preserve"> own </w:t>
      </w:r>
      <w:r w:rsidRPr="009A0DCD">
        <w:rPr>
          <w:rStyle w:val="StyleUnderline"/>
        </w:rPr>
        <w:t xml:space="preserve">nations will </w:t>
      </w:r>
      <w:r w:rsidRPr="009A0DCD">
        <w:rPr>
          <w:rStyle w:val="Emphasis"/>
        </w:rPr>
        <w:t>want democracy</w:t>
      </w:r>
      <w:r w:rsidRPr="009A0DCD">
        <w:rPr>
          <w:rStyle w:val="StyleUnderline"/>
        </w:rPr>
        <w:t xml:space="preserve"> for themselves</w:t>
      </w:r>
      <w:r w:rsidRPr="009A0DCD">
        <w:rPr>
          <w:sz w:val="16"/>
        </w:rPr>
        <w:t xml:space="preserve">. And if </w:t>
      </w:r>
      <w:r w:rsidRPr="009A0DCD">
        <w:rPr>
          <w:rStyle w:val="StyleUnderline"/>
        </w:rPr>
        <w:t>that</w:t>
      </w:r>
      <w:r w:rsidRPr="009A0DCD">
        <w:rPr>
          <w:sz w:val="16"/>
        </w:rPr>
        <w:t xml:space="preserve"> happens, it </w:t>
      </w:r>
      <w:r w:rsidRPr="009A0DCD">
        <w:rPr>
          <w:rStyle w:val="StyleUnderline"/>
        </w:rPr>
        <w:t>is good for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since more democracies mean</w:t>
      </w:r>
      <w:r w:rsidRPr="009A0DCD">
        <w:rPr>
          <w:sz w:val="16"/>
        </w:rPr>
        <w:t xml:space="preserve"> more </w:t>
      </w:r>
      <w:r w:rsidRPr="009A0DCD">
        <w:rPr>
          <w:rStyle w:val="Emphasis"/>
        </w:rPr>
        <w:t>global stability</w:t>
      </w:r>
      <w:r w:rsidRPr="009A0DCD">
        <w:rPr>
          <w:rStyle w:val="StyleUnderline"/>
        </w:rPr>
        <w:t xml:space="preserve"> and fewer threats to the homeland</w:t>
      </w:r>
      <w:r w:rsidRPr="009A0DCD">
        <w:rPr>
          <w:sz w:val="16"/>
        </w:rPr>
        <w:t>.</w:t>
      </w:r>
    </w:p>
    <w:p w14:paraId="154AC255" w14:textId="77777777" w:rsidR="0008600C" w:rsidRPr="009A0DCD" w:rsidRDefault="0008600C" w:rsidP="0008600C">
      <w:pPr>
        <w:rPr>
          <w:sz w:val="16"/>
        </w:rPr>
      </w:pPr>
      <w:r w:rsidRPr="009A0DCD">
        <w:rPr>
          <w:sz w:val="16"/>
        </w:rPr>
        <w:t xml:space="preserve">U.S. rivals’ </w:t>
      </w:r>
      <w:r w:rsidRPr="009A0DCD">
        <w:rPr>
          <w:rStyle w:val="StyleUnderline"/>
        </w:rPr>
        <w:t xml:space="preserve">fear of democracy led </w:t>
      </w:r>
      <w:r w:rsidRPr="009A0DCD">
        <w:rPr>
          <w:rStyle w:val="Emphasis"/>
        </w:rPr>
        <w:t>Russia</w:t>
      </w:r>
      <w:r w:rsidRPr="009A0DCD">
        <w:rPr>
          <w:rStyle w:val="StyleUnderline"/>
        </w:rPr>
        <w:t xml:space="preserve"> to </w:t>
      </w:r>
      <w:r w:rsidRPr="009A0DCD">
        <w:rPr>
          <w:rStyle w:val="Emphasis"/>
        </w:rPr>
        <w:t>invade Ukraine</w:t>
      </w:r>
      <w:r w:rsidRPr="009A0DCD">
        <w:rPr>
          <w:rStyle w:val="StyleUnderline"/>
        </w:rPr>
        <w:t>—to destroy</w:t>
      </w:r>
      <w:r w:rsidRPr="009A0DCD">
        <w:rPr>
          <w:sz w:val="16"/>
        </w:rPr>
        <w:t xml:space="preserve"> a </w:t>
      </w:r>
      <w:r w:rsidRPr="009A0DCD">
        <w:rPr>
          <w:rStyle w:val="StyleUnderline"/>
        </w:rPr>
        <w:t>democracy that was starting to function normally</w:t>
      </w:r>
      <w:r w:rsidRPr="009A0DCD">
        <w:rPr>
          <w:sz w:val="16"/>
        </w:rPr>
        <w:t xml:space="preserve">, with citizens demanding that leaders who </w:t>
      </w:r>
      <w:proofErr w:type="gramStart"/>
      <w:r w:rsidRPr="009A0DCD">
        <w:rPr>
          <w:sz w:val="16"/>
        </w:rPr>
        <w:t>don’t</w:t>
      </w:r>
      <w:proofErr w:type="gramEnd"/>
      <w:r w:rsidRPr="009A0DCD">
        <w:rPr>
          <w:sz w:val="16"/>
        </w:rPr>
        <w:t xml:space="preserve"> deliver be replaced. That example, for all Russians to see, could not be allowed to exist right next door. </w:t>
      </w:r>
      <w:r w:rsidRPr="009A0DCD">
        <w:rPr>
          <w:rStyle w:val="StyleUnderline"/>
        </w:rPr>
        <w:t xml:space="preserve">The same fear has led </w:t>
      </w:r>
      <w:r w:rsidRPr="009A0DCD">
        <w:rPr>
          <w:rStyle w:val="Emphasis"/>
        </w:rPr>
        <w:t>China</w:t>
      </w:r>
      <w:r w:rsidRPr="009A0DCD">
        <w:rPr>
          <w:rStyle w:val="StyleUnderline"/>
        </w:rPr>
        <w:t xml:space="preserve"> to </w:t>
      </w:r>
      <w:r w:rsidRPr="009A0DCD">
        <w:rPr>
          <w:rStyle w:val="Emphasis"/>
        </w:rPr>
        <w:t>feverishly repress</w:t>
      </w:r>
      <w:r w:rsidRPr="009A0DCD">
        <w:rPr>
          <w:sz w:val="16"/>
        </w:rPr>
        <w:t xml:space="preserve"> democratic </w:t>
      </w:r>
      <w:r w:rsidRPr="009A0DCD">
        <w:rPr>
          <w:rStyle w:val="StyleUnderline"/>
        </w:rPr>
        <w:t>progress in Hong Kong</w:t>
      </w:r>
      <w:r w:rsidRPr="009A0DCD">
        <w:rPr>
          <w:sz w:val="16"/>
        </w:rPr>
        <w:t>, lest the people in mainland China start getting ideas about personal and political agency.</w:t>
      </w:r>
    </w:p>
    <w:p w14:paraId="700E0567" w14:textId="77777777" w:rsidR="0008600C" w:rsidRPr="009A0DCD" w:rsidRDefault="0008600C" w:rsidP="0008600C">
      <w:pPr>
        <w:rPr>
          <w:sz w:val="16"/>
        </w:rPr>
      </w:pPr>
      <w:r w:rsidRPr="009A0DCD">
        <w:rPr>
          <w:rStyle w:val="StyleUnderline"/>
        </w:rPr>
        <w:t>The attraction of</w:t>
      </w:r>
      <w:r w:rsidRPr="009A0DCD">
        <w:rPr>
          <w:sz w:val="16"/>
        </w:rPr>
        <w:t xml:space="preserve"> a </w:t>
      </w:r>
      <w:r w:rsidRPr="00A766E1">
        <w:rPr>
          <w:rStyle w:val="StyleUnderline"/>
          <w:highlight w:val="green"/>
        </w:rPr>
        <w:t>democracy is</w:t>
      </w:r>
      <w:r w:rsidRPr="009A0DCD">
        <w:rPr>
          <w:rStyle w:val="StyleUnderline"/>
        </w:rPr>
        <w:t xml:space="preserve"> the ability of </w:t>
      </w:r>
      <w:r w:rsidRPr="009A0DCD">
        <w:rPr>
          <w:rStyle w:val="Emphasis"/>
        </w:rPr>
        <w:t>ordinary people</w:t>
      </w:r>
      <w:r w:rsidRPr="009A0DCD">
        <w:rPr>
          <w:rStyle w:val="StyleUnderline"/>
        </w:rPr>
        <w:t xml:space="preserve"> to decide their future and</w:t>
      </w:r>
      <w:r w:rsidRPr="009A0DCD">
        <w:rPr>
          <w:sz w:val="16"/>
        </w:rPr>
        <w:t xml:space="preserve"> for those same ordinary people to </w:t>
      </w:r>
      <w:r w:rsidRPr="009A0DCD">
        <w:rPr>
          <w:rStyle w:val="StyleUnderline"/>
        </w:rPr>
        <w:t>join</w:t>
      </w:r>
      <w:r w:rsidRPr="009A0DCD">
        <w:rPr>
          <w:sz w:val="16"/>
        </w:rPr>
        <w:t xml:space="preserve"> with one another </w:t>
      </w:r>
      <w:r w:rsidRPr="009A0DCD">
        <w:rPr>
          <w:rStyle w:val="StyleUnderline"/>
        </w:rPr>
        <w:t>in collective action to right long-standing wrongs. In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the power of the status quo is such that successful</w:t>
      </w:r>
      <w:r w:rsidRPr="009A0DCD">
        <w:rPr>
          <w:sz w:val="16"/>
        </w:rPr>
        <w:t xml:space="preserve"> instances of </w:t>
      </w:r>
      <w:r w:rsidRPr="009A0DCD">
        <w:rPr>
          <w:rStyle w:val="Emphasis"/>
        </w:rPr>
        <w:t>major</w:t>
      </w:r>
      <w:r w:rsidRPr="009A0DCD">
        <w:rPr>
          <w:rStyle w:val="StyleUnderline"/>
        </w:rPr>
        <w:t xml:space="preserve">, </w:t>
      </w:r>
      <w:r w:rsidRPr="00A766E1">
        <w:rPr>
          <w:rStyle w:val="Emphasis"/>
          <w:highlight w:val="green"/>
        </w:rPr>
        <w:t>grassroots-led</w:t>
      </w:r>
      <w:r w:rsidRPr="009A0DCD">
        <w:rPr>
          <w:rStyle w:val="StyleUnderline"/>
        </w:rPr>
        <w:t xml:space="preserve"> change are few and </w:t>
      </w:r>
      <w:r w:rsidRPr="009A0DCD">
        <w:rPr>
          <w:rStyle w:val="Emphasis"/>
        </w:rPr>
        <w:t>far between</w:t>
      </w:r>
      <w:r w:rsidRPr="009A0DCD">
        <w:rPr>
          <w:rStyle w:val="StyleUnderline"/>
        </w:rPr>
        <w:t xml:space="preserve">. But when change </w:t>
      </w:r>
      <w:r w:rsidRPr="009A0DCD">
        <w:rPr>
          <w:rStyle w:val="Emphasis"/>
        </w:rPr>
        <w:t>does occur</w:t>
      </w:r>
      <w:r w:rsidRPr="009A0DCD">
        <w:rPr>
          <w:rStyle w:val="StyleUnderline"/>
        </w:rPr>
        <w:t>—as</w:t>
      </w:r>
      <w:r w:rsidRPr="009A0DCD">
        <w:rPr>
          <w:sz w:val="16"/>
        </w:rPr>
        <w:t xml:space="preserve"> happened </w:t>
      </w:r>
      <w:r w:rsidRPr="009A0DCD">
        <w:rPr>
          <w:rStyle w:val="StyleUnderline"/>
        </w:rPr>
        <w:t xml:space="preserve">during the first </w:t>
      </w:r>
      <w:r w:rsidRPr="00A766E1">
        <w:rPr>
          <w:rStyle w:val="Emphasis"/>
          <w:highlight w:val="green"/>
        </w:rPr>
        <w:t>civil rights</w:t>
      </w:r>
      <w:r w:rsidRPr="009A0DCD">
        <w:rPr>
          <w:rStyle w:val="Emphasis"/>
        </w:rPr>
        <w:t xml:space="preserve"> movement</w:t>
      </w:r>
      <w:r w:rsidRPr="009A0DCD">
        <w:rPr>
          <w:rStyle w:val="StyleUnderline"/>
        </w:rPr>
        <w:t xml:space="preserve">—it </w:t>
      </w:r>
      <w:r w:rsidRPr="00A766E1">
        <w:rPr>
          <w:rStyle w:val="Emphasis"/>
          <w:highlight w:val="green"/>
        </w:rPr>
        <w:t>reminds the world</w:t>
      </w:r>
      <w:r w:rsidRPr="00A766E1">
        <w:rPr>
          <w:rStyle w:val="StyleUnderline"/>
          <w:highlight w:val="green"/>
        </w:rPr>
        <w:t xml:space="preserve"> of</w:t>
      </w:r>
      <w:r w:rsidRPr="009A0DCD">
        <w:rPr>
          <w:rStyle w:val="StyleUnderline"/>
        </w:rPr>
        <w:t xml:space="preserve"> the </w:t>
      </w:r>
      <w:r w:rsidRPr="009A0DCD">
        <w:rPr>
          <w:rStyle w:val="Emphasis"/>
        </w:rPr>
        <w:t>awesome power</w:t>
      </w:r>
      <w:r w:rsidRPr="009A0DCD">
        <w:rPr>
          <w:rStyle w:val="StyleUnderline"/>
        </w:rPr>
        <w:t xml:space="preserve"> of the </w:t>
      </w:r>
      <w:r w:rsidRPr="00A766E1">
        <w:rPr>
          <w:rStyle w:val="StyleUnderline"/>
          <w:highlight w:val="green"/>
        </w:rPr>
        <w:t>U</w:t>
      </w:r>
      <w:r w:rsidRPr="009A0DCD">
        <w:rPr>
          <w:sz w:val="16"/>
        </w:rPr>
        <w:t xml:space="preserve">nited </w:t>
      </w:r>
      <w:r w:rsidRPr="00A766E1">
        <w:rPr>
          <w:rStyle w:val="StyleUnderline"/>
          <w:highlight w:val="green"/>
        </w:rPr>
        <w:t>S</w:t>
      </w:r>
      <w:r w:rsidRPr="009A0DCD">
        <w:rPr>
          <w:sz w:val="16"/>
        </w:rPr>
        <w:t xml:space="preserve">tates </w:t>
      </w:r>
      <w:r w:rsidRPr="009A0DCD">
        <w:rPr>
          <w:rStyle w:val="StyleUnderline"/>
        </w:rPr>
        <w:t xml:space="preserve">and its </w:t>
      </w:r>
      <w:r w:rsidRPr="009A0DCD">
        <w:rPr>
          <w:rStyle w:val="Emphasis"/>
        </w:rPr>
        <w:t xml:space="preserve">model of </w:t>
      </w:r>
      <w:r w:rsidRPr="00A766E1">
        <w:rPr>
          <w:rStyle w:val="Emphasis"/>
          <w:highlight w:val="green"/>
        </w:rPr>
        <w:t>governance</w:t>
      </w:r>
      <w:r w:rsidRPr="009A0DCD">
        <w:rPr>
          <w:rStyle w:val="StyleUnderline"/>
        </w:rPr>
        <w:t>. The signs held aloft</w:t>
      </w:r>
      <w:r w:rsidRPr="009A0DCD">
        <w:rPr>
          <w:sz w:val="16"/>
        </w:rPr>
        <w:t xml:space="preserve"> at the 1968 Democratic convention </w:t>
      </w:r>
      <w:r w:rsidRPr="009A0DCD">
        <w:rPr>
          <w:rStyle w:val="StyleUnderline"/>
        </w:rPr>
        <w:t xml:space="preserve">read: </w:t>
      </w:r>
      <w:r w:rsidRPr="00A766E1">
        <w:rPr>
          <w:rStyle w:val="StyleUnderline"/>
          <w:highlight w:val="green"/>
        </w:rPr>
        <w:t>“The</w:t>
      </w:r>
      <w:r w:rsidRPr="009A0DCD">
        <w:rPr>
          <w:rStyle w:val="StyleUnderline"/>
        </w:rPr>
        <w:t xml:space="preserve"> </w:t>
      </w:r>
      <w:r w:rsidRPr="009A0DCD">
        <w:rPr>
          <w:rStyle w:val="Emphasis"/>
        </w:rPr>
        <w:t xml:space="preserve">Whole </w:t>
      </w:r>
      <w:r w:rsidRPr="00A766E1">
        <w:rPr>
          <w:rStyle w:val="Emphasis"/>
          <w:highlight w:val="green"/>
        </w:rPr>
        <w:t>World</w:t>
      </w:r>
      <w:r w:rsidRPr="00A766E1">
        <w:rPr>
          <w:rStyle w:val="StyleUnderline"/>
          <w:highlight w:val="green"/>
        </w:rPr>
        <w:t xml:space="preserve"> Is </w:t>
      </w:r>
      <w:r w:rsidRPr="00A766E1">
        <w:rPr>
          <w:rStyle w:val="Emphasis"/>
          <w:highlight w:val="green"/>
        </w:rPr>
        <w:t>Watching</w:t>
      </w:r>
      <w:r w:rsidRPr="00A766E1">
        <w:rPr>
          <w:rStyle w:val="StyleUnderline"/>
          <w:highlight w:val="green"/>
        </w:rPr>
        <w:t>,”</w:t>
      </w:r>
      <w:r w:rsidRPr="009A0DCD">
        <w:rPr>
          <w:sz w:val="16"/>
        </w:rPr>
        <w:t xml:space="preserve"> and indeed it was. </w:t>
      </w:r>
      <w:r w:rsidRPr="00A766E1">
        <w:rPr>
          <w:rStyle w:val="StyleUnderline"/>
          <w:highlight w:val="green"/>
        </w:rPr>
        <w:t>As</w:t>
      </w:r>
      <w:r w:rsidRPr="009A0DCD">
        <w:rPr>
          <w:rStyle w:val="StyleUnderline"/>
        </w:rPr>
        <w:t xml:space="preserve"> the </w:t>
      </w:r>
      <w:r w:rsidRPr="00A766E1">
        <w:rPr>
          <w:rStyle w:val="StyleUnderline"/>
          <w:highlight w:val="green"/>
        </w:rPr>
        <w:t>civil rights</w:t>
      </w:r>
      <w:r w:rsidRPr="009A0DCD">
        <w:rPr>
          <w:rStyle w:val="StyleUnderline"/>
        </w:rPr>
        <w:t xml:space="preserve"> movement</w:t>
      </w:r>
      <w:r w:rsidRPr="009A0DCD">
        <w:rPr>
          <w:sz w:val="16"/>
        </w:rPr>
        <w:t xml:space="preserve"> of the 1960s </w:t>
      </w:r>
      <w:r w:rsidRPr="00A766E1">
        <w:rPr>
          <w:rStyle w:val="StyleUnderline"/>
          <w:highlight w:val="green"/>
        </w:rPr>
        <w:t>scored victories</w:t>
      </w:r>
      <w:r w:rsidRPr="009A0DCD">
        <w:rPr>
          <w:rStyle w:val="StyleUnderline"/>
        </w:rPr>
        <w:t xml:space="preserve">, the </w:t>
      </w:r>
      <w:r w:rsidRPr="00A766E1">
        <w:rPr>
          <w:rStyle w:val="Emphasis"/>
          <w:highlight w:val="green"/>
        </w:rPr>
        <w:t>propaganda</w:t>
      </w:r>
      <w:r w:rsidRPr="009A0DCD">
        <w:rPr>
          <w:rStyle w:val="Emphasis"/>
        </w:rPr>
        <w:t xml:space="preserve"> efforts</w:t>
      </w:r>
      <w:r w:rsidRPr="009A0DCD">
        <w:rPr>
          <w:rStyle w:val="StyleUnderline"/>
        </w:rPr>
        <w:t xml:space="preserve"> of the Soviet Union </w:t>
      </w:r>
      <w:r w:rsidRPr="00A766E1">
        <w:rPr>
          <w:rStyle w:val="StyleUnderline"/>
          <w:highlight w:val="green"/>
        </w:rPr>
        <w:t>lost steam</w:t>
      </w:r>
      <w:r w:rsidRPr="009A0DCD">
        <w:rPr>
          <w:rStyle w:val="StyleUnderline"/>
        </w:rPr>
        <w:t xml:space="preserve">. Americans’ ability to </w:t>
      </w:r>
      <w:r w:rsidRPr="009A0DCD">
        <w:rPr>
          <w:rStyle w:val="Emphasis"/>
        </w:rPr>
        <w:t>candidly wrestle</w:t>
      </w:r>
      <w:r w:rsidRPr="009A0DCD">
        <w:rPr>
          <w:rStyle w:val="StyleUnderline"/>
        </w:rPr>
        <w:t xml:space="preserve"> with Jim Crow undermined</w:t>
      </w:r>
      <w:r w:rsidRPr="009A0DCD">
        <w:rPr>
          <w:sz w:val="16"/>
        </w:rPr>
        <w:t xml:space="preserve"> the </w:t>
      </w:r>
      <w:r w:rsidRPr="009A0DCD">
        <w:rPr>
          <w:rStyle w:val="StyleUnderline"/>
        </w:rPr>
        <w:t>Soviet critiques</w:t>
      </w:r>
      <w:r w:rsidRPr="009A0DCD">
        <w:rPr>
          <w:sz w:val="16"/>
        </w:rPr>
        <w:t xml:space="preserve"> of their country </w:t>
      </w:r>
      <w:r w:rsidRPr="00A766E1">
        <w:rPr>
          <w:rStyle w:val="StyleUnderline"/>
          <w:highlight w:val="green"/>
        </w:rPr>
        <w:t xml:space="preserve">and </w:t>
      </w:r>
      <w:r w:rsidRPr="00A766E1">
        <w:rPr>
          <w:rStyle w:val="Emphasis"/>
          <w:highlight w:val="green"/>
        </w:rPr>
        <w:t>weakened</w:t>
      </w:r>
      <w:r w:rsidRPr="009A0DCD">
        <w:rPr>
          <w:rStyle w:val="Emphasis"/>
        </w:rPr>
        <w:t xml:space="preserve"> global </w:t>
      </w:r>
      <w:r w:rsidRPr="00A766E1">
        <w:rPr>
          <w:rStyle w:val="Emphasis"/>
          <w:highlight w:val="green"/>
        </w:rPr>
        <w:t>communism</w:t>
      </w:r>
      <w:r w:rsidRPr="009A0DCD">
        <w:rPr>
          <w:sz w:val="16"/>
        </w:rPr>
        <w:t>.</w:t>
      </w:r>
    </w:p>
    <w:p w14:paraId="64F2280B" w14:textId="77777777" w:rsidR="0008600C" w:rsidRPr="009A0DCD" w:rsidRDefault="0008600C" w:rsidP="0008600C">
      <w:pPr>
        <w:rPr>
          <w:sz w:val="16"/>
        </w:rPr>
      </w:pPr>
      <w:r w:rsidRPr="009A0DCD">
        <w:rPr>
          <w:sz w:val="16"/>
        </w:rPr>
        <w:t xml:space="preserve">Further, </w:t>
      </w:r>
      <w:r w:rsidRPr="00A766E1">
        <w:rPr>
          <w:rStyle w:val="StyleUnderline"/>
          <w:highlight w:val="green"/>
        </w:rPr>
        <w:t>these moments</w:t>
      </w:r>
      <w:r w:rsidRPr="009A0DCD">
        <w:rPr>
          <w:rStyle w:val="StyleUnderline"/>
        </w:rPr>
        <w:t xml:space="preserve"> of collective mobilization</w:t>
      </w:r>
      <w:r w:rsidRPr="009A0DCD">
        <w:rPr>
          <w:sz w:val="16"/>
        </w:rPr>
        <w:t xml:space="preserve"> for civil rights </w:t>
      </w:r>
      <w:r w:rsidRPr="00A766E1">
        <w:rPr>
          <w:rStyle w:val="StyleUnderline"/>
          <w:highlight w:val="green"/>
        </w:rPr>
        <w:t xml:space="preserve">act as </w:t>
      </w:r>
      <w:r w:rsidRPr="00A766E1">
        <w:rPr>
          <w:rStyle w:val="Emphasis"/>
          <w:highlight w:val="green"/>
        </w:rPr>
        <w:t>earthquakes</w:t>
      </w:r>
      <w:r w:rsidRPr="009A0DCD">
        <w:rPr>
          <w:rStyle w:val="StyleUnderline"/>
        </w:rPr>
        <w:t xml:space="preserve">, sending </w:t>
      </w:r>
      <w:r w:rsidRPr="009A0DCD">
        <w:rPr>
          <w:rStyle w:val="Emphasis"/>
        </w:rPr>
        <w:t>shock waves</w:t>
      </w:r>
      <w:r w:rsidRPr="009A0DCD">
        <w:rPr>
          <w:rStyle w:val="StyleUnderline"/>
        </w:rPr>
        <w:t xml:space="preserve"> </w:t>
      </w:r>
      <w:r w:rsidRPr="00A766E1">
        <w:rPr>
          <w:rStyle w:val="StyleUnderline"/>
          <w:highlight w:val="green"/>
        </w:rPr>
        <w:t xml:space="preserve">all </w:t>
      </w:r>
      <w:r w:rsidRPr="00A766E1">
        <w:rPr>
          <w:rStyle w:val="Emphasis"/>
          <w:highlight w:val="green"/>
        </w:rPr>
        <w:t>over the world</w:t>
      </w:r>
      <w:r w:rsidRPr="009A0DCD">
        <w:rPr>
          <w:sz w:val="16"/>
        </w:rPr>
        <w:t xml:space="preserve">. Shen Tong, one of the leaders of China’s 1989 democracy protests, named Martin Luther King, Jr., as his inspiration. Patrick </w:t>
      </w:r>
      <w:proofErr w:type="spellStart"/>
      <w:r w:rsidRPr="009A0DCD">
        <w:rPr>
          <w:sz w:val="16"/>
        </w:rPr>
        <w:t>Lekota</w:t>
      </w:r>
      <w:proofErr w:type="spellEnd"/>
      <w:r w:rsidRPr="009A0DCD">
        <w:rPr>
          <w:sz w:val="16"/>
        </w:rPr>
        <w:t xml:space="preserve">, a major figure in the antiapartheid movement in South Africa, said </w:t>
      </w:r>
      <w:r w:rsidRPr="009A0DCD">
        <w:rPr>
          <w:rStyle w:val="StyleUnderline"/>
        </w:rPr>
        <w:t>the American civil rights movement was “highly studied material.” Polish</w:t>
      </w:r>
      <w:r w:rsidRPr="009A0DCD">
        <w:rPr>
          <w:sz w:val="16"/>
        </w:rPr>
        <w:t xml:space="preserve"> Solidarity </w:t>
      </w:r>
      <w:r w:rsidRPr="009A0DCD">
        <w:rPr>
          <w:rStyle w:val="StyleUnderline"/>
        </w:rPr>
        <w:t>leaders invited U.S.</w:t>
      </w:r>
      <w:r w:rsidRPr="009A0DCD">
        <w:rPr>
          <w:sz w:val="16"/>
        </w:rPr>
        <w:t xml:space="preserve"> civil rights </w:t>
      </w:r>
      <w:r w:rsidRPr="009A0DCD">
        <w:rPr>
          <w:rStyle w:val="StyleUnderline"/>
        </w:rPr>
        <w:t>leaders to instruct them</w:t>
      </w:r>
      <w:r w:rsidRPr="009A0DCD">
        <w:rPr>
          <w:sz w:val="16"/>
        </w:rPr>
        <w:t xml:space="preserve"> on the tactics of </w:t>
      </w:r>
      <w:r w:rsidRPr="009A0DCD">
        <w:rPr>
          <w:rStyle w:val="StyleUnderline"/>
        </w:rPr>
        <w:t xml:space="preserve">nonviolent action. When Americans </w:t>
      </w:r>
      <w:r w:rsidRPr="009A0DCD">
        <w:rPr>
          <w:rStyle w:val="Emphasis"/>
        </w:rPr>
        <w:t>stand up successfully</w:t>
      </w:r>
      <w:r w:rsidRPr="009A0DCD">
        <w:rPr>
          <w:rStyle w:val="StyleUnderline"/>
        </w:rPr>
        <w:t xml:space="preserve"> for their</w:t>
      </w:r>
      <w:r w:rsidRPr="009A0DCD">
        <w:rPr>
          <w:sz w:val="16"/>
        </w:rPr>
        <w:t xml:space="preserve"> own </w:t>
      </w:r>
      <w:r w:rsidRPr="009A0DCD">
        <w:rPr>
          <w:rStyle w:val="StyleUnderline"/>
        </w:rPr>
        <w:t>rights</w:t>
      </w:r>
      <w:r w:rsidRPr="009A0DCD">
        <w:rPr>
          <w:sz w:val="16"/>
        </w:rPr>
        <w:t xml:space="preserve"> as human beings</w:t>
      </w:r>
      <w:r w:rsidRPr="00A441F4">
        <w:rPr>
          <w:sz w:val="16"/>
          <w:szCs w:val="16"/>
        </w:rPr>
        <w:t xml:space="preserve">, </w:t>
      </w:r>
      <w:r w:rsidRPr="00A766E1">
        <w:rPr>
          <w:rStyle w:val="StyleUnderline"/>
          <w:highlight w:val="green"/>
        </w:rPr>
        <w:t xml:space="preserve">it gives </w:t>
      </w:r>
      <w:r w:rsidRPr="00A766E1">
        <w:rPr>
          <w:rStyle w:val="Emphasis"/>
          <w:highlight w:val="green"/>
        </w:rPr>
        <w:t>inspiration</w:t>
      </w:r>
      <w:r w:rsidRPr="009A0DCD">
        <w:rPr>
          <w:rStyle w:val="StyleUnderline"/>
        </w:rPr>
        <w:t xml:space="preserve"> and </w:t>
      </w:r>
      <w:r w:rsidRPr="009A0DCD">
        <w:rPr>
          <w:rStyle w:val="Emphasis"/>
        </w:rPr>
        <w:t>confidence</w:t>
      </w:r>
      <w:r w:rsidRPr="009A0DCD">
        <w:rPr>
          <w:rStyle w:val="StyleUnderline"/>
        </w:rPr>
        <w:t xml:space="preserve"> to others, </w:t>
      </w:r>
      <w:r w:rsidRPr="00A766E1">
        <w:rPr>
          <w:rStyle w:val="Emphasis"/>
          <w:highlight w:val="green"/>
        </w:rPr>
        <w:t>alighting the world</w:t>
      </w:r>
      <w:r w:rsidRPr="00A766E1">
        <w:rPr>
          <w:rStyle w:val="StyleUnderline"/>
          <w:highlight w:val="green"/>
        </w:rPr>
        <w:t xml:space="preserve"> in</w:t>
      </w:r>
      <w:r w:rsidRPr="009A0DCD">
        <w:rPr>
          <w:rStyle w:val="StyleUnderline"/>
        </w:rPr>
        <w:t xml:space="preserve"> civil rights and </w:t>
      </w:r>
      <w:r w:rsidRPr="00A766E1">
        <w:rPr>
          <w:rStyle w:val="Emphasis"/>
          <w:highlight w:val="green"/>
        </w:rPr>
        <w:t>democratic activism</w:t>
      </w:r>
      <w:r w:rsidRPr="009A0DCD">
        <w:rPr>
          <w:sz w:val="16"/>
        </w:rPr>
        <w:t>.</w:t>
      </w:r>
    </w:p>
    <w:p w14:paraId="38F70FEE" w14:textId="77777777" w:rsidR="0008600C" w:rsidRPr="009A0DCD" w:rsidRDefault="0008600C" w:rsidP="0008600C">
      <w:pPr>
        <w:rPr>
          <w:sz w:val="16"/>
        </w:rPr>
      </w:pPr>
      <w:r w:rsidRPr="009A0DCD">
        <w:rPr>
          <w:sz w:val="16"/>
        </w:rPr>
        <w:t xml:space="preserve">Finally, just as Lippmann argued in 1957, </w:t>
      </w:r>
      <w:r w:rsidRPr="009A0DCD">
        <w:rPr>
          <w:rStyle w:val="StyleUnderline"/>
        </w:rPr>
        <w:t xml:space="preserve">taking </w:t>
      </w:r>
      <w:r w:rsidRPr="00A766E1">
        <w:rPr>
          <w:rStyle w:val="StyleUnderline"/>
          <w:highlight w:val="green"/>
        </w:rPr>
        <w:t>action to address</w:t>
      </w:r>
      <w:r w:rsidRPr="009A0DCD">
        <w:rPr>
          <w:rStyle w:val="StyleUnderline"/>
        </w:rPr>
        <w:t xml:space="preserve"> long-standing racial </w:t>
      </w:r>
      <w:r w:rsidRPr="00A766E1">
        <w:rPr>
          <w:rStyle w:val="StyleUnderline"/>
          <w:highlight w:val="green"/>
        </w:rPr>
        <w:t>inequality will</w:t>
      </w:r>
      <w:r w:rsidRPr="009A0DCD">
        <w:rPr>
          <w:sz w:val="16"/>
        </w:rPr>
        <w:t xml:space="preserve"> also </w:t>
      </w:r>
      <w:r w:rsidRPr="00A766E1">
        <w:rPr>
          <w:rStyle w:val="Emphasis"/>
          <w:highlight w:val="green"/>
        </w:rPr>
        <w:t>neutralize</w:t>
      </w:r>
      <w:r w:rsidRPr="009A0DCD">
        <w:rPr>
          <w:rStyle w:val="StyleUnderline"/>
        </w:rPr>
        <w:t xml:space="preserve"> a </w:t>
      </w:r>
      <w:r w:rsidRPr="009A0DCD">
        <w:rPr>
          <w:rStyle w:val="Emphasis"/>
        </w:rPr>
        <w:t xml:space="preserve">key </w:t>
      </w:r>
      <w:r w:rsidRPr="00A766E1">
        <w:rPr>
          <w:rStyle w:val="Emphasis"/>
          <w:highlight w:val="green"/>
        </w:rPr>
        <w:t>propaganda</w:t>
      </w:r>
      <w:r w:rsidRPr="009A0DCD">
        <w:rPr>
          <w:rStyle w:val="StyleUnderline"/>
        </w:rPr>
        <w:t xml:space="preserve"> argument </w:t>
      </w:r>
      <w:r w:rsidRPr="00A766E1">
        <w:rPr>
          <w:rStyle w:val="StyleUnderline"/>
          <w:highlight w:val="green"/>
        </w:rPr>
        <w:t>by</w:t>
      </w:r>
      <w:r w:rsidRPr="009A0DCD">
        <w:rPr>
          <w:rStyle w:val="StyleUnderline"/>
        </w:rPr>
        <w:t xml:space="preserve"> </w:t>
      </w:r>
      <w:r w:rsidRPr="009A0DCD">
        <w:rPr>
          <w:rStyle w:val="Emphasis"/>
        </w:rPr>
        <w:t xml:space="preserve">foreign </w:t>
      </w:r>
      <w:r w:rsidRPr="00A766E1">
        <w:rPr>
          <w:rStyle w:val="Emphasis"/>
          <w:highlight w:val="green"/>
        </w:rPr>
        <w:t>adversaries</w:t>
      </w:r>
      <w:r w:rsidRPr="009A0DCD">
        <w:rPr>
          <w:rStyle w:val="StyleUnderline"/>
        </w:rPr>
        <w:t>. Authoritarian governments, such as China and Russia, seize on</w:t>
      </w:r>
      <w:r w:rsidRPr="009A0DCD">
        <w:rPr>
          <w:sz w:val="16"/>
        </w:rPr>
        <w:t xml:space="preserve"> existing </w:t>
      </w:r>
      <w:r w:rsidRPr="009A0DCD">
        <w:rPr>
          <w:rStyle w:val="StyleUnderline"/>
        </w:rPr>
        <w:t>racial divisions to argue</w:t>
      </w:r>
      <w:r w:rsidRPr="009A0DCD">
        <w:rPr>
          <w:sz w:val="16"/>
        </w:rPr>
        <w:t xml:space="preserve"> that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proofErr w:type="gramStart"/>
      <w:r w:rsidRPr="009A0DCD">
        <w:rPr>
          <w:rStyle w:val="StyleUnderline"/>
        </w:rPr>
        <w:t>doesn’t</w:t>
      </w:r>
      <w:proofErr w:type="gramEnd"/>
      <w:r w:rsidRPr="009A0DCD">
        <w:rPr>
          <w:rStyle w:val="StyleUnderline"/>
        </w:rPr>
        <w:t xml:space="preserve"> </w:t>
      </w:r>
      <w:r w:rsidRPr="009A0DCD">
        <w:rPr>
          <w:rStyle w:val="Emphasis"/>
        </w:rPr>
        <w:t>live up to</w:t>
      </w:r>
      <w:r w:rsidRPr="009A0DCD">
        <w:rPr>
          <w:rStyle w:val="StyleUnderline"/>
        </w:rPr>
        <w:t xml:space="preserve"> its </w:t>
      </w:r>
      <w:r w:rsidRPr="009A0DCD">
        <w:rPr>
          <w:rStyle w:val="Emphasis"/>
        </w:rPr>
        <w:t>own ideals</w:t>
      </w:r>
      <w:r w:rsidRPr="009A0DCD">
        <w:rPr>
          <w:rStyle w:val="StyleUnderline"/>
        </w:rPr>
        <w:t>. They</w:t>
      </w:r>
      <w:r w:rsidRPr="009A0DCD">
        <w:rPr>
          <w:sz w:val="16"/>
        </w:rPr>
        <w:t xml:space="preserve"> did not create these divisions but </w:t>
      </w:r>
      <w:r w:rsidRPr="009A0DCD">
        <w:rPr>
          <w:rStyle w:val="StyleUnderline"/>
        </w:rPr>
        <w:t>relish in exacerbating them</w:t>
      </w:r>
      <w:r w:rsidRPr="009A0DCD">
        <w:rPr>
          <w:sz w:val="16"/>
        </w:rPr>
        <w:t xml:space="preserve">—and do so using increasingly sophisticated social media tools and strategies. </w:t>
      </w:r>
      <w:r w:rsidRPr="009A0DCD">
        <w:rPr>
          <w:rStyle w:val="StyleUnderline"/>
        </w:rPr>
        <w:t>But</w:t>
      </w:r>
      <w:r w:rsidRPr="009A0DCD">
        <w:rPr>
          <w:sz w:val="16"/>
        </w:rPr>
        <w:t xml:space="preserve"> everyday </w:t>
      </w:r>
      <w:r w:rsidRPr="009A0DCD">
        <w:rPr>
          <w:rStyle w:val="StyleUnderline"/>
        </w:rPr>
        <w:t>American citizens can flip that</w:t>
      </w:r>
      <w:r w:rsidRPr="009A0DCD">
        <w:rPr>
          <w:sz w:val="16"/>
        </w:rPr>
        <w:t xml:space="preserve"> argument </w:t>
      </w:r>
      <w:r w:rsidRPr="009A0DCD">
        <w:rPr>
          <w:rStyle w:val="StyleUnderline"/>
        </w:rPr>
        <w:t>on its head by demonstrating</w:t>
      </w:r>
      <w:r w:rsidRPr="009A0DCD">
        <w:rPr>
          <w:sz w:val="16"/>
        </w:rPr>
        <w:t xml:space="preserve"> their </w:t>
      </w:r>
      <w:r w:rsidRPr="009A0DCD">
        <w:rPr>
          <w:rStyle w:val="StyleUnderline"/>
        </w:rPr>
        <w:t>capacity to bring</w:t>
      </w:r>
      <w:r w:rsidRPr="009A0DCD">
        <w:rPr>
          <w:sz w:val="16"/>
        </w:rPr>
        <w:t xml:space="preserve"> about </w:t>
      </w:r>
      <w:r w:rsidRPr="009A0DCD">
        <w:rPr>
          <w:rStyle w:val="Emphasis"/>
        </w:rPr>
        <w:t>meaningful</w:t>
      </w:r>
      <w:r w:rsidRPr="009A0DCD">
        <w:rPr>
          <w:rStyle w:val="StyleUnderline"/>
        </w:rPr>
        <w:t xml:space="preserve">, </w:t>
      </w:r>
      <w:r w:rsidRPr="009A0DCD">
        <w:rPr>
          <w:rStyle w:val="Emphasis"/>
        </w:rPr>
        <w:t>systemic</w:t>
      </w:r>
      <w:r w:rsidRPr="009A0DCD">
        <w:rPr>
          <w:rStyle w:val="StyleUnderline"/>
        </w:rPr>
        <w:t xml:space="preserve"> change through collective action</w:t>
      </w:r>
      <w:r w:rsidRPr="009A0DCD">
        <w:rPr>
          <w:sz w:val="16"/>
        </w:rPr>
        <w:t>.</w:t>
      </w:r>
    </w:p>
    <w:p w14:paraId="792AE072" w14:textId="77777777" w:rsidR="0008600C" w:rsidRPr="009A0DCD" w:rsidRDefault="0008600C" w:rsidP="0008600C">
      <w:pPr>
        <w:pStyle w:val="Heading4"/>
      </w:pPr>
      <w:r w:rsidRPr="009A0DCD">
        <w:t xml:space="preserve">Democratic governance solves </w:t>
      </w:r>
      <w:r w:rsidRPr="009A0DCD">
        <w:rPr>
          <w:u w:val="single"/>
        </w:rPr>
        <w:t>extinction</w:t>
      </w:r>
      <w:r w:rsidRPr="009A0DCD">
        <w:t xml:space="preserve">. </w:t>
      </w:r>
    </w:p>
    <w:p w14:paraId="7CF15E16" w14:textId="77777777" w:rsidR="0008600C" w:rsidRPr="009A0DCD" w:rsidRDefault="0008600C" w:rsidP="0008600C">
      <w:r w:rsidRPr="009A0DCD">
        <w:rPr>
          <w:rStyle w:val="Style13ptBold"/>
        </w:rPr>
        <w:t xml:space="preserve">Hadley ’17 </w:t>
      </w:r>
      <w:r w:rsidRPr="009A0DCD">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52B368C1" w14:textId="77777777" w:rsidR="0008600C" w:rsidRPr="00A441F4" w:rsidRDefault="0008600C" w:rsidP="0008600C">
      <w:pPr>
        <w:rPr>
          <w:sz w:val="16"/>
        </w:rPr>
      </w:pPr>
      <w:r w:rsidRPr="009A0DCD">
        <w:rPr>
          <w:sz w:val="16"/>
        </w:rPr>
        <w:t xml:space="preserve">Over the past seventy years, Democratic and Republican administrations alike have understood that </w:t>
      </w:r>
      <w:r w:rsidRPr="00A441F4">
        <w:rPr>
          <w:rStyle w:val="StyleUnderline"/>
        </w:rPr>
        <w:t xml:space="preserve">American </w:t>
      </w:r>
      <w:r w:rsidRPr="00A441F4">
        <w:rPr>
          <w:rStyle w:val="Emphasis"/>
        </w:rPr>
        <w:t>security</w:t>
      </w:r>
      <w:r w:rsidRPr="00A441F4">
        <w:rPr>
          <w:rStyle w:val="StyleUnderline"/>
        </w:rPr>
        <w:t xml:space="preserve"> and </w:t>
      </w:r>
      <w:r w:rsidRPr="00A441F4">
        <w:rPr>
          <w:rStyle w:val="Emphasis"/>
        </w:rPr>
        <w:t>prosperity</w:t>
      </w:r>
      <w:r w:rsidRPr="00A441F4">
        <w:rPr>
          <w:sz w:val="16"/>
        </w:rPr>
        <w:t xml:space="preserve"> at home </w:t>
      </w:r>
      <w:r w:rsidRPr="00A441F4">
        <w:rPr>
          <w:rStyle w:val="StyleUnderline"/>
        </w:rPr>
        <w:t xml:space="preserve">are linked to economic and political health abroad, and that </w:t>
      </w:r>
      <w:r w:rsidRPr="00A766E1">
        <w:rPr>
          <w:rStyle w:val="StyleUnderline"/>
          <w:highlight w:val="green"/>
        </w:rPr>
        <w:t>America</w:t>
      </w:r>
      <w:r w:rsidRPr="00A441F4">
        <w:rPr>
          <w:rStyle w:val="StyleUnderline"/>
        </w:rPr>
        <w:t xml:space="preserve"> </w:t>
      </w:r>
      <w:r w:rsidRPr="00A441F4">
        <w:rPr>
          <w:rStyle w:val="Emphasis"/>
        </w:rPr>
        <w:t>does better</w:t>
      </w:r>
      <w:r w:rsidRPr="00A441F4">
        <w:rPr>
          <w:rStyle w:val="StyleUnderline"/>
        </w:rPr>
        <w:t xml:space="preserve"> when other countries have the incentive and</w:t>
      </w:r>
      <w:r w:rsidRPr="00A441F4">
        <w:rPr>
          <w:sz w:val="16"/>
        </w:rPr>
        <w:t xml:space="preserve"> the </w:t>
      </w:r>
      <w:r w:rsidRPr="00A441F4">
        <w:rPr>
          <w:rStyle w:val="StyleUnderline"/>
        </w:rPr>
        <w:t xml:space="preserve">capacity to </w:t>
      </w:r>
      <w:r w:rsidRPr="00A766E1">
        <w:rPr>
          <w:rStyle w:val="Emphasis"/>
          <w:highlight w:val="green"/>
        </w:rPr>
        <w:t>work alongside</w:t>
      </w:r>
      <w:r w:rsidRPr="00A441F4">
        <w:rPr>
          <w:sz w:val="16"/>
        </w:rPr>
        <w:t xml:space="preserve"> us </w:t>
      </w:r>
      <w:r w:rsidRPr="00A441F4">
        <w:rPr>
          <w:rStyle w:val="StyleUnderline"/>
        </w:rPr>
        <w:t xml:space="preserve">in </w:t>
      </w:r>
      <w:r w:rsidRPr="00A766E1">
        <w:rPr>
          <w:rStyle w:val="StyleUnderline"/>
          <w:highlight w:val="green"/>
        </w:rPr>
        <w:t xml:space="preserve">tackling </w:t>
      </w:r>
      <w:r w:rsidRPr="00A766E1">
        <w:rPr>
          <w:rStyle w:val="Emphasis"/>
          <w:highlight w:val="green"/>
        </w:rPr>
        <w:t>global challenges</w:t>
      </w:r>
      <w:r w:rsidRPr="00A441F4">
        <w:rPr>
          <w:rStyle w:val="StyleUnderline"/>
        </w:rPr>
        <w:t xml:space="preserve">. </w:t>
      </w:r>
      <w:proofErr w:type="gramStart"/>
      <w:r w:rsidRPr="00A441F4">
        <w:rPr>
          <w:rStyle w:val="StyleUnderline"/>
        </w:rPr>
        <w:t>This is why</w:t>
      </w:r>
      <w:proofErr w:type="gramEnd"/>
      <w:r w:rsidRPr="00A441F4">
        <w:rPr>
          <w:rStyle w:val="StyleUnderline"/>
        </w:rPr>
        <w:t xml:space="preserve"> we constructed a system of</w:t>
      </w:r>
      <w:r w:rsidRPr="00A441F4">
        <w:rPr>
          <w:sz w:val="16"/>
        </w:rPr>
        <w:t xml:space="preserve"> international </w:t>
      </w:r>
      <w:r w:rsidRPr="00A441F4">
        <w:rPr>
          <w:rStyle w:val="StyleUnderline"/>
        </w:rPr>
        <w:t xml:space="preserve">institutions and </w:t>
      </w:r>
      <w:r w:rsidRPr="00A441F4">
        <w:rPr>
          <w:rStyle w:val="Emphasis"/>
        </w:rPr>
        <w:t>security alliances</w:t>
      </w:r>
      <w:r w:rsidRPr="00A441F4">
        <w:rPr>
          <w:sz w:val="16"/>
        </w:rPr>
        <w:t xml:space="preserve"> after World War II. They provided a framework for advancing economic openness and political freedom in the years that followed. </w:t>
      </w:r>
    </w:p>
    <w:p w14:paraId="47C68A35" w14:textId="77777777" w:rsidR="0008600C" w:rsidRPr="009A0DCD" w:rsidRDefault="0008600C" w:rsidP="0008600C">
      <w:pPr>
        <w:rPr>
          <w:sz w:val="16"/>
        </w:rPr>
      </w:pPr>
      <w:r w:rsidRPr="00A441F4">
        <w:rPr>
          <w:rStyle w:val="StyleUnderline"/>
        </w:rPr>
        <w:t>The international order</w:t>
      </w:r>
      <w:r w:rsidRPr="00A441F4">
        <w:rPr>
          <w:sz w:val="16"/>
        </w:rPr>
        <w:t xml:space="preserve"> America built and led </w:t>
      </w:r>
      <w:r w:rsidRPr="00A441F4">
        <w:rPr>
          <w:rStyle w:val="StyleUnderline"/>
        </w:rPr>
        <w:t>has not been perfect, but</w:t>
      </w:r>
      <w:r w:rsidRPr="00A441F4">
        <w:rPr>
          <w:sz w:val="16"/>
        </w:rPr>
        <w:t xml:space="preserve"> it has </w:t>
      </w:r>
      <w:r w:rsidRPr="00A441F4">
        <w:rPr>
          <w:rStyle w:val="StyleUnderline"/>
        </w:rPr>
        <w:t>coincided with</w:t>
      </w:r>
      <w:r w:rsidRPr="00A441F4">
        <w:rPr>
          <w:sz w:val="16"/>
        </w:rPr>
        <w:t xml:space="preserve"> a period of </w:t>
      </w:r>
      <w:r w:rsidRPr="00A441F4">
        <w:rPr>
          <w:rStyle w:val="StyleUnderline"/>
        </w:rPr>
        <w:t xml:space="preserve">security and prosperity </w:t>
      </w:r>
      <w:r w:rsidRPr="00A441F4">
        <w:rPr>
          <w:rStyle w:val="Emphasis"/>
        </w:rPr>
        <w:t>unmatched</w:t>
      </w:r>
      <w:r w:rsidRPr="00A441F4">
        <w:rPr>
          <w:sz w:val="16"/>
        </w:rPr>
        <w:t xml:space="preserve"> in human history. And while many nations benefited from the investments America made in global security and prosperity, none benefited more than the United States.</w:t>
      </w:r>
      <w:r w:rsidRPr="009A0DCD">
        <w:rPr>
          <w:sz w:val="16"/>
        </w:rPr>
        <w:t xml:space="preserve"> </w:t>
      </w:r>
    </w:p>
    <w:p w14:paraId="26B0E1C8" w14:textId="77777777" w:rsidR="0008600C" w:rsidRPr="009A0DCD" w:rsidRDefault="0008600C" w:rsidP="0008600C">
      <w:pPr>
        <w:rPr>
          <w:sz w:val="16"/>
        </w:rPr>
      </w:pPr>
      <w:r w:rsidRPr="009A0DCD">
        <w:rPr>
          <w:sz w:val="16"/>
        </w:rPr>
        <w:t xml:space="preserve">Yet today, </w:t>
      </w:r>
      <w:r w:rsidRPr="009A0DCD">
        <w:rPr>
          <w:rStyle w:val="StyleUnderline"/>
        </w:rPr>
        <w:t>the value of</w:t>
      </w:r>
      <w:r w:rsidRPr="009A0DCD">
        <w:rPr>
          <w:sz w:val="16"/>
        </w:rPr>
        <w:t xml:space="preserve"> America’s </w:t>
      </w:r>
      <w:r w:rsidRPr="009A0DCD">
        <w:rPr>
          <w:rStyle w:val="StyleUnderline"/>
        </w:rPr>
        <w:t>global engagement is under question</w:t>
      </w:r>
      <w:r w:rsidRPr="009A0DCD">
        <w:rPr>
          <w:sz w:val="16"/>
        </w:rPr>
        <w:t xml:space="preserve">. A substantial number of </w:t>
      </w:r>
      <w:r w:rsidRPr="009A0DCD">
        <w:rPr>
          <w:rStyle w:val="StyleUnderline"/>
        </w:rPr>
        <w:t>Americans feel</w:t>
      </w:r>
      <w:r w:rsidRPr="009A0DCD">
        <w:rPr>
          <w:sz w:val="16"/>
        </w:rPr>
        <w:t xml:space="preserve"> that </w:t>
      </w:r>
      <w:r w:rsidRPr="009A0DCD">
        <w:rPr>
          <w:rStyle w:val="StyleUnderline"/>
        </w:rPr>
        <w:t>their</w:t>
      </w:r>
      <w:r w:rsidRPr="009A0DCD">
        <w:rPr>
          <w:sz w:val="16"/>
        </w:rPr>
        <w:t xml:space="preserve"> lives and </w:t>
      </w:r>
      <w:r w:rsidRPr="009A0DCD">
        <w:rPr>
          <w:rStyle w:val="StyleUnderline"/>
        </w:rPr>
        <w:t>livelihoods have been threatened rather than enhanced</w:t>
      </w:r>
      <w:r w:rsidRPr="009A0DCD">
        <w:rPr>
          <w:sz w:val="16"/>
        </w:rPr>
        <w:t xml:space="preserve"> by it. They view international trade as having shuttered the factories at which they worked, immigrants as threatening their standard of living or safety, and globalization as undermining American culture. </w:t>
      </w:r>
    </w:p>
    <w:p w14:paraId="6AD276EB" w14:textId="77777777" w:rsidR="0008600C" w:rsidRPr="009A0DCD" w:rsidRDefault="0008600C" w:rsidP="0008600C">
      <w:pPr>
        <w:rPr>
          <w:sz w:val="16"/>
        </w:rPr>
      </w:pPr>
      <w:r w:rsidRPr="009A0DCD">
        <w:rPr>
          <w:sz w:val="16"/>
        </w:rPr>
        <w:t xml:space="preserve">This popular </w:t>
      </w:r>
      <w:r w:rsidRPr="009A0DCD">
        <w:rPr>
          <w:rStyle w:val="StyleUnderline"/>
        </w:rPr>
        <w:t>dissatisfaction needs to be</w:t>
      </w:r>
      <w:r w:rsidRPr="009A0DCD">
        <w:rPr>
          <w:sz w:val="16"/>
        </w:rPr>
        <w:t xml:space="preserve"> understood and </w:t>
      </w:r>
      <w:r w:rsidRPr="009A0DCD">
        <w:rPr>
          <w:rStyle w:val="StyleUnderline"/>
        </w:rPr>
        <w:t>acknowledged. Washington needs to ensure</w:t>
      </w:r>
      <w:r w:rsidRPr="009A0DCD">
        <w:rPr>
          <w:sz w:val="16"/>
        </w:rPr>
        <w:t xml:space="preserve"> that the </w:t>
      </w:r>
      <w:r w:rsidRPr="009A0DCD">
        <w:rPr>
          <w:rStyle w:val="StyleUnderline"/>
        </w:rPr>
        <w:t xml:space="preserve">benefits of America’s </w:t>
      </w:r>
      <w:r w:rsidRPr="009A0DCD">
        <w:rPr>
          <w:rStyle w:val="Emphasis"/>
        </w:rPr>
        <w:t>international engagement</w:t>
      </w:r>
      <w:r w:rsidRPr="009A0DCD">
        <w:rPr>
          <w:rStyle w:val="StyleUnderline"/>
        </w:rPr>
        <w:t xml:space="preserve"> are shared</w:t>
      </w:r>
      <w:r w:rsidRPr="009A0DCD">
        <w:rPr>
          <w:sz w:val="16"/>
        </w:rPr>
        <w:t xml:space="preserve"> by </w:t>
      </w:r>
      <w:proofErr w:type="gramStart"/>
      <w:r w:rsidRPr="009A0DCD">
        <w:rPr>
          <w:sz w:val="16"/>
        </w:rPr>
        <w:t>all of</w:t>
      </w:r>
      <w:proofErr w:type="gramEnd"/>
      <w:r w:rsidRPr="009A0DCD">
        <w:rPr>
          <w:sz w:val="16"/>
        </w:rPr>
        <w:t xml:space="preserve"> our citizens. </w:t>
      </w:r>
      <w:r w:rsidRPr="009A0DCD">
        <w:rPr>
          <w:rStyle w:val="StyleUnderline"/>
        </w:rPr>
        <w:t>But we</w:t>
      </w:r>
      <w:r w:rsidRPr="009A0DCD">
        <w:rPr>
          <w:sz w:val="16"/>
        </w:rPr>
        <w:t xml:space="preserve"> also </w:t>
      </w:r>
      <w:r w:rsidRPr="009A0DCD">
        <w:rPr>
          <w:rStyle w:val="StyleUnderline"/>
        </w:rPr>
        <w:t>need to be clear about</w:t>
      </w:r>
      <w:r w:rsidRPr="009A0DCD">
        <w:rPr>
          <w:sz w:val="16"/>
        </w:rPr>
        <w:t xml:space="preserve"> the </w:t>
      </w:r>
      <w:r w:rsidRPr="009A0DCD">
        <w:rPr>
          <w:rStyle w:val="StyleUnderline"/>
        </w:rPr>
        <w:t xml:space="preserve">consequences of </w:t>
      </w:r>
      <w:r w:rsidRPr="009A0DCD">
        <w:rPr>
          <w:rStyle w:val="Emphasis"/>
        </w:rPr>
        <w:t>disengagement</w:t>
      </w:r>
      <w:r w:rsidRPr="009A0DCD">
        <w:rPr>
          <w:sz w:val="16"/>
        </w:rPr>
        <w:t xml:space="preserve">. For while it is comforting to believe that we can wall ourselves off from the ailments of the world, </w:t>
      </w:r>
      <w:r w:rsidRPr="009A0DCD">
        <w:rPr>
          <w:rStyle w:val="StyleUnderline"/>
        </w:rPr>
        <w:t>history teaches us</w:t>
      </w:r>
      <w:r w:rsidRPr="009A0DCD">
        <w:rPr>
          <w:sz w:val="16"/>
        </w:rPr>
        <w:t xml:space="preserve"> that </w:t>
      </w:r>
      <w:r w:rsidRPr="009A0DCD">
        <w:rPr>
          <w:rStyle w:val="StyleUnderline"/>
        </w:rPr>
        <w:t>whenever problems abroad</w:t>
      </w:r>
      <w:r w:rsidRPr="009A0DCD">
        <w:rPr>
          <w:sz w:val="16"/>
        </w:rPr>
        <w:t xml:space="preserve"> are allowed to </w:t>
      </w:r>
      <w:r w:rsidRPr="009A0DCD">
        <w:rPr>
          <w:rStyle w:val="StyleUnderline"/>
        </w:rPr>
        <w:t>fester</w:t>
      </w:r>
      <w:r w:rsidRPr="009A0DCD">
        <w:rPr>
          <w:sz w:val="16"/>
        </w:rPr>
        <w:t xml:space="preserve"> and grow, sooner or later, </w:t>
      </w:r>
      <w:r w:rsidRPr="009A0DCD">
        <w:rPr>
          <w:rStyle w:val="StyleUnderline"/>
        </w:rPr>
        <w:t>they come home to America</w:t>
      </w:r>
      <w:r w:rsidRPr="009A0DCD">
        <w:rPr>
          <w:sz w:val="16"/>
        </w:rPr>
        <w:t xml:space="preserve">. </w:t>
      </w:r>
    </w:p>
    <w:p w14:paraId="2728F73B" w14:textId="77777777" w:rsidR="0008600C" w:rsidRPr="009A0DCD" w:rsidRDefault="0008600C" w:rsidP="0008600C">
      <w:pPr>
        <w:rPr>
          <w:sz w:val="16"/>
        </w:rPr>
      </w:pPr>
      <w:r w:rsidRPr="00A766E1">
        <w:rPr>
          <w:rStyle w:val="Emphasis"/>
          <w:highlight w:val="green"/>
        </w:rPr>
        <w:t>Isolationism</w:t>
      </w:r>
      <w:r w:rsidRPr="009A0DCD">
        <w:rPr>
          <w:rStyle w:val="StyleUnderline"/>
        </w:rPr>
        <w:t xml:space="preserve"> and retreat </w:t>
      </w:r>
      <w:r w:rsidRPr="00A766E1">
        <w:rPr>
          <w:rStyle w:val="Emphasis"/>
          <w:highlight w:val="green"/>
        </w:rPr>
        <w:t>do not work</w:t>
      </w:r>
      <w:r w:rsidRPr="009A0DCD">
        <w:rPr>
          <w:sz w:val="16"/>
        </w:rPr>
        <w:t xml:space="preserve">; we know because </w:t>
      </w:r>
      <w:r w:rsidRPr="009A0DCD">
        <w:rPr>
          <w:rStyle w:val="StyleUnderline"/>
        </w:rPr>
        <w:t>we have tried them before</w:t>
      </w:r>
      <w:r w:rsidRPr="009A0DCD">
        <w:rPr>
          <w:sz w:val="16"/>
        </w:rPr>
        <w:t xml:space="preserve">. We also know, from recent experience, that </w:t>
      </w:r>
      <w:r w:rsidRPr="00A766E1">
        <w:rPr>
          <w:rStyle w:val="StyleUnderline"/>
          <w:highlight w:val="green"/>
        </w:rPr>
        <w:t xml:space="preserve">if America </w:t>
      </w:r>
      <w:r w:rsidRPr="00A766E1">
        <w:rPr>
          <w:rStyle w:val="Emphasis"/>
          <w:highlight w:val="green"/>
        </w:rPr>
        <w:t>recedes</w:t>
      </w:r>
      <w:r w:rsidRPr="009A0DCD">
        <w:rPr>
          <w:rStyle w:val="StyleUnderline"/>
        </w:rPr>
        <w:t xml:space="preserve"> from the global stage, people in </w:t>
      </w:r>
      <w:r w:rsidRPr="00A766E1">
        <w:rPr>
          <w:rStyle w:val="StyleUnderline"/>
          <w:highlight w:val="green"/>
        </w:rPr>
        <w:t>Africa, Asia, Europe, Latin America, and the Middle East</w:t>
      </w:r>
      <w:r w:rsidRPr="009A0DCD">
        <w:rPr>
          <w:rStyle w:val="StyleUnderline"/>
        </w:rPr>
        <w:t xml:space="preserve"> will</w:t>
      </w:r>
      <w:r w:rsidRPr="009A0DCD">
        <w:rPr>
          <w:sz w:val="16"/>
        </w:rPr>
        <w:t xml:space="preserve"> increasingly </w:t>
      </w:r>
      <w:r w:rsidRPr="00A766E1">
        <w:rPr>
          <w:rStyle w:val="Emphasis"/>
          <w:highlight w:val="green"/>
        </w:rPr>
        <w:t>look</w:t>
      </w:r>
      <w:r w:rsidRPr="009A0DCD">
        <w:rPr>
          <w:rStyle w:val="Emphasis"/>
        </w:rPr>
        <w:t xml:space="preserve"> elsewhere</w:t>
      </w:r>
      <w:r w:rsidRPr="009A0DCD">
        <w:rPr>
          <w:rStyle w:val="StyleUnderline"/>
        </w:rPr>
        <w:t xml:space="preserve"> for</w:t>
      </w:r>
      <w:r w:rsidRPr="009A0DCD">
        <w:rPr>
          <w:sz w:val="16"/>
        </w:rPr>
        <w:t xml:space="preserve"> inspiration and </w:t>
      </w:r>
      <w:r w:rsidRPr="009A0DCD">
        <w:rPr>
          <w:rStyle w:val="StyleUnderline"/>
        </w:rPr>
        <w:t xml:space="preserve">guidance – whether </w:t>
      </w:r>
      <w:r w:rsidRPr="00A766E1">
        <w:rPr>
          <w:rStyle w:val="StyleUnderline"/>
          <w:highlight w:val="green"/>
        </w:rPr>
        <w:t xml:space="preserve">to </w:t>
      </w:r>
      <w:r w:rsidRPr="00A766E1">
        <w:rPr>
          <w:rStyle w:val="Emphasis"/>
          <w:highlight w:val="green"/>
        </w:rPr>
        <w:t>authoritarianism</w:t>
      </w:r>
      <w:r w:rsidRPr="009A0DCD">
        <w:rPr>
          <w:rStyle w:val="StyleUnderline"/>
        </w:rPr>
        <w:t xml:space="preserve"> or </w:t>
      </w:r>
      <w:r w:rsidRPr="009A0DCD">
        <w:rPr>
          <w:rStyle w:val="Emphasis"/>
        </w:rPr>
        <w:t xml:space="preserve">extremist </w:t>
      </w:r>
      <w:r w:rsidRPr="00A766E1">
        <w:rPr>
          <w:rStyle w:val="Emphasis"/>
          <w:highlight w:val="green"/>
        </w:rPr>
        <w:t>ideology</w:t>
      </w:r>
      <w:r w:rsidRPr="009A0DCD">
        <w:rPr>
          <w:sz w:val="16"/>
        </w:rPr>
        <w:t xml:space="preserve">. </w:t>
      </w:r>
    </w:p>
    <w:p w14:paraId="69A14E99" w14:textId="77777777" w:rsidR="0008600C" w:rsidRPr="009A0DCD" w:rsidRDefault="0008600C" w:rsidP="0008600C">
      <w:pPr>
        <w:rPr>
          <w:sz w:val="16"/>
        </w:rPr>
      </w:pPr>
      <w:r w:rsidRPr="009A0DCD">
        <w:rPr>
          <w:sz w:val="16"/>
        </w:rPr>
        <w:t xml:space="preserve">In our opinion, </w:t>
      </w:r>
      <w:r w:rsidRPr="009A0DCD">
        <w:rPr>
          <w:rStyle w:val="StyleUnderline"/>
        </w:rPr>
        <w:t>such a shift would be harmful to</w:t>
      </w:r>
      <w:r w:rsidRPr="009A0DCD">
        <w:rPr>
          <w:sz w:val="16"/>
        </w:rPr>
        <w:t xml:space="preserve"> the interests of </w:t>
      </w:r>
      <w:r w:rsidRPr="009A0DCD">
        <w:rPr>
          <w:rStyle w:val="StyleUnderline"/>
        </w:rPr>
        <w:t>those populations</w:t>
      </w:r>
      <w:r w:rsidRPr="009A0DCD">
        <w:rPr>
          <w:sz w:val="16"/>
        </w:rPr>
        <w:t xml:space="preserve">, but it would be harmful above all to the interests of the United States, because </w:t>
      </w:r>
      <w:r w:rsidRPr="009A0DCD">
        <w:rPr>
          <w:rStyle w:val="StyleUnderline"/>
        </w:rPr>
        <w:t>our security</w:t>
      </w:r>
      <w:r w:rsidRPr="009A0DCD">
        <w:rPr>
          <w:sz w:val="16"/>
        </w:rPr>
        <w:t xml:space="preserve"> and our prosperity </w:t>
      </w:r>
      <w:r w:rsidRPr="009A0DCD">
        <w:rPr>
          <w:rStyle w:val="StyleUnderline"/>
        </w:rPr>
        <w:t>depend on</w:t>
      </w:r>
      <w:r w:rsidRPr="009A0DCD">
        <w:rPr>
          <w:sz w:val="16"/>
        </w:rPr>
        <w:t xml:space="preserve"> having </w:t>
      </w:r>
      <w:r w:rsidRPr="009A0DCD">
        <w:rPr>
          <w:rStyle w:val="StyleUnderline"/>
        </w:rPr>
        <w:t>friends abroad that share our values – including</w:t>
      </w:r>
      <w:r w:rsidRPr="009A0DCD">
        <w:rPr>
          <w:sz w:val="16"/>
        </w:rPr>
        <w:t xml:space="preserve"> our </w:t>
      </w:r>
      <w:r w:rsidRPr="009A0DCD">
        <w:rPr>
          <w:rStyle w:val="StyleUnderline"/>
        </w:rPr>
        <w:t xml:space="preserve">belief in the </w:t>
      </w:r>
      <w:r w:rsidRPr="009A0DCD">
        <w:rPr>
          <w:rStyle w:val="Emphasis"/>
        </w:rPr>
        <w:t>rule of law</w:t>
      </w:r>
      <w:r w:rsidRPr="009A0DCD">
        <w:rPr>
          <w:sz w:val="16"/>
        </w:rPr>
        <w:t xml:space="preserve">, freedom of </w:t>
      </w:r>
      <w:r w:rsidRPr="009A0DCD">
        <w:rPr>
          <w:rStyle w:val="StyleUnderline"/>
        </w:rPr>
        <w:t>movement, and access to markets</w:t>
      </w:r>
      <w:r w:rsidRPr="009A0DCD">
        <w:rPr>
          <w:sz w:val="16"/>
        </w:rPr>
        <w:t xml:space="preserve">. </w:t>
      </w:r>
    </w:p>
    <w:p w14:paraId="6C513E50" w14:textId="77777777" w:rsidR="0008600C" w:rsidRPr="009A0DCD" w:rsidRDefault="0008600C" w:rsidP="0008600C">
      <w:pPr>
        <w:rPr>
          <w:sz w:val="16"/>
        </w:rPr>
      </w:pPr>
      <w:r w:rsidRPr="00A441F4">
        <w:rPr>
          <w:rStyle w:val="StyleUnderline"/>
        </w:rPr>
        <w:t xml:space="preserve">Neither </w:t>
      </w:r>
      <w:r w:rsidRPr="00A766E1">
        <w:rPr>
          <w:rStyle w:val="Emphasis"/>
          <w:highlight w:val="green"/>
        </w:rPr>
        <w:t>Russia</w:t>
      </w:r>
      <w:r w:rsidRPr="009A0DCD">
        <w:rPr>
          <w:rStyle w:val="StyleUnderline"/>
        </w:rPr>
        <w:t xml:space="preserve"> nor </w:t>
      </w:r>
      <w:r w:rsidRPr="00A766E1">
        <w:rPr>
          <w:rStyle w:val="Emphasis"/>
          <w:highlight w:val="green"/>
        </w:rPr>
        <w:t>China</w:t>
      </w:r>
      <w:r w:rsidRPr="009A0DCD">
        <w:rPr>
          <w:rStyle w:val="StyleUnderline"/>
        </w:rPr>
        <w:t xml:space="preserve"> proclaim</w:t>
      </w:r>
      <w:r w:rsidRPr="009A0DCD">
        <w:rPr>
          <w:sz w:val="16"/>
        </w:rPr>
        <w:t xml:space="preserve"> the same </w:t>
      </w:r>
      <w:r w:rsidRPr="009A0DCD">
        <w:rPr>
          <w:rStyle w:val="StyleUnderline"/>
        </w:rPr>
        <w:t>loyalty to those principles</w:t>
      </w:r>
      <w:r w:rsidRPr="009A0DCD">
        <w:rPr>
          <w:sz w:val="16"/>
        </w:rPr>
        <w:t xml:space="preserve"> as we do. </w:t>
      </w:r>
      <w:r w:rsidRPr="009A0DCD">
        <w:rPr>
          <w:rStyle w:val="StyleUnderline"/>
        </w:rPr>
        <w:t xml:space="preserve">Were they </w:t>
      </w:r>
      <w:r w:rsidRPr="009A0DCD">
        <w:rPr>
          <w:rStyle w:val="Emphasis"/>
        </w:rPr>
        <w:t xml:space="preserve">to </w:t>
      </w:r>
      <w:r w:rsidRPr="00A766E1">
        <w:rPr>
          <w:rStyle w:val="Emphasis"/>
          <w:highlight w:val="green"/>
        </w:rPr>
        <w:t>fill a vacuum</w:t>
      </w:r>
      <w:r w:rsidRPr="009A0DCD">
        <w:rPr>
          <w:rStyle w:val="StyleUnderline"/>
        </w:rPr>
        <w:t xml:space="preserve"> left by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it could</w:t>
      </w:r>
      <w:r w:rsidRPr="009A0DCD">
        <w:rPr>
          <w:sz w:val="16"/>
        </w:rPr>
        <w:t xml:space="preserve"> very well </w:t>
      </w:r>
      <w:r w:rsidRPr="009A0DCD">
        <w:rPr>
          <w:rStyle w:val="StyleUnderline"/>
        </w:rPr>
        <w:t xml:space="preserve">mark a return to a balance of power system, </w:t>
      </w:r>
      <w:r w:rsidRPr="00A766E1">
        <w:rPr>
          <w:rStyle w:val="StyleUnderline"/>
          <w:highlight w:val="green"/>
        </w:rPr>
        <w:t>where</w:t>
      </w:r>
      <w:r w:rsidRPr="009A0DCD">
        <w:rPr>
          <w:sz w:val="16"/>
        </w:rPr>
        <w:t xml:space="preserve"> the world’s </w:t>
      </w:r>
      <w:r w:rsidRPr="009A0DCD">
        <w:rPr>
          <w:rStyle w:val="StyleUnderline"/>
        </w:rPr>
        <w:t xml:space="preserve">major </w:t>
      </w:r>
      <w:r w:rsidRPr="00A766E1">
        <w:rPr>
          <w:rStyle w:val="StyleUnderline"/>
          <w:highlight w:val="green"/>
        </w:rPr>
        <w:t xml:space="preserve">powers </w:t>
      </w:r>
      <w:r w:rsidRPr="00A766E1">
        <w:rPr>
          <w:rStyle w:val="Emphasis"/>
          <w:highlight w:val="green"/>
        </w:rPr>
        <w:t>competed</w:t>
      </w:r>
      <w:r w:rsidRPr="009A0DCD">
        <w:rPr>
          <w:rStyle w:val="Emphasis"/>
        </w:rPr>
        <w:t xml:space="preserve"> militarily</w:t>
      </w:r>
      <w:r w:rsidRPr="009A0DCD">
        <w:rPr>
          <w:rStyle w:val="StyleUnderline"/>
        </w:rPr>
        <w:t xml:space="preserve"> </w:t>
      </w:r>
      <w:r w:rsidRPr="00A766E1">
        <w:rPr>
          <w:rStyle w:val="StyleUnderline"/>
          <w:highlight w:val="green"/>
        </w:rPr>
        <w:t>for</w:t>
      </w:r>
      <w:r w:rsidRPr="009A0DCD">
        <w:rPr>
          <w:rStyle w:val="StyleUnderline"/>
        </w:rPr>
        <w:t xml:space="preserve"> territory and </w:t>
      </w:r>
      <w:r w:rsidRPr="009A0DCD">
        <w:rPr>
          <w:rStyle w:val="Emphasis"/>
        </w:rPr>
        <w:t xml:space="preserve">spheres of </w:t>
      </w:r>
      <w:r w:rsidRPr="00A766E1">
        <w:rPr>
          <w:rStyle w:val="Emphasis"/>
          <w:highlight w:val="green"/>
        </w:rPr>
        <w:t>influence</w:t>
      </w:r>
      <w:r w:rsidRPr="009A0DCD">
        <w:rPr>
          <w:rStyle w:val="StyleUnderline"/>
        </w:rPr>
        <w:t xml:space="preserve"> at great human</w:t>
      </w:r>
      <w:r w:rsidRPr="009A0DCD">
        <w:rPr>
          <w:sz w:val="16"/>
        </w:rPr>
        <w:t xml:space="preserve"> and financial </w:t>
      </w:r>
      <w:r w:rsidRPr="009A0DCD">
        <w:rPr>
          <w:rStyle w:val="StyleUnderline"/>
        </w:rPr>
        <w:t>cost. This is a world</w:t>
      </w:r>
      <w:r w:rsidRPr="009A0DCD">
        <w:rPr>
          <w:sz w:val="16"/>
        </w:rPr>
        <w:t xml:space="preserve"> to which </w:t>
      </w:r>
      <w:r w:rsidRPr="009A0DCD">
        <w:rPr>
          <w:rStyle w:val="StyleUnderline"/>
        </w:rPr>
        <w:t>none of us</w:t>
      </w:r>
      <w:r w:rsidRPr="009A0DCD">
        <w:rPr>
          <w:sz w:val="16"/>
        </w:rPr>
        <w:t xml:space="preserve"> should </w:t>
      </w:r>
      <w:r w:rsidRPr="009A0DCD">
        <w:rPr>
          <w:rStyle w:val="StyleUnderline"/>
        </w:rPr>
        <w:t>want to return</w:t>
      </w:r>
      <w:r w:rsidRPr="009A0DCD">
        <w:rPr>
          <w:sz w:val="16"/>
        </w:rPr>
        <w:t xml:space="preserve">. </w:t>
      </w:r>
    </w:p>
    <w:p w14:paraId="03D07123" w14:textId="77777777" w:rsidR="0008600C" w:rsidRPr="009A0DCD" w:rsidRDefault="0008600C" w:rsidP="0008600C">
      <w:pPr>
        <w:rPr>
          <w:sz w:val="16"/>
        </w:rPr>
      </w:pPr>
      <w:r w:rsidRPr="009A0DCD">
        <w:rPr>
          <w:rStyle w:val="StyleUnderline"/>
        </w:rPr>
        <w:t>America’s</w:t>
      </w:r>
      <w:r w:rsidRPr="009A0DCD">
        <w:rPr>
          <w:sz w:val="16"/>
        </w:rPr>
        <w:t xml:space="preserve"> continued </w:t>
      </w:r>
      <w:r w:rsidRPr="009A0DCD">
        <w:rPr>
          <w:rStyle w:val="StyleUnderline"/>
        </w:rPr>
        <w:t xml:space="preserve">global </w:t>
      </w:r>
      <w:r w:rsidRPr="009A0DCD">
        <w:rPr>
          <w:rStyle w:val="Emphasis"/>
        </w:rPr>
        <w:t>leadership</w:t>
      </w:r>
      <w:r w:rsidRPr="009A0DCD">
        <w:rPr>
          <w:rStyle w:val="StyleUnderline"/>
        </w:rPr>
        <w:t xml:space="preserve"> cannot be taken for granted, but</w:t>
      </w:r>
      <w:r w:rsidRPr="009A0DCD">
        <w:rPr>
          <w:sz w:val="16"/>
        </w:rPr>
        <w:t xml:space="preserve"> a </w:t>
      </w:r>
      <w:r w:rsidRPr="009A0DCD">
        <w:rPr>
          <w:rStyle w:val="StyleUnderline"/>
        </w:rPr>
        <w:t>retreat into isolationism is not preordained</w:t>
      </w:r>
      <w:r w:rsidRPr="009A0DCD">
        <w:rPr>
          <w:sz w:val="16"/>
        </w:rPr>
        <w:t xml:space="preserve">. We have an opportunity – and, in our view, an obligation – to defend those aspects of the international system that work in the twenty-first century, and to adapt those that do not. </w:t>
      </w:r>
    </w:p>
    <w:p w14:paraId="6E90F8BF" w14:textId="77777777" w:rsidR="0008600C" w:rsidRPr="009A0DCD" w:rsidRDefault="0008600C" w:rsidP="0008600C">
      <w:pPr>
        <w:rPr>
          <w:sz w:val="16"/>
        </w:rPr>
      </w:pPr>
      <w:r w:rsidRPr="009A0DCD">
        <w:rPr>
          <w:sz w:val="16"/>
        </w:rPr>
        <w:t xml:space="preserve">In doing so, </w:t>
      </w:r>
      <w:r w:rsidRPr="009A0DCD">
        <w:rPr>
          <w:rStyle w:val="StyleUnderline"/>
        </w:rPr>
        <w:t>we should acknowledge</w:t>
      </w:r>
      <w:r w:rsidRPr="009A0DCD">
        <w:rPr>
          <w:sz w:val="16"/>
        </w:rPr>
        <w:t xml:space="preserve"> that </w:t>
      </w:r>
      <w:r w:rsidRPr="00A766E1">
        <w:rPr>
          <w:rStyle w:val="StyleUnderline"/>
          <w:highlight w:val="green"/>
        </w:rPr>
        <w:t>the</w:t>
      </w:r>
      <w:r w:rsidRPr="00A441F4">
        <w:rPr>
          <w:rStyle w:val="StyleUnderline"/>
        </w:rPr>
        <w:t xml:space="preserve"> existing </w:t>
      </w:r>
      <w:r w:rsidRPr="00A766E1">
        <w:rPr>
          <w:rStyle w:val="StyleUnderline"/>
          <w:highlight w:val="green"/>
        </w:rPr>
        <w:t>order</w:t>
      </w:r>
      <w:r w:rsidRPr="00A441F4">
        <w:rPr>
          <w:rStyle w:val="StyleUnderline"/>
        </w:rPr>
        <w:t xml:space="preserve"> </w:t>
      </w:r>
      <w:proofErr w:type="gramStart"/>
      <w:r w:rsidRPr="00A441F4">
        <w:rPr>
          <w:rStyle w:val="StyleUnderline"/>
        </w:rPr>
        <w:t>is in need of</w:t>
      </w:r>
      <w:proofErr w:type="gramEnd"/>
      <w:r w:rsidRPr="00A441F4">
        <w:rPr>
          <w:rStyle w:val="StyleUnderline"/>
        </w:rPr>
        <w:t xml:space="preserve"> </w:t>
      </w:r>
      <w:r w:rsidRPr="00A441F4">
        <w:rPr>
          <w:rStyle w:val="Emphasis"/>
        </w:rPr>
        <w:t>revision</w:t>
      </w:r>
      <w:r w:rsidRPr="00A441F4">
        <w:rPr>
          <w:sz w:val="16"/>
        </w:rPr>
        <w:t xml:space="preserve"> and refurbishment. </w:t>
      </w:r>
      <w:r w:rsidRPr="00A441F4">
        <w:rPr>
          <w:rStyle w:val="StyleUnderline"/>
        </w:rPr>
        <w:t>The international system</w:t>
      </w:r>
      <w:r w:rsidRPr="00A441F4">
        <w:rPr>
          <w:sz w:val="16"/>
        </w:rPr>
        <w:t xml:space="preserve"> was designed for a different era, and it </w:t>
      </w:r>
      <w:r w:rsidRPr="00A441F4">
        <w:rPr>
          <w:rStyle w:val="StyleUnderline"/>
        </w:rPr>
        <w:t xml:space="preserve">requires a renewal of purpose and a reform of </w:t>
      </w:r>
      <w:r w:rsidRPr="00A441F4">
        <w:rPr>
          <w:sz w:val="16"/>
        </w:rPr>
        <w:t xml:space="preserve">its </w:t>
      </w:r>
      <w:r w:rsidRPr="00A441F4">
        <w:rPr>
          <w:rStyle w:val="StyleUnderline"/>
        </w:rPr>
        <w:t>structures. Its mission</w:t>
      </w:r>
      <w:r w:rsidRPr="009A0DCD">
        <w:rPr>
          <w:rStyle w:val="StyleUnderline"/>
        </w:rPr>
        <w:t xml:space="preserve"> should</w:t>
      </w:r>
      <w:r w:rsidRPr="009A0DCD">
        <w:rPr>
          <w:sz w:val="16"/>
        </w:rPr>
        <w:t xml:space="preserve"> more clearly </w:t>
      </w:r>
      <w:r w:rsidRPr="009A0DCD">
        <w:rPr>
          <w:rStyle w:val="StyleUnderline"/>
        </w:rPr>
        <w:t>extend beyond</w:t>
      </w:r>
      <w:r w:rsidRPr="009A0DCD">
        <w:rPr>
          <w:sz w:val="16"/>
        </w:rPr>
        <w:t xml:space="preserve"> preventing </w:t>
      </w:r>
      <w:r w:rsidRPr="009A0DCD">
        <w:rPr>
          <w:rStyle w:val="Emphasis"/>
        </w:rPr>
        <w:t>war</w:t>
      </w:r>
      <w:r w:rsidRPr="009A0DCD">
        <w:rPr>
          <w:rStyle w:val="StyleUnderline"/>
        </w:rPr>
        <w:t xml:space="preserve"> in Europe to</w:t>
      </w:r>
      <w:r w:rsidRPr="009A0DCD">
        <w:rPr>
          <w:sz w:val="16"/>
        </w:rPr>
        <w:t xml:space="preserve"> include </w:t>
      </w:r>
      <w:r w:rsidRPr="00A766E1">
        <w:rPr>
          <w:rStyle w:val="Emphasis"/>
          <w:highlight w:val="green"/>
        </w:rPr>
        <w:t>stabiliz</w:t>
      </w:r>
      <w:r w:rsidRPr="009A0DCD">
        <w:rPr>
          <w:rStyle w:val="Emphasis"/>
        </w:rPr>
        <w:t>ing</w:t>
      </w:r>
      <w:r w:rsidRPr="009A0DCD">
        <w:rPr>
          <w:rStyle w:val="StyleUnderline"/>
        </w:rPr>
        <w:t xml:space="preserve"> other </w:t>
      </w:r>
      <w:r w:rsidRPr="00A766E1">
        <w:rPr>
          <w:rStyle w:val="Emphasis"/>
          <w:highlight w:val="green"/>
        </w:rPr>
        <w:t>strategic regions</w:t>
      </w:r>
      <w:r w:rsidRPr="009A0DCD">
        <w:rPr>
          <w:sz w:val="16"/>
        </w:rPr>
        <w:t xml:space="preserve"> that affect our well-being. Its approach should reflect the fact that </w:t>
      </w:r>
      <w:r w:rsidRPr="009A0DCD">
        <w:rPr>
          <w:rStyle w:val="StyleUnderline"/>
        </w:rPr>
        <w:t xml:space="preserve">long-term stability depends on </w:t>
      </w:r>
      <w:r w:rsidRPr="009A0DCD">
        <w:rPr>
          <w:rStyle w:val="Emphasis"/>
        </w:rPr>
        <w:t>well-governed</w:t>
      </w:r>
      <w:r w:rsidRPr="009A0DCD">
        <w:rPr>
          <w:rStyle w:val="StyleUnderline"/>
        </w:rPr>
        <w:t xml:space="preserve"> states whose leaders </w:t>
      </w:r>
      <w:proofErr w:type="gramStart"/>
      <w:r w:rsidRPr="009A0DCD">
        <w:rPr>
          <w:rStyle w:val="StyleUnderline"/>
        </w:rPr>
        <w:t>are seen as</w:t>
      </w:r>
      <w:proofErr w:type="gramEnd"/>
      <w:r w:rsidRPr="009A0DCD">
        <w:rPr>
          <w:rStyle w:val="StyleUnderline"/>
        </w:rPr>
        <w:t xml:space="preserve"> legitimate</w:t>
      </w:r>
      <w:r w:rsidRPr="009A0DCD">
        <w:rPr>
          <w:sz w:val="16"/>
        </w:rPr>
        <w:t xml:space="preserve"> by their people. And its </w:t>
      </w:r>
      <w:r w:rsidRPr="009A0DCD">
        <w:rPr>
          <w:rStyle w:val="StyleUnderline"/>
        </w:rPr>
        <w:t>structure must be adapted to the realities of a world in which power is</w:t>
      </w:r>
      <w:r w:rsidRPr="009A0DCD">
        <w:rPr>
          <w:sz w:val="16"/>
        </w:rPr>
        <w:t xml:space="preserve"> more </w:t>
      </w:r>
      <w:r w:rsidRPr="009A0DCD">
        <w:rPr>
          <w:rStyle w:val="StyleUnderline"/>
        </w:rPr>
        <w:t>diffuse</w:t>
      </w:r>
      <w:r w:rsidRPr="009A0DCD">
        <w:rPr>
          <w:sz w:val="16"/>
        </w:rPr>
        <w:t xml:space="preserve">, so other countries can take on a greater role commensurate with the contributions they make and the responsibilities they assume. </w:t>
      </w:r>
    </w:p>
    <w:p w14:paraId="4AA39798" w14:textId="77777777" w:rsidR="0008600C" w:rsidRPr="009A0DCD" w:rsidRDefault="0008600C" w:rsidP="0008600C">
      <w:pPr>
        <w:rPr>
          <w:sz w:val="16"/>
        </w:rPr>
      </w:pPr>
      <w:r w:rsidRPr="009A0DCD">
        <w:rPr>
          <w:rStyle w:val="StyleUnderline"/>
        </w:rPr>
        <w:t>China, Russia, and other countries should understand</w:t>
      </w:r>
      <w:r w:rsidRPr="009A0DCD">
        <w:rPr>
          <w:sz w:val="16"/>
        </w:rPr>
        <w:t xml:space="preserve"> that </w:t>
      </w:r>
      <w:r w:rsidRPr="009A0DCD">
        <w:rPr>
          <w:rStyle w:val="StyleUnderline"/>
        </w:rPr>
        <w:t>there is a larger place</w:t>
      </w:r>
      <w:r w:rsidRPr="009A0DCD">
        <w:rPr>
          <w:sz w:val="16"/>
        </w:rPr>
        <w:t xml:space="preserve"> for them </w:t>
      </w:r>
      <w:r w:rsidRPr="009A0DCD">
        <w:rPr>
          <w:rStyle w:val="StyleUnderline"/>
        </w:rPr>
        <w:t xml:space="preserve">at the decision-making table, provided they are </w:t>
      </w:r>
      <w:r w:rsidRPr="009A0DCD">
        <w:rPr>
          <w:rStyle w:val="Emphasis"/>
        </w:rPr>
        <w:t>constructive</w:t>
      </w:r>
      <w:r w:rsidRPr="009A0DCD">
        <w:rPr>
          <w:rStyle w:val="StyleUnderline"/>
        </w:rPr>
        <w:t xml:space="preserve"> and respect</w:t>
      </w:r>
      <w:r w:rsidRPr="009A0DCD">
        <w:rPr>
          <w:sz w:val="16"/>
        </w:rPr>
        <w:t xml:space="preserve"> the </w:t>
      </w:r>
      <w:r w:rsidRPr="009A0DCD">
        <w:rPr>
          <w:rStyle w:val="StyleUnderline"/>
        </w:rPr>
        <w:t>interests of other nations</w:t>
      </w:r>
      <w:r w:rsidRPr="009A0DCD">
        <w:rPr>
          <w:sz w:val="16"/>
        </w:rPr>
        <w:t xml:space="preserve">. And they need to understand that </w:t>
      </w:r>
      <w:r w:rsidRPr="009A0DCD">
        <w:rPr>
          <w:rStyle w:val="StyleUnderline"/>
        </w:rPr>
        <w:t xml:space="preserve">there will be </w:t>
      </w:r>
      <w:r w:rsidRPr="009A0DCD">
        <w:rPr>
          <w:rStyle w:val="Emphasis"/>
        </w:rPr>
        <w:t>costs</w:t>
      </w:r>
      <w:r w:rsidRPr="009A0DCD">
        <w:rPr>
          <w:rStyle w:val="StyleUnderline"/>
        </w:rPr>
        <w:t xml:space="preserve"> if they do not</w:t>
      </w:r>
      <w:r w:rsidRPr="009A0DCD">
        <w:rPr>
          <w:sz w:val="16"/>
        </w:rPr>
        <w:t>.</w:t>
      </w:r>
    </w:p>
    <w:p w14:paraId="00FB84C1" w14:textId="77777777" w:rsidR="0008600C" w:rsidRPr="009A0DCD" w:rsidRDefault="0008600C" w:rsidP="0008600C">
      <w:pPr>
        <w:rPr>
          <w:sz w:val="16"/>
        </w:rPr>
      </w:pPr>
      <w:r w:rsidRPr="009A0DCD">
        <w:rPr>
          <w:sz w:val="16"/>
        </w:rPr>
        <w:t xml:space="preserve"> For this and other reasons, </w:t>
      </w:r>
      <w:r w:rsidRPr="009A0DCD">
        <w:rPr>
          <w:rStyle w:val="StyleUnderline"/>
        </w:rPr>
        <w:t>U.S. military power will remain vital in a renewed international order. We appreciate</w:t>
      </w:r>
      <w:r w:rsidRPr="009A0DCD">
        <w:rPr>
          <w:sz w:val="16"/>
        </w:rPr>
        <w:t xml:space="preserve"> this committee’s </w:t>
      </w:r>
      <w:r w:rsidRPr="009A0DCD">
        <w:rPr>
          <w:rStyle w:val="StyleUnderline"/>
        </w:rPr>
        <w:t>efforts to ensure</w:t>
      </w:r>
      <w:r w:rsidRPr="009A0DCD">
        <w:rPr>
          <w:sz w:val="16"/>
        </w:rPr>
        <w:t xml:space="preserve"> that </w:t>
      </w:r>
      <w:r w:rsidRPr="009A0DCD">
        <w:rPr>
          <w:rStyle w:val="StyleUnderline"/>
        </w:rPr>
        <w:t>our military remains the best-trained</w:t>
      </w:r>
      <w:r w:rsidRPr="009A0DCD">
        <w:rPr>
          <w:sz w:val="16"/>
        </w:rPr>
        <w:t>, best-</w:t>
      </w:r>
      <w:r w:rsidRPr="009A0DCD">
        <w:rPr>
          <w:rStyle w:val="StyleUnderline"/>
        </w:rPr>
        <w:t>equipped, and</w:t>
      </w:r>
      <w:r w:rsidRPr="009A0DCD">
        <w:rPr>
          <w:sz w:val="16"/>
        </w:rPr>
        <w:t xml:space="preserve"> best-</w:t>
      </w:r>
      <w:r w:rsidRPr="009A0DCD">
        <w:rPr>
          <w:rStyle w:val="StyleUnderline"/>
        </w:rPr>
        <w:t>led</w:t>
      </w:r>
      <w:r w:rsidRPr="009A0DCD">
        <w:rPr>
          <w:sz w:val="16"/>
        </w:rPr>
        <w:t xml:space="preserve"> force </w:t>
      </w:r>
      <w:r w:rsidRPr="009A0DCD">
        <w:rPr>
          <w:rStyle w:val="StyleUnderline"/>
        </w:rPr>
        <w:t xml:space="preserve">on earth. </w:t>
      </w:r>
      <w:r w:rsidRPr="00A766E1">
        <w:rPr>
          <w:rStyle w:val="StyleUnderline"/>
          <w:highlight w:val="green"/>
        </w:rPr>
        <w:t xml:space="preserve">Given the </w:t>
      </w:r>
      <w:r w:rsidRPr="00A766E1">
        <w:rPr>
          <w:rStyle w:val="Emphasis"/>
          <w:highlight w:val="green"/>
        </w:rPr>
        <w:t>variety of threats</w:t>
      </w:r>
      <w:r w:rsidRPr="009A0DCD">
        <w:rPr>
          <w:sz w:val="16"/>
        </w:rPr>
        <w:t xml:space="preserve"> facing our country, </w:t>
      </w:r>
      <w:r w:rsidRPr="009A0DCD">
        <w:rPr>
          <w:rStyle w:val="StyleUnderline"/>
        </w:rPr>
        <w:t>it makes sense to continue</w:t>
      </w:r>
      <w:r w:rsidRPr="009A0DCD">
        <w:rPr>
          <w:sz w:val="16"/>
        </w:rPr>
        <w:t xml:space="preserve"> upgrading and </w:t>
      </w:r>
      <w:r w:rsidRPr="009A0DCD">
        <w:rPr>
          <w:rStyle w:val="StyleUnderline"/>
        </w:rPr>
        <w:t>enhancing</w:t>
      </w:r>
      <w:r w:rsidRPr="009A0DCD">
        <w:rPr>
          <w:sz w:val="16"/>
        </w:rPr>
        <w:t xml:space="preserve"> our country’s military </w:t>
      </w:r>
      <w:r w:rsidRPr="009A0DCD">
        <w:rPr>
          <w:rStyle w:val="StyleUnderline"/>
        </w:rPr>
        <w:t>capabilities</w:t>
      </w:r>
      <w:r w:rsidRPr="009A0DCD">
        <w:rPr>
          <w:sz w:val="16"/>
        </w:rPr>
        <w:t xml:space="preserve"> and deterrent power. </w:t>
      </w:r>
      <w:r w:rsidRPr="009A0DCD">
        <w:rPr>
          <w:rStyle w:val="StyleUnderline"/>
        </w:rPr>
        <w:t>But</w:t>
      </w:r>
      <w:r w:rsidRPr="009A0DCD">
        <w:rPr>
          <w:sz w:val="16"/>
        </w:rPr>
        <w:t xml:space="preserve"> we strongly believe that </w:t>
      </w:r>
      <w:r w:rsidRPr="00A766E1">
        <w:rPr>
          <w:rStyle w:val="StyleUnderline"/>
          <w:highlight w:val="green"/>
        </w:rPr>
        <w:t>it would be a mistake to increase defense</w:t>
      </w:r>
      <w:r w:rsidRPr="009A0DCD">
        <w:rPr>
          <w:sz w:val="16"/>
        </w:rPr>
        <w:t xml:space="preserve"> spending </w:t>
      </w:r>
      <w:r w:rsidRPr="00A766E1">
        <w:rPr>
          <w:rStyle w:val="StyleUnderline"/>
          <w:highlight w:val="green"/>
        </w:rPr>
        <w:t xml:space="preserve">at the </w:t>
      </w:r>
      <w:r w:rsidRPr="00A766E1">
        <w:rPr>
          <w:rStyle w:val="Emphasis"/>
          <w:highlight w:val="green"/>
        </w:rPr>
        <w:t>expense</w:t>
      </w:r>
      <w:r w:rsidRPr="00A766E1">
        <w:rPr>
          <w:rStyle w:val="StyleUnderline"/>
          <w:highlight w:val="green"/>
        </w:rPr>
        <w:t xml:space="preserve"> of</w:t>
      </w:r>
      <w:r w:rsidRPr="009A0DCD">
        <w:rPr>
          <w:rStyle w:val="StyleUnderline"/>
        </w:rPr>
        <w:t xml:space="preserve"> other </w:t>
      </w:r>
      <w:r w:rsidRPr="009A0DCD">
        <w:rPr>
          <w:rStyle w:val="Emphasis"/>
        </w:rPr>
        <w:t>critical investments</w:t>
      </w:r>
      <w:r w:rsidRPr="009A0DCD">
        <w:rPr>
          <w:rStyle w:val="StyleUnderline"/>
        </w:rPr>
        <w:t xml:space="preserve"> in</w:t>
      </w:r>
      <w:r w:rsidRPr="009A0DCD">
        <w:rPr>
          <w:sz w:val="16"/>
        </w:rPr>
        <w:t xml:space="preserve"> national </w:t>
      </w:r>
      <w:r w:rsidRPr="009A0DCD">
        <w:rPr>
          <w:rStyle w:val="StyleUnderline"/>
        </w:rPr>
        <w:t>security – especially</w:t>
      </w:r>
      <w:r w:rsidRPr="009A0DCD">
        <w:rPr>
          <w:sz w:val="16"/>
        </w:rPr>
        <w:t xml:space="preserve"> those in </w:t>
      </w:r>
      <w:r w:rsidRPr="00A766E1">
        <w:rPr>
          <w:rStyle w:val="Emphasis"/>
          <w:highlight w:val="green"/>
        </w:rPr>
        <w:t>diplomacy</w:t>
      </w:r>
      <w:r w:rsidRPr="009A0DCD">
        <w:rPr>
          <w:rStyle w:val="StyleUnderline"/>
        </w:rPr>
        <w:t xml:space="preserve">, development, </w:t>
      </w:r>
      <w:r w:rsidRPr="00A766E1">
        <w:rPr>
          <w:rStyle w:val="Emphasis"/>
          <w:highlight w:val="green"/>
        </w:rPr>
        <w:t>democracy</w:t>
      </w:r>
      <w:r w:rsidRPr="00A766E1">
        <w:rPr>
          <w:rStyle w:val="StyleUnderline"/>
          <w:highlight w:val="green"/>
        </w:rPr>
        <w:t>, and peacebuilding</w:t>
      </w:r>
      <w:r w:rsidRPr="009A0DCD">
        <w:rPr>
          <w:sz w:val="16"/>
        </w:rPr>
        <w:t xml:space="preserve">. </w:t>
      </w:r>
    </w:p>
    <w:p w14:paraId="4C208E1E" w14:textId="77777777" w:rsidR="0008600C" w:rsidRPr="009A0DCD" w:rsidRDefault="0008600C" w:rsidP="0008600C">
      <w:pPr>
        <w:rPr>
          <w:sz w:val="16"/>
        </w:rPr>
      </w:pPr>
      <w:r w:rsidRPr="009A0DCD">
        <w:rPr>
          <w:sz w:val="16"/>
        </w:rPr>
        <w:t xml:space="preserve">We know from experience that force, and </w:t>
      </w:r>
      <w:r w:rsidRPr="009A0DCD">
        <w:rPr>
          <w:rStyle w:val="StyleUnderline"/>
        </w:rPr>
        <w:t xml:space="preserve">the </w:t>
      </w:r>
      <w:r w:rsidRPr="009A0DCD">
        <w:rPr>
          <w:rStyle w:val="Emphasis"/>
        </w:rPr>
        <w:t>credible possibility</w:t>
      </w:r>
      <w:r w:rsidRPr="009A0DCD">
        <w:rPr>
          <w:sz w:val="16"/>
        </w:rPr>
        <w:t xml:space="preserve"> of its use, </w:t>
      </w:r>
      <w:r w:rsidRPr="009A0DCD">
        <w:rPr>
          <w:rStyle w:val="StyleUnderline"/>
        </w:rPr>
        <w:t>are essential to defend our vital interests</w:t>
      </w:r>
      <w:r w:rsidRPr="009A0DCD">
        <w:rPr>
          <w:sz w:val="16"/>
        </w:rPr>
        <w:t xml:space="preserve"> and keep America safe. </w:t>
      </w:r>
      <w:r w:rsidRPr="009A0DCD">
        <w:rPr>
          <w:rStyle w:val="StyleUnderline"/>
        </w:rPr>
        <w:t>But</w:t>
      </w:r>
      <w:r w:rsidRPr="009A0DCD">
        <w:rPr>
          <w:sz w:val="16"/>
        </w:rPr>
        <w:t xml:space="preserve"> as one of us has said in the past, </w:t>
      </w:r>
      <w:r w:rsidRPr="009A0DCD">
        <w:rPr>
          <w:rStyle w:val="StyleUnderline"/>
        </w:rPr>
        <w:t xml:space="preserve">force alone can be a </w:t>
      </w:r>
      <w:r w:rsidRPr="009A0DCD">
        <w:rPr>
          <w:rStyle w:val="Emphasis"/>
        </w:rPr>
        <w:t>blunt instrument</w:t>
      </w:r>
      <w:r w:rsidRPr="009A0DCD">
        <w:rPr>
          <w:rStyle w:val="StyleUnderline"/>
        </w:rPr>
        <w:t>, and there are</w:t>
      </w:r>
      <w:r w:rsidRPr="009A0DCD">
        <w:rPr>
          <w:sz w:val="16"/>
        </w:rPr>
        <w:t xml:space="preserve"> many </w:t>
      </w:r>
      <w:r w:rsidRPr="009A0DCD">
        <w:rPr>
          <w:rStyle w:val="StyleUnderline"/>
        </w:rPr>
        <w:t>problems it cannot solve</w:t>
      </w:r>
      <w:r w:rsidRPr="009A0DCD">
        <w:rPr>
          <w:sz w:val="16"/>
        </w:rPr>
        <w:t xml:space="preserve">. The </w:t>
      </w:r>
      <w:r w:rsidRPr="009A0DCD">
        <w:rPr>
          <w:rStyle w:val="StyleUnderline"/>
        </w:rPr>
        <w:t>military leaders</w:t>
      </w:r>
      <w:r w:rsidRPr="009A0DCD">
        <w:rPr>
          <w:sz w:val="16"/>
        </w:rPr>
        <w:t xml:space="preserve"> who so frequently testify before this committee </w:t>
      </w:r>
      <w:r w:rsidRPr="009A0DCD">
        <w:rPr>
          <w:rStyle w:val="StyleUnderline"/>
        </w:rPr>
        <w:t>would</w:t>
      </w:r>
      <w:r w:rsidRPr="009A0DCD">
        <w:rPr>
          <w:sz w:val="16"/>
        </w:rPr>
        <w:t xml:space="preserve"> be the first to </w:t>
      </w:r>
      <w:r w:rsidRPr="009A0DCD">
        <w:rPr>
          <w:rStyle w:val="StyleUnderline"/>
        </w:rPr>
        <w:t>tell you</w:t>
      </w:r>
      <w:r w:rsidRPr="009A0DCD">
        <w:rPr>
          <w:sz w:val="16"/>
        </w:rPr>
        <w:t xml:space="preserve"> that </w:t>
      </w:r>
      <w:r w:rsidRPr="009A0DCD">
        <w:rPr>
          <w:rStyle w:val="StyleUnderline"/>
        </w:rPr>
        <w:t>they cannot succeed in</w:t>
      </w:r>
      <w:r w:rsidRPr="009A0DCD">
        <w:rPr>
          <w:sz w:val="16"/>
        </w:rPr>
        <w:t xml:space="preserve"> their </w:t>
      </w:r>
      <w:r w:rsidRPr="009A0DCD">
        <w:rPr>
          <w:rStyle w:val="StyleUnderline"/>
        </w:rPr>
        <w:t>missions without</w:t>
      </w:r>
      <w:r w:rsidRPr="009A0DCD">
        <w:rPr>
          <w:sz w:val="16"/>
        </w:rPr>
        <w:t xml:space="preserve"> the vital capabilities that our </w:t>
      </w:r>
      <w:r w:rsidRPr="009A0DCD">
        <w:rPr>
          <w:rStyle w:val="StyleUnderline"/>
        </w:rPr>
        <w:t>civilian agencies</w:t>
      </w:r>
      <w:r w:rsidRPr="009A0DCD">
        <w:rPr>
          <w:sz w:val="16"/>
        </w:rPr>
        <w:t xml:space="preserve"> bring to the table. </w:t>
      </w:r>
      <w:r w:rsidRPr="009A0DCD">
        <w:rPr>
          <w:rStyle w:val="StyleUnderline"/>
        </w:rPr>
        <w:t>Gutting these</w:t>
      </w:r>
      <w:r w:rsidRPr="009A0DCD">
        <w:rPr>
          <w:sz w:val="16"/>
        </w:rPr>
        <w:t xml:space="preserve"> capabilities </w:t>
      </w:r>
      <w:r w:rsidRPr="009A0DCD">
        <w:rPr>
          <w:rStyle w:val="StyleUnderline"/>
        </w:rPr>
        <w:t>will put an unacceptable burden</w:t>
      </w:r>
      <w:r w:rsidRPr="009A0DCD">
        <w:rPr>
          <w:sz w:val="16"/>
        </w:rPr>
        <w:t xml:space="preserve"> on our men and women in </w:t>
      </w:r>
      <w:proofErr w:type="gramStart"/>
      <w:r w:rsidRPr="009A0DCD">
        <w:rPr>
          <w:sz w:val="16"/>
        </w:rPr>
        <w:t>uniform, and</w:t>
      </w:r>
      <w:proofErr w:type="gramEnd"/>
      <w:r w:rsidRPr="009A0DCD">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w:t>
      </w:r>
    </w:p>
    <w:p w14:paraId="17F902F9" w14:textId="77777777" w:rsidR="0008600C" w:rsidRPr="009A0DCD" w:rsidRDefault="0008600C" w:rsidP="0008600C">
      <w:pPr>
        <w:rPr>
          <w:sz w:val="16"/>
        </w:rPr>
      </w:pPr>
      <w:r w:rsidRPr="009A0DCD">
        <w:rPr>
          <w:sz w:val="16"/>
        </w:rPr>
        <w:t xml:space="preserve">The Middle East Strategy Task Force </w:t>
      </w:r>
    </w:p>
    <w:p w14:paraId="46F3C2E1" w14:textId="77777777" w:rsidR="0008600C" w:rsidRPr="009A0DCD" w:rsidRDefault="0008600C" w:rsidP="0008600C">
      <w:pPr>
        <w:rPr>
          <w:sz w:val="16"/>
        </w:rPr>
      </w:pPr>
      <w:r w:rsidRPr="009A0DCD">
        <w:rPr>
          <w:rStyle w:val="StyleUnderline"/>
        </w:rPr>
        <w:t xml:space="preserve">No region has seen </w:t>
      </w:r>
      <w:r w:rsidRPr="009A0DCD">
        <w:rPr>
          <w:rStyle w:val="Emphasis"/>
        </w:rPr>
        <w:t>more death</w:t>
      </w:r>
      <w:r w:rsidRPr="009A0DCD">
        <w:rPr>
          <w:sz w:val="16"/>
        </w:rPr>
        <w:t xml:space="preserve"> and suffering </w:t>
      </w:r>
      <w:r w:rsidRPr="009A0DCD">
        <w:rPr>
          <w:rStyle w:val="StyleUnderline"/>
        </w:rPr>
        <w:t>or presented</w:t>
      </w:r>
      <w:r w:rsidRPr="009A0DCD">
        <w:rPr>
          <w:sz w:val="16"/>
        </w:rPr>
        <w:t xml:space="preserve"> more </w:t>
      </w:r>
      <w:r w:rsidRPr="009A0DCD">
        <w:rPr>
          <w:rStyle w:val="StyleUnderline"/>
        </w:rPr>
        <w:t xml:space="preserve">challenges to the international order than the </w:t>
      </w:r>
      <w:r w:rsidRPr="009A0DCD">
        <w:rPr>
          <w:rStyle w:val="Emphasis"/>
        </w:rPr>
        <w:t>Middle East</w:t>
      </w:r>
      <w:r w:rsidRPr="009A0DCD">
        <w:rPr>
          <w:sz w:val="16"/>
        </w:rPr>
        <w:t xml:space="preserve">, with outcomes that have frustrated both Democratic and Republican administrations. </w:t>
      </w:r>
      <w:r w:rsidRPr="009A0DCD">
        <w:rPr>
          <w:rStyle w:val="StyleUnderline"/>
        </w:rPr>
        <w:t>The Middle East is likely to be an</w:t>
      </w:r>
      <w:r w:rsidRPr="009A0DCD">
        <w:rPr>
          <w:sz w:val="16"/>
        </w:rPr>
        <w:t xml:space="preserve"> important </w:t>
      </w:r>
      <w:r w:rsidRPr="009A0DCD">
        <w:rPr>
          <w:rStyle w:val="Emphasis"/>
        </w:rPr>
        <w:t>test case</w:t>
      </w:r>
      <w:r w:rsidRPr="009A0DCD">
        <w:rPr>
          <w:sz w:val="16"/>
        </w:rPr>
        <w:t xml:space="preserve"> in the coming years </w:t>
      </w:r>
      <w:r w:rsidRPr="009A0DCD">
        <w:rPr>
          <w:rStyle w:val="StyleUnderline"/>
        </w:rPr>
        <w:t>– the region in which the</w:t>
      </w:r>
      <w:r w:rsidRPr="009A0DCD">
        <w:rPr>
          <w:sz w:val="16"/>
        </w:rPr>
        <w:t xml:space="preserve"> international </w:t>
      </w:r>
      <w:r w:rsidRPr="009A0DCD">
        <w:rPr>
          <w:rStyle w:val="StyleUnderline"/>
        </w:rPr>
        <w:t>order gets rejuvenated</w:t>
      </w:r>
      <w:r w:rsidRPr="009A0DCD">
        <w:rPr>
          <w:sz w:val="16"/>
        </w:rPr>
        <w:t xml:space="preserve"> for a new era </w:t>
      </w:r>
      <w:r w:rsidRPr="009A0DCD">
        <w:rPr>
          <w:rStyle w:val="StyleUnderline"/>
        </w:rPr>
        <w:t xml:space="preserve">or </w:t>
      </w:r>
      <w:r w:rsidRPr="009A0DCD">
        <w:rPr>
          <w:rStyle w:val="Emphasis"/>
        </w:rPr>
        <w:t>ceases to function</w:t>
      </w:r>
      <w:r w:rsidRPr="009A0DCD">
        <w:rPr>
          <w:rStyle w:val="StyleUnderline"/>
        </w:rPr>
        <w:t xml:space="preserve"> entirely</w:t>
      </w:r>
      <w:r w:rsidRPr="009A0DCD">
        <w:rPr>
          <w:sz w:val="16"/>
        </w:rPr>
        <w:t xml:space="preserve">. </w:t>
      </w:r>
    </w:p>
    <w:p w14:paraId="108802F7" w14:textId="77777777" w:rsidR="0008600C" w:rsidRPr="009A0DCD" w:rsidRDefault="0008600C" w:rsidP="0008600C">
      <w:pPr>
        <w:rPr>
          <w:sz w:val="16"/>
        </w:rPr>
      </w:pPr>
      <w:r w:rsidRPr="009A0DCD">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9A0DCD">
        <w:rPr>
          <w:rStyle w:val="StyleUnderline"/>
        </w:rPr>
        <w:t xml:space="preserve">Our goal was </w:t>
      </w:r>
      <w:r w:rsidRPr="009A0DCD">
        <w:rPr>
          <w:sz w:val="16"/>
        </w:rPr>
        <w:t xml:space="preserve">not </w:t>
      </w:r>
      <w:r w:rsidRPr="009A0DCD">
        <w:rPr>
          <w:rStyle w:val="StyleUnderline"/>
        </w:rPr>
        <w:t>to</w:t>
      </w:r>
      <w:r w:rsidRPr="009A0DCD">
        <w:rPr>
          <w:sz w:val="16"/>
        </w:rPr>
        <w:t xml:space="preserve"> develop a new U.S. strategy, but to </w:t>
      </w:r>
      <w:r w:rsidRPr="009A0DCD">
        <w:rPr>
          <w:rStyle w:val="StyleUnderline"/>
        </w:rPr>
        <w:t>understand the role</w:t>
      </w:r>
      <w:r w:rsidRPr="009A0DCD">
        <w:rPr>
          <w:sz w:val="16"/>
        </w:rPr>
        <w:t xml:space="preserve"> that </w:t>
      </w:r>
      <w:r w:rsidRPr="009A0DCD">
        <w:rPr>
          <w:rStyle w:val="StyleUnderline"/>
        </w:rPr>
        <w:t>the U.S. can play in supporting a larger international effort</w:t>
      </w:r>
      <w:r w:rsidRPr="009A0DCD">
        <w:rPr>
          <w:sz w:val="16"/>
        </w:rPr>
        <w:t xml:space="preserve"> led by the region itself. </w:t>
      </w:r>
    </w:p>
    <w:p w14:paraId="4CE66D4F" w14:textId="77777777" w:rsidR="0008600C" w:rsidRPr="009A0DCD" w:rsidRDefault="0008600C" w:rsidP="0008600C">
      <w:pPr>
        <w:rPr>
          <w:sz w:val="16"/>
        </w:rPr>
      </w:pPr>
      <w:r w:rsidRPr="009A0DCD">
        <w:rPr>
          <w:sz w:val="16"/>
        </w:rPr>
        <w:t xml:space="preserve">One of our initial insights was that </w:t>
      </w:r>
      <w:r w:rsidRPr="00A766E1">
        <w:rPr>
          <w:rStyle w:val="StyleUnderline"/>
          <w:highlight w:val="green"/>
        </w:rPr>
        <w:t>we face</w:t>
      </w:r>
      <w:r w:rsidRPr="009A0DCD">
        <w:rPr>
          <w:rStyle w:val="StyleUnderline"/>
        </w:rPr>
        <w:t xml:space="preserve"> not just a </w:t>
      </w:r>
      <w:r w:rsidRPr="00A766E1">
        <w:rPr>
          <w:rStyle w:val="Emphasis"/>
          <w:highlight w:val="green"/>
        </w:rPr>
        <w:t>crisis</w:t>
      </w:r>
      <w:r w:rsidRPr="00A766E1">
        <w:rPr>
          <w:rStyle w:val="StyleUnderline"/>
          <w:highlight w:val="green"/>
        </w:rPr>
        <w:t xml:space="preserve"> in the Middle East</w:t>
      </w:r>
      <w:r w:rsidRPr="009A0DCD">
        <w:rPr>
          <w:rStyle w:val="StyleUnderline"/>
        </w:rPr>
        <w:t>, but</w:t>
      </w:r>
      <w:r w:rsidRPr="009A0DCD">
        <w:rPr>
          <w:sz w:val="16"/>
        </w:rPr>
        <w:t xml:space="preserve"> from the Middle East having </w:t>
      </w:r>
      <w:r w:rsidRPr="009A0DCD">
        <w:rPr>
          <w:rStyle w:val="StyleUnderline"/>
        </w:rPr>
        <w:t xml:space="preserve">global impact. </w:t>
      </w:r>
      <w:r w:rsidRPr="00A766E1">
        <w:rPr>
          <w:rStyle w:val="StyleUnderline"/>
          <w:highlight w:val="green"/>
        </w:rPr>
        <w:t xml:space="preserve">The </w:t>
      </w:r>
      <w:r w:rsidRPr="00A766E1">
        <w:rPr>
          <w:rStyle w:val="Emphasis"/>
          <w:highlight w:val="green"/>
        </w:rPr>
        <w:t>roots</w:t>
      </w:r>
      <w:r w:rsidRPr="009A0DCD">
        <w:rPr>
          <w:sz w:val="16"/>
        </w:rPr>
        <w:t xml:space="preserve"> of this crisis </w:t>
      </w:r>
      <w:r w:rsidRPr="009A0DCD">
        <w:rPr>
          <w:rStyle w:val="StyleUnderline"/>
        </w:rPr>
        <w:t xml:space="preserve">lie in a long history </w:t>
      </w:r>
      <w:r w:rsidRPr="00A766E1">
        <w:rPr>
          <w:rStyle w:val="StyleUnderline"/>
          <w:highlight w:val="green"/>
        </w:rPr>
        <w:t xml:space="preserve">of </w:t>
      </w:r>
      <w:r w:rsidRPr="00A766E1">
        <w:rPr>
          <w:rStyle w:val="Emphasis"/>
          <w:highlight w:val="green"/>
        </w:rPr>
        <w:t>poor governance</w:t>
      </w:r>
      <w:r w:rsidRPr="009A0DCD">
        <w:rPr>
          <w:rStyle w:val="StyleUnderline"/>
        </w:rPr>
        <w:t xml:space="preserve"> in many states in the region. The Arab Spring was a consequence of</w:t>
      </w:r>
      <w:r w:rsidRPr="009A0DCD">
        <w:rPr>
          <w:sz w:val="16"/>
        </w:rPr>
        <w:t xml:space="preserve"> the </w:t>
      </w:r>
      <w:r w:rsidRPr="009A0DCD">
        <w:rPr>
          <w:rStyle w:val="StyleUnderline"/>
        </w:rPr>
        <w:t>dissatisfaction</w:t>
      </w:r>
      <w:r w:rsidRPr="009A0DCD">
        <w:rPr>
          <w:sz w:val="16"/>
        </w:rPr>
        <w:t xml:space="preserve"> of increasingly connected and empowered citizens with </w:t>
      </w:r>
      <w:proofErr w:type="gramStart"/>
      <w:r w:rsidRPr="009A0DCD">
        <w:rPr>
          <w:sz w:val="16"/>
        </w:rPr>
        <w:t>a number of</w:t>
      </w:r>
      <w:proofErr w:type="gramEnd"/>
      <w:r w:rsidRPr="009A0DCD">
        <w:rPr>
          <w:sz w:val="16"/>
        </w:rPr>
        <w:t xml:space="preserve"> political leaders who ruled ineptly and often corruptly. Where leaders sought to quash these popular protests by force, </w:t>
      </w:r>
      <w:r w:rsidRPr="009A0DCD">
        <w:rPr>
          <w:rStyle w:val="StyleUnderline"/>
        </w:rPr>
        <w:t xml:space="preserve">the </w:t>
      </w:r>
      <w:r w:rsidRPr="00A766E1">
        <w:rPr>
          <w:rStyle w:val="Emphasis"/>
          <w:highlight w:val="green"/>
        </w:rPr>
        <w:t>result</w:t>
      </w:r>
      <w:r w:rsidRPr="00A766E1">
        <w:rPr>
          <w:rStyle w:val="StyleUnderline"/>
          <w:highlight w:val="green"/>
        </w:rPr>
        <w:t xml:space="preserve"> in</w:t>
      </w:r>
      <w:r w:rsidRPr="009A0DCD">
        <w:rPr>
          <w:rStyle w:val="StyleUnderline"/>
        </w:rPr>
        <w:t xml:space="preserve"> most cases was </w:t>
      </w:r>
      <w:r w:rsidRPr="00A766E1">
        <w:rPr>
          <w:rStyle w:val="Emphasis"/>
          <w:highlight w:val="green"/>
        </w:rPr>
        <w:t>civil war</w:t>
      </w:r>
      <w:r w:rsidRPr="009A0DCD">
        <w:rPr>
          <w:sz w:val="16"/>
        </w:rPr>
        <w:t xml:space="preserve">. </w:t>
      </w:r>
    </w:p>
    <w:p w14:paraId="3EFC56A7" w14:textId="77777777" w:rsidR="0008600C" w:rsidRPr="009A0DCD" w:rsidRDefault="0008600C" w:rsidP="0008600C">
      <w:pPr>
        <w:rPr>
          <w:sz w:val="16"/>
        </w:rPr>
      </w:pPr>
      <w:r w:rsidRPr="009A0DCD">
        <w:rPr>
          <w:rStyle w:val="StyleUnderline"/>
        </w:rPr>
        <w:t xml:space="preserve">The </w:t>
      </w:r>
      <w:r w:rsidRPr="009A0DCD">
        <w:rPr>
          <w:rStyle w:val="Emphasis"/>
        </w:rPr>
        <w:t>four civil wars</w:t>
      </w:r>
      <w:r w:rsidRPr="009A0DCD">
        <w:rPr>
          <w:rStyle w:val="StyleUnderline"/>
        </w:rPr>
        <w:t xml:space="preserve"> raging in the Middle East</w:t>
      </w:r>
      <w:r w:rsidRPr="009A0DCD">
        <w:rPr>
          <w:sz w:val="16"/>
        </w:rPr>
        <w:t xml:space="preserve"> – in </w:t>
      </w:r>
      <w:r w:rsidRPr="009A0DCD">
        <w:rPr>
          <w:rStyle w:val="StyleUnderline"/>
        </w:rPr>
        <w:t>Syria, Iraq, Libya, and Yemen</w:t>
      </w:r>
      <w:r w:rsidRPr="009A0DCD">
        <w:rPr>
          <w:sz w:val="16"/>
        </w:rPr>
        <w:t xml:space="preserve"> – have </w:t>
      </w:r>
      <w:r w:rsidRPr="009A0DCD">
        <w:rPr>
          <w:rStyle w:val="StyleUnderline"/>
        </w:rPr>
        <w:t xml:space="preserve">had </w:t>
      </w:r>
      <w:r w:rsidRPr="009A0DCD">
        <w:rPr>
          <w:rStyle w:val="Emphasis"/>
        </w:rPr>
        <w:t>destabilizing</w:t>
      </w:r>
      <w:r w:rsidRPr="009A0DCD">
        <w:rPr>
          <w:rStyle w:val="StyleUnderline"/>
        </w:rPr>
        <w:t xml:space="preserve"> consequences for the region</w:t>
      </w:r>
      <w:r w:rsidRPr="009A0DCD">
        <w:rPr>
          <w:sz w:val="16"/>
        </w:rPr>
        <w:t xml:space="preserve"> and </w:t>
      </w:r>
      <w:r w:rsidRPr="009A0DCD">
        <w:rPr>
          <w:rStyle w:val="StyleUnderline"/>
        </w:rPr>
        <w:t>beyond. They</w:t>
      </w:r>
      <w:r w:rsidRPr="009A0DCD">
        <w:rPr>
          <w:sz w:val="16"/>
        </w:rPr>
        <w:t xml:space="preserve"> have </w:t>
      </w:r>
      <w:r w:rsidRPr="009A0DCD">
        <w:rPr>
          <w:rStyle w:val="StyleUnderline"/>
        </w:rPr>
        <w:t>produced</w:t>
      </w:r>
      <w:r w:rsidRPr="009A0DCD">
        <w:rPr>
          <w:sz w:val="16"/>
        </w:rPr>
        <w:t xml:space="preserve"> the </w:t>
      </w:r>
      <w:r w:rsidRPr="009A0DCD">
        <w:rPr>
          <w:rStyle w:val="StyleUnderline"/>
        </w:rPr>
        <w:t>ungoverned spaces</w:t>
      </w:r>
      <w:r w:rsidRPr="009A0DCD">
        <w:rPr>
          <w:sz w:val="16"/>
        </w:rPr>
        <w:t xml:space="preserve"> and grievances </w:t>
      </w:r>
      <w:r w:rsidRPr="009A0DCD">
        <w:rPr>
          <w:rStyle w:val="StyleUnderline"/>
        </w:rPr>
        <w:t>that</w:t>
      </w:r>
      <w:r w:rsidRPr="009A0DCD">
        <w:rPr>
          <w:sz w:val="16"/>
        </w:rPr>
        <w:t xml:space="preserve"> have </w:t>
      </w:r>
      <w:r w:rsidRPr="009A0DCD">
        <w:rPr>
          <w:rStyle w:val="StyleUnderline"/>
        </w:rPr>
        <w:t xml:space="preserve">allowed </w:t>
      </w:r>
      <w:r w:rsidRPr="009A0DCD">
        <w:rPr>
          <w:rStyle w:val="Emphasis"/>
        </w:rPr>
        <w:t>terrorist groups</w:t>
      </w:r>
      <w:r w:rsidRPr="009A0DCD">
        <w:rPr>
          <w:rStyle w:val="StyleUnderline"/>
        </w:rPr>
        <w:t xml:space="preserve"> to direct</w:t>
      </w:r>
      <w:r w:rsidRPr="009A0DCD">
        <w:rPr>
          <w:sz w:val="16"/>
        </w:rPr>
        <w:t xml:space="preserve"> or inspire </w:t>
      </w:r>
      <w:r w:rsidRPr="009A0DCD">
        <w:rPr>
          <w:rStyle w:val="StyleUnderline"/>
        </w:rPr>
        <w:t>attacks in the West. They</w:t>
      </w:r>
      <w:r w:rsidRPr="009A0DCD">
        <w:rPr>
          <w:sz w:val="16"/>
        </w:rPr>
        <w:t xml:space="preserve"> have also </w:t>
      </w:r>
      <w:r w:rsidRPr="009A0DCD">
        <w:rPr>
          <w:rStyle w:val="StyleUnderline"/>
        </w:rPr>
        <w:t xml:space="preserve">created the greatest worldwide </w:t>
      </w:r>
      <w:r w:rsidRPr="009A0DCD">
        <w:rPr>
          <w:rStyle w:val="Emphasis"/>
        </w:rPr>
        <w:t>refugee crisis</w:t>
      </w:r>
      <w:r w:rsidRPr="009A0DCD">
        <w:rPr>
          <w:sz w:val="16"/>
        </w:rPr>
        <w:t xml:space="preserve"> since the Second World War, the devastating human cost of which has been </w:t>
      </w:r>
      <w:r w:rsidRPr="009A0DCD">
        <w:rPr>
          <w:rStyle w:val="StyleUnderline"/>
        </w:rPr>
        <w:t>coupled with profound effects on</w:t>
      </w:r>
      <w:r w:rsidRPr="009A0DCD">
        <w:rPr>
          <w:sz w:val="16"/>
        </w:rPr>
        <w:t xml:space="preserve"> our own domestic politics and those of </w:t>
      </w:r>
      <w:r w:rsidRPr="009A0DCD">
        <w:rPr>
          <w:rStyle w:val="StyleUnderline"/>
        </w:rPr>
        <w:t>Europe</w:t>
      </w:r>
      <w:r w:rsidRPr="009A0DCD">
        <w:rPr>
          <w:sz w:val="16"/>
        </w:rPr>
        <w:t xml:space="preserve">. </w:t>
      </w:r>
    </w:p>
    <w:p w14:paraId="71950E2C" w14:textId="77777777" w:rsidR="0008600C" w:rsidRPr="009A0DCD" w:rsidRDefault="0008600C" w:rsidP="0008600C">
      <w:pPr>
        <w:rPr>
          <w:sz w:val="16"/>
        </w:rPr>
      </w:pPr>
      <w:r w:rsidRPr="009A0DCD">
        <w:rPr>
          <w:rStyle w:val="StyleUnderline"/>
        </w:rPr>
        <w:t xml:space="preserve">The </w:t>
      </w:r>
      <w:r w:rsidRPr="00A766E1">
        <w:rPr>
          <w:rStyle w:val="StyleUnderline"/>
          <w:highlight w:val="green"/>
        </w:rPr>
        <w:t>challenges</w:t>
      </w:r>
      <w:r w:rsidRPr="009A0DCD">
        <w:rPr>
          <w:sz w:val="16"/>
        </w:rPr>
        <w:t xml:space="preserve"> we face in the Middle East </w:t>
      </w:r>
      <w:r w:rsidRPr="00A766E1">
        <w:rPr>
          <w:rStyle w:val="StyleUnderline"/>
          <w:highlight w:val="green"/>
        </w:rPr>
        <w:t>bear</w:t>
      </w:r>
      <w:r w:rsidRPr="009A0DCD">
        <w:rPr>
          <w:sz w:val="16"/>
        </w:rPr>
        <w:t xml:space="preserve"> some </w:t>
      </w:r>
      <w:r w:rsidRPr="00A766E1">
        <w:rPr>
          <w:rStyle w:val="StyleUnderline"/>
          <w:highlight w:val="green"/>
        </w:rPr>
        <w:t>resemblance to</w:t>
      </w:r>
      <w:r w:rsidRPr="009A0DCD">
        <w:rPr>
          <w:sz w:val="16"/>
        </w:rPr>
        <w:t xml:space="preserve"> those of </w:t>
      </w:r>
      <w:r w:rsidRPr="009A0DCD">
        <w:rPr>
          <w:rStyle w:val="StyleUnderline"/>
        </w:rPr>
        <w:t xml:space="preserve">post-war Europe. </w:t>
      </w:r>
      <w:r w:rsidRPr="00A766E1">
        <w:rPr>
          <w:rStyle w:val="Emphasis"/>
          <w:highlight w:val="green"/>
        </w:rPr>
        <w:t>Countries torn apart</w:t>
      </w:r>
      <w:r w:rsidRPr="009A0DCD">
        <w:rPr>
          <w:sz w:val="16"/>
        </w:rPr>
        <w:t xml:space="preserve"> by war </w:t>
      </w:r>
      <w:r w:rsidRPr="009A0DCD">
        <w:rPr>
          <w:rStyle w:val="StyleUnderline"/>
        </w:rPr>
        <w:t>will need to determine</w:t>
      </w:r>
      <w:r w:rsidRPr="009A0DCD">
        <w:rPr>
          <w:sz w:val="16"/>
        </w:rPr>
        <w:t xml:space="preserve"> the </w:t>
      </w:r>
      <w:r w:rsidRPr="009A0DCD">
        <w:rPr>
          <w:rStyle w:val="StyleUnderline"/>
        </w:rPr>
        <w:t>new shape of</w:t>
      </w:r>
      <w:r w:rsidRPr="009A0DCD">
        <w:rPr>
          <w:sz w:val="16"/>
        </w:rPr>
        <w:t xml:space="preserve"> their </w:t>
      </w:r>
      <w:r w:rsidRPr="009A0DCD">
        <w:rPr>
          <w:rStyle w:val="StyleUnderline"/>
        </w:rPr>
        <w:t>governments</w:t>
      </w:r>
      <w:r w:rsidRPr="009A0DCD">
        <w:rPr>
          <w:sz w:val="16"/>
        </w:rPr>
        <w:t xml:space="preserve">, and how those governments interact with their people. </w:t>
      </w:r>
      <w:r w:rsidRPr="00A766E1">
        <w:rPr>
          <w:rStyle w:val="StyleUnderline"/>
          <w:highlight w:val="green"/>
        </w:rPr>
        <w:t xml:space="preserve">The </w:t>
      </w:r>
      <w:r w:rsidRPr="00A766E1">
        <w:rPr>
          <w:rStyle w:val="Emphasis"/>
          <w:highlight w:val="green"/>
        </w:rPr>
        <w:t>entire</w:t>
      </w:r>
      <w:r w:rsidRPr="009A0DCD">
        <w:rPr>
          <w:rStyle w:val="Emphasis"/>
        </w:rPr>
        <w:t xml:space="preserve"> state </w:t>
      </w:r>
      <w:r w:rsidRPr="00A766E1">
        <w:rPr>
          <w:rStyle w:val="Emphasis"/>
          <w:highlight w:val="green"/>
        </w:rPr>
        <w:t>system</w:t>
      </w:r>
      <w:r w:rsidRPr="00A766E1">
        <w:rPr>
          <w:rStyle w:val="StyleUnderline"/>
          <w:highlight w:val="green"/>
        </w:rPr>
        <w:t xml:space="preserve"> will need to be shored up so</w:t>
      </w:r>
      <w:r w:rsidRPr="009A0DCD">
        <w:rPr>
          <w:rStyle w:val="StyleUnderline"/>
        </w:rPr>
        <w:t xml:space="preserve"> that </w:t>
      </w:r>
      <w:r w:rsidRPr="00A766E1">
        <w:rPr>
          <w:rStyle w:val="StyleUnderline"/>
          <w:highlight w:val="green"/>
        </w:rPr>
        <w:t>countries are less prone to</w:t>
      </w:r>
      <w:r w:rsidRPr="009A0DCD">
        <w:rPr>
          <w:rStyle w:val="StyleUnderline"/>
        </w:rPr>
        <w:t xml:space="preserve"> subversion, supported by</w:t>
      </w:r>
      <w:r w:rsidRPr="009A0DCD">
        <w:rPr>
          <w:sz w:val="16"/>
        </w:rPr>
        <w:t xml:space="preserve"> effective </w:t>
      </w:r>
      <w:r w:rsidRPr="009A0DCD">
        <w:rPr>
          <w:rStyle w:val="Emphasis"/>
        </w:rPr>
        <w:t>regional institutions</w:t>
      </w:r>
      <w:r w:rsidRPr="009A0DCD">
        <w:rPr>
          <w:rStyle w:val="StyleUnderline"/>
        </w:rPr>
        <w:t xml:space="preserve"> to mediate conflicts and prevent</w:t>
      </w:r>
      <w:r w:rsidRPr="009A0DCD">
        <w:rPr>
          <w:sz w:val="16"/>
        </w:rPr>
        <w:t xml:space="preserve"> them from </w:t>
      </w:r>
      <w:r w:rsidRPr="00A766E1">
        <w:rPr>
          <w:rStyle w:val="Emphasis"/>
          <w:highlight w:val="green"/>
        </w:rPr>
        <w:t>spiraling into</w:t>
      </w:r>
      <w:r w:rsidRPr="009A0DCD">
        <w:rPr>
          <w:rStyle w:val="Emphasis"/>
        </w:rPr>
        <w:t xml:space="preserve"> all-out </w:t>
      </w:r>
      <w:r w:rsidRPr="00A766E1">
        <w:rPr>
          <w:rStyle w:val="Emphasis"/>
          <w:highlight w:val="green"/>
        </w:rPr>
        <w:t>war</w:t>
      </w:r>
      <w:r w:rsidRPr="009A0DCD">
        <w:rPr>
          <w:sz w:val="16"/>
        </w:rPr>
        <w:t xml:space="preserve">. </w:t>
      </w:r>
    </w:p>
    <w:p w14:paraId="7E4D8F17" w14:textId="77777777" w:rsidR="0008600C" w:rsidRPr="009A0DCD" w:rsidRDefault="0008600C" w:rsidP="0008600C">
      <w:pPr>
        <w:rPr>
          <w:sz w:val="16"/>
        </w:rPr>
      </w:pPr>
      <w:r w:rsidRPr="009A0DCD">
        <w:rPr>
          <w:sz w:val="16"/>
        </w:rPr>
        <w:t xml:space="preserve">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p>
    <w:p w14:paraId="00774EC9" w14:textId="77777777" w:rsidR="0008600C" w:rsidRPr="009A0DCD" w:rsidRDefault="0008600C" w:rsidP="0008600C">
      <w:pPr>
        <w:rPr>
          <w:sz w:val="16"/>
        </w:rPr>
      </w:pPr>
      <w:r w:rsidRPr="009A0DCD">
        <w:rPr>
          <w:rStyle w:val="StyleUnderline"/>
        </w:rPr>
        <w:t>There is reason for hope</w:t>
      </w:r>
      <w:r w:rsidRPr="009A0DCD">
        <w:rPr>
          <w:sz w:val="16"/>
        </w:rPr>
        <w:t xml:space="preserve">. The fact is that now, more than any time in the Middle East’s modern history, </w:t>
      </w:r>
      <w:r w:rsidRPr="009A0DCD">
        <w:rPr>
          <w:rStyle w:val="StyleUnderline"/>
        </w:rPr>
        <w:t xml:space="preserve">the region has significant </w:t>
      </w:r>
      <w:r w:rsidRPr="009A0DCD">
        <w:rPr>
          <w:rStyle w:val="Emphasis"/>
        </w:rPr>
        <w:t>capabilities</w:t>
      </w:r>
      <w:r w:rsidRPr="009A0DCD">
        <w:rPr>
          <w:rStyle w:val="StyleUnderline"/>
        </w:rPr>
        <w:t xml:space="preserve"> and resources of its own</w:t>
      </w:r>
      <w:r w:rsidRPr="009A0DCD">
        <w:rPr>
          <w:sz w:val="16"/>
        </w:rPr>
        <w:t xml:space="preserve"> to define and work toward this vision and secure better opportunities for its people. And more than ever, </w:t>
      </w:r>
      <w:r w:rsidRPr="009A0DCD">
        <w:rPr>
          <w:rStyle w:val="StyleUnderline"/>
        </w:rPr>
        <w:t>there are</w:t>
      </w:r>
      <w:r w:rsidRPr="009A0DCD">
        <w:rPr>
          <w:sz w:val="16"/>
        </w:rPr>
        <w:t xml:space="preserve"> also </w:t>
      </w:r>
      <w:r w:rsidRPr="009A0DCD">
        <w:rPr>
          <w:rStyle w:val="StyleUnderline"/>
        </w:rPr>
        <w:t>indications</w:t>
      </w:r>
      <w:r w:rsidRPr="009A0DCD">
        <w:rPr>
          <w:sz w:val="16"/>
        </w:rPr>
        <w:t xml:space="preserve"> that people and some </w:t>
      </w:r>
      <w:r w:rsidRPr="009A0DCD">
        <w:rPr>
          <w:rStyle w:val="StyleUnderline"/>
        </w:rPr>
        <w:t>governments in the Middle East have the will to take on</w:t>
      </w:r>
      <w:r w:rsidRPr="009A0DCD">
        <w:rPr>
          <w:sz w:val="16"/>
        </w:rPr>
        <w:t xml:space="preserve"> the region’s </w:t>
      </w:r>
      <w:r w:rsidRPr="009A0DCD">
        <w:rPr>
          <w:rStyle w:val="StyleUnderline"/>
        </w:rPr>
        <w:t>hard challenges</w:t>
      </w:r>
      <w:r w:rsidRPr="009A0DCD">
        <w:rPr>
          <w:sz w:val="16"/>
        </w:rPr>
        <w:t xml:space="preserve">. </w:t>
      </w:r>
    </w:p>
    <w:p w14:paraId="7C161802" w14:textId="77777777" w:rsidR="0008600C" w:rsidRPr="009A0DCD" w:rsidRDefault="0008600C" w:rsidP="0008600C">
      <w:pPr>
        <w:rPr>
          <w:sz w:val="16"/>
        </w:rPr>
      </w:pPr>
      <w:r w:rsidRPr="009A0DCD">
        <w:rPr>
          <w:sz w:val="16"/>
        </w:rPr>
        <w:t xml:space="preserve">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9A0DCD">
        <w:rPr>
          <w:sz w:val="16"/>
        </w:rPr>
        <w:t>Nafham</w:t>
      </w:r>
      <w:proofErr w:type="spellEnd"/>
      <w:r w:rsidRPr="009A0DCD">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w:t>
      </w:r>
    </w:p>
    <w:p w14:paraId="76A3FE42" w14:textId="77777777" w:rsidR="0008600C" w:rsidRPr="009A0DCD" w:rsidRDefault="0008600C" w:rsidP="0008600C">
      <w:pPr>
        <w:rPr>
          <w:sz w:val="16"/>
        </w:rPr>
      </w:pPr>
      <w:r w:rsidRPr="009A0DCD">
        <w:rPr>
          <w:sz w:val="16"/>
        </w:rPr>
        <w:t xml:space="preserve">Some </w:t>
      </w:r>
      <w:r w:rsidRPr="009A0DCD">
        <w:rPr>
          <w:rStyle w:val="StyleUnderline"/>
        </w:rPr>
        <w:t>governments are beginning to understand</w:t>
      </w:r>
      <w:r w:rsidRPr="009A0DCD">
        <w:rPr>
          <w:sz w:val="16"/>
        </w:rPr>
        <w:t xml:space="preserve"> that </w:t>
      </w:r>
      <w:r w:rsidRPr="009A0DCD">
        <w:rPr>
          <w:rStyle w:val="StyleUnderline"/>
        </w:rPr>
        <w:t xml:space="preserve">their </w:t>
      </w:r>
      <w:r w:rsidRPr="009A0DCD">
        <w:rPr>
          <w:rStyle w:val="Emphasis"/>
        </w:rPr>
        <w:t>future depends</w:t>
      </w:r>
      <w:r w:rsidRPr="009A0DCD">
        <w:rPr>
          <w:rStyle w:val="StyleUnderline"/>
        </w:rPr>
        <w:t xml:space="preserve"> on promoting these efforts</w:t>
      </w:r>
      <w:r w:rsidRPr="009A0DCD">
        <w:rPr>
          <w:sz w:val="16"/>
        </w:rPr>
        <w:t xml:space="preserve"> and partnering with their people to build a common future. </w:t>
      </w:r>
      <w:r w:rsidRPr="00A766E1">
        <w:rPr>
          <w:rStyle w:val="Emphasis"/>
          <w:highlight w:val="green"/>
        </w:rPr>
        <w:t>Tunisia</w:t>
      </w:r>
      <w:r w:rsidRPr="009A0DCD">
        <w:rPr>
          <w:rStyle w:val="StyleUnderline"/>
        </w:rPr>
        <w:t xml:space="preserve"> is </w:t>
      </w:r>
      <w:r w:rsidRPr="00A766E1">
        <w:rPr>
          <w:rStyle w:val="StyleUnderline"/>
          <w:highlight w:val="green"/>
        </w:rPr>
        <w:t>show</w:t>
      </w:r>
      <w:r w:rsidRPr="009A0DCD">
        <w:rPr>
          <w:rStyle w:val="StyleUnderline"/>
        </w:rPr>
        <w:t xml:space="preserve">ing that </w:t>
      </w:r>
      <w:r w:rsidRPr="00A766E1">
        <w:rPr>
          <w:rStyle w:val="StyleUnderline"/>
          <w:highlight w:val="green"/>
        </w:rPr>
        <w:t>revolution</w:t>
      </w:r>
      <w:r w:rsidRPr="009A0DCD">
        <w:rPr>
          <w:rStyle w:val="StyleUnderline"/>
        </w:rPr>
        <w:t xml:space="preserve"> need not result in</w:t>
      </w:r>
      <w:r w:rsidRPr="009A0DCD">
        <w:rPr>
          <w:sz w:val="16"/>
        </w:rPr>
        <w:t xml:space="preserve"> either chaos or </w:t>
      </w:r>
      <w:r w:rsidRPr="009A0DCD">
        <w:rPr>
          <w:rStyle w:val="Emphasis"/>
        </w:rPr>
        <w:t>authoritarianism</w:t>
      </w:r>
      <w:r w:rsidRPr="009A0DCD">
        <w:rPr>
          <w:rStyle w:val="StyleUnderline"/>
        </w:rPr>
        <w:t xml:space="preserve">, but </w:t>
      </w:r>
      <w:r w:rsidRPr="00A766E1">
        <w:rPr>
          <w:rStyle w:val="StyleUnderline"/>
          <w:highlight w:val="green"/>
        </w:rPr>
        <w:t>can</w:t>
      </w:r>
      <w:r w:rsidRPr="009A0DCD">
        <w:rPr>
          <w:rStyle w:val="StyleUnderline"/>
        </w:rPr>
        <w:t xml:space="preserve"> begin a </w:t>
      </w:r>
      <w:r w:rsidRPr="00A766E1">
        <w:rPr>
          <w:rStyle w:val="Emphasis"/>
          <w:highlight w:val="green"/>
        </w:rPr>
        <w:t>transition</w:t>
      </w:r>
      <w:r w:rsidRPr="00A766E1">
        <w:rPr>
          <w:rStyle w:val="StyleUnderline"/>
          <w:highlight w:val="green"/>
        </w:rPr>
        <w:t xml:space="preserve"> to</w:t>
      </w:r>
      <w:r w:rsidRPr="009A0DCD">
        <w:rPr>
          <w:sz w:val="16"/>
        </w:rPr>
        <w:t xml:space="preserve"> an inclusive, </w:t>
      </w:r>
      <w:r w:rsidRPr="00A766E1">
        <w:rPr>
          <w:rStyle w:val="StyleUnderline"/>
          <w:highlight w:val="green"/>
        </w:rPr>
        <w:t>democratic future</w:t>
      </w:r>
      <w:r w:rsidRPr="009A0DCD">
        <w:rPr>
          <w:sz w:val="16"/>
        </w:rPr>
        <w:t xml:space="preserve">. The UAE has led the way for positive economic and social reforms and Saudi Arabia has now adopted its own vision for the future. Jordan is making its own efforts. </w:t>
      </w:r>
      <w:r w:rsidRPr="009A0DCD">
        <w:rPr>
          <w:rStyle w:val="StyleUnderline"/>
        </w:rPr>
        <w:t xml:space="preserve">These can be </w:t>
      </w:r>
      <w:r w:rsidRPr="009A0DCD">
        <w:rPr>
          <w:rStyle w:val="Emphasis"/>
        </w:rPr>
        <w:t>examples</w:t>
      </w:r>
      <w:r w:rsidRPr="009A0DCD">
        <w:rPr>
          <w:rStyle w:val="StyleUnderline"/>
        </w:rPr>
        <w:t xml:space="preserve"> for other countries</w:t>
      </w:r>
      <w:r w:rsidRPr="009A0DCD">
        <w:rPr>
          <w:sz w:val="16"/>
        </w:rPr>
        <w:t xml:space="preserve"> in the region. </w:t>
      </w:r>
    </w:p>
    <w:p w14:paraId="0C5E272F" w14:textId="77777777" w:rsidR="0008600C" w:rsidRPr="009A0DCD" w:rsidRDefault="0008600C" w:rsidP="0008600C">
      <w:pPr>
        <w:rPr>
          <w:sz w:val="16"/>
        </w:rPr>
      </w:pPr>
      <w:r w:rsidRPr="009A0DCD">
        <w:rPr>
          <w:rStyle w:val="StyleUnderline"/>
        </w:rPr>
        <w:t xml:space="preserve">Renewed and </w:t>
      </w:r>
      <w:r w:rsidRPr="00A766E1">
        <w:rPr>
          <w:rStyle w:val="Emphasis"/>
          <w:highlight w:val="green"/>
        </w:rPr>
        <w:t>enhanced</w:t>
      </w:r>
      <w:r w:rsidRPr="009A0DCD">
        <w:rPr>
          <w:rStyle w:val="Emphasis"/>
        </w:rPr>
        <w:t xml:space="preserve"> American </w:t>
      </w:r>
      <w:r w:rsidRPr="00A766E1">
        <w:rPr>
          <w:rStyle w:val="Emphasis"/>
          <w:highlight w:val="green"/>
        </w:rPr>
        <w:t>leadership</w:t>
      </w:r>
      <w:r w:rsidRPr="009A0DCD">
        <w:rPr>
          <w:rStyle w:val="StyleUnderline"/>
        </w:rPr>
        <w:t xml:space="preserve"> is needed in the Middle East. But not to impose our will militarily</w:t>
      </w:r>
      <w:r w:rsidRPr="009A0DCD">
        <w:rPr>
          <w:sz w:val="16"/>
        </w:rPr>
        <w:t xml:space="preserve"> or otherwise. Instead, </w:t>
      </w:r>
      <w:r w:rsidRPr="009A0DCD">
        <w:rPr>
          <w:rStyle w:val="StyleUnderline"/>
        </w:rPr>
        <w:t xml:space="preserve">America has a </w:t>
      </w:r>
      <w:r w:rsidRPr="009A0DCD">
        <w:rPr>
          <w:rStyle w:val="Emphasis"/>
        </w:rPr>
        <w:t>clear interest</w:t>
      </w:r>
      <w:r w:rsidRPr="009A0DCD">
        <w:rPr>
          <w:rStyle w:val="StyleUnderline"/>
        </w:rPr>
        <w:t xml:space="preserve"> in supporting </w:t>
      </w:r>
      <w:r w:rsidRPr="009A0DCD">
        <w:rPr>
          <w:sz w:val="16"/>
        </w:rPr>
        <w:t xml:space="preserve">and accelerating the </w:t>
      </w:r>
      <w:r w:rsidRPr="009A0DCD">
        <w:rPr>
          <w:rStyle w:val="StyleUnderline"/>
        </w:rPr>
        <w:t>positive changes</w:t>
      </w:r>
      <w:r w:rsidRPr="009A0DCD">
        <w:rPr>
          <w:sz w:val="16"/>
        </w:rPr>
        <w:t xml:space="preserve"> that are already happening. The goal of </w:t>
      </w:r>
      <w:r w:rsidRPr="009A0DCD">
        <w:rPr>
          <w:rStyle w:val="StyleUnderline"/>
        </w:rPr>
        <w:t>our strategy</w:t>
      </w:r>
      <w:r w:rsidRPr="009A0DCD">
        <w:rPr>
          <w:sz w:val="16"/>
        </w:rPr>
        <w:t xml:space="preserve"> in the region </w:t>
      </w:r>
      <w:r w:rsidRPr="009A0DCD">
        <w:rPr>
          <w:rStyle w:val="StyleUnderline"/>
        </w:rPr>
        <w:t>should</w:t>
      </w:r>
      <w:r w:rsidRPr="009A0DCD">
        <w:rPr>
          <w:sz w:val="16"/>
        </w:rPr>
        <w:t xml:space="preserve"> be to </w:t>
      </w:r>
      <w:r w:rsidRPr="009A0DCD">
        <w:rPr>
          <w:rStyle w:val="StyleUnderline"/>
        </w:rPr>
        <w:t>help the Middle East move from the</w:t>
      </w:r>
      <w:r w:rsidRPr="009A0DCD">
        <w:rPr>
          <w:sz w:val="16"/>
        </w:rPr>
        <w:t xml:space="preserve"> current </w:t>
      </w:r>
      <w:r w:rsidRPr="009A0DCD">
        <w:rPr>
          <w:rStyle w:val="Emphasis"/>
        </w:rPr>
        <w:t>vicious cycle</w:t>
      </w:r>
      <w:r w:rsidRPr="009A0DCD">
        <w:rPr>
          <w:sz w:val="16"/>
        </w:rPr>
        <w:t xml:space="preserve"> in which it finds itself </w:t>
      </w:r>
      <w:r w:rsidRPr="009A0DCD">
        <w:rPr>
          <w:rStyle w:val="StyleUnderline"/>
        </w:rPr>
        <w:t>to</w:t>
      </w:r>
      <w:r w:rsidRPr="009A0DCD">
        <w:rPr>
          <w:sz w:val="16"/>
        </w:rPr>
        <w:t xml:space="preserve"> a more virtuous one -- </w:t>
      </w:r>
      <w:r w:rsidRPr="009A0DCD">
        <w:rPr>
          <w:rStyle w:val="StyleUnderline"/>
        </w:rPr>
        <w:t>one in which the Middle East no longer spawns violence</w:t>
      </w:r>
      <w:r w:rsidRPr="009A0DCD">
        <w:rPr>
          <w:sz w:val="16"/>
        </w:rPr>
        <w:t xml:space="preserve"> and refugees, </w:t>
      </w:r>
      <w:r w:rsidRPr="00A766E1">
        <w:rPr>
          <w:rStyle w:val="StyleUnderline"/>
          <w:highlight w:val="green"/>
        </w:rPr>
        <w:t xml:space="preserve">is not a </w:t>
      </w:r>
      <w:r w:rsidRPr="00A766E1">
        <w:rPr>
          <w:rStyle w:val="Emphasis"/>
          <w:highlight w:val="green"/>
        </w:rPr>
        <w:t>drain</w:t>
      </w:r>
      <w:r w:rsidRPr="00A766E1">
        <w:rPr>
          <w:rStyle w:val="StyleUnderline"/>
          <w:highlight w:val="green"/>
        </w:rPr>
        <w:t xml:space="preserve"> on</w:t>
      </w:r>
      <w:r w:rsidRPr="009A0DCD">
        <w:rPr>
          <w:rStyle w:val="StyleUnderline"/>
        </w:rPr>
        <w:t xml:space="preserve"> international </w:t>
      </w:r>
      <w:r w:rsidRPr="00A766E1">
        <w:rPr>
          <w:rStyle w:val="Emphasis"/>
          <w:highlight w:val="green"/>
        </w:rPr>
        <w:t>resources</w:t>
      </w:r>
      <w:r w:rsidRPr="00A766E1">
        <w:rPr>
          <w:rStyle w:val="StyleUnderline"/>
          <w:highlight w:val="green"/>
        </w:rPr>
        <w:t>, and does not</w:t>
      </w:r>
      <w:r w:rsidRPr="009A0DCD">
        <w:rPr>
          <w:rStyle w:val="StyleUnderline"/>
        </w:rPr>
        <w:t xml:space="preserve"> through</w:t>
      </w:r>
      <w:r w:rsidRPr="009A0DCD">
        <w:rPr>
          <w:sz w:val="16"/>
        </w:rPr>
        <w:t xml:space="preserve"> its </w:t>
      </w:r>
      <w:r w:rsidRPr="009A0DCD">
        <w:rPr>
          <w:rStyle w:val="StyleUnderline"/>
        </w:rPr>
        <w:t>instability</w:t>
      </w:r>
      <w:r w:rsidRPr="009A0DCD">
        <w:rPr>
          <w:sz w:val="16"/>
        </w:rPr>
        <w:t xml:space="preserve"> and political vacuums </w:t>
      </w:r>
      <w:r w:rsidRPr="00A766E1">
        <w:rPr>
          <w:rStyle w:val="StyleUnderline"/>
          <w:highlight w:val="green"/>
        </w:rPr>
        <w:t>aggravate</w:t>
      </w:r>
      <w:r w:rsidRPr="009A0DCD">
        <w:rPr>
          <w:rStyle w:val="StyleUnderline"/>
        </w:rPr>
        <w:t xml:space="preserve"> </w:t>
      </w:r>
      <w:r w:rsidRPr="009A0DCD">
        <w:rPr>
          <w:rStyle w:val="Emphasis"/>
        </w:rPr>
        <w:t xml:space="preserve">great power </w:t>
      </w:r>
      <w:r w:rsidRPr="00A766E1">
        <w:rPr>
          <w:rStyle w:val="Emphasis"/>
          <w:highlight w:val="green"/>
        </w:rPr>
        <w:t>competition</w:t>
      </w:r>
      <w:r w:rsidRPr="009A0DCD">
        <w:rPr>
          <w:sz w:val="16"/>
        </w:rPr>
        <w:t xml:space="preserve">. </w:t>
      </w:r>
    </w:p>
    <w:p w14:paraId="1311FDA2" w14:textId="77777777" w:rsidR="0008600C" w:rsidRPr="009A0DCD" w:rsidRDefault="0008600C" w:rsidP="0008600C">
      <w:pPr>
        <w:rPr>
          <w:sz w:val="16"/>
        </w:rPr>
      </w:pPr>
      <w:r w:rsidRPr="009A0DCD">
        <w:rPr>
          <w:sz w:val="16"/>
        </w:rPr>
        <w:t xml:space="preserve">With this goal in mind, US foreign policy toward the Middle East should be informed by a set of guiding principles that represent the new reality of the region since 2011. </w:t>
      </w:r>
    </w:p>
    <w:p w14:paraId="343BF53C" w14:textId="77777777" w:rsidR="0008600C" w:rsidRPr="009A0DCD" w:rsidRDefault="0008600C" w:rsidP="0008600C">
      <w:pPr>
        <w:rPr>
          <w:sz w:val="16"/>
        </w:rPr>
      </w:pPr>
      <w:r w:rsidRPr="009A0DCD">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p>
    <w:p w14:paraId="7B3BE046" w14:textId="77777777" w:rsidR="0008600C" w:rsidRDefault="0008600C" w:rsidP="0008600C">
      <w:pPr>
        <w:rPr>
          <w:sz w:val="16"/>
        </w:rPr>
      </w:pPr>
      <w:r w:rsidRPr="009A0DCD">
        <w:rPr>
          <w:sz w:val="16"/>
        </w:rPr>
        <w:t xml:space="preserve">Second, </w:t>
      </w:r>
      <w:r w:rsidRPr="00A766E1">
        <w:rPr>
          <w:rStyle w:val="Emphasis"/>
          <w:highlight w:val="green"/>
        </w:rPr>
        <w:t>disengagement</w:t>
      </w:r>
      <w:r w:rsidRPr="009A0DCD">
        <w:rPr>
          <w:rStyle w:val="StyleUnderline"/>
        </w:rPr>
        <w:t xml:space="preserve"> is not a practical solution</w:t>
      </w:r>
      <w:r w:rsidRPr="009A0DCD">
        <w:rPr>
          <w:sz w:val="16"/>
        </w:rPr>
        <w:t xml:space="preserve"> for the West. </w:t>
      </w:r>
      <w:r w:rsidRPr="00A441F4">
        <w:rPr>
          <w:rStyle w:val="StyleUnderline"/>
        </w:rPr>
        <w:t>Disengagement</w:t>
      </w:r>
      <w:r w:rsidRPr="009A0DCD">
        <w:rPr>
          <w:rStyle w:val="StyleUnderline"/>
        </w:rPr>
        <w:t xml:space="preserve"> </w:t>
      </w:r>
      <w:r w:rsidRPr="00A766E1">
        <w:rPr>
          <w:rStyle w:val="StyleUnderline"/>
          <w:highlight w:val="green"/>
        </w:rPr>
        <w:t>will</w:t>
      </w:r>
      <w:r w:rsidRPr="009A0DCD">
        <w:rPr>
          <w:rStyle w:val="StyleUnderline"/>
        </w:rPr>
        <w:t xml:space="preserve"> only </w:t>
      </w:r>
      <w:r w:rsidRPr="00A766E1">
        <w:rPr>
          <w:rStyle w:val="StyleUnderline"/>
          <w:highlight w:val="green"/>
        </w:rPr>
        <w:t>allow</w:t>
      </w:r>
      <w:r w:rsidRPr="009A0DCD">
        <w:rPr>
          <w:rStyle w:val="StyleUnderline"/>
        </w:rPr>
        <w:t xml:space="preserve"> the region’s </w:t>
      </w:r>
      <w:r w:rsidRPr="00A766E1">
        <w:rPr>
          <w:rStyle w:val="Emphasis"/>
          <w:highlight w:val="green"/>
        </w:rPr>
        <w:t>problems to spread</w:t>
      </w:r>
      <w:r w:rsidRPr="00A766E1">
        <w:rPr>
          <w:rStyle w:val="StyleUnderline"/>
          <w:highlight w:val="green"/>
        </w:rPr>
        <w:t xml:space="preserve"> and</w:t>
      </w:r>
      <w:r w:rsidRPr="009A0DCD">
        <w:rPr>
          <w:rStyle w:val="StyleUnderline"/>
        </w:rPr>
        <w:t xml:space="preserve"> deepen</w:t>
      </w:r>
      <w:r w:rsidRPr="009A0DCD">
        <w:rPr>
          <w:sz w:val="16"/>
        </w:rPr>
        <w:t xml:space="preserve"> unchecked, </w:t>
      </w:r>
      <w:r w:rsidRPr="00A766E1">
        <w:rPr>
          <w:rStyle w:val="StyleUnderline"/>
          <w:highlight w:val="green"/>
        </w:rPr>
        <w:t>creat</w:t>
      </w:r>
      <w:r w:rsidRPr="009A0DCD">
        <w:rPr>
          <w:rStyle w:val="StyleUnderline"/>
        </w:rPr>
        <w:t xml:space="preserve">ing </w:t>
      </w:r>
      <w:r w:rsidRPr="009A0DCD">
        <w:rPr>
          <w:rStyle w:val="Emphasis"/>
        </w:rPr>
        <w:t xml:space="preserve">further </w:t>
      </w:r>
      <w:r w:rsidRPr="00A766E1">
        <w:rPr>
          <w:rStyle w:val="Emphasis"/>
          <w:highlight w:val="green"/>
        </w:rPr>
        <w:t>threats</w:t>
      </w:r>
      <w:r w:rsidRPr="009A0DCD">
        <w:rPr>
          <w:sz w:val="16"/>
        </w:rPr>
        <w:t xml:space="preserve">. Instead, </w:t>
      </w:r>
      <w:r w:rsidRPr="009A0DCD">
        <w:rPr>
          <w:rStyle w:val="StyleUnderline"/>
        </w:rPr>
        <w:t>it is in the interest of the U</w:t>
      </w:r>
      <w:r w:rsidRPr="009A0DCD">
        <w:rPr>
          <w:sz w:val="16"/>
        </w:rPr>
        <w:t xml:space="preserve">nited </w:t>
      </w:r>
      <w:r w:rsidRPr="009A0DCD">
        <w:rPr>
          <w:rStyle w:val="StyleUnderline"/>
        </w:rPr>
        <w:t>S</w:t>
      </w:r>
      <w:r w:rsidRPr="009A0DCD">
        <w:rPr>
          <w:sz w:val="16"/>
        </w:rPr>
        <w:t xml:space="preserve">tates and others </w:t>
      </w:r>
      <w:r w:rsidRPr="009A0DCD">
        <w:rPr>
          <w:rStyle w:val="StyleUnderline"/>
        </w:rPr>
        <w:t>to</w:t>
      </w:r>
      <w:r w:rsidRPr="009A0DCD">
        <w:rPr>
          <w:sz w:val="16"/>
        </w:rPr>
        <w:t xml:space="preserve"> help the Middle East </w:t>
      </w:r>
      <w:r w:rsidRPr="009A0DCD">
        <w:rPr>
          <w:rStyle w:val="StyleUnderline"/>
        </w:rPr>
        <w:t>achieve a more peaceful vision</w:t>
      </w:r>
      <w:r w:rsidRPr="009A0DCD">
        <w:rPr>
          <w:sz w:val="16"/>
        </w:rPr>
        <w:t xml:space="preserve">. But </w:t>
      </w:r>
      <w:r w:rsidRPr="009A0DCD">
        <w:rPr>
          <w:rStyle w:val="StyleUnderline"/>
        </w:rPr>
        <w:t>their role must be different</w:t>
      </w:r>
      <w:r w:rsidRPr="009A0DCD">
        <w:rPr>
          <w:sz w:val="16"/>
        </w:rPr>
        <w:t xml:space="preserve"> from what it has been in the past. </w:t>
      </w:r>
      <w:r w:rsidRPr="009A0DCD">
        <w:rPr>
          <w:rStyle w:val="StyleUnderline"/>
        </w:rPr>
        <w:t>Rather than dictating</w:t>
      </w:r>
      <w:r w:rsidRPr="009A0DCD">
        <w:rPr>
          <w:sz w:val="16"/>
        </w:rPr>
        <w:t xml:space="preserve"> from the outside how countries should behave, </w:t>
      </w:r>
      <w:r w:rsidRPr="009A0DCD">
        <w:rPr>
          <w:rStyle w:val="StyleUnderline"/>
        </w:rPr>
        <w:t>they should</w:t>
      </w:r>
      <w:r w:rsidRPr="009A0DCD">
        <w:rPr>
          <w:sz w:val="16"/>
        </w:rPr>
        <w:t xml:space="preserve"> support and </w:t>
      </w:r>
      <w:r w:rsidRPr="009A0DCD">
        <w:rPr>
          <w:rStyle w:val="Emphasis"/>
        </w:rPr>
        <w:t>facilitate</w:t>
      </w:r>
      <w:r w:rsidRPr="009A0DCD">
        <w:rPr>
          <w:sz w:val="16"/>
        </w:rPr>
        <w:t xml:space="preserve"> the </w:t>
      </w:r>
      <w:r w:rsidRPr="009A0DCD">
        <w:rPr>
          <w:rStyle w:val="StyleUnderline"/>
        </w:rPr>
        <w:t>positive efforts</w:t>
      </w:r>
      <w:r w:rsidRPr="009A0DCD">
        <w:rPr>
          <w:sz w:val="16"/>
        </w:rPr>
        <w:t xml:space="preserve"> that some people and </w:t>
      </w:r>
      <w:r w:rsidRPr="009A0DCD">
        <w:rPr>
          <w:rStyle w:val="StyleUnderline"/>
        </w:rPr>
        <w:t>governments</w:t>
      </w:r>
      <w:r w:rsidRPr="009A0DCD">
        <w:rPr>
          <w:sz w:val="16"/>
        </w:rPr>
        <w:t xml:space="preserve"> in the region </w:t>
      </w:r>
      <w:r w:rsidRPr="009A0DCD">
        <w:rPr>
          <w:rStyle w:val="StyleUnderline"/>
        </w:rPr>
        <w:t>are beginning to take</w:t>
      </w:r>
      <w:r w:rsidRPr="009A0DCD">
        <w:rPr>
          <w:sz w:val="16"/>
        </w:rPr>
        <w:t>.</w:t>
      </w:r>
    </w:p>
    <w:p w14:paraId="4317E9B2" w14:textId="77777777" w:rsidR="0008600C" w:rsidRDefault="0008600C" w:rsidP="0008600C">
      <w:pPr>
        <w:pStyle w:val="Heading3"/>
      </w:pPr>
      <w:r>
        <w:t>2NC -- Division</w:t>
      </w:r>
    </w:p>
    <w:p w14:paraId="076D2CB5" w14:textId="77777777" w:rsidR="0008600C" w:rsidRPr="009A0DCD" w:rsidRDefault="0008600C" w:rsidP="0008600C">
      <w:pPr>
        <w:pStyle w:val="Heading4"/>
      </w:pPr>
      <w:r w:rsidRPr="009A0DCD">
        <w:t xml:space="preserve">Repressed racial antipathy </w:t>
      </w:r>
      <w:r w:rsidRPr="009A0DCD">
        <w:rPr>
          <w:u w:val="single"/>
        </w:rPr>
        <w:t>divides</w:t>
      </w:r>
      <w:r w:rsidRPr="009A0DCD">
        <w:t xml:space="preserve"> American institutions. </w:t>
      </w:r>
    </w:p>
    <w:p w14:paraId="0258C378" w14:textId="77777777" w:rsidR="0008600C" w:rsidRPr="009A0DCD" w:rsidRDefault="0008600C" w:rsidP="0008600C">
      <w:r w:rsidRPr="009A0DCD">
        <w:rPr>
          <w:rStyle w:val="Style13ptBold"/>
        </w:rPr>
        <w:t xml:space="preserve">UD ’18 </w:t>
      </w:r>
      <w:r w:rsidRPr="009A0DCD">
        <w:t>[University of Dundee; November 16; Public research university in Scotland, citing Dr. Matthew Ward, a senior lecturer of history and information studies; University of Dundee, “Understanding America in uncertain times,” https://www.dundee.ac.uk/stories/understanding-america; RP]</w:t>
      </w:r>
    </w:p>
    <w:p w14:paraId="224F9069" w14:textId="77777777" w:rsidR="0008600C" w:rsidRPr="009A0DCD" w:rsidRDefault="0008600C" w:rsidP="0008600C">
      <w:pPr>
        <w:rPr>
          <w:sz w:val="16"/>
        </w:rPr>
      </w:pPr>
      <w:r w:rsidRPr="009A0DCD">
        <w:rPr>
          <w:sz w:val="16"/>
        </w:rPr>
        <w:t>State of the Nation</w:t>
      </w:r>
    </w:p>
    <w:p w14:paraId="6163E05D" w14:textId="77777777" w:rsidR="0008600C" w:rsidRPr="009A0DCD" w:rsidRDefault="0008600C" w:rsidP="0008600C">
      <w:pPr>
        <w:rPr>
          <w:sz w:val="16"/>
        </w:rPr>
      </w:pPr>
      <w:r w:rsidRPr="009A0DCD">
        <w:rPr>
          <w:sz w:val="16"/>
        </w:rPr>
        <w:t xml:space="preserve">In one of the most famous and important speeches of his career, Abraham </w:t>
      </w:r>
      <w:r w:rsidRPr="009A0DCD">
        <w:rPr>
          <w:rStyle w:val="StyleUnderline"/>
        </w:rPr>
        <w:t xml:space="preserve">Lincoln predicted the </w:t>
      </w:r>
      <w:r w:rsidRPr="009A0DCD">
        <w:rPr>
          <w:rStyle w:val="Emphasis"/>
        </w:rPr>
        <w:t>final reckoning</w:t>
      </w:r>
      <w:r w:rsidRPr="009A0DCD">
        <w:rPr>
          <w:rStyle w:val="StyleUnderline"/>
        </w:rPr>
        <w:t xml:space="preserve"> for the north-south divide</w:t>
      </w:r>
      <w:r w:rsidRPr="009A0DCD">
        <w:rPr>
          <w:sz w:val="16"/>
        </w:rPr>
        <w:t xml:space="preserve"> over slavery </w:t>
      </w:r>
      <w:r w:rsidRPr="009A0DCD">
        <w:rPr>
          <w:rStyle w:val="StyleUnderline"/>
        </w:rPr>
        <w:t xml:space="preserve">by warning that, </w:t>
      </w:r>
      <w:r w:rsidRPr="00A766E1">
        <w:rPr>
          <w:rStyle w:val="StyleUnderline"/>
          <w:highlight w:val="green"/>
        </w:rPr>
        <w:t xml:space="preserve">"A </w:t>
      </w:r>
      <w:r w:rsidRPr="00A766E1">
        <w:rPr>
          <w:rStyle w:val="Emphasis"/>
          <w:highlight w:val="green"/>
        </w:rPr>
        <w:t>house divided</w:t>
      </w:r>
      <w:r w:rsidRPr="009A0DCD">
        <w:rPr>
          <w:rStyle w:val="StyleUnderline"/>
        </w:rPr>
        <w:t xml:space="preserve"> against itself </w:t>
      </w:r>
      <w:r w:rsidRPr="00A766E1">
        <w:rPr>
          <w:rStyle w:val="Emphasis"/>
          <w:highlight w:val="green"/>
        </w:rPr>
        <w:t>cannot stand</w:t>
      </w:r>
      <w:r w:rsidRPr="00A766E1">
        <w:rPr>
          <w:rStyle w:val="StyleUnderline"/>
          <w:highlight w:val="green"/>
        </w:rPr>
        <w:t>"</w:t>
      </w:r>
      <w:r w:rsidRPr="00A441F4">
        <w:rPr>
          <w:sz w:val="16"/>
          <w:szCs w:val="16"/>
        </w:rPr>
        <w:t>.</w:t>
      </w:r>
    </w:p>
    <w:p w14:paraId="4FA346EC" w14:textId="77777777" w:rsidR="0008600C" w:rsidRPr="009A0DCD" w:rsidRDefault="0008600C" w:rsidP="0008600C">
      <w:pPr>
        <w:rPr>
          <w:sz w:val="16"/>
        </w:rPr>
      </w:pPr>
      <w:r w:rsidRPr="00A766E1">
        <w:rPr>
          <w:rStyle w:val="StyleUnderline"/>
          <w:highlight w:val="green"/>
        </w:rPr>
        <w:t>New</w:t>
      </w:r>
      <w:r w:rsidRPr="009A0DCD">
        <w:rPr>
          <w:rStyle w:val="StyleUnderline"/>
        </w:rPr>
        <w:t xml:space="preserve"> </w:t>
      </w:r>
      <w:r w:rsidRPr="009A0DCD">
        <w:rPr>
          <w:rStyle w:val="Emphasis"/>
        </w:rPr>
        <w:t xml:space="preserve">cultural </w:t>
      </w:r>
      <w:r w:rsidRPr="00A766E1">
        <w:rPr>
          <w:rStyle w:val="Emphasis"/>
          <w:highlight w:val="green"/>
        </w:rPr>
        <w:t>chasms</w:t>
      </w:r>
      <w:r w:rsidRPr="009A0DCD">
        <w:rPr>
          <w:sz w:val="16"/>
        </w:rPr>
        <w:t xml:space="preserve"> have </w:t>
      </w:r>
      <w:r w:rsidRPr="00A766E1">
        <w:rPr>
          <w:rStyle w:val="StyleUnderline"/>
          <w:highlight w:val="green"/>
        </w:rPr>
        <w:t>appeared alongside</w:t>
      </w:r>
      <w:r w:rsidRPr="009A0DCD">
        <w:rPr>
          <w:sz w:val="16"/>
        </w:rPr>
        <w:t xml:space="preserve"> old </w:t>
      </w:r>
      <w:r w:rsidRPr="00A766E1">
        <w:rPr>
          <w:rStyle w:val="Emphasis"/>
          <w:highlight w:val="green"/>
        </w:rPr>
        <w:t>racial skirmishes</w:t>
      </w:r>
      <w:r w:rsidRPr="009A0DCD">
        <w:rPr>
          <w:rStyle w:val="StyleUnderline"/>
        </w:rPr>
        <w:t xml:space="preserve"> in recent years </w:t>
      </w:r>
      <w:r w:rsidRPr="00A766E1">
        <w:rPr>
          <w:rStyle w:val="StyleUnderline"/>
          <w:highlight w:val="green"/>
        </w:rPr>
        <w:t>and the house</w:t>
      </w:r>
      <w:r w:rsidRPr="009A0DCD">
        <w:rPr>
          <w:rStyle w:val="StyleUnderline"/>
        </w:rPr>
        <w:t xml:space="preserve"> </w:t>
      </w:r>
      <w:r w:rsidRPr="009A0DCD">
        <w:rPr>
          <w:rStyle w:val="Emphasis"/>
        </w:rPr>
        <w:t>once again</w:t>
      </w:r>
      <w:r w:rsidRPr="009A0DCD">
        <w:rPr>
          <w:rStyle w:val="StyleUnderline"/>
        </w:rPr>
        <w:t xml:space="preserve"> </w:t>
      </w:r>
      <w:r w:rsidRPr="00A766E1">
        <w:rPr>
          <w:rStyle w:val="StyleUnderline"/>
          <w:highlight w:val="green"/>
        </w:rPr>
        <w:t xml:space="preserve">appears </w:t>
      </w:r>
      <w:r w:rsidRPr="00A766E1">
        <w:rPr>
          <w:rStyle w:val="Emphasis"/>
          <w:highlight w:val="green"/>
        </w:rPr>
        <w:t>divided</w:t>
      </w:r>
      <w:r w:rsidRPr="009A0DCD">
        <w:rPr>
          <w:rStyle w:val="Emphasis"/>
        </w:rPr>
        <w:t xml:space="preserve"> against itself</w:t>
      </w:r>
      <w:r w:rsidRPr="009A0DCD">
        <w:rPr>
          <w:sz w:val="16"/>
        </w:rPr>
        <w:t>. A Trump supporter has just been arrested after mail bombs were sent to prominent critics of the President while an alleged victim of sexual assault was reduced to collateral in a bitter battle over the composition of the Supreme Court.</w:t>
      </w:r>
    </w:p>
    <w:p w14:paraId="45E49E3B" w14:textId="77777777" w:rsidR="0008600C" w:rsidRPr="009A0DCD" w:rsidRDefault="0008600C" w:rsidP="0008600C">
      <w:pPr>
        <w:rPr>
          <w:sz w:val="16"/>
        </w:rPr>
      </w:pPr>
      <w:r w:rsidRPr="009A0DCD">
        <w:rPr>
          <w:rStyle w:val="StyleUnderline"/>
        </w:rPr>
        <w:t>Of the</w:t>
      </w:r>
      <w:r w:rsidRPr="009A0DCD">
        <w:rPr>
          <w:sz w:val="16"/>
        </w:rPr>
        <w:t xml:space="preserve"> near-</w:t>
      </w:r>
      <w:r w:rsidRPr="009A0DCD">
        <w:rPr>
          <w:rStyle w:val="StyleUnderline"/>
        </w:rPr>
        <w:t>330 million citizens of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more than 40 million identify as black</w:t>
      </w:r>
      <w:r w:rsidRPr="009A0DCD">
        <w:rPr>
          <w:sz w:val="16"/>
        </w:rPr>
        <w:t xml:space="preserve"> or African American, 54 million as Hispanic or Latino and 16.6 million as Asian. The white population of the US is expected to fall below 50% by 2045 and Islam may become the second largest religion in the US in that time. </w:t>
      </w:r>
      <w:r w:rsidRPr="00A766E1">
        <w:rPr>
          <w:rStyle w:val="StyleUnderline"/>
          <w:highlight w:val="green"/>
        </w:rPr>
        <w:t xml:space="preserve">The </w:t>
      </w:r>
      <w:r w:rsidRPr="00A766E1">
        <w:rPr>
          <w:rStyle w:val="Emphasis"/>
          <w:highlight w:val="green"/>
        </w:rPr>
        <w:t>face of America</w:t>
      </w:r>
      <w:r w:rsidRPr="00A766E1">
        <w:rPr>
          <w:rStyle w:val="StyleUnderline"/>
          <w:highlight w:val="green"/>
        </w:rPr>
        <w:t xml:space="preserve"> is </w:t>
      </w:r>
      <w:proofErr w:type="gramStart"/>
      <w:r w:rsidRPr="00A766E1">
        <w:rPr>
          <w:rStyle w:val="Emphasis"/>
          <w:highlight w:val="green"/>
        </w:rPr>
        <w:t>changing</w:t>
      </w:r>
      <w:proofErr w:type="gramEnd"/>
      <w:r w:rsidRPr="009A0DCD">
        <w:rPr>
          <w:rStyle w:val="StyleUnderline"/>
        </w:rPr>
        <w:t xml:space="preserve"> and the tired, poor and huddled masses are no longer</w:t>
      </w:r>
      <w:r w:rsidRPr="009A0DCD">
        <w:rPr>
          <w:sz w:val="16"/>
        </w:rPr>
        <w:t xml:space="preserve"> being </w:t>
      </w:r>
      <w:r w:rsidRPr="009A0DCD">
        <w:rPr>
          <w:rStyle w:val="StyleUnderline"/>
        </w:rPr>
        <w:t>welcomed</w:t>
      </w:r>
      <w:r w:rsidRPr="009A0DCD">
        <w:rPr>
          <w:sz w:val="16"/>
        </w:rPr>
        <w:t xml:space="preserve"> onto America's shores as Lady Liberty led them to believe.</w:t>
      </w:r>
    </w:p>
    <w:p w14:paraId="6E9716BF" w14:textId="77777777" w:rsidR="0008600C" w:rsidRPr="009A0DCD" w:rsidRDefault="0008600C" w:rsidP="0008600C">
      <w:pPr>
        <w:rPr>
          <w:sz w:val="16"/>
        </w:rPr>
      </w:pPr>
      <w:r w:rsidRPr="00A766E1">
        <w:rPr>
          <w:rStyle w:val="StyleUnderline"/>
          <w:highlight w:val="green"/>
        </w:rPr>
        <w:t>"Two</w:t>
      </w:r>
      <w:r w:rsidRPr="009A0DCD">
        <w:rPr>
          <w:sz w:val="16"/>
        </w:rPr>
        <w:t xml:space="preserve"> very </w:t>
      </w:r>
      <w:r w:rsidRPr="009A0DCD">
        <w:rPr>
          <w:rStyle w:val="Emphasis"/>
        </w:rPr>
        <w:t xml:space="preserve">different </w:t>
      </w:r>
      <w:r w:rsidRPr="00A766E1">
        <w:rPr>
          <w:rStyle w:val="Emphasis"/>
          <w:highlight w:val="green"/>
        </w:rPr>
        <w:t>cultures</w:t>
      </w:r>
      <w:r w:rsidRPr="009A0DCD">
        <w:rPr>
          <w:sz w:val="16"/>
        </w:rPr>
        <w:t xml:space="preserve"> have </w:t>
      </w:r>
      <w:r w:rsidRPr="00A766E1">
        <w:rPr>
          <w:rStyle w:val="StyleUnderline"/>
          <w:highlight w:val="green"/>
        </w:rPr>
        <w:t>emerged</w:t>
      </w:r>
      <w:r w:rsidRPr="009A0DCD">
        <w:rPr>
          <w:rStyle w:val="StyleUnderline"/>
        </w:rPr>
        <w:t xml:space="preserve"> in the US in recent years,"</w:t>
      </w:r>
      <w:r w:rsidRPr="009A0DCD">
        <w:rPr>
          <w:sz w:val="16"/>
        </w:rPr>
        <w:t xml:space="preserve"> says Dr Ward. </w:t>
      </w:r>
      <w:r w:rsidRPr="00A766E1">
        <w:rPr>
          <w:rStyle w:val="StyleUnderline"/>
          <w:highlight w:val="green"/>
        </w:rPr>
        <w:t>"One is</w:t>
      </w:r>
      <w:r w:rsidRPr="009A0DCD">
        <w:rPr>
          <w:sz w:val="16"/>
        </w:rPr>
        <w:t xml:space="preserve"> more </w:t>
      </w:r>
      <w:r w:rsidRPr="00A441F4">
        <w:rPr>
          <w:rStyle w:val="Emphasis"/>
        </w:rPr>
        <w:t>metropolitan</w:t>
      </w:r>
      <w:r w:rsidRPr="009A0DCD">
        <w:rPr>
          <w:rStyle w:val="StyleUnderline"/>
        </w:rPr>
        <w:t xml:space="preserve">, </w:t>
      </w:r>
      <w:r w:rsidRPr="00A766E1">
        <w:rPr>
          <w:rStyle w:val="Emphasis"/>
          <w:highlight w:val="green"/>
        </w:rPr>
        <w:t>liberal</w:t>
      </w:r>
      <w:r w:rsidRPr="00A766E1">
        <w:rPr>
          <w:rStyle w:val="StyleUnderline"/>
          <w:highlight w:val="green"/>
        </w:rPr>
        <w:t xml:space="preserve"> and </w:t>
      </w:r>
      <w:r w:rsidRPr="00A766E1">
        <w:rPr>
          <w:rStyle w:val="Emphasis"/>
          <w:highlight w:val="green"/>
        </w:rPr>
        <w:t>global</w:t>
      </w:r>
      <w:r w:rsidRPr="009A0DCD">
        <w:rPr>
          <w:rStyle w:val="Emphasis"/>
        </w:rPr>
        <w:t>-looking</w:t>
      </w:r>
      <w:r w:rsidRPr="009A0DCD">
        <w:rPr>
          <w:rStyle w:val="StyleUnderline"/>
        </w:rPr>
        <w:t xml:space="preserve">. </w:t>
      </w:r>
      <w:r w:rsidRPr="00A766E1">
        <w:rPr>
          <w:rStyle w:val="StyleUnderline"/>
          <w:highlight w:val="green"/>
        </w:rPr>
        <w:t>The other</w:t>
      </w:r>
      <w:r w:rsidRPr="009A0DCD">
        <w:rPr>
          <w:rStyle w:val="StyleUnderline"/>
        </w:rPr>
        <w:t xml:space="preserve"> is</w:t>
      </w:r>
      <w:r w:rsidRPr="009A0DCD">
        <w:rPr>
          <w:sz w:val="16"/>
        </w:rPr>
        <w:t xml:space="preserve"> more </w:t>
      </w:r>
      <w:r w:rsidRPr="009A0DCD">
        <w:rPr>
          <w:rStyle w:val="Emphasis"/>
        </w:rPr>
        <w:t>traditional</w:t>
      </w:r>
      <w:r w:rsidRPr="009A0DCD">
        <w:rPr>
          <w:rStyle w:val="StyleUnderline"/>
        </w:rPr>
        <w:t xml:space="preserve">, </w:t>
      </w:r>
      <w:proofErr w:type="gramStart"/>
      <w:r w:rsidRPr="00A766E1">
        <w:rPr>
          <w:rStyle w:val="Emphasis"/>
          <w:highlight w:val="green"/>
        </w:rPr>
        <w:t>conservative</w:t>
      </w:r>
      <w:proofErr w:type="gramEnd"/>
      <w:r w:rsidRPr="009A0DCD">
        <w:rPr>
          <w:rStyle w:val="StyleUnderline"/>
        </w:rPr>
        <w:t xml:space="preserve"> and </w:t>
      </w:r>
      <w:r w:rsidRPr="009A0DCD">
        <w:rPr>
          <w:rStyle w:val="Emphasis"/>
        </w:rPr>
        <w:t>patriotic</w:t>
      </w:r>
      <w:r w:rsidRPr="009A0DCD">
        <w:rPr>
          <w:sz w:val="16"/>
        </w:rPr>
        <w:t xml:space="preserve">. This is often portrayed as an urban-rural split, and that </w:t>
      </w:r>
      <w:proofErr w:type="gramStart"/>
      <w:r w:rsidRPr="009A0DCD">
        <w:rPr>
          <w:sz w:val="16"/>
        </w:rPr>
        <w:t>definitely plays</w:t>
      </w:r>
      <w:proofErr w:type="gramEnd"/>
      <w:r w:rsidRPr="009A0DCD">
        <w:rPr>
          <w:sz w:val="16"/>
        </w:rPr>
        <w:t xml:space="preserve"> into this divide, but I think it's more complicated than that.</w:t>
      </w:r>
    </w:p>
    <w:p w14:paraId="35508B02" w14:textId="77777777" w:rsidR="0008600C" w:rsidRPr="009A0DCD" w:rsidRDefault="0008600C" w:rsidP="0008600C">
      <w:pPr>
        <w:pStyle w:val="Heading4"/>
      </w:pPr>
      <w:r w:rsidRPr="009A0DCD">
        <w:t xml:space="preserve">Compounds all existential risks. </w:t>
      </w:r>
    </w:p>
    <w:p w14:paraId="6DF19BAC" w14:textId="77777777" w:rsidR="0008600C" w:rsidRPr="009A0DCD" w:rsidRDefault="0008600C" w:rsidP="0008600C">
      <w:r w:rsidRPr="009A0DCD">
        <w:rPr>
          <w:rStyle w:val="Style13ptBold"/>
        </w:rPr>
        <w:t xml:space="preserve">Haas ‘15 </w:t>
      </w:r>
      <w:r w:rsidRPr="009A0DCD">
        <w:t xml:space="preserve">[Richard; September 2; President of the Council on Foreign Relations, former Director of Policy Planning for the U.S. State Department and Special Envoy to Northern Ireland and Coordinator for the Future of Afghanistan for President George W. Bush, Ph.D. and M.A. from the University of Oxford; New York Times, “The Biggest Threat to the U.S. Are Internal Divisions,” </w:t>
      </w:r>
      <w:proofErr w:type="gramStart"/>
      <w:r w:rsidRPr="009A0DCD">
        <w:t>https://www.nytimes.com/roomfordebate/2015/09/02/whats-the-greatest-threat-to-us-national-security/the-biggest-threat-to-the-us-are-internal-divisions-11;</w:t>
      </w:r>
      <w:proofErr w:type="gramEnd"/>
      <w:r w:rsidRPr="009A0DCD">
        <w:t xml:space="preserve"> RP]</w:t>
      </w:r>
    </w:p>
    <w:p w14:paraId="68EE0E6B" w14:textId="77777777" w:rsidR="0008600C" w:rsidRPr="009A0DCD" w:rsidRDefault="0008600C" w:rsidP="0008600C">
      <w:pPr>
        <w:rPr>
          <w:sz w:val="16"/>
        </w:rPr>
      </w:pPr>
      <w:r w:rsidRPr="009A0DCD">
        <w:rPr>
          <w:rStyle w:val="StyleUnderline"/>
        </w:rPr>
        <w:t xml:space="preserve">There are </w:t>
      </w:r>
      <w:r w:rsidRPr="009A0DCD">
        <w:rPr>
          <w:rStyle w:val="Emphasis"/>
        </w:rPr>
        <w:t>many candidates</w:t>
      </w:r>
      <w:r w:rsidRPr="009A0DCD">
        <w:rPr>
          <w:rStyle w:val="StyleUnderline"/>
        </w:rPr>
        <w:t xml:space="preserve"> for</w:t>
      </w:r>
      <w:r w:rsidRPr="009A0DCD">
        <w:rPr>
          <w:sz w:val="16"/>
        </w:rPr>
        <w:t xml:space="preserve"> what constitutes </w:t>
      </w:r>
      <w:r w:rsidRPr="009A0DCD">
        <w:rPr>
          <w:rStyle w:val="StyleUnderline"/>
        </w:rPr>
        <w:t xml:space="preserve">the principal </w:t>
      </w:r>
      <w:r w:rsidRPr="009A0DCD">
        <w:rPr>
          <w:rStyle w:val="Emphasis"/>
        </w:rPr>
        <w:t>national security threat</w:t>
      </w:r>
      <w:r w:rsidRPr="009A0DCD">
        <w:rPr>
          <w:rStyle w:val="StyleUnderline"/>
        </w:rPr>
        <w:t xml:space="preserve"> to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Even an abbreviated list would include</w:t>
      </w:r>
      <w:r w:rsidRPr="009A0DCD">
        <w:rPr>
          <w:sz w:val="16"/>
        </w:rPr>
        <w:t xml:space="preserve"> the Islamic State and </w:t>
      </w:r>
      <w:r w:rsidRPr="00A766E1">
        <w:rPr>
          <w:rStyle w:val="Emphasis"/>
          <w:highlight w:val="green"/>
        </w:rPr>
        <w:t>terrorism</w:t>
      </w:r>
      <w:r w:rsidRPr="009A0DCD">
        <w:rPr>
          <w:sz w:val="16"/>
        </w:rPr>
        <w:t xml:space="preserve"> more broadly, </w:t>
      </w:r>
      <w:r w:rsidRPr="009A0DCD">
        <w:rPr>
          <w:rStyle w:val="StyleUnderline"/>
        </w:rPr>
        <w:t xml:space="preserve">a more </w:t>
      </w:r>
      <w:r w:rsidRPr="009A0DCD">
        <w:rPr>
          <w:rStyle w:val="Emphasis"/>
        </w:rPr>
        <w:t xml:space="preserve">assertive </w:t>
      </w:r>
      <w:r w:rsidRPr="00A766E1">
        <w:rPr>
          <w:rStyle w:val="Emphasis"/>
          <w:highlight w:val="green"/>
        </w:rPr>
        <w:t>China</w:t>
      </w:r>
      <w:r w:rsidRPr="009A0DCD">
        <w:rPr>
          <w:rStyle w:val="StyleUnderline"/>
        </w:rPr>
        <w:t xml:space="preserve">, a </w:t>
      </w:r>
      <w:r w:rsidRPr="009A0DCD">
        <w:rPr>
          <w:rStyle w:val="Emphasis"/>
        </w:rPr>
        <w:t xml:space="preserve">revisionist </w:t>
      </w:r>
      <w:r w:rsidRPr="00A766E1">
        <w:rPr>
          <w:rStyle w:val="Emphasis"/>
          <w:highlight w:val="green"/>
        </w:rPr>
        <w:t>Russia</w:t>
      </w:r>
      <w:r w:rsidRPr="00A766E1">
        <w:rPr>
          <w:rStyle w:val="StyleUnderline"/>
          <w:highlight w:val="green"/>
        </w:rPr>
        <w:t xml:space="preserve">, </w:t>
      </w:r>
      <w:r w:rsidRPr="00A766E1">
        <w:rPr>
          <w:rStyle w:val="Emphasis"/>
          <w:highlight w:val="green"/>
        </w:rPr>
        <w:t>Iran</w:t>
      </w:r>
      <w:r w:rsidRPr="009A0DCD">
        <w:rPr>
          <w:rStyle w:val="StyleUnderline"/>
        </w:rPr>
        <w:t xml:space="preserve">, </w:t>
      </w:r>
      <w:r w:rsidRPr="009A0DCD">
        <w:rPr>
          <w:rStyle w:val="Emphasis"/>
        </w:rPr>
        <w:t xml:space="preserve">North </w:t>
      </w:r>
      <w:r w:rsidRPr="00A766E1">
        <w:rPr>
          <w:rStyle w:val="Emphasis"/>
          <w:highlight w:val="green"/>
        </w:rPr>
        <w:t>Korea</w:t>
      </w:r>
      <w:r w:rsidRPr="00A766E1">
        <w:rPr>
          <w:rStyle w:val="StyleUnderline"/>
          <w:highlight w:val="green"/>
        </w:rPr>
        <w:t xml:space="preserve">, </w:t>
      </w:r>
      <w:r w:rsidRPr="00A766E1">
        <w:rPr>
          <w:rStyle w:val="Emphasis"/>
          <w:highlight w:val="green"/>
        </w:rPr>
        <w:t>climate change</w:t>
      </w:r>
      <w:r w:rsidRPr="00A766E1">
        <w:rPr>
          <w:rStyle w:val="StyleUnderline"/>
          <w:highlight w:val="green"/>
        </w:rPr>
        <w:t xml:space="preserve"> and</w:t>
      </w:r>
      <w:r w:rsidRPr="009A0DCD">
        <w:rPr>
          <w:sz w:val="16"/>
        </w:rPr>
        <w:t xml:space="preserve"> an Ebola-like </w:t>
      </w:r>
      <w:r w:rsidRPr="00A766E1">
        <w:rPr>
          <w:rStyle w:val="Emphasis"/>
          <w:highlight w:val="green"/>
        </w:rPr>
        <w:t>pandemic</w:t>
      </w:r>
      <w:r w:rsidRPr="009A0DCD">
        <w:rPr>
          <w:sz w:val="16"/>
        </w:rPr>
        <w:t>.</w:t>
      </w:r>
    </w:p>
    <w:p w14:paraId="0FABFF4F" w14:textId="77777777" w:rsidR="0008600C" w:rsidRPr="009A0DCD" w:rsidRDefault="0008600C" w:rsidP="0008600C">
      <w:pPr>
        <w:rPr>
          <w:sz w:val="16"/>
        </w:rPr>
      </w:pPr>
      <w:r w:rsidRPr="009A0DCD">
        <w:rPr>
          <w:rStyle w:val="StyleUnderline"/>
        </w:rPr>
        <w:t xml:space="preserve">All </w:t>
      </w:r>
      <w:r w:rsidRPr="00A441F4">
        <w:rPr>
          <w:rStyle w:val="StyleUnderline"/>
        </w:rPr>
        <w:t>these threats should be taken seriously</w:t>
      </w:r>
      <w:r w:rsidRPr="009A0DCD">
        <w:rPr>
          <w:sz w:val="16"/>
        </w:rPr>
        <w:t xml:space="preserve">. My choice, though, for </w:t>
      </w:r>
      <w:r w:rsidRPr="00A766E1">
        <w:rPr>
          <w:rStyle w:val="StyleUnderline"/>
          <w:highlight w:val="green"/>
        </w:rPr>
        <w:t xml:space="preserve">what threatens America </w:t>
      </w:r>
      <w:r w:rsidRPr="00A766E1">
        <w:rPr>
          <w:rStyle w:val="Emphasis"/>
          <w:highlight w:val="green"/>
        </w:rPr>
        <w:t>most</w:t>
      </w:r>
      <w:r w:rsidRPr="00A766E1">
        <w:rPr>
          <w:rStyle w:val="StyleUnderline"/>
          <w:highlight w:val="green"/>
        </w:rPr>
        <w:t xml:space="preserve"> is</w:t>
      </w:r>
      <w:r w:rsidRPr="009A0DCD">
        <w:rPr>
          <w:sz w:val="16"/>
        </w:rPr>
        <w:t xml:space="preserve"> very different: our </w:t>
      </w:r>
      <w:r w:rsidRPr="00A766E1">
        <w:rPr>
          <w:rStyle w:val="StyleUnderline"/>
          <w:highlight w:val="green"/>
        </w:rPr>
        <w:t>internal</w:t>
      </w:r>
      <w:r w:rsidRPr="009A0DCD">
        <w:rPr>
          <w:rStyle w:val="StyleUnderline"/>
        </w:rPr>
        <w:t xml:space="preserve"> </w:t>
      </w:r>
      <w:r w:rsidRPr="009A0DCD">
        <w:rPr>
          <w:rStyle w:val="Emphasis"/>
        </w:rPr>
        <w:t xml:space="preserve">political </w:t>
      </w:r>
      <w:r w:rsidRPr="00A766E1">
        <w:rPr>
          <w:rStyle w:val="Emphasis"/>
          <w:highlight w:val="green"/>
        </w:rPr>
        <w:t>divisions</w:t>
      </w:r>
      <w:r w:rsidRPr="00A441F4">
        <w:rPr>
          <w:rStyle w:val="StyleUnderline"/>
        </w:rPr>
        <w:t>.</w:t>
      </w:r>
      <w:r w:rsidRPr="009A0DCD">
        <w:rPr>
          <w:rStyle w:val="StyleUnderline"/>
        </w:rPr>
        <w:t xml:space="preserve"> The divisions are between</w:t>
      </w:r>
      <w:r w:rsidRPr="009A0DCD">
        <w:rPr>
          <w:sz w:val="16"/>
        </w:rPr>
        <w:t xml:space="preserve"> the White House and Congress but also within the parties and between </w:t>
      </w:r>
      <w:r w:rsidRPr="009A0DCD">
        <w:rPr>
          <w:rStyle w:val="StyleUnderline"/>
        </w:rPr>
        <w:t>citizens and</w:t>
      </w:r>
      <w:r w:rsidRPr="009A0DCD">
        <w:rPr>
          <w:sz w:val="16"/>
        </w:rPr>
        <w:t xml:space="preserve"> their </w:t>
      </w:r>
      <w:r w:rsidRPr="009A0DCD">
        <w:rPr>
          <w:rStyle w:val="StyleUnderline"/>
        </w:rPr>
        <w:t xml:space="preserve">government. </w:t>
      </w:r>
      <w:r w:rsidRPr="00A766E1">
        <w:rPr>
          <w:rStyle w:val="StyleUnderline"/>
          <w:highlight w:val="green"/>
        </w:rPr>
        <w:t>One result is</w:t>
      </w:r>
      <w:r w:rsidRPr="009A0DCD">
        <w:rPr>
          <w:sz w:val="16"/>
        </w:rPr>
        <w:t xml:space="preserve"> that </w:t>
      </w:r>
      <w:r w:rsidRPr="00A766E1">
        <w:rPr>
          <w:rStyle w:val="StyleUnderline"/>
          <w:highlight w:val="green"/>
        </w:rPr>
        <w:t>the U</w:t>
      </w:r>
      <w:r w:rsidRPr="00A441F4">
        <w:rPr>
          <w:sz w:val="16"/>
          <w:szCs w:val="16"/>
        </w:rPr>
        <w:t>n</w:t>
      </w:r>
      <w:r w:rsidRPr="009A0DCD">
        <w:rPr>
          <w:sz w:val="16"/>
        </w:rPr>
        <w:t xml:space="preserve">ited </w:t>
      </w:r>
      <w:r w:rsidRPr="00A766E1">
        <w:rPr>
          <w:rStyle w:val="StyleUnderline"/>
          <w:highlight w:val="green"/>
        </w:rPr>
        <w:t>S</w:t>
      </w:r>
      <w:r w:rsidRPr="009A0DCD">
        <w:rPr>
          <w:sz w:val="16"/>
        </w:rPr>
        <w:t xml:space="preserve">tates </w:t>
      </w:r>
      <w:r w:rsidRPr="00A766E1">
        <w:rPr>
          <w:rStyle w:val="StyleUnderline"/>
          <w:highlight w:val="green"/>
        </w:rPr>
        <w:t>does not have</w:t>
      </w:r>
      <w:r w:rsidRPr="009A0DCD">
        <w:rPr>
          <w:rStyle w:val="StyleUnderline"/>
        </w:rPr>
        <w:t xml:space="preserve"> the </w:t>
      </w:r>
      <w:r w:rsidRPr="00A766E1">
        <w:rPr>
          <w:rStyle w:val="Emphasis"/>
          <w:highlight w:val="green"/>
        </w:rPr>
        <w:t>resources</w:t>
      </w:r>
      <w:r w:rsidRPr="009A0DCD">
        <w:rPr>
          <w:rStyle w:val="StyleUnderline"/>
        </w:rPr>
        <w:t xml:space="preserve"> it needs for</w:t>
      </w:r>
      <w:r w:rsidRPr="009A0DCD">
        <w:rPr>
          <w:sz w:val="16"/>
        </w:rPr>
        <w:t xml:space="preserve"> national </w:t>
      </w:r>
      <w:r w:rsidRPr="009A0DCD">
        <w:rPr>
          <w:rStyle w:val="StyleUnderline"/>
        </w:rPr>
        <w:t>security</w:t>
      </w:r>
      <w:r w:rsidRPr="009A0DCD">
        <w:rPr>
          <w:sz w:val="16"/>
        </w:rPr>
        <w:t xml:space="preserve"> — </w:t>
      </w:r>
      <w:r w:rsidRPr="009A0DCD">
        <w:rPr>
          <w:rStyle w:val="StyleUnderline"/>
        </w:rPr>
        <w:t>and</w:t>
      </w:r>
      <w:r w:rsidRPr="009A0DCD">
        <w:rPr>
          <w:sz w:val="16"/>
        </w:rPr>
        <w:t xml:space="preserve"> what </w:t>
      </w:r>
      <w:r w:rsidRPr="009A0DCD">
        <w:rPr>
          <w:rStyle w:val="StyleUnderline"/>
        </w:rPr>
        <w:t>resources</w:t>
      </w:r>
      <w:r w:rsidRPr="009A0DCD">
        <w:rPr>
          <w:sz w:val="16"/>
        </w:rPr>
        <w:t xml:space="preserve"> it does make available </w:t>
      </w:r>
      <w:r w:rsidRPr="009A0DCD">
        <w:rPr>
          <w:rStyle w:val="StyleUnderline"/>
        </w:rPr>
        <w:t>are</w:t>
      </w:r>
      <w:r w:rsidRPr="009A0DCD">
        <w:rPr>
          <w:sz w:val="16"/>
        </w:rPr>
        <w:t xml:space="preserve"> often </w:t>
      </w:r>
      <w:r w:rsidRPr="009A0DCD">
        <w:rPr>
          <w:rStyle w:val="StyleUnderline"/>
        </w:rPr>
        <w:t>spent to satisfy political rather than strategic needs</w:t>
      </w:r>
      <w:r w:rsidRPr="009A0DCD">
        <w:rPr>
          <w:sz w:val="16"/>
        </w:rPr>
        <w:t>.</w:t>
      </w:r>
    </w:p>
    <w:p w14:paraId="546E2468" w14:textId="77777777" w:rsidR="0008600C" w:rsidRPr="009A0DCD" w:rsidRDefault="0008600C" w:rsidP="0008600C">
      <w:pPr>
        <w:rPr>
          <w:sz w:val="16"/>
        </w:rPr>
      </w:pPr>
      <w:r w:rsidRPr="009A0DCD">
        <w:rPr>
          <w:sz w:val="16"/>
        </w:rPr>
        <w:t xml:space="preserve">United States </w:t>
      </w:r>
      <w:r w:rsidRPr="009A0DCD">
        <w:rPr>
          <w:rStyle w:val="StyleUnderline"/>
        </w:rPr>
        <w:t xml:space="preserve">infrastructure is </w:t>
      </w:r>
      <w:r w:rsidRPr="009A0DCD">
        <w:rPr>
          <w:rStyle w:val="Emphasis"/>
        </w:rPr>
        <w:t>woefully inadequate</w:t>
      </w:r>
      <w:r w:rsidRPr="009A0DCD">
        <w:rPr>
          <w:rStyle w:val="StyleUnderline"/>
        </w:rPr>
        <w:t xml:space="preserve">, </w:t>
      </w:r>
      <w:r w:rsidRPr="00A766E1">
        <w:rPr>
          <w:rStyle w:val="StyleUnderline"/>
          <w:highlight w:val="green"/>
        </w:rPr>
        <w:t xml:space="preserve">leaving us </w:t>
      </w:r>
      <w:r w:rsidRPr="00A766E1">
        <w:rPr>
          <w:rStyle w:val="Emphasis"/>
          <w:highlight w:val="green"/>
        </w:rPr>
        <w:t>less resilient</w:t>
      </w:r>
      <w:r w:rsidRPr="009A0DCD">
        <w:rPr>
          <w:rStyle w:val="StyleUnderline"/>
        </w:rPr>
        <w:t xml:space="preserve"> in the face of</w:t>
      </w:r>
      <w:r w:rsidRPr="009A0DCD">
        <w:rPr>
          <w:sz w:val="16"/>
        </w:rPr>
        <w:t xml:space="preserve"> natural and artificial </w:t>
      </w:r>
      <w:r w:rsidRPr="009A0DCD">
        <w:rPr>
          <w:rStyle w:val="StyleUnderline"/>
        </w:rPr>
        <w:t xml:space="preserve">disasters and </w:t>
      </w:r>
      <w:r w:rsidRPr="009A0DCD">
        <w:rPr>
          <w:rStyle w:val="Emphasis"/>
        </w:rPr>
        <w:t>less competitive</w:t>
      </w:r>
      <w:r w:rsidRPr="009A0DCD">
        <w:rPr>
          <w:rStyle w:val="StyleUnderline"/>
        </w:rPr>
        <w:t xml:space="preserve"> in the face of global competition</w:t>
      </w:r>
      <w:r w:rsidRPr="009A0DCD">
        <w:rPr>
          <w:sz w:val="16"/>
        </w:rPr>
        <w:t xml:space="preserve">. Also making this country less competitive is an outmoded immigration policy that does not do enough to allow the most talented people to stay here — and a K-12 education that does not do enough to prepare citizens for the world they are to enter. Meanwhile, nothing is being done to rein in entitlement costs that will soon cause the debt to skyrocket. </w:t>
      </w:r>
      <w:r w:rsidRPr="009A0DCD">
        <w:rPr>
          <w:rStyle w:val="StyleUnderline"/>
        </w:rPr>
        <w:t xml:space="preserve">Standing in the way of </w:t>
      </w:r>
      <w:r w:rsidRPr="009A0DCD">
        <w:rPr>
          <w:rStyle w:val="Emphasis"/>
        </w:rPr>
        <w:t>needed reform</w:t>
      </w:r>
      <w:r w:rsidRPr="009A0DCD">
        <w:rPr>
          <w:rStyle w:val="StyleUnderline"/>
        </w:rPr>
        <w:t xml:space="preserve"> in </w:t>
      </w:r>
      <w:r w:rsidRPr="009A0DCD">
        <w:rPr>
          <w:rStyle w:val="Emphasis"/>
        </w:rPr>
        <w:t>all</w:t>
      </w:r>
      <w:r w:rsidRPr="009A0DCD">
        <w:rPr>
          <w:sz w:val="16"/>
        </w:rPr>
        <w:t xml:space="preserve"> these </w:t>
      </w:r>
      <w:r w:rsidRPr="009A0DCD">
        <w:rPr>
          <w:rStyle w:val="Emphasis"/>
        </w:rPr>
        <w:t>areas</w:t>
      </w:r>
      <w:r w:rsidRPr="009A0DCD">
        <w:rPr>
          <w:rStyle w:val="StyleUnderline"/>
        </w:rPr>
        <w:t xml:space="preserve"> are political disagreements</w:t>
      </w:r>
      <w:r w:rsidRPr="009A0DCD">
        <w:rPr>
          <w:sz w:val="16"/>
        </w:rPr>
        <w:t>.</w:t>
      </w:r>
    </w:p>
    <w:p w14:paraId="20779827" w14:textId="77777777" w:rsidR="0008600C" w:rsidRDefault="0008600C" w:rsidP="0008600C">
      <w:pPr>
        <w:rPr>
          <w:sz w:val="16"/>
        </w:rPr>
      </w:pPr>
      <w:r w:rsidRPr="00A766E1">
        <w:rPr>
          <w:rStyle w:val="StyleUnderline"/>
          <w:highlight w:val="green"/>
        </w:rPr>
        <w:t xml:space="preserve">The result is a country </w:t>
      </w:r>
      <w:r w:rsidRPr="00A766E1">
        <w:rPr>
          <w:rStyle w:val="Emphasis"/>
          <w:highlight w:val="green"/>
        </w:rPr>
        <w:t>weaker</w:t>
      </w:r>
      <w:r w:rsidRPr="009A0DCD">
        <w:rPr>
          <w:rStyle w:val="StyleUnderline"/>
        </w:rPr>
        <w:t xml:space="preserve"> than it should be, </w:t>
      </w:r>
      <w:r w:rsidRPr="00A766E1">
        <w:rPr>
          <w:rStyle w:val="Emphasis"/>
          <w:highlight w:val="green"/>
        </w:rPr>
        <w:t>failing</w:t>
      </w:r>
      <w:r w:rsidRPr="00A766E1">
        <w:rPr>
          <w:rStyle w:val="StyleUnderline"/>
          <w:highlight w:val="green"/>
        </w:rPr>
        <w:t xml:space="preserve"> to </w:t>
      </w:r>
      <w:r w:rsidRPr="00A766E1">
        <w:rPr>
          <w:rStyle w:val="Emphasis"/>
          <w:highlight w:val="green"/>
        </w:rPr>
        <w:t>set</w:t>
      </w:r>
      <w:r w:rsidRPr="009A0DCD">
        <w:rPr>
          <w:rStyle w:val="Emphasis"/>
        </w:rPr>
        <w:t xml:space="preserve"> an </w:t>
      </w:r>
      <w:proofErr w:type="gramStart"/>
      <w:r w:rsidRPr="00A766E1">
        <w:rPr>
          <w:rStyle w:val="Emphasis"/>
          <w:highlight w:val="green"/>
        </w:rPr>
        <w:t>example</w:t>
      </w:r>
      <w:r w:rsidRPr="009A0DCD">
        <w:rPr>
          <w:rStyle w:val="StyleUnderline"/>
        </w:rPr>
        <w:t xml:space="preserve"> others</w:t>
      </w:r>
      <w:proofErr w:type="gramEnd"/>
      <w:r w:rsidRPr="009A0DCD">
        <w:rPr>
          <w:sz w:val="16"/>
        </w:rPr>
        <w:t xml:space="preserve"> want to </w:t>
      </w:r>
      <w:r w:rsidRPr="009A0DCD">
        <w:rPr>
          <w:rStyle w:val="StyleUnderline"/>
        </w:rPr>
        <w:t>emulate</w:t>
      </w:r>
      <w:r w:rsidRPr="009A0DCD">
        <w:rPr>
          <w:sz w:val="16"/>
        </w:rPr>
        <w:t xml:space="preserve">. The same </w:t>
      </w:r>
      <w:r w:rsidRPr="00A766E1">
        <w:rPr>
          <w:rStyle w:val="StyleUnderline"/>
          <w:highlight w:val="green"/>
        </w:rPr>
        <w:t>divisions</w:t>
      </w:r>
      <w:r w:rsidRPr="009A0DCD">
        <w:rPr>
          <w:rStyle w:val="StyleUnderline"/>
        </w:rPr>
        <w:t xml:space="preserve"> make us </w:t>
      </w:r>
      <w:r w:rsidRPr="009A0DCD">
        <w:rPr>
          <w:rStyle w:val="Emphasis"/>
        </w:rPr>
        <w:t>less reliable</w:t>
      </w:r>
      <w:r w:rsidRPr="009A0DCD">
        <w:rPr>
          <w:rStyle w:val="StyleUnderline"/>
        </w:rPr>
        <w:t xml:space="preserve">, </w:t>
      </w:r>
      <w:r w:rsidRPr="00A766E1">
        <w:rPr>
          <w:rStyle w:val="StyleUnderline"/>
          <w:highlight w:val="green"/>
        </w:rPr>
        <w:t>lead</w:t>
      </w:r>
      <w:r w:rsidRPr="009A0DCD">
        <w:rPr>
          <w:rStyle w:val="StyleUnderline"/>
        </w:rPr>
        <w:t xml:space="preserve">ing friends to take matters into their </w:t>
      </w:r>
      <w:r w:rsidRPr="009A0DCD">
        <w:rPr>
          <w:rStyle w:val="Emphasis"/>
        </w:rPr>
        <w:t>own hands</w:t>
      </w:r>
      <w:r w:rsidRPr="009A0DCD">
        <w:rPr>
          <w:rStyle w:val="StyleUnderline"/>
        </w:rPr>
        <w:t xml:space="preserve"> and </w:t>
      </w:r>
      <w:r w:rsidRPr="00A766E1">
        <w:rPr>
          <w:rStyle w:val="StyleUnderline"/>
          <w:highlight w:val="green"/>
        </w:rPr>
        <w:t xml:space="preserve">foes to </w:t>
      </w:r>
      <w:r w:rsidRPr="00A766E1">
        <w:rPr>
          <w:rStyle w:val="Emphasis"/>
          <w:highlight w:val="green"/>
        </w:rPr>
        <w:t>challenge us</w:t>
      </w:r>
      <w:r w:rsidRPr="009A0DCD">
        <w:rPr>
          <w:rStyle w:val="StyleUnderline"/>
        </w:rPr>
        <w:t xml:space="preserve"> in</w:t>
      </w:r>
      <w:r w:rsidRPr="009A0DCD">
        <w:rPr>
          <w:sz w:val="16"/>
        </w:rPr>
        <w:t xml:space="preserve"> the </w:t>
      </w:r>
      <w:r w:rsidRPr="009A0DCD">
        <w:rPr>
          <w:rStyle w:val="StyleUnderline"/>
        </w:rPr>
        <w:t>belief they have little to fear. Add to this</w:t>
      </w:r>
      <w:r w:rsidRPr="009A0DCD">
        <w:rPr>
          <w:sz w:val="16"/>
        </w:rPr>
        <w:t xml:space="preserve"> a </w:t>
      </w:r>
      <w:r w:rsidRPr="009A0DCD">
        <w:rPr>
          <w:rStyle w:val="Emphasis"/>
        </w:rPr>
        <w:t>lack of consensus</w:t>
      </w:r>
      <w:r w:rsidRPr="009A0DCD">
        <w:rPr>
          <w:rStyle w:val="StyleUnderline"/>
        </w:rPr>
        <w:t xml:space="preserve"> over</w:t>
      </w:r>
      <w:r w:rsidRPr="009A0DCD">
        <w:rPr>
          <w:sz w:val="16"/>
        </w:rPr>
        <w:t xml:space="preserve"> U.S. </w:t>
      </w:r>
      <w:r w:rsidRPr="009A0DCD">
        <w:rPr>
          <w:rStyle w:val="StyleUnderline"/>
        </w:rPr>
        <w:t xml:space="preserve">priorities around the globe </w:t>
      </w:r>
      <w:r w:rsidRPr="00A766E1">
        <w:rPr>
          <w:rStyle w:val="StyleUnderline"/>
          <w:highlight w:val="green"/>
        </w:rPr>
        <w:t>and you end up with a</w:t>
      </w:r>
      <w:r w:rsidRPr="009A0DCD">
        <w:rPr>
          <w:sz w:val="16"/>
        </w:rPr>
        <w:t xml:space="preserve"> far more </w:t>
      </w:r>
      <w:r w:rsidRPr="00A766E1">
        <w:rPr>
          <w:rStyle w:val="Emphasis"/>
          <w:highlight w:val="green"/>
        </w:rPr>
        <w:t>disorderly world</w:t>
      </w:r>
      <w:r w:rsidRPr="00A766E1">
        <w:rPr>
          <w:rStyle w:val="StyleUnderline"/>
          <w:highlight w:val="green"/>
        </w:rPr>
        <w:t xml:space="preserve"> because the</w:t>
      </w:r>
      <w:r w:rsidRPr="009A0DCD">
        <w:rPr>
          <w:rStyle w:val="StyleUnderline"/>
        </w:rPr>
        <w:t xml:space="preserve"> </w:t>
      </w:r>
      <w:r w:rsidRPr="009A0DCD">
        <w:rPr>
          <w:rStyle w:val="Emphasis"/>
        </w:rPr>
        <w:t xml:space="preserve">most powerful </w:t>
      </w:r>
      <w:r w:rsidRPr="00A766E1">
        <w:rPr>
          <w:rStyle w:val="Emphasis"/>
          <w:highlight w:val="green"/>
        </w:rPr>
        <w:t>country</w:t>
      </w:r>
      <w:r w:rsidRPr="00A766E1">
        <w:rPr>
          <w:rStyle w:val="StyleUnderline"/>
          <w:highlight w:val="green"/>
        </w:rPr>
        <w:t xml:space="preserve"> is unable to</w:t>
      </w:r>
      <w:r w:rsidRPr="009A0DCD">
        <w:rPr>
          <w:rStyle w:val="StyleUnderline"/>
        </w:rPr>
        <w:t xml:space="preserve"> provide</w:t>
      </w:r>
      <w:r w:rsidRPr="009A0DCD">
        <w:rPr>
          <w:sz w:val="16"/>
        </w:rPr>
        <w:t xml:space="preserve"> the </w:t>
      </w:r>
      <w:r w:rsidRPr="00A766E1">
        <w:rPr>
          <w:rStyle w:val="Emphasis"/>
          <w:highlight w:val="green"/>
        </w:rPr>
        <w:t>lead</w:t>
      </w:r>
      <w:r w:rsidRPr="009A0DCD">
        <w:rPr>
          <w:rStyle w:val="Emphasis"/>
        </w:rPr>
        <w:t>ership</w:t>
      </w:r>
      <w:r w:rsidRPr="009A0DCD">
        <w:rPr>
          <w:rStyle w:val="StyleUnderline"/>
        </w:rPr>
        <w:t xml:space="preserve"> that </w:t>
      </w:r>
      <w:r w:rsidRPr="009A0DCD">
        <w:rPr>
          <w:rStyle w:val="Emphasis"/>
        </w:rPr>
        <w:t>no other country</w:t>
      </w:r>
      <w:r w:rsidRPr="009A0DCD">
        <w:rPr>
          <w:rStyle w:val="StyleUnderline"/>
        </w:rPr>
        <w:t xml:space="preserve"> can</w:t>
      </w:r>
      <w:r w:rsidRPr="009A0DCD">
        <w:rPr>
          <w:sz w:val="16"/>
        </w:rPr>
        <w:t>.</w:t>
      </w:r>
    </w:p>
    <w:p w14:paraId="2714D900" w14:textId="77777777" w:rsidR="0008600C" w:rsidRDefault="0008600C" w:rsidP="0008600C">
      <w:pPr>
        <w:pStyle w:val="Heading3"/>
      </w:pPr>
      <w:r>
        <w:t>2NC -- Economy</w:t>
      </w:r>
    </w:p>
    <w:p w14:paraId="65D59DC1" w14:textId="77777777" w:rsidR="0008600C" w:rsidRPr="009A0DCD" w:rsidRDefault="0008600C" w:rsidP="0008600C">
      <w:pPr>
        <w:pStyle w:val="Heading4"/>
      </w:pPr>
      <w:r w:rsidRPr="009A0DCD">
        <w:t xml:space="preserve">Movements galvanize national </w:t>
      </w:r>
      <w:r w:rsidRPr="009A0DCD">
        <w:rPr>
          <w:u w:val="single"/>
        </w:rPr>
        <w:t>economic resurgence</w:t>
      </w:r>
      <w:r w:rsidRPr="009A0DCD">
        <w:t xml:space="preserve">. </w:t>
      </w:r>
    </w:p>
    <w:p w14:paraId="4F11DD43" w14:textId="77777777" w:rsidR="0008600C" w:rsidRPr="009A0DCD" w:rsidRDefault="0008600C" w:rsidP="0008600C">
      <w:r w:rsidRPr="009A0DCD">
        <w:rPr>
          <w:rStyle w:val="Style13ptBold"/>
        </w:rPr>
        <w:t xml:space="preserve">Ross ’16 </w:t>
      </w:r>
      <w:r w:rsidRPr="009A0DCD">
        <w:t>[Janell; August 29; Reporter, citing organizers; Washington Post, “What a Black Lives Matter economic agenda looks like,” https://www.washingtonpost.com/news/the-fix/wp/2016/08/29/what-a-black-lives-matter-economic-agenda-looks-like/; RP]</w:t>
      </w:r>
    </w:p>
    <w:p w14:paraId="7B623F9C" w14:textId="77777777" w:rsidR="0008600C" w:rsidRPr="009A0DCD" w:rsidRDefault="0008600C" w:rsidP="0008600C">
      <w:pPr>
        <w:rPr>
          <w:sz w:val="16"/>
        </w:rPr>
      </w:pPr>
      <w:r w:rsidRPr="009A0DCD">
        <w:rPr>
          <w:sz w:val="16"/>
        </w:rPr>
        <w:t xml:space="preserve">Amid all the news and noise that Trump's black voter appeal created, </w:t>
      </w:r>
      <w:r w:rsidRPr="009A0DCD">
        <w:rPr>
          <w:rStyle w:val="StyleUnderline"/>
        </w:rPr>
        <w:t xml:space="preserve">an </w:t>
      </w:r>
      <w:r w:rsidRPr="009A0DCD">
        <w:rPr>
          <w:rStyle w:val="Emphasis"/>
        </w:rPr>
        <w:t>umbrella operation</w:t>
      </w:r>
      <w:r w:rsidRPr="009A0DCD">
        <w:rPr>
          <w:rStyle w:val="StyleUnderline"/>
        </w:rPr>
        <w:t xml:space="preserve"> known as </w:t>
      </w:r>
      <w:r w:rsidRPr="00A766E1">
        <w:rPr>
          <w:rStyle w:val="StyleUnderline"/>
          <w:highlight w:val="green"/>
        </w:rPr>
        <w:t>the Movement</w:t>
      </w:r>
      <w:r w:rsidRPr="009A0DCD">
        <w:rPr>
          <w:rStyle w:val="StyleUnderline"/>
        </w:rPr>
        <w:t xml:space="preserve"> for Black Lives </w:t>
      </w:r>
      <w:r w:rsidRPr="00A766E1">
        <w:rPr>
          <w:rStyle w:val="StyleUnderline"/>
          <w:highlight w:val="green"/>
        </w:rPr>
        <w:t xml:space="preserve">released an </w:t>
      </w:r>
      <w:r w:rsidRPr="00A766E1">
        <w:rPr>
          <w:rStyle w:val="Emphasis"/>
          <w:highlight w:val="green"/>
        </w:rPr>
        <w:t>economic plan</w:t>
      </w:r>
      <w:r w:rsidRPr="009A0DCD">
        <w:rPr>
          <w:sz w:val="16"/>
        </w:rPr>
        <w:t>.</w:t>
      </w:r>
    </w:p>
    <w:p w14:paraId="032F2F93" w14:textId="77777777" w:rsidR="0008600C" w:rsidRPr="009A0DCD" w:rsidRDefault="0008600C" w:rsidP="0008600C">
      <w:pPr>
        <w:rPr>
          <w:sz w:val="16"/>
        </w:rPr>
      </w:pPr>
      <w:r w:rsidRPr="009A0DCD">
        <w:rPr>
          <w:sz w:val="16"/>
        </w:rPr>
        <w:t xml:space="preserve">Think of the Movement for Black Lives, also known as M4BL, </w:t>
      </w:r>
      <w:r w:rsidRPr="009A0DCD">
        <w:rPr>
          <w:rStyle w:val="StyleUnderline"/>
        </w:rPr>
        <w:t xml:space="preserve">like the civil rights movement: a </w:t>
      </w:r>
      <w:r w:rsidRPr="009A0DCD">
        <w:rPr>
          <w:rStyle w:val="Emphasis"/>
        </w:rPr>
        <w:t>broad</w:t>
      </w:r>
      <w:r w:rsidRPr="009A0DCD">
        <w:rPr>
          <w:rStyle w:val="StyleUnderline"/>
        </w:rPr>
        <w:t xml:space="preserve">, </w:t>
      </w:r>
      <w:r w:rsidRPr="009A0DCD">
        <w:rPr>
          <w:rStyle w:val="Emphasis"/>
        </w:rPr>
        <w:t>multi-pronged</w:t>
      </w:r>
      <w:r w:rsidRPr="009A0DCD">
        <w:rPr>
          <w:rStyle w:val="StyleUnderline"/>
        </w:rPr>
        <w:t xml:space="preserve"> attempt to create social and </w:t>
      </w:r>
      <w:r w:rsidRPr="009A0DCD">
        <w:rPr>
          <w:rStyle w:val="Emphasis"/>
        </w:rPr>
        <w:t>legal change</w:t>
      </w:r>
      <w:r w:rsidRPr="009A0DCD">
        <w:rPr>
          <w:sz w:val="16"/>
        </w:rPr>
        <w:t xml:space="preserve"> populated, fueled and driven by a wide variety of individuals and organizations committed to a common set of political goals. </w:t>
      </w:r>
      <w:r w:rsidRPr="009A0DCD">
        <w:rPr>
          <w:rStyle w:val="StyleUnderline"/>
        </w:rPr>
        <w:t>M4BL</w:t>
      </w:r>
      <w:r w:rsidRPr="009A0DCD">
        <w:rPr>
          <w:sz w:val="16"/>
        </w:rPr>
        <w:t xml:space="preserve"> also </w:t>
      </w:r>
      <w:r w:rsidRPr="009A0DCD">
        <w:rPr>
          <w:rStyle w:val="StyleUnderline"/>
        </w:rPr>
        <w:t>includes</w:t>
      </w:r>
      <w:r w:rsidRPr="009A0DCD">
        <w:rPr>
          <w:sz w:val="16"/>
        </w:rPr>
        <w:t xml:space="preserve"> the formal organization known as </w:t>
      </w:r>
      <w:r w:rsidRPr="009A0DCD">
        <w:rPr>
          <w:rStyle w:val="Emphasis"/>
        </w:rPr>
        <w:t>Black Lives Matter</w:t>
      </w:r>
      <w:r w:rsidRPr="009A0DCD">
        <w:rPr>
          <w:sz w:val="16"/>
        </w:rPr>
        <w:t xml:space="preserve"> and a loose collective of individuals, additional organizations and activists associated with it.</w:t>
      </w:r>
    </w:p>
    <w:p w14:paraId="4440BD18" w14:textId="77777777" w:rsidR="0008600C" w:rsidRPr="009A0DCD" w:rsidRDefault="0008600C" w:rsidP="0008600C">
      <w:pPr>
        <w:rPr>
          <w:sz w:val="16"/>
        </w:rPr>
      </w:pPr>
      <w:r w:rsidRPr="009A0DCD">
        <w:rPr>
          <w:sz w:val="16"/>
        </w:rPr>
        <w:t xml:space="preserve">The M4BL economic policy paper issued this month includes some of the things that a largely black collective of activists, academics and voters think black Americans both </w:t>
      </w:r>
      <w:proofErr w:type="gramStart"/>
      <w:r w:rsidRPr="009A0DCD">
        <w:rPr>
          <w:sz w:val="16"/>
        </w:rPr>
        <w:t>have to</w:t>
      </w:r>
      <w:proofErr w:type="gramEnd"/>
      <w:r w:rsidRPr="009A0DCD">
        <w:rPr>
          <w:sz w:val="16"/>
        </w:rPr>
        <w:t xml:space="preserve"> lose and need to gain in coming years.</w:t>
      </w:r>
    </w:p>
    <w:p w14:paraId="02A31F63" w14:textId="77777777" w:rsidR="0008600C" w:rsidRPr="009A0DCD" w:rsidRDefault="0008600C" w:rsidP="0008600C">
      <w:pPr>
        <w:rPr>
          <w:sz w:val="16"/>
        </w:rPr>
      </w:pPr>
      <w:proofErr w:type="gramStart"/>
      <w:r w:rsidRPr="009A0DCD">
        <w:rPr>
          <w:sz w:val="16"/>
        </w:rPr>
        <w:t>So</w:t>
      </w:r>
      <w:proofErr w:type="gramEnd"/>
      <w:r w:rsidRPr="009A0DCD">
        <w:rPr>
          <w:sz w:val="16"/>
        </w:rPr>
        <w:t xml:space="preserve"> we checked in with Dorian Warren, a fellow with the Roosevelt Institute and the Center for Community Change's board chairman. He helped to write a section of the Movement for Black Lives' economic platform. Warren, a former professor at Columbia University and the University of Chicago, has taught courses on racial inequality, economic inequality, social </w:t>
      </w:r>
      <w:proofErr w:type="gramStart"/>
      <w:r w:rsidRPr="009A0DCD">
        <w:rPr>
          <w:sz w:val="16"/>
        </w:rPr>
        <w:t>movements</w:t>
      </w:r>
      <w:proofErr w:type="gramEnd"/>
      <w:r w:rsidRPr="009A0DCD">
        <w:rPr>
          <w:sz w:val="16"/>
        </w:rPr>
        <w:t xml:space="preserve"> and community organizing. Warren also hosts an MSNBC online show, "</w:t>
      </w:r>
      <w:proofErr w:type="spellStart"/>
      <w:r w:rsidRPr="009A0DCD">
        <w:rPr>
          <w:sz w:val="16"/>
        </w:rPr>
        <w:t>Nerding</w:t>
      </w:r>
      <w:proofErr w:type="spellEnd"/>
      <w:r w:rsidRPr="009A0DCD">
        <w:rPr>
          <w:sz w:val="16"/>
        </w:rPr>
        <w:t xml:space="preserve"> Out."</w:t>
      </w:r>
    </w:p>
    <w:p w14:paraId="46F7BF07" w14:textId="77777777" w:rsidR="0008600C" w:rsidRPr="009A0DCD" w:rsidRDefault="0008600C" w:rsidP="0008600C">
      <w:pPr>
        <w:rPr>
          <w:sz w:val="16"/>
        </w:rPr>
      </w:pPr>
      <w:r w:rsidRPr="009A0DCD">
        <w:rPr>
          <w:sz w:val="16"/>
        </w:rPr>
        <w:t>What follows is a Q&amp;A with Warren, conducted via email and edited for clarity and length.</w:t>
      </w:r>
    </w:p>
    <w:p w14:paraId="296853E0" w14:textId="77777777" w:rsidR="0008600C" w:rsidRPr="009A0DCD" w:rsidRDefault="0008600C" w:rsidP="0008600C">
      <w:pPr>
        <w:rPr>
          <w:sz w:val="16"/>
        </w:rPr>
      </w:pPr>
      <w:r w:rsidRPr="009A0DCD">
        <w:rPr>
          <w:sz w:val="16"/>
        </w:rPr>
        <w:t>THE FIX: Why did the Movement for Black Lives issue an economic policy paper? </w:t>
      </w:r>
    </w:p>
    <w:p w14:paraId="22668B2C" w14:textId="77777777" w:rsidR="0008600C" w:rsidRPr="009A0DCD" w:rsidRDefault="0008600C" w:rsidP="0008600C">
      <w:pPr>
        <w:rPr>
          <w:sz w:val="16"/>
        </w:rPr>
      </w:pPr>
      <w:r w:rsidRPr="009A0DCD">
        <w:rPr>
          <w:sz w:val="16"/>
        </w:rPr>
        <w:t xml:space="preserve">WARREN: First, </w:t>
      </w:r>
      <w:r w:rsidRPr="009A0DCD">
        <w:rPr>
          <w:rStyle w:val="StyleUnderline"/>
        </w:rPr>
        <w:t>there is a broad recognition that</w:t>
      </w:r>
      <w:r w:rsidRPr="009A0DCD">
        <w:rPr>
          <w:sz w:val="16"/>
        </w:rPr>
        <w:t xml:space="preserve"> many of </w:t>
      </w:r>
      <w:r w:rsidRPr="00A766E1">
        <w:rPr>
          <w:rStyle w:val="StyleUnderline"/>
          <w:highlight w:val="green"/>
        </w:rPr>
        <w:t xml:space="preserve">the </w:t>
      </w:r>
      <w:r w:rsidRPr="00A766E1">
        <w:rPr>
          <w:rStyle w:val="Emphasis"/>
          <w:highlight w:val="green"/>
        </w:rPr>
        <w:t>roots</w:t>
      </w:r>
      <w:r w:rsidRPr="009A0DCD">
        <w:rPr>
          <w:sz w:val="16"/>
        </w:rPr>
        <w:t xml:space="preserve"> and causes </w:t>
      </w:r>
      <w:r w:rsidRPr="00A766E1">
        <w:rPr>
          <w:rStyle w:val="StyleUnderline"/>
          <w:highlight w:val="green"/>
        </w:rPr>
        <w:t>of</w:t>
      </w:r>
      <w:r w:rsidRPr="009A0DCD">
        <w:rPr>
          <w:rStyle w:val="StyleUnderline"/>
        </w:rPr>
        <w:t xml:space="preserve"> police </w:t>
      </w:r>
      <w:r w:rsidRPr="00A766E1">
        <w:rPr>
          <w:rStyle w:val="StyleUnderline"/>
          <w:highlight w:val="green"/>
        </w:rPr>
        <w:t>violence</w:t>
      </w:r>
      <w:r w:rsidRPr="009A0DCD">
        <w:rPr>
          <w:sz w:val="16"/>
        </w:rPr>
        <w:t xml:space="preserve"> in black communities </w:t>
      </w:r>
      <w:r w:rsidRPr="00A766E1">
        <w:rPr>
          <w:rStyle w:val="StyleUnderline"/>
          <w:highlight w:val="green"/>
        </w:rPr>
        <w:t>are</w:t>
      </w:r>
      <w:r w:rsidRPr="009A0DCD">
        <w:rPr>
          <w:sz w:val="16"/>
        </w:rPr>
        <w:t xml:space="preserve"> both </w:t>
      </w:r>
      <w:r w:rsidRPr="009A0DCD">
        <w:rPr>
          <w:rStyle w:val="Emphasis"/>
        </w:rPr>
        <w:t>racial</w:t>
      </w:r>
      <w:r w:rsidRPr="009A0DCD">
        <w:rPr>
          <w:rStyle w:val="StyleUnderline"/>
        </w:rPr>
        <w:t xml:space="preserve"> and </w:t>
      </w:r>
      <w:r w:rsidRPr="00A766E1">
        <w:rPr>
          <w:rStyle w:val="Emphasis"/>
          <w:highlight w:val="green"/>
        </w:rPr>
        <w:t>economic</w:t>
      </w:r>
      <w:r w:rsidRPr="009A0DCD">
        <w:rPr>
          <w:rStyle w:val="StyleUnderline"/>
        </w:rPr>
        <w:t xml:space="preserve">. High levels of </w:t>
      </w:r>
      <w:r w:rsidRPr="009A0DCD">
        <w:rPr>
          <w:rStyle w:val="Emphasis"/>
        </w:rPr>
        <w:t>unemployment</w:t>
      </w:r>
      <w:r w:rsidRPr="009A0DCD">
        <w:rPr>
          <w:rStyle w:val="StyleUnderline"/>
        </w:rPr>
        <w:t xml:space="preserve"> and decades of </w:t>
      </w:r>
      <w:r w:rsidRPr="009A0DCD">
        <w:rPr>
          <w:rStyle w:val="Emphasis"/>
        </w:rPr>
        <w:t>disinvestment</w:t>
      </w:r>
      <w:r w:rsidRPr="009A0DCD">
        <w:rPr>
          <w:sz w:val="16"/>
        </w:rPr>
        <w:t xml:space="preserve"> in black communities have </w:t>
      </w:r>
      <w:r w:rsidRPr="009A0DCD">
        <w:rPr>
          <w:rStyle w:val="StyleUnderline"/>
        </w:rPr>
        <w:t>led to dangerous interactions</w:t>
      </w:r>
      <w:r w:rsidRPr="009A0DCD">
        <w:rPr>
          <w:sz w:val="16"/>
        </w:rPr>
        <w:t xml:space="preserve"> with police. For example, Eric Garner and Alton Sterling were working in the "underground economy" to make ends meet when local law enforcement used lethal force to unjustly take their lives.</w:t>
      </w:r>
    </w:p>
    <w:p w14:paraId="52F5E5CF" w14:textId="77777777" w:rsidR="0008600C" w:rsidRPr="009A0DCD" w:rsidRDefault="0008600C" w:rsidP="0008600C">
      <w:pPr>
        <w:rPr>
          <w:rStyle w:val="StyleUnderline"/>
        </w:rPr>
      </w:pPr>
      <w:r w:rsidRPr="009A0DCD">
        <w:rPr>
          <w:sz w:val="16"/>
        </w:rPr>
        <w:t xml:space="preserve">Second, as the Ferguson Report by the Justice Department so clearly articulates, local police and </w:t>
      </w:r>
      <w:r w:rsidRPr="009A0DCD">
        <w:rPr>
          <w:rStyle w:val="StyleUnderline"/>
        </w:rPr>
        <w:t>criminal justice systems</w:t>
      </w:r>
      <w:r w:rsidRPr="009A0DCD">
        <w:rPr>
          <w:sz w:val="16"/>
        </w:rPr>
        <w:t xml:space="preserve"> have </w:t>
      </w:r>
      <w:r w:rsidRPr="009A0DCD">
        <w:rPr>
          <w:rStyle w:val="StyleUnderline"/>
        </w:rPr>
        <w:t>engaged in predatory targeting</w:t>
      </w:r>
      <w:r w:rsidRPr="009A0DCD">
        <w:rPr>
          <w:sz w:val="16"/>
        </w:rPr>
        <w:t xml:space="preserve"> of black residents </w:t>
      </w:r>
      <w:proofErr w:type="gramStart"/>
      <w:r w:rsidRPr="009A0DCD">
        <w:rPr>
          <w:sz w:val="16"/>
        </w:rPr>
        <w:t>as a means to</w:t>
      </w:r>
      <w:proofErr w:type="gramEnd"/>
      <w:r w:rsidRPr="009A0DCD">
        <w:rPr>
          <w:sz w:val="16"/>
        </w:rPr>
        <w:t xml:space="preserve"> raise revenue via excessive tickets and fines, </w:t>
      </w:r>
      <w:r w:rsidRPr="009A0DCD">
        <w:rPr>
          <w:rStyle w:val="StyleUnderline"/>
        </w:rPr>
        <w:t xml:space="preserve">further </w:t>
      </w:r>
      <w:r w:rsidRPr="009A0DCD">
        <w:rPr>
          <w:rStyle w:val="Emphasis"/>
        </w:rPr>
        <w:t>impoverishing</w:t>
      </w:r>
      <w:r w:rsidRPr="009A0DCD">
        <w:rPr>
          <w:rStyle w:val="StyleUnderline"/>
        </w:rPr>
        <w:t xml:space="preserve"> black communities</w:t>
      </w:r>
      <w:r w:rsidRPr="009A0DCD">
        <w:rPr>
          <w:sz w:val="16"/>
        </w:rPr>
        <w:t>.</w:t>
      </w:r>
    </w:p>
    <w:p w14:paraId="3E7E1356" w14:textId="77777777" w:rsidR="0008600C" w:rsidRPr="009A0DCD" w:rsidRDefault="0008600C" w:rsidP="0008600C">
      <w:pPr>
        <w:rPr>
          <w:sz w:val="16"/>
        </w:rPr>
      </w:pPr>
      <w:r w:rsidRPr="009A0DCD">
        <w:rPr>
          <w:sz w:val="16"/>
        </w:rPr>
        <w:t xml:space="preserve">Third, the </w:t>
      </w:r>
      <w:r w:rsidRPr="009A0DCD">
        <w:rPr>
          <w:rStyle w:val="StyleUnderline"/>
        </w:rPr>
        <w:t xml:space="preserve">focus on </w:t>
      </w:r>
      <w:r w:rsidRPr="009A0DCD">
        <w:rPr>
          <w:rStyle w:val="Emphasis"/>
        </w:rPr>
        <w:t>economic policy</w:t>
      </w:r>
      <w:r w:rsidRPr="009A0DCD">
        <w:rPr>
          <w:rStyle w:val="StyleUnderline"/>
        </w:rPr>
        <w:t xml:space="preserve"> continues a long </w:t>
      </w:r>
      <w:r w:rsidRPr="009A0DCD">
        <w:rPr>
          <w:rStyle w:val="Emphasis"/>
        </w:rPr>
        <w:t>legacy</w:t>
      </w:r>
      <w:r w:rsidRPr="00A441F4">
        <w:rPr>
          <w:rStyle w:val="StyleUnderline"/>
        </w:rPr>
        <w:t xml:space="preserve"> </w:t>
      </w:r>
      <w:r w:rsidRPr="009A0DCD">
        <w:rPr>
          <w:rStyle w:val="StyleUnderline"/>
        </w:rPr>
        <w:t xml:space="preserve">of black </w:t>
      </w:r>
      <w:r w:rsidRPr="009A0DCD">
        <w:rPr>
          <w:sz w:val="16"/>
        </w:rPr>
        <w:t xml:space="preserve">activists and </w:t>
      </w:r>
      <w:r w:rsidRPr="009A0DCD">
        <w:rPr>
          <w:rStyle w:val="StyleUnderline"/>
        </w:rPr>
        <w:t xml:space="preserve">organizers raising </w:t>
      </w:r>
      <w:r w:rsidRPr="009A0DCD">
        <w:rPr>
          <w:rStyle w:val="Emphasis"/>
        </w:rPr>
        <w:t>economic justice</w:t>
      </w:r>
      <w:r w:rsidRPr="009A0DCD">
        <w:rPr>
          <w:sz w:val="16"/>
        </w:rPr>
        <w:t xml:space="preserve"> demands. Whether the March on Washington for Jobs and Freedom, or the Black Panther Party’s 10-point platform, economic demands, along with demands for racial justice, are part of the "Dual Agenda" of black freedom movements.</w:t>
      </w:r>
    </w:p>
    <w:p w14:paraId="05B89B9E" w14:textId="77777777" w:rsidR="0008600C" w:rsidRPr="009A0DCD" w:rsidRDefault="0008600C" w:rsidP="0008600C">
      <w:pPr>
        <w:rPr>
          <w:sz w:val="16"/>
        </w:rPr>
      </w:pPr>
      <w:r w:rsidRPr="009A0DCD">
        <w:rPr>
          <w:sz w:val="16"/>
        </w:rPr>
        <w:t>THE FIX: What are the major and key components of the group’s economic plan? </w:t>
      </w:r>
    </w:p>
    <w:p w14:paraId="1636B9EB" w14:textId="77777777" w:rsidR="0008600C" w:rsidRPr="009A0DCD" w:rsidRDefault="0008600C" w:rsidP="0008600C">
      <w:pPr>
        <w:rPr>
          <w:sz w:val="16"/>
        </w:rPr>
      </w:pPr>
      <w:r w:rsidRPr="009A0DCD">
        <w:rPr>
          <w:sz w:val="16"/>
        </w:rPr>
        <w:t xml:space="preserve">WARREN: There are so many! </w:t>
      </w:r>
      <w:proofErr w:type="gramStart"/>
      <w:r w:rsidRPr="00A766E1">
        <w:rPr>
          <w:rStyle w:val="StyleUnderline"/>
          <w:highlight w:val="green"/>
        </w:rPr>
        <w:t>It's</w:t>
      </w:r>
      <w:proofErr w:type="gramEnd"/>
      <w:r w:rsidRPr="009A0DCD">
        <w:rPr>
          <w:rStyle w:val="StyleUnderline"/>
        </w:rPr>
        <w:t xml:space="preserve"> a </w:t>
      </w:r>
      <w:r w:rsidRPr="00A766E1">
        <w:rPr>
          <w:rStyle w:val="Emphasis"/>
          <w:highlight w:val="green"/>
        </w:rPr>
        <w:t>comprehensive</w:t>
      </w:r>
      <w:r w:rsidRPr="009A0DCD">
        <w:rPr>
          <w:rStyle w:val="Emphasis"/>
        </w:rPr>
        <w:t xml:space="preserve"> set</w:t>
      </w:r>
      <w:r w:rsidRPr="00A441F4">
        <w:rPr>
          <w:rStyle w:val="StyleUnderline"/>
        </w:rPr>
        <w:t xml:space="preserve"> of </w:t>
      </w:r>
      <w:r w:rsidRPr="009A0DCD">
        <w:rPr>
          <w:rStyle w:val="StyleUnderline"/>
        </w:rPr>
        <w:t xml:space="preserve">economic </w:t>
      </w:r>
      <w:r w:rsidRPr="00A766E1">
        <w:rPr>
          <w:rStyle w:val="StyleUnderline"/>
          <w:highlight w:val="green"/>
        </w:rPr>
        <w:t>demands</w:t>
      </w:r>
      <w:r w:rsidRPr="009A0DCD">
        <w:rPr>
          <w:sz w:val="16"/>
        </w:rPr>
        <w:t xml:space="preserve"> (nine alone under economic justice). </w:t>
      </w:r>
      <w:r w:rsidRPr="009A0DCD">
        <w:rPr>
          <w:rStyle w:val="StyleUnderline"/>
        </w:rPr>
        <w:t xml:space="preserve">One of </w:t>
      </w:r>
      <w:r w:rsidRPr="00A766E1">
        <w:rPr>
          <w:rStyle w:val="StyleUnderline"/>
          <w:highlight w:val="green"/>
        </w:rPr>
        <w:t xml:space="preserve">the </w:t>
      </w:r>
      <w:r w:rsidRPr="00A766E1">
        <w:rPr>
          <w:rStyle w:val="Emphasis"/>
          <w:highlight w:val="green"/>
        </w:rPr>
        <w:t>key</w:t>
      </w:r>
      <w:r w:rsidRPr="009A0DCD">
        <w:rPr>
          <w:rStyle w:val="Emphasis"/>
        </w:rPr>
        <w:t xml:space="preserve"> components</w:t>
      </w:r>
      <w:r w:rsidRPr="009A0DCD">
        <w:rPr>
          <w:rStyle w:val="StyleUnderline"/>
        </w:rPr>
        <w:t xml:space="preserve"> </w:t>
      </w:r>
      <w:r w:rsidRPr="00A766E1">
        <w:rPr>
          <w:rStyle w:val="StyleUnderline"/>
          <w:highlight w:val="green"/>
        </w:rPr>
        <w:t>is guaranteed</w:t>
      </w:r>
      <w:r w:rsidRPr="009A0DCD">
        <w:rPr>
          <w:rStyle w:val="StyleUnderline"/>
        </w:rPr>
        <w:t xml:space="preserve"> </w:t>
      </w:r>
      <w:r w:rsidRPr="009A0DCD">
        <w:rPr>
          <w:rStyle w:val="Emphasis"/>
        </w:rPr>
        <w:t xml:space="preserve">livable </w:t>
      </w:r>
      <w:r w:rsidRPr="00A766E1">
        <w:rPr>
          <w:rStyle w:val="Emphasis"/>
          <w:highlight w:val="green"/>
        </w:rPr>
        <w:t>income</w:t>
      </w:r>
      <w:r w:rsidRPr="00A441F4">
        <w:rPr>
          <w:rStyle w:val="StyleUnderline"/>
        </w:rPr>
        <w:t>.</w:t>
      </w:r>
      <w:r w:rsidRPr="009A0DCD">
        <w:rPr>
          <w:rStyle w:val="StyleUnderline"/>
        </w:rPr>
        <w:t xml:space="preserve"> Often </w:t>
      </w:r>
      <w:r w:rsidRPr="00A766E1">
        <w:rPr>
          <w:rStyle w:val="StyleUnderline"/>
          <w:highlight w:val="green"/>
        </w:rPr>
        <w:t>called a "</w:t>
      </w:r>
      <w:r w:rsidRPr="00A766E1">
        <w:rPr>
          <w:rStyle w:val="Emphasis"/>
          <w:highlight w:val="green"/>
        </w:rPr>
        <w:t>u</w:t>
      </w:r>
      <w:r w:rsidRPr="009A0DCD">
        <w:rPr>
          <w:rStyle w:val="Emphasis"/>
        </w:rPr>
        <w:t xml:space="preserve">niversal </w:t>
      </w:r>
      <w:r w:rsidRPr="00A766E1">
        <w:rPr>
          <w:rStyle w:val="Emphasis"/>
          <w:highlight w:val="green"/>
        </w:rPr>
        <w:t>b</w:t>
      </w:r>
      <w:r w:rsidRPr="009A0DCD">
        <w:rPr>
          <w:rStyle w:val="Emphasis"/>
        </w:rPr>
        <w:t xml:space="preserve">asic </w:t>
      </w:r>
      <w:r w:rsidRPr="00A766E1">
        <w:rPr>
          <w:rStyle w:val="Emphasis"/>
          <w:highlight w:val="green"/>
        </w:rPr>
        <w:t>i</w:t>
      </w:r>
      <w:r w:rsidRPr="009A0DCD">
        <w:rPr>
          <w:rStyle w:val="Emphasis"/>
        </w:rPr>
        <w:t>ncome</w:t>
      </w:r>
      <w:r w:rsidRPr="009A0DCD">
        <w:rPr>
          <w:rStyle w:val="StyleUnderline"/>
        </w:rPr>
        <w:t xml:space="preserve">," </w:t>
      </w:r>
      <w:r w:rsidRPr="00A766E1">
        <w:rPr>
          <w:rStyle w:val="StyleUnderline"/>
          <w:highlight w:val="green"/>
        </w:rPr>
        <w:t>the idea is</w:t>
      </w:r>
      <w:r w:rsidRPr="009A0DCD">
        <w:rPr>
          <w:sz w:val="16"/>
        </w:rPr>
        <w:t xml:space="preserve"> for </w:t>
      </w:r>
      <w:r w:rsidRPr="00A766E1">
        <w:rPr>
          <w:rStyle w:val="StyleUnderline"/>
          <w:highlight w:val="green"/>
        </w:rPr>
        <w:t>a</w:t>
      </w:r>
      <w:r w:rsidRPr="009A0DCD">
        <w:rPr>
          <w:rStyle w:val="StyleUnderline"/>
        </w:rPr>
        <w:t xml:space="preserve"> </w:t>
      </w:r>
      <w:r w:rsidRPr="00A441F4">
        <w:rPr>
          <w:rStyle w:val="Emphasis"/>
        </w:rPr>
        <w:t>guaranteed</w:t>
      </w:r>
      <w:r w:rsidRPr="009A0DCD">
        <w:rPr>
          <w:sz w:val="16"/>
        </w:rPr>
        <w:t xml:space="preserve"> basic </w:t>
      </w:r>
      <w:r w:rsidRPr="00A766E1">
        <w:rPr>
          <w:rStyle w:val="Emphasis"/>
          <w:highlight w:val="green"/>
        </w:rPr>
        <w:t>floor</w:t>
      </w:r>
      <w:r w:rsidRPr="009A0DCD">
        <w:rPr>
          <w:rStyle w:val="StyleUnderline"/>
        </w:rPr>
        <w:t xml:space="preserve"> of income </w:t>
      </w:r>
      <w:r w:rsidRPr="00A766E1">
        <w:rPr>
          <w:rStyle w:val="StyleUnderline"/>
          <w:highlight w:val="green"/>
        </w:rPr>
        <w:t>for</w:t>
      </w:r>
      <w:r w:rsidRPr="009A0DCD">
        <w:rPr>
          <w:rStyle w:val="StyleUnderline"/>
        </w:rPr>
        <w:t xml:space="preserve"> all</w:t>
      </w:r>
      <w:r w:rsidRPr="009A0DCD">
        <w:rPr>
          <w:sz w:val="16"/>
        </w:rPr>
        <w:t xml:space="preserve">, especially </w:t>
      </w:r>
      <w:r w:rsidRPr="009A0DCD">
        <w:rPr>
          <w:rStyle w:val="StyleUnderline"/>
        </w:rPr>
        <w:t xml:space="preserve">given </w:t>
      </w:r>
      <w:r w:rsidRPr="00A766E1">
        <w:rPr>
          <w:rStyle w:val="StyleUnderline"/>
          <w:highlight w:val="green"/>
        </w:rPr>
        <w:t>a</w:t>
      </w:r>
      <w:r w:rsidRPr="009A0DCD">
        <w:rPr>
          <w:rStyle w:val="StyleUnderline"/>
        </w:rPr>
        <w:t xml:space="preserve"> precarious </w:t>
      </w:r>
      <w:r w:rsidRPr="00A766E1">
        <w:rPr>
          <w:rStyle w:val="Emphasis"/>
          <w:highlight w:val="green"/>
        </w:rPr>
        <w:t>job market</w:t>
      </w:r>
      <w:r w:rsidRPr="00A766E1">
        <w:rPr>
          <w:rStyle w:val="StyleUnderline"/>
          <w:highlight w:val="green"/>
        </w:rPr>
        <w:t xml:space="preserve"> and</w:t>
      </w:r>
      <w:r w:rsidRPr="009A0DCD">
        <w:rPr>
          <w:rStyle w:val="StyleUnderline"/>
        </w:rPr>
        <w:t xml:space="preserve"> rates of </w:t>
      </w:r>
      <w:r w:rsidRPr="009A0DCD">
        <w:rPr>
          <w:rStyle w:val="Emphasis"/>
        </w:rPr>
        <w:t xml:space="preserve">black </w:t>
      </w:r>
      <w:r w:rsidRPr="00A766E1">
        <w:rPr>
          <w:rStyle w:val="Emphasis"/>
          <w:highlight w:val="green"/>
        </w:rPr>
        <w:t>unemployment</w:t>
      </w:r>
      <w:r w:rsidRPr="009A0DCD">
        <w:rPr>
          <w:sz w:val="16"/>
        </w:rPr>
        <w:t xml:space="preserve"> double that of whites for over 40 years. Again, this </w:t>
      </w:r>
      <w:proofErr w:type="gramStart"/>
      <w:r w:rsidRPr="009A0DCD">
        <w:rPr>
          <w:sz w:val="16"/>
        </w:rPr>
        <w:t>isn't</w:t>
      </w:r>
      <w:proofErr w:type="gramEnd"/>
      <w:r w:rsidRPr="009A0DCD">
        <w:rPr>
          <w:sz w:val="16"/>
        </w:rPr>
        <w:t xml:space="preserve"> so new. Dr. King and the Black Panther Party alike called for [a] policy of a guaranteed income and full employment.</w:t>
      </w:r>
    </w:p>
    <w:p w14:paraId="4C8724B7" w14:textId="77777777" w:rsidR="0008600C" w:rsidRPr="009A0DCD" w:rsidRDefault="0008600C" w:rsidP="0008600C">
      <w:pPr>
        <w:rPr>
          <w:sz w:val="16"/>
        </w:rPr>
      </w:pPr>
      <w:r w:rsidRPr="009A0DCD">
        <w:rPr>
          <w:sz w:val="16"/>
        </w:rPr>
        <w:t>THE FIX: In November, if the nation’s next president said pick three things in the M4BL proposal and this administration will try to make them policy, what would you select?</w:t>
      </w:r>
    </w:p>
    <w:p w14:paraId="77987118" w14:textId="77777777" w:rsidR="0008600C" w:rsidRPr="009A0DCD" w:rsidRDefault="0008600C" w:rsidP="0008600C">
      <w:pPr>
        <w:rPr>
          <w:sz w:val="16"/>
        </w:rPr>
      </w:pPr>
      <w:r w:rsidRPr="009A0DCD">
        <w:rPr>
          <w:sz w:val="16"/>
        </w:rPr>
        <w:t xml:space="preserve">WARREN: That's not my decision. [However,] </w:t>
      </w:r>
      <w:r w:rsidRPr="009A0DCD">
        <w:rPr>
          <w:rStyle w:val="StyleUnderline"/>
        </w:rPr>
        <w:t>the three most critical</w:t>
      </w:r>
      <w:r w:rsidRPr="009A0DCD">
        <w:rPr>
          <w:sz w:val="16"/>
        </w:rPr>
        <w:t xml:space="preserve"> in my view </w:t>
      </w:r>
      <w:r w:rsidRPr="009A0DCD">
        <w:rPr>
          <w:rStyle w:val="StyleUnderline"/>
        </w:rPr>
        <w:t xml:space="preserve">include: </w:t>
      </w:r>
      <w:r w:rsidRPr="00A766E1">
        <w:rPr>
          <w:rStyle w:val="StyleUnderline"/>
          <w:highlight w:val="green"/>
        </w:rPr>
        <w:t>(1)</w:t>
      </w:r>
      <w:r w:rsidRPr="009A0DCD">
        <w:rPr>
          <w:sz w:val="16"/>
        </w:rPr>
        <w:t xml:space="preserve"> [a] </w:t>
      </w:r>
      <w:r w:rsidRPr="009A0DCD">
        <w:rPr>
          <w:rStyle w:val="Emphasis"/>
        </w:rPr>
        <w:t>federal</w:t>
      </w:r>
      <w:r w:rsidRPr="009A0DCD">
        <w:rPr>
          <w:rStyle w:val="StyleUnderline"/>
        </w:rPr>
        <w:t xml:space="preserve"> and state </w:t>
      </w:r>
      <w:r w:rsidRPr="00A766E1">
        <w:rPr>
          <w:rStyle w:val="Emphasis"/>
          <w:highlight w:val="green"/>
        </w:rPr>
        <w:t>jobs program</w:t>
      </w:r>
      <w:r w:rsidRPr="00A766E1">
        <w:rPr>
          <w:rStyle w:val="StyleUnderline"/>
          <w:highlight w:val="green"/>
        </w:rPr>
        <w:t>, (2)</w:t>
      </w:r>
      <w:r w:rsidRPr="009A0DCD">
        <w:rPr>
          <w:rStyle w:val="StyleUnderline"/>
        </w:rPr>
        <w:t xml:space="preserve"> the </w:t>
      </w:r>
      <w:r w:rsidRPr="00A766E1">
        <w:rPr>
          <w:rStyle w:val="StyleUnderline"/>
          <w:highlight w:val="green"/>
        </w:rPr>
        <w:t>right</w:t>
      </w:r>
      <w:r w:rsidRPr="009A0DCD">
        <w:rPr>
          <w:rStyle w:val="StyleUnderline"/>
        </w:rPr>
        <w:t xml:space="preserve"> for workers </w:t>
      </w:r>
      <w:r w:rsidRPr="00A766E1">
        <w:rPr>
          <w:rStyle w:val="StyleUnderline"/>
          <w:highlight w:val="green"/>
        </w:rPr>
        <w:t>to organize and (3) </w:t>
      </w:r>
      <w:r w:rsidRPr="00A766E1">
        <w:rPr>
          <w:rStyle w:val="Emphasis"/>
          <w:highlight w:val="green"/>
        </w:rPr>
        <w:t>reparations</w:t>
      </w:r>
      <w:r w:rsidRPr="009A0DCD">
        <w:rPr>
          <w:sz w:val="16"/>
        </w:rPr>
        <w:t xml:space="preserve"> [for past and continued harms].</w:t>
      </w:r>
    </w:p>
    <w:p w14:paraId="2E37A626" w14:textId="77777777" w:rsidR="0008600C" w:rsidRPr="009A0DCD" w:rsidRDefault="0008600C" w:rsidP="0008600C">
      <w:pPr>
        <w:rPr>
          <w:sz w:val="16"/>
        </w:rPr>
      </w:pPr>
      <w:r w:rsidRPr="009A0DCD">
        <w:rPr>
          <w:sz w:val="16"/>
        </w:rPr>
        <w:t xml:space="preserve">All three of </w:t>
      </w:r>
      <w:r w:rsidRPr="00A766E1">
        <w:rPr>
          <w:rStyle w:val="StyleUnderline"/>
          <w:highlight w:val="green"/>
        </w:rPr>
        <w:t>these</w:t>
      </w:r>
      <w:r w:rsidRPr="009A0DCD">
        <w:rPr>
          <w:rStyle w:val="StyleUnderline"/>
        </w:rPr>
        <w:t xml:space="preserve"> economic </w:t>
      </w:r>
      <w:r w:rsidRPr="00A766E1">
        <w:rPr>
          <w:rStyle w:val="StyleUnderline"/>
          <w:highlight w:val="green"/>
        </w:rPr>
        <w:t>reforms would</w:t>
      </w:r>
      <w:r w:rsidRPr="009A0DCD">
        <w:rPr>
          <w:rStyle w:val="StyleUnderline"/>
        </w:rPr>
        <w:t xml:space="preserve"> </w:t>
      </w:r>
      <w:r w:rsidRPr="0000139E">
        <w:rPr>
          <w:rStyle w:val="Emphasis"/>
        </w:rPr>
        <w:t>fundamentally</w:t>
      </w:r>
      <w:r w:rsidRPr="009A0DCD">
        <w:rPr>
          <w:rStyle w:val="Emphasis"/>
        </w:rPr>
        <w:t xml:space="preserve"> change</w:t>
      </w:r>
      <w:r w:rsidRPr="009A0DCD">
        <w:rPr>
          <w:sz w:val="16"/>
        </w:rPr>
        <w:t xml:space="preserve"> the material </w:t>
      </w:r>
      <w:r w:rsidRPr="009A0DCD">
        <w:rPr>
          <w:rStyle w:val="StyleUnderline"/>
        </w:rPr>
        <w:t xml:space="preserve">conditions in black communities by </w:t>
      </w:r>
      <w:r w:rsidRPr="00A766E1">
        <w:rPr>
          <w:rStyle w:val="Emphasis"/>
          <w:highlight w:val="green"/>
        </w:rPr>
        <w:t>eliminat</w:t>
      </w:r>
      <w:r w:rsidRPr="009A0DCD">
        <w:rPr>
          <w:rStyle w:val="Emphasis"/>
        </w:rPr>
        <w:t xml:space="preserve">ing absolute </w:t>
      </w:r>
      <w:r w:rsidRPr="00A766E1">
        <w:rPr>
          <w:rStyle w:val="Emphasis"/>
          <w:highlight w:val="green"/>
        </w:rPr>
        <w:t>poverty</w:t>
      </w:r>
      <w:r w:rsidRPr="00A766E1">
        <w:rPr>
          <w:rStyle w:val="StyleUnderline"/>
          <w:highlight w:val="green"/>
        </w:rPr>
        <w:t>, ensur</w:t>
      </w:r>
      <w:r w:rsidRPr="009A0DCD">
        <w:rPr>
          <w:rStyle w:val="StyleUnderline"/>
        </w:rPr>
        <w:t xml:space="preserve">ing </w:t>
      </w:r>
      <w:r w:rsidRPr="009A0DCD">
        <w:rPr>
          <w:rStyle w:val="Emphasis"/>
        </w:rPr>
        <w:t xml:space="preserve">full </w:t>
      </w:r>
      <w:r w:rsidRPr="00A766E1">
        <w:rPr>
          <w:rStyle w:val="Emphasis"/>
          <w:highlight w:val="green"/>
        </w:rPr>
        <w:t>employment</w:t>
      </w:r>
      <w:r w:rsidRPr="00A766E1">
        <w:rPr>
          <w:rStyle w:val="StyleUnderline"/>
          <w:highlight w:val="green"/>
        </w:rPr>
        <w:t xml:space="preserve"> and</w:t>
      </w:r>
      <w:r w:rsidRPr="009A0DCD">
        <w:rPr>
          <w:rStyle w:val="StyleUnderline"/>
        </w:rPr>
        <w:t xml:space="preserve"> </w:t>
      </w:r>
      <w:r w:rsidRPr="009A0DCD">
        <w:rPr>
          <w:rStyle w:val="Emphasis"/>
        </w:rPr>
        <w:t>access</w:t>
      </w:r>
      <w:r w:rsidRPr="009A0DCD">
        <w:rPr>
          <w:rStyle w:val="StyleUnderline"/>
        </w:rPr>
        <w:t xml:space="preserve"> to the </w:t>
      </w:r>
      <w:r w:rsidRPr="009A0DCD">
        <w:rPr>
          <w:rStyle w:val="Emphasis"/>
        </w:rPr>
        <w:t>labor</w:t>
      </w:r>
      <w:r w:rsidRPr="009A0DCD">
        <w:rPr>
          <w:rStyle w:val="StyleUnderline"/>
        </w:rPr>
        <w:t xml:space="preserve"> market with </w:t>
      </w:r>
      <w:r w:rsidRPr="009A0DCD">
        <w:rPr>
          <w:rStyle w:val="Emphasis"/>
        </w:rPr>
        <w:t>increased power</w:t>
      </w:r>
      <w:r w:rsidRPr="009A0DCD">
        <w:rPr>
          <w:rStyle w:val="StyleUnderline"/>
        </w:rPr>
        <w:t xml:space="preserve"> to shape</w:t>
      </w:r>
      <w:r w:rsidRPr="009A0DCD">
        <w:rPr>
          <w:sz w:val="16"/>
        </w:rPr>
        <w:t xml:space="preserve"> the conditions of </w:t>
      </w:r>
      <w:r w:rsidRPr="009A0DCD">
        <w:rPr>
          <w:rStyle w:val="StyleUnderline"/>
        </w:rPr>
        <w:t xml:space="preserve">work and </w:t>
      </w:r>
      <w:r w:rsidRPr="00A766E1">
        <w:rPr>
          <w:rStyle w:val="Emphasis"/>
          <w:highlight w:val="green"/>
        </w:rPr>
        <w:t>rebuild</w:t>
      </w:r>
      <w:r w:rsidRPr="00A766E1">
        <w:rPr>
          <w:rStyle w:val="StyleUnderline"/>
          <w:highlight w:val="green"/>
        </w:rPr>
        <w:t xml:space="preserve"> the</w:t>
      </w:r>
      <w:r w:rsidRPr="009A0DCD">
        <w:rPr>
          <w:rStyle w:val="StyleUnderline"/>
        </w:rPr>
        <w:t xml:space="preserve"> black </w:t>
      </w:r>
      <w:r w:rsidRPr="00A766E1">
        <w:rPr>
          <w:rStyle w:val="Emphasis"/>
          <w:highlight w:val="green"/>
        </w:rPr>
        <w:t>middle class</w:t>
      </w:r>
      <w:r w:rsidRPr="009A0DCD">
        <w:rPr>
          <w:sz w:val="16"/>
        </w:rPr>
        <w:t>.</w:t>
      </w:r>
    </w:p>
    <w:p w14:paraId="27EDC02B" w14:textId="77777777" w:rsidR="0008600C" w:rsidRPr="009A0DCD" w:rsidRDefault="0008600C" w:rsidP="0008600C">
      <w:pPr>
        <w:rPr>
          <w:sz w:val="16"/>
        </w:rPr>
      </w:pPr>
      <w:r w:rsidRPr="00A766E1">
        <w:rPr>
          <w:rStyle w:val="StyleUnderline"/>
          <w:highlight w:val="green"/>
        </w:rPr>
        <w:t>These</w:t>
      </w:r>
      <w:r w:rsidRPr="009A0DCD">
        <w:rPr>
          <w:rStyle w:val="StyleUnderline"/>
        </w:rPr>
        <w:t xml:space="preserve"> three </w:t>
      </w:r>
      <w:r w:rsidRPr="00A766E1">
        <w:rPr>
          <w:rStyle w:val="StyleUnderline"/>
          <w:highlight w:val="green"/>
        </w:rPr>
        <w:t>policies would begin</w:t>
      </w:r>
      <w:r w:rsidRPr="009A0DCD">
        <w:rPr>
          <w:sz w:val="16"/>
        </w:rPr>
        <w:t xml:space="preserve"> the process of </w:t>
      </w:r>
      <w:r w:rsidRPr="00A766E1">
        <w:rPr>
          <w:rStyle w:val="Emphasis"/>
          <w:highlight w:val="green"/>
        </w:rPr>
        <w:t>economic empowerment</w:t>
      </w:r>
      <w:r w:rsidRPr="009A0DCD">
        <w:rPr>
          <w:rStyle w:val="StyleUnderline"/>
        </w:rPr>
        <w:t>, especially for</w:t>
      </w:r>
      <w:r w:rsidRPr="009A0DCD">
        <w:rPr>
          <w:sz w:val="16"/>
        </w:rPr>
        <w:t xml:space="preserve"> the most </w:t>
      </w:r>
      <w:r w:rsidRPr="009A0DCD">
        <w:rPr>
          <w:rStyle w:val="StyleUnderline"/>
        </w:rPr>
        <w:t>economically marginalized</w:t>
      </w:r>
      <w:r w:rsidRPr="009A0DCD">
        <w:rPr>
          <w:sz w:val="16"/>
        </w:rPr>
        <w:t xml:space="preserve"> in </w:t>
      </w:r>
      <w:r w:rsidRPr="009A0DCD">
        <w:rPr>
          <w:rStyle w:val="StyleUnderline"/>
        </w:rPr>
        <w:t xml:space="preserve">black communities. While no policy is a </w:t>
      </w:r>
      <w:r w:rsidRPr="009A0DCD">
        <w:rPr>
          <w:rStyle w:val="Emphasis"/>
        </w:rPr>
        <w:t>magic bullet</w:t>
      </w:r>
      <w:r w:rsidRPr="009A0DCD">
        <w:rPr>
          <w:sz w:val="16"/>
        </w:rPr>
        <w:t xml:space="preserve"> for the complex problems facing black Americans, </w:t>
      </w:r>
      <w:r w:rsidRPr="00A766E1">
        <w:rPr>
          <w:rStyle w:val="StyleUnderline"/>
          <w:highlight w:val="green"/>
        </w:rPr>
        <w:t>resolving</w:t>
      </w:r>
      <w:r w:rsidRPr="009A0DCD">
        <w:rPr>
          <w:sz w:val="16"/>
        </w:rPr>
        <w:t xml:space="preserve"> some of </w:t>
      </w:r>
      <w:r w:rsidRPr="00A766E1">
        <w:rPr>
          <w:rStyle w:val="StyleUnderline"/>
          <w:highlight w:val="green"/>
        </w:rPr>
        <w:t>the most</w:t>
      </w:r>
      <w:r w:rsidRPr="009A0DCD">
        <w:rPr>
          <w:rStyle w:val="StyleUnderline"/>
        </w:rPr>
        <w:t xml:space="preserve"> </w:t>
      </w:r>
      <w:r w:rsidRPr="009A0DCD">
        <w:rPr>
          <w:rStyle w:val="Emphasis"/>
        </w:rPr>
        <w:t>long-standing</w:t>
      </w:r>
      <w:r w:rsidRPr="009A0DCD">
        <w:rPr>
          <w:rStyle w:val="StyleUnderline"/>
        </w:rPr>
        <w:t xml:space="preserve"> and </w:t>
      </w:r>
      <w:r w:rsidRPr="00A766E1">
        <w:rPr>
          <w:rStyle w:val="Emphasis"/>
          <w:highlight w:val="green"/>
        </w:rPr>
        <w:t>fundamental</w:t>
      </w:r>
      <w:r w:rsidRPr="009A0DCD">
        <w:rPr>
          <w:rStyle w:val="StyleUnderline"/>
        </w:rPr>
        <w:t xml:space="preserve"> economic </w:t>
      </w:r>
      <w:r w:rsidRPr="00A766E1">
        <w:rPr>
          <w:rStyle w:val="StyleUnderline"/>
          <w:highlight w:val="green"/>
        </w:rPr>
        <w:t>problems</w:t>
      </w:r>
      <w:r w:rsidRPr="009A0DCD">
        <w:rPr>
          <w:rStyle w:val="StyleUnderline"/>
        </w:rPr>
        <w:t xml:space="preserve"> would </w:t>
      </w:r>
      <w:r w:rsidRPr="009A0DCD">
        <w:rPr>
          <w:rStyle w:val="Emphasis"/>
        </w:rPr>
        <w:t>radically improve</w:t>
      </w:r>
      <w:r w:rsidRPr="009A0DCD">
        <w:rPr>
          <w:rStyle w:val="StyleUnderline"/>
        </w:rPr>
        <w:t xml:space="preserve"> life-chances</w:t>
      </w:r>
      <w:r w:rsidRPr="009A0DCD">
        <w:rPr>
          <w:sz w:val="16"/>
        </w:rPr>
        <w:t xml:space="preserve"> [for] the vast majority.</w:t>
      </w:r>
    </w:p>
    <w:p w14:paraId="66F20C95" w14:textId="77777777" w:rsidR="0008600C" w:rsidRPr="009A0DCD" w:rsidRDefault="0008600C" w:rsidP="0008600C">
      <w:pPr>
        <w:rPr>
          <w:sz w:val="16"/>
        </w:rPr>
      </w:pPr>
      <w:r w:rsidRPr="009A0DCD">
        <w:rPr>
          <w:sz w:val="16"/>
        </w:rPr>
        <w:t>THE FIX: I wonder what you make of Trump's targeted appeal to black voters. </w:t>
      </w:r>
    </w:p>
    <w:p w14:paraId="6ED99D99" w14:textId="77777777" w:rsidR="0008600C" w:rsidRPr="009A0DCD" w:rsidRDefault="0008600C" w:rsidP="0008600C">
      <w:pPr>
        <w:rPr>
          <w:sz w:val="16"/>
        </w:rPr>
      </w:pPr>
      <w:r w:rsidRPr="009A0DCD">
        <w:rPr>
          <w:sz w:val="16"/>
        </w:rPr>
        <w:t>WARREN: </w:t>
      </w:r>
      <w:proofErr w:type="gramStart"/>
      <w:r w:rsidRPr="009A0DCD">
        <w:rPr>
          <w:sz w:val="16"/>
        </w:rPr>
        <w:t>Let’s</w:t>
      </w:r>
      <w:proofErr w:type="gramEnd"/>
      <w:r w:rsidRPr="009A0DCD">
        <w:rPr>
          <w:sz w:val="16"/>
        </w:rPr>
        <w:t xml:space="preserve"> be very clear: Donald Trump is not targeting black voters. </w:t>
      </w:r>
      <w:proofErr w:type="gramStart"/>
      <w:r w:rsidRPr="009A0DCD">
        <w:rPr>
          <w:sz w:val="16"/>
        </w:rPr>
        <w:t>He’s</w:t>
      </w:r>
      <w:proofErr w:type="gramEnd"/>
      <w:r w:rsidRPr="009A0DCD">
        <w:rPr>
          <w:sz w:val="16"/>
        </w:rPr>
        <w:t xml:space="preserve"> targeting moderate white voters to signal to them he might not be racist and therefore they should feel comfortable voting for him. His speeches supposedly aimed at black voters paint a stark economic picture for black communities, with tiny elements of truth.</w:t>
      </w:r>
    </w:p>
    <w:p w14:paraId="2D7FDEE2" w14:textId="77777777" w:rsidR="0008600C" w:rsidRPr="009A0DCD" w:rsidRDefault="0008600C" w:rsidP="0008600C">
      <w:pPr>
        <w:rPr>
          <w:sz w:val="16"/>
        </w:rPr>
      </w:pPr>
      <w:r w:rsidRPr="009A0DCD">
        <w:rPr>
          <w:sz w:val="16"/>
        </w:rPr>
        <w:t>Dear educated white America, Donald Trump is really trying to reach you</w:t>
      </w:r>
    </w:p>
    <w:p w14:paraId="1D9657F3" w14:textId="77777777" w:rsidR="0008600C" w:rsidRPr="009A0DCD" w:rsidRDefault="0008600C" w:rsidP="0008600C">
      <w:pPr>
        <w:rPr>
          <w:sz w:val="16"/>
        </w:rPr>
      </w:pPr>
      <w:r w:rsidRPr="009A0DCD">
        <w:rPr>
          <w:sz w:val="16"/>
        </w:rPr>
        <w:t xml:space="preserve">What Trump gets wrong is that all black people in America do not live in poverty, are uneducated and are doing poorly. </w:t>
      </w:r>
      <w:r w:rsidRPr="009A0DCD">
        <w:rPr>
          <w:rStyle w:val="StyleUnderline"/>
        </w:rPr>
        <w:t xml:space="preserve">There are </w:t>
      </w:r>
      <w:r w:rsidRPr="009A0DCD">
        <w:rPr>
          <w:rStyle w:val="Emphasis"/>
        </w:rPr>
        <w:t>millions</w:t>
      </w:r>
      <w:r w:rsidRPr="009A0DCD">
        <w:rPr>
          <w:rStyle w:val="StyleUnderline"/>
        </w:rPr>
        <w:t xml:space="preserve"> who are</w:t>
      </w:r>
      <w:r w:rsidRPr="009A0DCD">
        <w:rPr>
          <w:sz w:val="16"/>
        </w:rPr>
        <w:t xml:space="preserve">, in fact, highly </w:t>
      </w:r>
      <w:r w:rsidRPr="009A0DCD">
        <w:rPr>
          <w:rStyle w:val="StyleUnderline"/>
        </w:rPr>
        <w:t>educated and middle-class</w:t>
      </w:r>
      <w:r w:rsidRPr="009A0DCD">
        <w:rPr>
          <w:sz w:val="16"/>
        </w:rPr>
        <w:t xml:space="preserve"> or more. Trump’s conflation of “black” and “poor” is very ironically </w:t>
      </w:r>
      <w:proofErr w:type="gramStart"/>
      <w:r w:rsidRPr="009A0DCD">
        <w:rPr>
          <w:sz w:val="16"/>
        </w:rPr>
        <w:t>similar to</w:t>
      </w:r>
      <w:proofErr w:type="gramEnd"/>
      <w:r w:rsidRPr="009A0DCD">
        <w:rPr>
          <w:sz w:val="16"/>
        </w:rPr>
        <w:t xml:space="preserve"> how Sen. Bernie Sanders (Vt.) also talked about race and black Americans.</w:t>
      </w:r>
    </w:p>
    <w:p w14:paraId="2BB8C292" w14:textId="77777777" w:rsidR="0008600C" w:rsidRPr="009A0DCD" w:rsidRDefault="0008600C" w:rsidP="0008600C">
      <w:pPr>
        <w:rPr>
          <w:sz w:val="16"/>
        </w:rPr>
      </w:pPr>
      <w:r w:rsidRPr="009A0DCD">
        <w:rPr>
          <w:sz w:val="16"/>
        </w:rPr>
        <w:t>About Donald Trump’s ‘black voter’ pitch …</w:t>
      </w:r>
    </w:p>
    <w:p w14:paraId="6A0D24D7" w14:textId="77777777" w:rsidR="0008600C" w:rsidRPr="009A0DCD" w:rsidRDefault="0008600C" w:rsidP="0008600C">
      <w:pPr>
        <w:rPr>
          <w:sz w:val="16"/>
        </w:rPr>
      </w:pPr>
      <w:r w:rsidRPr="009A0DCD">
        <w:rPr>
          <w:sz w:val="16"/>
        </w:rPr>
        <w:t xml:space="preserve">That said, yes, </w:t>
      </w:r>
      <w:r w:rsidRPr="009A0DCD">
        <w:rPr>
          <w:rStyle w:val="StyleUnderline"/>
        </w:rPr>
        <w:t xml:space="preserve">the </w:t>
      </w:r>
      <w:r w:rsidRPr="00A766E1">
        <w:rPr>
          <w:rStyle w:val="StyleUnderline"/>
          <w:highlight w:val="green"/>
        </w:rPr>
        <w:t xml:space="preserve">black </w:t>
      </w:r>
      <w:r w:rsidRPr="00A766E1">
        <w:rPr>
          <w:rStyle w:val="Emphasis"/>
          <w:highlight w:val="green"/>
        </w:rPr>
        <w:t>unemployment</w:t>
      </w:r>
      <w:r w:rsidRPr="009A0DCD">
        <w:rPr>
          <w:rStyle w:val="StyleUnderline"/>
        </w:rPr>
        <w:t xml:space="preserve"> rate </w:t>
      </w:r>
      <w:r w:rsidRPr="00A766E1">
        <w:rPr>
          <w:rStyle w:val="StyleUnderline"/>
          <w:highlight w:val="green"/>
        </w:rPr>
        <w:t xml:space="preserve">has been </w:t>
      </w:r>
      <w:r w:rsidRPr="00A766E1">
        <w:rPr>
          <w:rStyle w:val="Emphasis"/>
          <w:highlight w:val="green"/>
        </w:rPr>
        <w:t>double</w:t>
      </w:r>
      <w:r w:rsidRPr="009A0DCD">
        <w:rPr>
          <w:sz w:val="16"/>
        </w:rPr>
        <w:t xml:space="preserve"> that of </w:t>
      </w:r>
      <w:r w:rsidRPr="00A766E1">
        <w:rPr>
          <w:rStyle w:val="StyleUnderline"/>
          <w:highlight w:val="green"/>
        </w:rPr>
        <w:t>whites</w:t>
      </w:r>
      <w:r w:rsidRPr="009A0DCD">
        <w:rPr>
          <w:rStyle w:val="StyleUnderline"/>
        </w:rPr>
        <w:t xml:space="preserve"> for decades, and </w:t>
      </w:r>
      <w:r w:rsidRPr="009A0DCD">
        <w:rPr>
          <w:rStyle w:val="Emphasis"/>
        </w:rPr>
        <w:t>especially high</w:t>
      </w:r>
      <w:r w:rsidRPr="009A0DCD">
        <w:rPr>
          <w:rStyle w:val="StyleUnderline"/>
        </w:rPr>
        <w:t xml:space="preserve"> for black youth; </w:t>
      </w:r>
      <w:r w:rsidRPr="009A0DCD">
        <w:rPr>
          <w:rStyle w:val="Emphasis"/>
        </w:rPr>
        <w:t>ladders</w:t>
      </w:r>
      <w:r w:rsidRPr="009A0DCD">
        <w:rPr>
          <w:rStyle w:val="StyleUnderline"/>
        </w:rPr>
        <w:t xml:space="preserve"> to the </w:t>
      </w:r>
      <w:r w:rsidRPr="009A0DCD">
        <w:rPr>
          <w:rStyle w:val="Emphasis"/>
        </w:rPr>
        <w:t>middle class</w:t>
      </w:r>
      <w:r w:rsidRPr="009A0DCD">
        <w:rPr>
          <w:rStyle w:val="StyleUnderline"/>
        </w:rPr>
        <w:t xml:space="preserve"> have been disappearing; there has been </w:t>
      </w:r>
      <w:r w:rsidRPr="009A0DCD">
        <w:rPr>
          <w:rStyle w:val="Emphasis"/>
        </w:rPr>
        <w:t>disinvestment</w:t>
      </w:r>
      <w:r w:rsidRPr="009A0DCD">
        <w:rPr>
          <w:rStyle w:val="StyleUnderline"/>
        </w:rPr>
        <w:t xml:space="preserve"> in economic development</w:t>
      </w:r>
      <w:r w:rsidRPr="009A0DCD">
        <w:rPr>
          <w:sz w:val="16"/>
        </w:rPr>
        <w:t xml:space="preserve"> for decades </w:t>
      </w:r>
      <w:r w:rsidRPr="009A0DCD">
        <w:rPr>
          <w:rStyle w:val="StyleUnderline"/>
        </w:rPr>
        <w:t>in black communities while</w:t>
      </w:r>
      <w:r w:rsidRPr="009A0DCD">
        <w:rPr>
          <w:sz w:val="16"/>
        </w:rPr>
        <w:t xml:space="preserve"> simultaneous </w:t>
      </w:r>
      <w:r w:rsidRPr="009A0DCD">
        <w:rPr>
          <w:rStyle w:val="StyleUnderline"/>
        </w:rPr>
        <w:t>investments in</w:t>
      </w:r>
      <w:r w:rsidRPr="009A0DCD">
        <w:rPr>
          <w:sz w:val="16"/>
        </w:rPr>
        <w:t xml:space="preserve"> the </w:t>
      </w:r>
      <w:r w:rsidRPr="009A0DCD">
        <w:rPr>
          <w:rStyle w:val="StyleUnderline"/>
        </w:rPr>
        <w:t>criminal justice</w:t>
      </w:r>
      <w:r w:rsidRPr="009A0DCD">
        <w:rPr>
          <w:sz w:val="16"/>
        </w:rPr>
        <w:t xml:space="preserve"> system; </w:t>
      </w:r>
      <w:r w:rsidRPr="00A766E1">
        <w:rPr>
          <w:rStyle w:val="StyleUnderline"/>
          <w:highlight w:val="green"/>
        </w:rPr>
        <w:t xml:space="preserve">the </w:t>
      </w:r>
      <w:r w:rsidRPr="00A766E1">
        <w:rPr>
          <w:rStyle w:val="Emphasis"/>
          <w:highlight w:val="green"/>
        </w:rPr>
        <w:t>racial wealth gap</w:t>
      </w:r>
      <w:r w:rsidRPr="009A0DCD">
        <w:rPr>
          <w:rStyle w:val="StyleUnderline"/>
        </w:rPr>
        <w:t xml:space="preserve"> was </w:t>
      </w:r>
      <w:r w:rsidRPr="009A0DCD">
        <w:rPr>
          <w:rStyle w:val="Emphasis"/>
        </w:rPr>
        <w:t>exacerbated</w:t>
      </w:r>
      <w:r w:rsidRPr="009A0DCD">
        <w:rPr>
          <w:rStyle w:val="StyleUnderline"/>
        </w:rPr>
        <w:t xml:space="preserve"> by the</w:t>
      </w:r>
      <w:r w:rsidRPr="009A0DCD">
        <w:rPr>
          <w:sz w:val="16"/>
        </w:rPr>
        <w:t xml:space="preserve"> Great </w:t>
      </w:r>
      <w:r w:rsidRPr="009A0DCD">
        <w:rPr>
          <w:rStyle w:val="StyleUnderline"/>
        </w:rPr>
        <w:t xml:space="preserve">Recession and </w:t>
      </w:r>
      <w:r w:rsidRPr="00A766E1">
        <w:rPr>
          <w:rStyle w:val="StyleUnderline"/>
          <w:highlight w:val="green"/>
        </w:rPr>
        <w:t>is</w:t>
      </w:r>
      <w:r w:rsidRPr="009A0DCD">
        <w:rPr>
          <w:rStyle w:val="StyleUnderline"/>
        </w:rPr>
        <w:t xml:space="preserve"> still far </w:t>
      </w:r>
      <w:r w:rsidRPr="009A0DCD">
        <w:rPr>
          <w:rStyle w:val="Emphasis"/>
        </w:rPr>
        <w:t xml:space="preserve">too </w:t>
      </w:r>
      <w:r w:rsidRPr="00A766E1">
        <w:rPr>
          <w:rStyle w:val="Emphasis"/>
          <w:highlight w:val="green"/>
        </w:rPr>
        <w:t>unequal</w:t>
      </w:r>
      <w:r w:rsidRPr="009A0DCD">
        <w:rPr>
          <w:sz w:val="16"/>
        </w:rPr>
        <w:t xml:space="preserve"> (whether housing values or liquid assets).</w:t>
      </w:r>
    </w:p>
    <w:p w14:paraId="154B4917" w14:textId="77777777" w:rsidR="0008600C" w:rsidRPr="009A0DCD" w:rsidRDefault="0008600C" w:rsidP="0008600C">
      <w:pPr>
        <w:rPr>
          <w:sz w:val="16"/>
        </w:rPr>
      </w:pPr>
      <w:r w:rsidRPr="009A0DCD">
        <w:rPr>
          <w:sz w:val="16"/>
        </w:rPr>
        <w:t xml:space="preserve">But </w:t>
      </w:r>
      <w:r w:rsidRPr="009A0DCD">
        <w:rPr>
          <w:rStyle w:val="StyleUnderline"/>
        </w:rPr>
        <w:t xml:space="preserve">the causes of continuing </w:t>
      </w:r>
      <w:r w:rsidRPr="009A0DCD">
        <w:rPr>
          <w:rStyle w:val="Emphasis"/>
        </w:rPr>
        <w:t>economic strife</w:t>
      </w:r>
      <w:r w:rsidRPr="009A0DCD">
        <w:rPr>
          <w:sz w:val="16"/>
        </w:rPr>
        <w:t xml:space="preserve"> in black communities </w:t>
      </w:r>
      <w:r w:rsidRPr="009A0DCD">
        <w:rPr>
          <w:rStyle w:val="StyleUnderline"/>
        </w:rPr>
        <w:t xml:space="preserve">are </w:t>
      </w:r>
      <w:r w:rsidRPr="009A0DCD">
        <w:rPr>
          <w:rStyle w:val="Emphasis"/>
        </w:rPr>
        <w:t>decades</w:t>
      </w:r>
      <w:r w:rsidRPr="009A0DCD">
        <w:rPr>
          <w:rStyle w:val="StyleUnderline"/>
        </w:rPr>
        <w:t xml:space="preserve"> in the making</w:t>
      </w:r>
      <w:r w:rsidRPr="009A0DCD">
        <w:rPr>
          <w:sz w:val="16"/>
        </w:rPr>
        <w:t xml:space="preserve">, mostly </w:t>
      </w:r>
      <w:proofErr w:type="gramStart"/>
      <w:r w:rsidRPr="009A0DCD">
        <w:rPr>
          <w:rStyle w:val="StyleUnderline"/>
        </w:rPr>
        <w:t>as a result of</w:t>
      </w:r>
      <w:proofErr w:type="gramEnd"/>
      <w:r w:rsidRPr="009A0DCD">
        <w:rPr>
          <w:rStyle w:val="StyleUnderline"/>
        </w:rPr>
        <w:t xml:space="preserve"> </w:t>
      </w:r>
      <w:r w:rsidRPr="009A0DCD">
        <w:rPr>
          <w:rStyle w:val="Emphasis"/>
        </w:rPr>
        <w:t>conservative</w:t>
      </w:r>
      <w:r w:rsidRPr="009A0DCD">
        <w:rPr>
          <w:rStyle w:val="StyleUnderline"/>
        </w:rPr>
        <w:t xml:space="preserve"> economic policies </w:t>
      </w:r>
      <w:r w:rsidRPr="009A0DCD">
        <w:rPr>
          <w:sz w:val="16"/>
        </w:rPr>
        <w:t>that insofar as he has any policy specifics (tax policy for instance), Trump supports.</w:t>
      </w:r>
    </w:p>
    <w:p w14:paraId="043FA9F0" w14:textId="77777777" w:rsidR="0008600C" w:rsidRPr="009A0DCD" w:rsidRDefault="0008600C" w:rsidP="0008600C">
      <w:pPr>
        <w:rPr>
          <w:sz w:val="16"/>
        </w:rPr>
      </w:pPr>
      <w:r w:rsidRPr="009A0DCD">
        <w:rPr>
          <w:sz w:val="16"/>
        </w:rPr>
        <w:t>THE FIX: What do you make of each of the two major party candidates' economic plans?</w:t>
      </w:r>
    </w:p>
    <w:p w14:paraId="1967009B" w14:textId="77777777" w:rsidR="0008600C" w:rsidRPr="009A0DCD" w:rsidRDefault="0008600C" w:rsidP="0008600C">
      <w:pPr>
        <w:rPr>
          <w:sz w:val="16"/>
        </w:rPr>
      </w:pPr>
      <w:r w:rsidRPr="009A0DCD">
        <w:rPr>
          <w:sz w:val="16"/>
        </w:rPr>
        <w:t>WARREN: The Republican Party nominee essentially has no economic plan. Insofar as one has been articulated, it would be harmful to black communities. The Democratic Party nominee (and the Democratic Party platform) is a good start, especially around plans for job creation and infrastructure investment to put people to work. But even a good job creation/infrastructure bill must include "targeted" language to ensure that funds flow into black communities, and community residents have access to those jobs.</w:t>
      </w:r>
    </w:p>
    <w:p w14:paraId="1F8EF86D" w14:textId="77777777" w:rsidR="0008600C" w:rsidRPr="009A0DCD" w:rsidRDefault="0008600C" w:rsidP="0008600C">
      <w:pPr>
        <w:rPr>
          <w:sz w:val="16"/>
        </w:rPr>
      </w:pPr>
      <w:r w:rsidRPr="009A0DCD">
        <w:rPr>
          <w:sz w:val="16"/>
        </w:rPr>
        <w:t xml:space="preserve">Most of what is in </w:t>
      </w:r>
      <w:r w:rsidRPr="0000139E">
        <w:rPr>
          <w:rStyle w:val="StyleUnderline"/>
        </w:rPr>
        <w:t>the Democratic Party platform around</w:t>
      </w:r>
      <w:r w:rsidRPr="009A0DCD">
        <w:rPr>
          <w:rStyle w:val="StyleUnderline"/>
        </w:rPr>
        <w:t xml:space="preserve"> </w:t>
      </w:r>
      <w:r w:rsidRPr="009A0DCD">
        <w:rPr>
          <w:rStyle w:val="Emphasis"/>
        </w:rPr>
        <w:t>job creation</w:t>
      </w:r>
      <w:r w:rsidRPr="009A0DCD">
        <w:rPr>
          <w:rStyle w:val="StyleUnderline"/>
        </w:rPr>
        <w:t xml:space="preserve">, </w:t>
      </w:r>
      <w:r w:rsidRPr="009A0DCD">
        <w:rPr>
          <w:rStyle w:val="Emphasis"/>
        </w:rPr>
        <w:t>raising wages</w:t>
      </w:r>
      <w:r w:rsidRPr="009A0DCD">
        <w:rPr>
          <w:rStyle w:val="StyleUnderline"/>
        </w:rPr>
        <w:t xml:space="preserve">, </w:t>
      </w:r>
      <w:r w:rsidRPr="009A0DCD">
        <w:rPr>
          <w:rStyle w:val="Emphasis"/>
        </w:rPr>
        <w:t>workers' rights</w:t>
      </w:r>
      <w:r w:rsidRPr="009A0DCD">
        <w:rPr>
          <w:sz w:val="16"/>
        </w:rPr>
        <w:t xml:space="preserve">, etc., does indeed </w:t>
      </w:r>
      <w:r w:rsidRPr="009A0DCD">
        <w:rPr>
          <w:rStyle w:val="StyleUnderline"/>
        </w:rPr>
        <w:t xml:space="preserve">overlap with the M4BL policy demands. The key question </w:t>
      </w:r>
      <w:proofErr w:type="gramStart"/>
      <w:r w:rsidRPr="009A0DCD">
        <w:rPr>
          <w:rStyle w:val="StyleUnderline"/>
        </w:rPr>
        <w:t>isn't</w:t>
      </w:r>
      <w:proofErr w:type="gramEnd"/>
      <w:r w:rsidRPr="009A0DCD">
        <w:rPr>
          <w:sz w:val="16"/>
        </w:rPr>
        <w:t xml:space="preserve"> one of </w:t>
      </w:r>
      <w:r w:rsidRPr="009A0DCD">
        <w:rPr>
          <w:rStyle w:val="StyleUnderline"/>
        </w:rPr>
        <w:t>ideas</w:t>
      </w:r>
      <w:r w:rsidRPr="009A0DCD">
        <w:rPr>
          <w:sz w:val="16"/>
        </w:rPr>
        <w:t xml:space="preserve">, however, </w:t>
      </w:r>
      <w:r w:rsidRPr="009A0DCD">
        <w:rPr>
          <w:rStyle w:val="StyleUnderline"/>
        </w:rPr>
        <w:t>but</w:t>
      </w:r>
      <w:r w:rsidRPr="009A0DCD">
        <w:rPr>
          <w:sz w:val="16"/>
        </w:rPr>
        <w:t xml:space="preserve"> one of </w:t>
      </w:r>
      <w:r w:rsidRPr="009A0DCD">
        <w:rPr>
          <w:rStyle w:val="StyleUnderline"/>
        </w:rPr>
        <w:t>building</w:t>
      </w:r>
      <w:r w:rsidRPr="009A0DCD">
        <w:rPr>
          <w:sz w:val="16"/>
        </w:rPr>
        <w:t xml:space="preserve"> the </w:t>
      </w:r>
      <w:r w:rsidRPr="009A0DCD">
        <w:rPr>
          <w:rStyle w:val="Emphasis"/>
        </w:rPr>
        <w:t>political will</w:t>
      </w:r>
      <w:r w:rsidRPr="009A0DCD">
        <w:rPr>
          <w:rStyle w:val="StyleUnderline"/>
        </w:rPr>
        <w:t xml:space="preserve"> to enact</w:t>
      </w:r>
      <w:r w:rsidRPr="009A0DCD">
        <w:rPr>
          <w:sz w:val="16"/>
        </w:rPr>
        <w:t xml:space="preserve"> any of these </w:t>
      </w:r>
      <w:r w:rsidRPr="009A0DCD">
        <w:rPr>
          <w:rStyle w:val="StyleUnderline"/>
        </w:rPr>
        <w:t>policies</w:t>
      </w:r>
      <w:r w:rsidRPr="009A0DCD">
        <w:rPr>
          <w:sz w:val="16"/>
        </w:rPr>
        <w:t>.</w:t>
      </w:r>
    </w:p>
    <w:p w14:paraId="4ADD3754" w14:textId="77777777" w:rsidR="0008600C" w:rsidRPr="009A0DCD" w:rsidRDefault="0008600C" w:rsidP="0008600C">
      <w:pPr>
        <w:rPr>
          <w:sz w:val="16"/>
        </w:rPr>
      </w:pPr>
      <w:r w:rsidRPr="009A0DCD">
        <w:rPr>
          <w:sz w:val="16"/>
        </w:rPr>
        <w:t>THE FIX: Okay, why is targeted economic policy needed and why does it typically get stuck? For instance, Rep. James Clyburn (D-S.C.) has advocated for his 10-20-30 economic plan for years. </w:t>
      </w:r>
    </w:p>
    <w:p w14:paraId="23A0612B" w14:textId="77777777" w:rsidR="0008600C" w:rsidRPr="009A0DCD" w:rsidRDefault="0008600C" w:rsidP="0008600C">
      <w:pPr>
        <w:rPr>
          <w:sz w:val="16"/>
        </w:rPr>
      </w:pPr>
      <w:r w:rsidRPr="009A0DCD">
        <w:rPr>
          <w:sz w:val="16"/>
        </w:rPr>
        <w:t>WARREN: Most progressive policies have not moved in a polarized and divided government, including Rep. Clyburn’s innovative and targeted 10-20-30 plan.</w:t>
      </w:r>
    </w:p>
    <w:p w14:paraId="5ABC6551" w14:textId="77777777" w:rsidR="0008600C" w:rsidRPr="009A0DCD" w:rsidRDefault="0008600C" w:rsidP="0008600C">
      <w:pPr>
        <w:rPr>
          <w:sz w:val="16"/>
        </w:rPr>
      </w:pPr>
      <w:r w:rsidRPr="009A0DCD">
        <w:rPr>
          <w:rStyle w:val="StyleUnderline"/>
        </w:rPr>
        <w:t xml:space="preserve">Targeted policies are </w:t>
      </w:r>
      <w:r w:rsidRPr="009A0DCD">
        <w:rPr>
          <w:rStyle w:val="Emphasis"/>
        </w:rPr>
        <w:t>important</w:t>
      </w:r>
      <w:r w:rsidRPr="009A0DCD">
        <w:rPr>
          <w:rStyle w:val="StyleUnderline"/>
        </w:rPr>
        <w:t xml:space="preserve"> because</w:t>
      </w:r>
      <w:r w:rsidRPr="009A0DCD">
        <w:rPr>
          <w:sz w:val="16"/>
        </w:rPr>
        <w:t xml:space="preserve"> seemingly </w:t>
      </w:r>
      <w:r w:rsidRPr="009A0DCD">
        <w:rPr>
          <w:rStyle w:val="StyleUnderline"/>
        </w:rPr>
        <w:t>“universal” social policies</w:t>
      </w:r>
      <w:r w:rsidRPr="009A0DCD">
        <w:rPr>
          <w:sz w:val="16"/>
        </w:rPr>
        <w:t xml:space="preserve">, from the New Deal to the Great Society, often </w:t>
      </w:r>
      <w:r w:rsidRPr="009A0DCD">
        <w:rPr>
          <w:rStyle w:val="StyleUnderline"/>
        </w:rPr>
        <w:t>do not benefit those in greatest need</w:t>
      </w:r>
      <w:r w:rsidRPr="009A0DCD">
        <w:rPr>
          <w:sz w:val="16"/>
        </w:rPr>
        <w:t>. And universal policies have had intended and unintended consequences of maintaining or exacerbating existing racial and gender inequalities. From racial and gender-based exclusions in the National Labor Relations Act, to the Social Security Act, the Fair Labor Standards Act, the discriminatory implementation of the GI Bill, and housing and access to credit and asset building, many supposedly “universal” policies ultimately were not.</w:t>
      </w:r>
    </w:p>
    <w:p w14:paraId="0887C532" w14:textId="77777777" w:rsidR="0008600C" w:rsidRPr="009A0DCD" w:rsidRDefault="0008600C" w:rsidP="0008600C">
      <w:pPr>
        <w:rPr>
          <w:sz w:val="16"/>
        </w:rPr>
      </w:pPr>
      <w:r w:rsidRPr="00A766E1">
        <w:rPr>
          <w:rStyle w:val="StyleUnderline"/>
          <w:highlight w:val="green"/>
        </w:rPr>
        <w:t>“</w:t>
      </w:r>
      <w:r w:rsidRPr="00A766E1">
        <w:rPr>
          <w:rStyle w:val="Emphasis"/>
          <w:highlight w:val="green"/>
        </w:rPr>
        <w:t>Targeted universalism</w:t>
      </w:r>
      <w:r w:rsidRPr="00A766E1">
        <w:rPr>
          <w:rStyle w:val="StyleUnderline"/>
          <w:highlight w:val="green"/>
        </w:rPr>
        <w:t xml:space="preserve">” means </w:t>
      </w:r>
      <w:r w:rsidRPr="00A766E1">
        <w:rPr>
          <w:rStyle w:val="Emphasis"/>
          <w:highlight w:val="green"/>
        </w:rPr>
        <w:t>everyone benefits</w:t>
      </w:r>
      <w:r w:rsidRPr="009A0DCD">
        <w:rPr>
          <w:sz w:val="16"/>
        </w:rPr>
        <w:t xml:space="preserve"> (the “universalism”) </w:t>
      </w:r>
      <w:r w:rsidRPr="00A766E1">
        <w:rPr>
          <w:rStyle w:val="StyleUnderline"/>
          <w:highlight w:val="green"/>
        </w:rPr>
        <w:t>while</w:t>
      </w:r>
      <w:r w:rsidRPr="009A0DCD">
        <w:rPr>
          <w:sz w:val="16"/>
        </w:rPr>
        <w:t xml:space="preserve"> also </w:t>
      </w:r>
      <w:r w:rsidRPr="00A766E1">
        <w:rPr>
          <w:rStyle w:val="StyleUnderline"/>
          <w:highlight w:val="green"/>
        </w:rPr>
        <w:t>ensuring</w:t>
      </w:r>
      <w:r w:rsidRPr="009A0DCD">
        <w:rPr>
          <w:sz w:val="16"/>
        </w:rPr>
        <w:t xml:space="preserve"> that </w:t>
      </w:r>
      <w:r w:rsidRPr="00A766E1">
        <w:rPr>
          <w:rStyle w:val="StyleUnderline"/>
          <w:highlight w:val="green"/>
        </w:rPr>
        <w:t xml:space="preserve">the policy </w:t>
      </w:r>
      <w:r w:rsidRPr="00A766E1">
        <w:rPr>
          <w:rStyle w:val="Emphasis"/>
          <w:highlight w:val="green"/>
        </w:rPr>
        <w:t>reaches</w:t>
      </w:r>
      <w:r w:rsidRPr="00A766E1">
        <w:rPr>
          <w:rStyle w:val="StyleUnderline"/>
          <w:highlight w:val="green"/>
        </w:rPr>
        <w:t xml:space="preserve"> the</w:t>
      </w:r>
      <w:r w:rsidRPr="009A0DCD">
        <w:rPr>
          <w:rStyle w:val="StyleUnderline"/>
        </w:rPr>
        <w:t xml:space="preserve"> </w:t>
      </w:r>
      <w:r w:rsidRPr="009A0DCD">
        <w:rPr>
          <w:rStyle w:val="Emphasis"/>
        </w:rPr>
        <w:t xml:space="preserve">most </w:t>
      </w:r>
      <w:r w:rsidRPr="00A766E1">
        <w:rPr>
          <w:rStyle w:val="Emphasis"/>
          <w:highlight w:val="green"/>
        </w:rPr>
        <w:t>vulnerable</w:t>
      </w:r>
      <w:r w:rsidRPr="009A0DCD">
        <w:rPr>
          <w:sz w:val="16"/>
        </w:rPr>
        <w:t xml:space="preserve"> among us (the “targeted”). </w:t>
      </w:r>
      <w:r w:rsidRPr="009A0DCD">
        <w:rPr>
          <w:rStyle w:val="StyleUnderline"/>
        </w:rPr>
        <w:t>When policies are</w:t>
      </w:r>
      <w:r w:rsidRPr="009A0DCD">
        <w:rPr>
          <w:sz w:val="16"/>
        </w:rPr>
        <w:t xml:space="preserve"> simply </w:t>
      </w:r>
      <w:r w:rsidRPr="009A0DCD">
        <w:rPr>
          <w:rStyle w:val="StyleUnderline"/>
        </w:rPr>
        <w:t>“means-tested,”</w:t>
      </w:r>
      <w:r w:rsidRPr="009A0DCD">
        <w:rPr>
          <w:sz w:val="16"/>
        </w:rPr>
        <w:t xml:space="preserve"> like in the case of public assistance, </w:t>
      </w:r>
      <w:r w:rsidRPr="009A0DCD">
        <w:rPr>
          <w:rStyle w:val="StyleUnderline"/>
        </w:rPr>
        <w:t xml:space="preserve">they </w:t>
      </w:r>
      <w:r w:rsidRPr="009A0DCD">
        <w:rPr>
          <w:rStyle w:val="Emphasis"/>
        </w:rPr>
        <w:t>lack</w:t>
      </w:r>
      <w:r w:rsidRPr="009A0DCD">
        <w:rPr>
          <w:rStyle w:val="StyleUnderline"/>
        </w:rPr>
        <w:t xml:space="preserve"> the </w:t>
      </w:r>
      <w:r w:rsidRPr="009A0DCD">
        <w:rPr>
          <w:rStyle w:val="Emphasis"/>
        </w:rPr>
        <w:t>broad public support</w:t>
      </w:r>
      <w:r w:rsidRPr="009A0DCD">
        <w:rPr>
          <w:sz w:val="16"/>
        </w:rPr>
        <w:t xml:space="preserve"> necessary </w:t>
      </w:r>
      <w:r w:rsidRPr="009A0DCD">
        <w:rPr>
          <w:rStyle w:val="StyleUnderline"/>
        </w:rPr>
        <w:t>to remain viable</w:t>
      </w:r>
      <w:r w:rsidRPr="009A0DCD">
        <w:rPr>
          <w:sz w:val="16"/>
        </w:rPr>
        <w:t>.</w:t>
      </w:r>
    </w:p>
    <w:p w14:paraId="5BA4D0CD" w14:textId="77777777" w:rsidR="0008600C" w:rsidRPr="009A0DCD" w:rsidRDefault="0008600C" w:rsidP="0008600C">
      <w:pPr>
        <w:rPr>
          <w:sz w:val="16"/>
        </w:rPr>
      </w:pPr>
      <w:r w:rsidRPr="009A0DCD">
        <w:rPr>
          <w:sz w:val="16"/>
        </w:rPr>
        <w:t>THE FIX: Has the economic state of black America received sufficient attention in this election? </w:t>
      </w:r>
    </w:p>
    <w:p w14:paraId="5CEB26CE" w14:textId="77777777" w:rsidR="0008600C" w:rsidRPr="009A0DCD" w:rsidRDefault="0008600C" w:rsidP="0008600C">
      <w:pPr>
        <w:rPr>
          <w:sz w:val="16"/>
        </w:rPr>
      </w:pPr>
      <w:r w:rsidRPr="009A0DCD">
        <w:rPr>
          <w:sz w:val="16"/>
        </w:rPr>
        <w:t>WARREN: No. The candidate and party statements are necessary, but not nearly sufficient.</w:t>
      </w:r>
    </w:p>
    <w:p w14:paraId="443CA0FA" w14:textId="77777777" w:rsidR="0008600C" w:rsidRPr="009A0DCD" w:rsidRDefault="0008600C" w:rsidP="0008600C">
      <w:pPr>
        <w:rPr>
          <w:sz w:val="16"/>
        </w:rPr>
      </w:pPr>
      <w:r w:rsidRPr="009A0DCD">
        <w:rPr>
          <w:sz w:val="16"/>
        </w:rPr>
        <w:t xml:space="preserve">While </w:t>
      </w:r>
      <w:r w:rsidRPr="009A0DCD">
        <w:rPr>
          <w:rStyle w:val="StyleUnderline"/>
        </w:rPr>
        <w:t>we</w:t>
      </w:r>
      <w:r w:rsidRPr="009A0DCD">
        <w:rPr>
          <w:sz w:val="16"/>
        </w:rPr>
        <w:t xml:space="preserve"> might all </w:t>
      </w:r>
      <w:r w:rsidRPr="009A0DCD">
        <w:rPr>
          <w:rStyle w:val="StyleUnderline"/>
        </w:rPr>
        <w:t xml:space="preserve">wish that </w:t>
      </w:r>
      <w:r w:rsidRPr="009A0DCD">
        <w:rPr>
          <w:rStyle w:val="Emphasis"/>
        </w:rPr>
        <w:t>mainstream</w:t>
      </w:r>
      <w:r w:rsidRPr="009A0DCD">
        <w:rPr>
          <w:rStyle w:val="StyleUnderline"/>
        </w:rPr>
        <w:t xml:space="preserve"> political parties would</w:t>
      </w:r>
      <w:r w:rsidRPr="009A0DCD">
        <w:rPr>
          <w:sz w:val="16"/>
        </w:rPr>
        <w:t xml:space="preserve"> automatically </w:t>
      </w:r>
      <w:r w:rsidRPr="009A0DCD">
        <w:rPr>
          <w:rStyle w:val="Emphasis"/>
        </w:rPr>
        <w:t>advance</w:t>
      </w:r>
      <w:r w:rsidRPr="009A0DCD">
        <w:rPr>
          <w:rStyle w:val="StyleUnderline"/>
        </w:rPr>
        <w:t xml:space="preserve"> bold and </w:t>
      </w:r>
      <w:r w:rsidRPr="009A0DCD">
        <w:rPr>
          <w:rStyle w:val="Emphasis"/>
        </w:rPr>
        <w:t>transformative policies</w:t>
      </w:r>
      <w:r w:rsidRPr="009A0DCD">
        <w:rPr>
          <w:rStyle w:val="StyleUnderline"/>
        </w:rPr>
        <w:t xml:space="preserve">, </w:t>
      </w:r>
      <w:proofErr w:type="gramStart"/>
      <w:r w:rsidRPr="00A766E1">
        <w:rPr>
          <w:rStyle w:val="StyleUnderline"/>
          <w:highlight w:val="green"/>
        </w:rPr>
        <w:t>it's</w:t>
      </w:r>
      <w:proofErr w:type="gramEnd"/>
      <w:r w:rsidRPr="00A766E1">
        <w:rPr>
          <w:rStyle w:val="StyleUnderline"/>
          <w:highlight w:val="green"/>
        </w:rPr>
        <w:t xml:space="preserve"> </w:t>
      </w:r>
      <w:r w:rsidRPr="00A766E1">
        <w:rPr>
          <w:rStyle w:val="Emphasis"/>
          <w:highlight w:val="green"/>
        </w:rPr>
        <w:t>always</w:t>
      </w:r>
      <w:r w:rsidRPr="009A0DCD">
        <w:rPr>
          <w:rStyle w:val="Emphasis"/>
        </w:rPr>
        <w:t xml:space="preserve"> social </w:t>
      </w:r>
      <w:r w:rsidRPr="00A766E1">
        <w:rPr>
          <w:rStyle w:val="Emphasis"/>
          <w:highlight w:val="green"/>
        </w:rPr>
        <w:t>movements</w:t>
      </w:r>
      <w:r w:rsidRPr="00A766E1">
        <w:rPr>
          <w:rStyle w:val="StyleUnderline"/>
          <w:highlight w:val="green"/>
        </w:rPr>
        <w:t xml:space="preserve"> that do</w:t>
      </w:r>
      <w:r w:rsidRPr="009A0DCD">
        <w:rPr>
          <w:sz w:val="16"/>
        </w:rPr>
        <w:t xml:space="preserve"> that </w:t>
      </w:r>
      <w:r w:rsidRPr="00A766E1">
        <w:rPr>
          <w:rStyle w:val="StyleUnderline"/>
          <w:highlight w:val="green"/>
        </w:rPr>
        <w:t>work</w:t>
      </w:r>
      <w:r w:rsidRPr="009A0DCD">
        <w:rPr>
          <w:rStyle w:val="StyleUnderline"/>
        </w:rPr>
        <w:t xml:space="preserve"> in American politics</w:t>
      </w:r>
      <w:r w:rsidRPr="009A0DCD">
        <w:rPr>
          <w:sz w:val="16"/>
        </w:rPr>
        <w:t>.</w:t>
      </w:r>
    </w:p>
    <w:p w14:paraId="64F85F20" w14:textId="77777777" w:rsidR="0008600C" w:rsidRPr="009A0DCD" w:rsidRDefault="0008600C" w:rsidP="0008600C">
      <w:pPr>
        <w:pStyle w:val="Heading4"/>
      </w:pPr>
      <w:r w:rsidRPr="009A0DCD">
        <w:t xml:space="preserve">Relative economic strength solves extinction. </w:t>
      </w:r>
    </w:p>
    <w:p w14:paraId="27663355" w14:textId="77777777" w:rsidR="0008600C" w:rsidRPr="009A0DCD" w:rsidRDefault="0008600C" w:rsidP="0008600C">
      <w:proofErr w:type="spellStart"/>
      <w:r w:rsidRPr="009A0DCD">
        <w:rPr>
          <w:rStyle w:val="Style13ptBold"/>
          <w:szCs w:val="24"/>
        </w:rPr>
        <w:t>Haass</w:t>
      </w:r>
      <w:proofErr w:type="spellEnd"/>
      <w:r w:rsidRPr="009A0DCD">
        <w:rPr>
          <w:rStyle w:val="Style13ptBold"/>
          <w:szCs w:val="24"/>
        </w:rPr>
        <w:t xml:space="preserve"> ‘17</w:t>
      </w:r>
      <w:r w:rsidRPr="009A0DCD">
        <w:t xml:space="preserve"> [Richard; January 10; President of the Council on Foreign Relations, former Director of Policy Planning for the U.S. State Department and Special Envoy to Northern Ireland and Coordinator for the Future of Afghanistan for President George W. Bush; </w:t>
      </w:r>
      <w:r w:rsidRPr="009A0DCD">
        <w:rPr>
          <w:i/>
          <w:iCs/>
        </w:rPr>
        <w:t>A World in Disarray: American Foreign Policy and the Crisis of the Old Order</w:t>
      </w:r>
      <w:r w:rsidRPr="009A0DCD">
        <w:t>; RP]</w:t>
      </w:r>
    </w:p>
    <w:p w14:paraId="16CBFC27" w14:textId="77777777" w:rsidR="0008600C" w:rsidRPr="00EB6E34" w:rsidRDefault="0008600C" w:rsidP="0008600C">
      <w:pPr>
        <w:rPr>
          <w:sz w:val="16"/>
        </w:rPr>
      </w:pPr>
      <w:r w:rsidRPr="00EB6E34">
        <w:rPr>
          <w:sz w:val="16"/>
          <w:szCs w:val="24"/>
        </w:rPr>
        <w:t xml:space="preserve">A large portion of </w:t>
      </w:r>
      <w:r w:rsidRPr="00A766E1">
        <w:rPr>
          <w:rStyle w:val="StyleUnderline"/>
          <w:szCs w:val="24"/>
          <w:highlight w:val="green"/>
        </w:rPr>
        <w:t xml:space="preserve">the burden of </w:t>
      </w:r>
      <w:r w:rsidRPr="00A766E1">
        <w:rPr>
          <w:rStyle w:val="Emphasis"/>
          <w:highlight w:val="green"/>
        </w:rPr>
        <w:t>creating</w:t>
      </w:r>
      <w:r w:rsidRPr="00A76D88">
        <w:rPr>
          <w:rStyle w:val="StyleUnderline"/>
          <w:szCs w:val="24"/>
        </w:rPr>
        <w:t xml:space="preserve"> and </w:t>
      </w:r>
      <w:r w:rsidRPr="00A76D88">
        <w:rPr>
          <w:rStyle w:val="Emphasis"/>
        </w:rPr>
        <w:t xml:space="preserve">maintaining </w:t>
      </w:r>
      <w:r w:rsidRPr="00A766E1">
        <w:rPr>
          <w:rStyle w:val="Emphasis"/>
          <w:highlight w:val="green"/>
        </w:rPr>
        <w:t>order</w:t>
      </w:r>
      <w:r w:rsidRPr="00A76D88">
        <w:rPr>
          <w:rStyle w:val="StyleUnderline"/>
          <w:szCs w:val="24"/>
        </w:rPr>
        <w:t xml:space="preserve"> at the regional or global level will </w:t>
      </w:r>
      <w:r w:rsidRPr="00A766E1">
        <w:rPr>
          <w:rStyle w:val="Emphasis"/>
          <w:highlight w:val="green"/>
        </w:rPr>
        <w:t>fall on the U</w:t>
      </w:r>
      <w:r w:rsidRPr="00EB6E34">
        <w:rPr>
          <w:sz w:val="16"/>
        </w:rPr>
        <w:t xml:space="preserve">nited </w:t>
      </w:r>
      <w:r w:rsidRPr="00A766E1">
        <w:rPr>
          <w:rStyle w:val="Emphasis"/>
          <w:highlight w:val="green"/>
        </w:rPr>
        <w:t>S</w:t>
      </w:r>
      <w:r w:rsidRPr="00EB6E34">
        <w:rPr>
          <w:sz w:val="16"/>
        </w:rPr>
        <w:t>tates</w:t>
      </w:r>
      <w:r w:rsidRPr="00EB6E34">
        <w:rPr>
          <w:sz w:val="16"/>
          <w:szCs w:val="24"/>
        </w:rPr>
        <w:t xml:space="preserve">. </w:t>
      </w:r>
      <w:r w:rsidRPr="00A76D88">
        <w:rPr>
          <w:rStyle w:val="StyleUnderline"/>
        </w:rPr>
        <w:t xml:space="preserve">This is </w:t>
      </w:r>
      <w:r w:rsidRPr="00A76D88">
        <w:rPr>
          <w:rStyle w:val="Emphasis"/>
        </w:rPr>
        <w:t>inevitable</w:t>
      </w:r>
      <w:r w:rsidRPr="00EB6E34">
        <w:rPr>
          <w:sz w:val="16"/>
        </w:rPr>
        <w:t xml:space="preserve"> for several reasons, only one of which is that </w:t>
      </w:r>
      <w:r w:rsidRPr="00A76D88">
        <w:rPr>
          <w:rStyle w:val="StyleUnderline"/>
        </w:rPr>
        <w:t>the U</w:t>
      </w:r>
      <w:r w:rsidRPr="00EB6E34">
        <w:rPr>
          <w:sz w:val="16"/>
        </w:rPr>
        <w:t xml:space="preserve">nited </w:t>
      </w:r>
      <w:r w:rsidRPr="00A76D88">
        <w:rPr>
          <w:rStyle w:val="StyleUnderline"/>
        </w:rPr>
        <w:t>S</w:t>
      </w:r>
      <w:r w:rsidRPr="00EB6E34">
        <w:rPr>
          <w:sz w:val="16"/>
        </w:rPr>
        <w:t xml:space="preserve">tates is and </w:t>
      </w:r>
      <w:r w:rsidRPr="00A76D88">
        <w:rPr>
          <w:rStyle w:val="StyleUnderline"/>
        </w:rPr>
        <w:t>will</w:t>
      </w:r>
      <w:r w:rsidRPr="00EB6E34">
        <w:rPr>
          <w:sz w:val="16"/>
        </w:rPr>
        <w:t xml:space="preserve"> likely </w:t>
      </w:r>
      <w:r w:rsidRPr="00A76D88">
        <w:rPr>
          <w:rStyle w:val="StyleUnderline"/>
        </w:rPr>
        <w:t xml:space="preserve">remain the </w:t>
      </w:r>
      <w:r w:rsidRPr="00A76D88">
        <w:rPr>
          <w:rStyle w:val="Emphasis"/>
        </w:rPr>
        <w:t>most powerful</w:t>
      </w:r>
      <w:r w:rsidRPr="00A76D88">
        <w:rPr>
          <w:rStyle w:val="StyleUnderline"/>
        </w:rPr>
        <w:t xml:space="preserve"> country</w:t>
      </w:r>
      <w:r w:rsidRPr="00EB6E34">
        <w:rPr>
          <w:sz w:val="16"/>
        </w:rPr>
        <w:t xml:space="preserve"> in the world </w:t>
      </w:r>
      <w:r w:rsidRPr="00A76D88">
        <w:rPr>
          <w:rStyle w:val="StyleUnderline"/>
        </w:rPr>
        <w:t>for decades to come</w:t>
      </w:r>
      <w:r w:rsidRPr="00EB6E34">
        <w:rPr>
          <w:sz w:val="16"/>
        </w:rPr>
        <w:t xml:space="preserve">. The corollary to this point is that </w:t>
      </w:r>
      <w:r w:rsidRPr="00A76D88">
        <w:rPr>
          <w:rStyle w:val="Emphasis"/>
        </w:rPr>
        <w:t xml:space="preserve">no </w:t>
      </w:r>
      <w:r w:rsidRPr="00A766E1">
        <w:rPr>
          <w:rStyle w:val="Emphasis"/>
          <w:highlight w:val="green"/>
        </w:rPr>
        <w:t>other country</w:t>
      </w:r>
      <w:r w:rsidRPr="00EB6E34">
        <w:rPr>
          <w:sz w:val="16"/>
        </w:rPr>
        <w:t xml:space="preserve"> or group of countries </w:t>
      </w:r>
      <w:r w:rsidRPr="00A76D88">
        <w:rPr>
          <w:rStyle w:val="StyleUnderline"/>
        </w:rPr>
        <w:t xml:space="preserve">has either the </w:t>
      </w:r>
      <w:r w:rsidRPr="00A76D88">
        <w:rPr>
          <w:rStyle w:val="Emphasis"/>
        </w:rPr>
        <w:t>capacity</w:t>
      </w:r>
      <w:r w:rsidRPr="00A76D88">
        <w:rPr>
          <w:rStyle w:val="StyleUnderline"/>
        </w:rPr>
        <w:t xml:space="preserve"> or the </w:t>
      </w:r>
      <w:r w:rsidRPr="00A76D88">
        <w:rPr>
          <w:rStyle w:val="Emphasis"/>
        </w:rPr>
        <w:t>mind-set</w:t>
      </w:r>
      <w:r w:rsidRPr="00A76D88">
        <w:rPr>
          <w:rStyle w:val="StyleUnderline"/>
        </w:rPr>
        <w:t xml:space="preserve"> to build a </w:t>
      </w:r>
      <w:r w:rsidRPr="00A76D88">
        <w:rPr>
          <w:rStyle w:val="Emphasis"/>
        </w:rPr>
        <w:t>global order</w:t>
      </w:r>
      <w:r w:rsidRPr="00A76D88">
        <w:rPr>
          <w:rStyle w:val="StyleUnderline"/>
        </w:rPr>
        <w:t>. Nor can order</w:t>
      </w:r>
      <w:r w:rsidRPr="00EB6E34">
        <w:rPr>
          <w:sz w:val="16"/>
        </w:rPr>
        <w:t xml:space="preserve"> ever </w:t>
      </w:r>
      <w:r w:rsidRPr="00A76D88">
        <w:rPr>
          <w:rStyle w:val="StyleUnderline"/>
        </w:rPr>
        <w:t xml:space="preserve">be expected to emerge </w:t>
      </w:r>
      <w:r w:rsidRPr="00A76D88">
        <w:rPr>
          <w:rStyle w:val="Emphasis"/>
        </w:rPr>
        <w:t>automatically</w:t>
      </w:r>
      <w:r w:rsidRPr="00EB6E34">
        <w:rPr>
          <w:sz w:val="16"/>
        </w:rPr>
        <w:t xml:space="preserve">; there is no invisible hand in the geopolitical marketplace. Again, </w:t>
      </w:r>
      <w:r w:rsidRPr="00A76D88">
        <w:rPr>
          <w:rStyle w:val="StyleUnderline"/>
        </w:rPr>
        <w:t>a large</w:t>
      </w:r>
      <w:r w:rsidRPr="00EB6E34">
        <w:rPr>
          <w:sz w:val="16"/>
        </w:rPr>
        <w:t xml:space="preserve"> part of the </w:t>
      </w:r>
      <w:r w:rsidRPr="00A76D88">
        <w:rPr>
          <w:rStyle w:val="StyleUnderline"/>
        </w:rPr>
        <w:t>burden</w:t>
      </w:r>
      <w:r w:rsidRPr="00EB6E34">
        <w:rPr>
          <w:sz w:val="16"/>
        </w:rPr>
        <w:t xml:space="preserve"> (or, more positively, opportunity) </w:t>
      </w:r>
      <w:r w:rsidRPr="00A76D88">
        <w:rPr>
          <w:rStyle w:val="StyleUnderline"/>
        </w:rPr>
        <w:t>falls on the principal power of the</w:t>
      </w:r>
      <w:r w:rsidRPr="00EB6E34">
        <w:rPr>
          <w:sz w:val="16"/>
        </w:rPr>
        <w:t xml:space="preserve"> day. There is more than a little self-interest at stake. The United States cannot remain aloof, much less unaffected by a world in disarray. </w:t>
      </w:r>
      <w:r w:rsidRPr="00A76D88">
        <w:rPr>
          <w:rStyle w:val="StyleUnderline"/>
        </w:rPr>
        <w:t>Globalization is</w:t>
      </w:r>
      <w:r w:rsidRPr="00EB6E34">
        <w:rPr>
          <w:sz w:val="16"/>
        </w:rPr>
        <w:t xml:space="preserve"> more </w:t>
      </w:r>
      <w:r w:rsidRPr="00A76D88">
        <w:rPr>
          <w:rStyle w:val="Emphasis"/>
        </w:rPr>
        <w:t>reality</w:t>
      </w:r>
      <w:r w:rsidRPr="00A76D88">
        <w:rPr>
          <w:rStyle w:val="StyleUnderline"/>
        </w:rPr>
        <w:t xml:space="preserve"> than choice</w:t>
      </w:r>
      <w:r w:rsidRPr="00EB6E34">
        <w:rPr>
          <w:sz w:val="16"/>
        </w:rPr>
        <w:t xml:space="preserve">. At the regional level, </w:t>
      </w:r>
      <w:r w:rsidRPr="00A76D88">
        <w:rPr>
          <w:rStyle w:val="StyleUnderline"/>
        </w:rPr>
        <w:t>the U</w:t>
      </w:r>
      <w:r w:rsidRPr="00EB6E34">
        <w:rPr>
          <w:sz w:val="16"/>
        </w:rPr>
        <w:t xml:space="preserve">nited </w:t>
      </w:r>
      <w:r w:rsidRPr="00A76D88">
        <w:rPr>
          <w:rStyle w:val="StyleUnderline"/>
        </w:rPr>
        <w:t>S</w:t>
      </w:r>
      <w:r w:rsidRPr="00EB6E34">
        <w:rPr>
          <w:sz w:val="16"/>
        </w:rPr>
        <w:t xml:space="preserve">tates </w:t>
      </w:r>
      <w:proofErr w:type="gramStart"/>
      <w:r w:rsidRPr="00EB6E34">
        <w:rPr>
          <w:sz w:val="16"/>
        </w:rPr>
        <w:t xml:space="preserve">actually </w:t>
      </w:r>
      <w:r w:rsidRPr="00A76D88">
        <w:rPr>
          <w:rStyle w:val="StyleUnderline"/>
        </w:rPr>
        <w:t>faces</w:t>
      </w:r>
      <w:proofErr w:type="gramEnd"/>
      <w:r w:rsidRPr="00A76D88">
        <w:rPr>
          <w:rStyle w:val="StyleUnderline"/>
        </w:rPr>
        <w:t xml:space="preserve"> the </w:t>
      </w:r>
      <w:r w:rsidRPr="00A76D88">
        <w:rPr>
          <w:rStyle w:val="Emphasis"/>
        </w:rPr>
        <w:t>opposite problem</w:t>
      </w:r>
      <w:r w:rsidRPr="00EB6E34">
        <w:rPr>
          <w:sz w:val="16"/>
        </w:rPr>
        <w:t xml:space="preserve">, namely, </w:t>
      </w:r>
      <w:r w:rsidRPr="00A76D88">
        <w:rPr>
          <w:rStyle w:val="StyleUnderline"/>
        </w:rPr>
        <w:t>that</w:t>
      </w:r>
      <w:r w:rsidRPr="00EB6E34">
        <w:rPr>
          <w:sz w:val="16"/>
        </w:rPr>
        <w:t xml:space="preserve"> certain actors do have the mind-set and means to shape an order. The problem is that their </w:t>
      </w:r>
      <w:r w:rsidRPr="00A76D88">
        <w:rPr>
          <w:rStyle w:val="StyleUnderline"/>
        </w:rPr>
        <w:t xml:space="preserve">views of order </w:t>
      </w:r>
      <w:r w:rsidRPr="00A766E1">
        <w:rPr>
          <w:rStyle w:val="StyleUnderline"/>
          <w:highlight w:val="green"/>
        </w:rPr>
        <w:t>are</w:t>
      </w:r>
      <w:r w:rsidRPr="00EB6E34">
        <w:rPr>
          <w:sz w:val="16"/>
        </w:rPr>
        <w:t xml:space="preserve"> in part or in </w:t>
      </w:r>
      <w:r w:rsidRPr="00A76D88">
        <w:rPr>
          <w:rStyle w:val="Emphasis"/>
        </w:rPr>
        <w:t xml:space="preserve">whole </w:t>
      </w:r>
      <w:r w:rsidRPr="00A766E1">
        <w:rPr>
          <w:rStyle w:val="Emphasis"/>
          <w:highlight w:val="green"/>
        </w:rPr>
        <w:t>incompatible</w:t>
      </w:r>
      <w:r w:rsidRPr="00A766E1">
        <w:rPr>
          <w:rStyle w:val="StyleUnderline"/>
          <w:highlight w:val="green"/>
        </w:rPr>
        <w:t xml:space="preserve"> with</w:t>
      </w:r>
      <w:r w:rsidRPr="00A76D88">
        <w:rPr>
          <w:rStyle w:val="StyleUnderline"/>
        </w:rPr>
        <w:t xml:space="preserve"> U.S. </w:t>
      </w:r>
      <w:r w:rsidRPr="00A766E1">
        <w:rPr>
          <w:rStyle w:val="StyleUnderline"/>
          <w:highlight w:val="green"/>
        </w:rPr>
        <w:t>interests</w:t>
      </w:r>
      <w:r w:rsidRPr="00A76D88">
        <w:rPr>
          <w:rStyle w:val="StyleUnderline"/>
        </w:rPr>
        <w:t>. Examples</w:t>
      </w:r>
      <w:r w:rsidRPr="00EB6E34">
        <w:rPr>
          <w:sz w:val="16"/>
        </w:rPr>
        <w:t xml:space="preserve"> would </w:t>
      </w:r>
      <w:r w:rsidRPr="00A76D88">
        <w:rPr>
          <w:rStyle w:val="StyleUnderline"/>
        </w:rPr>
        <w:t xml:space="preserve">include </w:t>
      </w:r>
      <w:r w:rsidRPr="00A766E1">
        <w:rPr>
          <w:rStyle w:val="Emphasis"/>
          <w:highlight w:val="green"/>
        </w:rPr>
        <w:t>Iran</w:t>
      </w:r>
      <w:r w:rsidRPr="00A76D88">
        <w:rPr>
          <w:rStyle w:val="StyleUnderline"/>
        </w:rPr>
        <w:t xml:space="preserve"> and </w:t>
      </w:r>
      <w:r w:rsidRPr="00A766E1">
        <w:rPr>
          <w:rStyle w:val="Emphasis"/>
          <w:highlight w:val="green"/>
        </w:rPr>
        <w:t>ISIS</w:t>
      </w:r>
      <w:r w:rsidRPr="00EB6E34">
        <w:rPr>
          <w:sz w:val="16"/>
        </w:rPr>
        <w:t xml:space="preserve"> in the Middle East, </w:t>
      </w:r>
      <w:r w:rsidRPr="00A766E1">
        <w:rPr>
          <w:rStyle w:val="Emphasis"/>
          <w:highlight w:val="green"/>
        </w:rPr>
        <w:t>China</w:t>
      </w:r>
      <w:r w:rsidRPr="00EB6E34">
        <w:rPr>
          <w:sz w:val="16"/>
        </w:rPr>
        <w:t xml:space="preserve"> in Asia, </w:t>
      </w:r>
      <w:r w:rsidRPr="00A766E1">
        <w:rPr>
          <w:rStyle w:val="StyleUnderline"/>
          <w:highlight w:val="green"/>
        </w:rPr>
        <w:t xml:space="preserve">and </w:t>
      </w:r>
      <w:r w:rsidRPr="00A766E1">
        <w:rPr>
          <w:rStyle w:val="Emphasis"/>
          <w:highlight w:val="green"/>
        </w:rPr>
        <w:t>Russia</w:t>
      </w:r>
      <w:r w:rsidRPr="00EB6E34">
        <w:rPr>
          <w:sz w:val="16"/>
        </w:rPr>
        <w:t xml:space="preserve"> in Europe.</w:t>
      </w:r>
    </w:p>
    <w:p w14:paraId="2A952775" w14:textId="77777777" w:rsidR="0008600C" w:rsidRPr="00EB6E34" w:rsidRDefault="0008600C" w:rsidP="0008600C">
      <w:pPr>
        <w:rPr>
          <w:sz w:val="16"/>
        </w:rPr>
      </w:pPr>
      <w:r w:rsidRPr="00EB6E34">
        <w:rPr>
          <w:sz w:val="16"/>
        </w:rPr>
        <w:t xml:space="preserve">It will not be an easy time for the United States. The sheer number and range of challenges is daunting. There are </w:t>
      </w:r>
      <w:proofErr w:type="gramStart"/>
      <w:r w:rsidRPr="00EB6E34">
        <w:rPr>
          <w:sz w:val="16"/>
        </w:rPr>
        <w:t>a large number of</w:t>
      </w:r>
      <w:proofErr w:type="gramEnd"/>
      <w:r w:rsidRPr="00EB6E34">
        <w:rPr>
          <w:sz w:val="16"/>
        </w:rPr>
        <w:t xml:space="preserve"> actors and forces to contend with.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37176B54" w14:textId="77777777" w:rsidR="0008600C" w:rsidRPr="00EB6E34" w:rsidRDefault="0008600C" w:rsidP="0008600C">
      <w:pPr>
        <w:rPr>
          <w:sz w:val="16"/>
        </w:rPr>
      </w:pPr>
      <w:r w:rsidRPr="00EB6E34">
        <w:rPr>
          <w:sz w:val="16"/>
        </w:rPr>
        <w:t>Another reality is that the United States for all its power cannot impose order. Partially this reflects what might be called structural realities, namely, that no country can contend with global challenges on its own given the very nature of these challenges. The United States could reduce its carbon footprint dramatically, but the effect on global climate would be modest if India and China failed to follow suit. Similarly, on its own the United States cannot maintain a world trading system or successfully combat terrorism or disease. Adding to these realities are resource limits. The United States cannot provide all the troops or dollars to maintain order in the Middle East and Europe and Asia and South Asia.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187D355B" w14:textId="77777777" w:rsidR="0008600C" w:rsidRPr="00EB6E34" w:rsidRDefault="0008600C" w:rsidP="0008600C">
      <w:pPr>
        <w:rPr>
          <w:sz w:val="16"/>
        </w:rPr>
      </w:pPr>
      <w:r w:rsidRPr="00EB6E34">
        <w:rPr>
          <w:sz w:val="16"/>
        </w:rPr>
        <w:t xml:space="preserve">Up to this point, we have focused on what the United States needs to do in the world to promote order. That is what one would expect from a book about international relations and American foreign policy. But </w:t>
      </w:r>
      <w:r w:rsidRPr="00EB6E34">
        <w:rPr>
          <w:rStyle w:val="StyleUnderline"/>
        </w:rPr>
        <w:t xml:space="preserve">a focus on foreign policy is </w:t>
      </w:r>
      <w:r w:rsidRPr="00EB6E34">
        <w:rPr>
          <w:rStyle w:val="Emphasis"/>
        </w:rPr>
        <w:t>not enough</w:t>
      </w:r>
      <w:r w:rsidRPr="00EB6E34">
        <w:rPr>
          <w:rStyle w:val="StyleUnderline"/>
        </w:rPr>
        <w:t xml:space="preserve">. National </w:t>
      </w:r>
      <w:r w:rsidRPr="00A766E1">
        <w:rPr>
          <w:rStyle w:val="StyleUnderline"/>
          <w:highlight w:val="green"/>
        </w:rPr>
        <w:t>security is</w:t>
      </w:r>
      <w:r w:rsidRPr="00EB6E34">
        <w:rPr>
          <w:rStyle w:val="StyleUnderline"/>
        </w:rPr>
        <w:t xml:space="preserve"> a coin with </w:t>
      </w:r>
      <w:r w:rsidRPr="00EB6E34">
        <w:rPr>
          <w:rStyle w:val="Emphasis"/>
        </w:rPr>
        <w:t>two sides</w:t>
      </w:r>
      <w:r w:rsidRPr="00EB6E34">
        <w:rPr>
          <w:rStyle w:val="StyleUnderline"/>
        </w:rPr>
        <w:t>, and what the U</w:t>
      </w:r>
      <w:r w:rsidRPr="00EB6E34">
        <w:rPr>
          <w:sz w:val="16"/>
        </w:rPr>
        <w:t xml:space="preserve">nited </w:t>
      </w:r>
      <w:r w:rsidRPr="00EB6E34">
        <w:rPr>
          <w:rStyle w:val="StyleUnderline"/>
        </w:rPr>
        <w:t>S</w:t>
      </w:r>
      <w:r w:rsidRPr="00EB6E34">
        <w:rPr>
          <w:sz w:val="16"/>
        </w:rPr>
        <w:t xml:space="preserve">tates </w:t>
      </w:r>
      <w:r w:rsidRPr="00EB6E34">
        <w:rPr>
          <w:rStyle w:val="Emphasis"/>
        </w:rPr>
        <w:t>does at home</w:t>
      </w:r>
      <w:r w:rsidRPr="00EB6E34">
        <w:rPr>
          <w:sz w:val="16"/>
        </w:rPr>
        <w:t xml:space="preserve">, what is normally thought of as belonging to the domestic realm, </w:t>
      </w:r>
      <w:r w:rsidRPr="00EB6E34">
        <w:rPr>
          <w:rStyle w:val="StyleUnderline"/>
        </w:rPr>
        <w:t xml:space="preserve">is </w:t>
      </w:r>
      <w:r w:rsidRPr="00EB6E34">
        <w:rPr>
          <w:rStyle w:val="Emphasis"/>
        </w:rPr>
        <w:t>every bit</w:t>
      </w:r>
      <w:r w:rsidRPr="00EB6E34">
        <w:rPr>
          <w:rStyle w:val="StyleUnderline"/>
        </w:rPr>
        <w:t xml:space="preserve"> as much</w:t>
      </w:r>
      <w:r w:rsidRPr="00EB6E34">
        <w:rPr>
          <w:sz w:val="16"/>
        </w:rPr>
        <w:t xml:space="preserve"> a part of </w:t>
      </w:r>
      <w:r w:rsidRPr="00EB6E34">
        <w:rPr>
          <w:rStyle w:val="StyleUnderline"/>
        </w:rPr>
        <w:t xml:space="preserve">national security as foreign policy. It is best to understand the issue as </w:t>
      </w:r>
      <w:r w:rsidRPr="00A766E1">
        <w:rPr>
          <w:rStyle w:val="Emphasis"/>
          <w:highlight w:val="green"/>
        </w:rPr>
        <w:t>guns and butter</w:t>
      </w:r>
      <w:r w:rsidRPr="00EB6E34">
        <w:rPr>
          <w:sz w:val="16"/>
        </w:rPr>
        <w:t xml:space="preserve"> rather than guns versus butter.</w:t>
      </w:r>
    </w:p>
    <w:p w14:paraId="1674B49C" w14:textId="77777777" w:rsidR="0008600C" w:rsidRPr="00EB6E34" w:rsidRDefault="0008600C" w:rsidP="0008600C">
      <w:pPr>
        <w:rPr>
          <w:sz w:val="16"/>
        </w:rPr>
      </w:pPr>
      <w:r w:rsidRPr="00EB6E34">
        <w:rPr>
          <w:sz w:val="16"/>
        </w:rPr>
        <w:t xml:space="preserve">When it comes to the domestic side, the argument is straightforward. </w:t>
      </w:r>
      <w:proofErr w:type="gramStart"/>
      <w:r w:rsidRPr="00EB6E34">
        <w:rPr>
          <w:rStyle w:val="StyleUnderline"/>
        </w:rPr>
        <w:t>In order to</w:t>
      </w:r>
      <w:proofErr w:type="gramEnd"/>
      <w:r w:rsidRPr="00EB6E34">
        <w:rPr>
          <w:rStyle w:val="StyleUnderline"/>
        </w:rPr>
        <w:t xml:space="preserve"> </w:t>
      </w:r>
      <w:r w:rsidRPr="00EB6E34">
        <w:rPr>
          <w:rStyle w:val="Emphasis"/>
        </w:rPr>
        <w:t>lead</w:t>
      </w:r>
      <w:r w:rsidRPr="00EB6E34">
        <w:rPr>
          <w:rStyle w:val="StyleUnderline"/>
        </w:rPr>
        <w:t xml:space="preserve"> and </w:t>
      </w:r>
      <w:r w:rsidRPr="00EB6E34">
        <w:rPr>
          <w:rStyle w:val="Emphasis"/>
        </w:rPr>
        <w:t>compete</w:t>
      </w:r>
      <w:r w:rsidRPr="00EB6E34">
        <w:rPr>
          <w:sz w:val="16"/>
        </w:rPr>
        <w:t xml:space="preserve"> and act </w:t>
      </w:r>
      <w:r w:rsidRPr="00EB6E34">
        <w:rPr>
          <w:rStyle w:val="Emphasis"/>
        </w:rPr>
        <w:t>effectively</w:t>
      </w:r>
      <w:r w:rsidRPr="00EB6E34">
        <w:rPr>
          <w:sz w:val="16"/>
        </w:rPr>
        <w:t xml:space="preserve"> in the world, </w:t>
      </w:r>
      <w:r w:rsidRPr="00EB6E34">
        <w:rPr>
          <w:rStyle w:val="StyleUnderline"/>
        </w:rPr>
        <w:t>the U</w:t>
      </w:r>
      <w:r w:rsidRPr="00EB6E34">
        <w:rPr>
          <w:sz w:val="16"/>
        </w:rPr>
        <w:t xml:space="preserve">nited </w:t>
      </w:r>
      <w:r w:rsidRPr="00EB6E34">
        <w:rPr>
          <w:rStyle w:val="StyleUnderline"/>
        </w:rPr>
        <w:t>S</w:t>
      </w:r>
      <w:r w:rsidRPr="00EB6E34">
        <w:rPr>
          <w:sz w:val="16"/>
        </w:rPr>
        <w:t xml:space="preserve">tates </w:t>
      </w:r>
      <w:r w:rsidRPr="00EB6E34">
        <w:rPr>
          <w:rStyle w:val="StyleUnderline"/>
        </w:rPr>
        <w:t xml:space="preserve">needs to put its </w:t>
      </w:r>
      <w:r w:rsidRPr="00EB6E34">
        <w:rPr>
          <w:rStyle w:val="Emphasis"/>
        </w:rPr>
        <w:t>house in order</w:t>
      </w:r>
      <w:r w:rsidRPr="00EB6E34">
        <w:rPr>
          <w:sz w:val="16"/>
        </w:rPr>
        <w:t xml:space="preserve">. I have written on what this entails in a book titled Foreign Policy Begins at Home.2 This was sometimes interpreted as suggesting a turn away from foreign policy. It was nothing of the sort. </w:t>
      </w:r>
      <w:r w:rsidRPr="00EB6E34">
        <w:rPr>
          <w:rStyle w:val="StyleUnderline"/>
        </w:rPr>
        <w:t xml:space="preserve">Foreign policy </w:t>
      </w:r>
      <w:r w:rsidRPr="00EB6E34">
        <w:rPr>
          <w:rStyle w:val="Emphasis"/>
        </w:rPr>
        <w:t>begins at home</w:t>
      </w:r>
      <w:r w:rsidRPr="00EB6E34">
        <w:rPr>
          <w:sz w:val="16"/>
        </w:rPr>
        <w:t>, but it ends there only at the country’s peril.3</w:t>
      </w:r>
    </w:p>
    <w:p w14:paraId="16418244" w14:textId="77777777" w:rsidR="0008600C" w:rsidRPr="00EB6E34" w:rsidRDefault="0008600C" w:rsidP="0008600C">
      <w:pPr>
        <w:rPr>
          <w:sz w:val="16"/>
        </w:rPr>
      </w:pPr>
      <w:r w:rsidRPr="00EB6E34">
        <w:rPr>
          <w:sz w:val="16"/>
        </w:rPr>
        <w:t xml:space="preserve">Earlier I mentioned that the United States has few unilateral options, that there are few if any things it can do better alone than with others. The counterpart to this claim is that </w:t>
      </w:r>
      <w:r w:rsidRPr="00A766E1">
        <w:rPr>
          <w:rStyle w:val="StyleUnderline"/>
          <w:highlight w:val="green"/>
        </w:rPr>
        <w:t xml:space="preserve">the world </w:t>
      </w:r>
      <w:r w:rsidRPr="00A766E1">
        <w:rPr>
          <w:rStyle w:val="Emphasis"/>
          <w:highlight w:val="green"/>
        </w:rPr>
        <w:t>cannot come up</w:t>
      </w:r>
      <w:r w:rsidRPr="00A766E1">
        <w:rPr>
          <w:rStyle w:val="StyleUnderline"/>
          <w:highlight w:val="green"/>
        </w:rPr>
        <w:t xml:space="preserve"> with</w:t>
      </w:r>
      <w:r w:rsidRPr="00EB6E34">
        <w:rPr>
          <w:sz w:val="16"/>
        </w:rPr>
        <w:t xml:space="preserve"> the </w:t>
      </w:r>
      <w:r w:rsidRPr="00A76D88">
        <w:rPr>
          <w:rStyle w:val="StyleUnderline"/>
        </w:rPr>
        <w:t xml:space="preserve">elements of a working </w:t>
      </w:r>
      <w:r w:rsidRPr="00A766E1">
        <w:rPr>
          <w:rStyle w:val="StyleUnderline"/>
          <w:highlight w:val="green"/>
        </w:rPr>
        <w:t xml:space="preserve">order </w:t>
      </w:r>
      <w:r w:rsidRPr="00A766E1">
        <w:rPr>
          <w:rStyle w:val="Emphasis"/>
          <w:highlight w:val="green"/>
        </w:rPr>
        <w:t>absent the U</w:t>
      </w:r>
      <w:r w:rsidRPr="00EB6E34">
        <w:rPr>
          <w:sz w:val="16"/>
        </w:rPr>
        <w:t xml:space="preserve">nited </w:t>
      </w:r>
      <w:r w:rsidRPr="00A766E1">
        <w:rPr>
          <w:rStyle w:val="Emphasis"/>
          <w:highlight w:val="green"/>
        </w:rPr>
        <w:t>S</w:t>
      </w:r>
      <w:r w:rsidRPr="00EB6E34">
        <w:rPr>
          <w:sz w:val="16"/>
        </w:rPr>
        <w:t xml:space="preserve">tates. The United States is not sufficient, but it is necessary. It is also true that </w:t>
      </w:r>
      <w:r w:rsidRPr="00A76D88">
        <w:rPr>
          <w:rStyle w:val="StyleUnderline"/>
        </w:rPr>
        <w:t>the U</w:t>
      </w:r>
      <w:r w:rsidRPr="00EB6E34">
        <w:rPr>
          <w:sz w:val="16"/>
        </w:rPr>
        <w:t xml:space="preserve">nited </w:t>
      </w:r>
      <w:r w:rsidRPr="00A76D88">
        <w:rPr>
          <w:rStyle w:val="StyleUnderline"/>
        </w:rPr>
        <w:t>S</w:t>
      </w:r>
      <w:r w:rsidRPr="00EB6E34">
        <w:rPr>
          <w:sz w:val="16"/>
        </w:rPr>
        <w:t xml:space="preserve">tates </w:t>
      </w:r>
      <w:r w:rsidRPr="00A76D88">
        <w:rPr>
          <w:rStyle w:val="Emphasis"/>
        </w:rPr>
        <w:t>cannot lead</w:t>
      </w:r>
      <w:r w:rsidRPr="00A76D88">
        <w:rPr>
          <w:rStyle w:val="StyleUnderline"/>
        </w:rPr>
        <w:t xml:space="preserve"> or </w:t>
      </w:r>
      <w:r w:rsidRPr="00A76D88">
        <w:rPr>
          <w:rStyle w:val="Emphasis"/>
        </w:rPr>
        <w:t>act effectively</w:t>
      </w:r>
      <w:r w:rsidRPr="00A76D88">
        <w:rPr>
          <w:rStyle w:val="StyleUnderline"/>
        </w:rPr>
        <w:t xml:space="preserve"> in the world if it does not have a strong </w:t>
      </w:r>
      <w:r w:rsidRPr="00A76D88">
        <w:rPr>
          <w:rStyle w:val="Emphasis"/>
        </w:rPr>
        <w:t xml:space="preserve">domestic </w:t>
      </w:r>
      <w:r w:rsidRPr="00A766E1">
        <w:rPr>
          <w:rStyle w:val="Emphasis"/>
          <w:highlight w:val="green"/>
        </w:rPr>
        <w:t>foundation</w:t>
      </w:r>
      <w:r w:rsidRPr="00EB6E34">
        <w:rPr>
          <w:sz w:val="16"/>
        </w:rPr>
        <w:t xml:space="preserve">. National </w:t>
      </w:r>
      <w:r w:rsidRPr="00A766E1">
        <w:rPr>
          <w:rStyle w:val="StyleUnderline"/>
          <w:highlight w:val="green"/>
        </w:rPr>
        <w:t>security</w:t>
      </w:r>
      <w:r w:rsidRPr="00A76D88">
        <w:rPr>
          <w:rStyle w:val="StyleUnderline"/>
        </w:rPr>
        <w:t xml:space="preserve"> </w:t>
      </w:r>
      <w:r w:rsidRPr="00A76D88">
        <w:rPr>
          <w:rStyle w:val="Emphasis"/>
        </w:rPr>
        <w:t>inevitably</w:t>
      </w:r>
      <w:r w:rsidRPr="00A76D88">
        <w:rPr>
          <w:rStyle w:val="StyleUnderline"/>
        </w:rPr>
        <w:t xml:space="preserve"> </w:t>
      </w:r>
      <w:r w:rsidRPr="00A766E1">
        <w:rPr>
          <w:rStyle w:val="StyleUnderline"/>
          <w:highlight w:val="green"/>
        </w:rPr>
        <w:t>requires</w:t>
      </w:r>
      <w:r w:rsidRPr="00A76D88">
        <w:rPr>
          <w:rStyle w:val="StyleUnderline"/>
        </w:rPr>
        <w:t xml:space="preserve"> significant</w:t>
      </w:r>
      <w:r w:rsidRPr="00EB6E34">
        <w:rPr>
          <w:sz w:val="16"/>
        </w:rPr>
        <w:t xml:space="preserve"> amounts of </w:t>
      </w:r>
      <w:r w:rsidRPr="00A76D88">
        <w:rPr>
          <w:rStyle w:val="Emphasis"/>
        </w:rPr>
        <w:t>human</w:t>
      </w:r>
      <w:r w:rsidRPr="00A76D88">
        <w:rPr>
          <w:rStyle w:val="StyleUnderline"/>
        </w:rPr>
        <w:t xml:space="preserve">, </w:t>
      </w:r>
      <w:r w:rsidRPr="00A76D88">
        <w:rPr>
          <w:rStyle w:val="Emphasis"/>
        </w:rPr>
        <w:t>physical</w:t>
      </w:r>
      <w:r w:rsidRPr="00A76D88">
        <w:rPr>
          <w:rStyle w:val="StyleUnderline"/>
        </w:rPr>
        <w:t xml:space="preserve">, and </w:t>
      </w:r>
      <w:r w:rsidRPr="00A766E1">
        <w:rPr>
          <w:rStyle w:val="Emphasis"/>
          <w:highlight w:val="green"/>
        </w:rPr>
        <w:t>financial</w:t>
      </w:r>
      <w:r w:rsidRPr="00A766E1">
        <w:rPr>
          <w:rStyle w:val="StyleUnderline"/>
          <w:highlight w:val="green"/>
        </w:rPr>
        <w:t xml:space="preserve"> resources</w:t>
      </w:r>
      <w:r w:rsidRPr="00A76D88">
        <w:rPr>
          <w:rStyle w:val="StyleUnderline"/>
        </w:rPr>
        <w:t xml:space="preserve"> to draw on. </w:t>
      </w:r>
      <w:r w:rsidRPr="00A766E1">
        <w:rPr>
          <w:rStyle w:val="StyleUnderline"/>
          <w:highlight w:val="green"/>
        </w:rPr>
        <w:t>The better the U</w:t>
      </w:r>
      <w:r w:rsidRPr="00EB6E34">
        <w:rPr>
          <w:sz w:val="16"/>
        </w:rPr>
        <w:t xml:space="preserve">nited </w:t>
      </w:r>
      <w:r w:rsidRPr="00A766E1">
        <w:rPr>
          <w:rStyle w:val="StyleUnderline"/>
          <w:highlight w:val="green"/>
        </w:rPr>
        <w:t>S</w:t>
      </w:r>
      <w:r w:rsidRPr="00EB6E34">
        <w:rPr>
          <w:sz w:val="16"/>
        </w:rPr>
        <w:t xml:space="preserve">tates </w:t>
      </w:r>
      <w:r w:rsidRPr="00A766E1">
        <w:rPr>
          <w:rStyle w:val="StyleUnderline"/>
          <w:highlight w:val="green"/>
        </w:rPr>
        <w:t xml:space="preserve">is doing </w:t>
      </w:r>
      <w:r w:rsidRPr="00A766E1">
        <w:rPr>
          <w:rStyle w:val="Emphasis"/>
          <w:highlight w:val="green"/>
        </w:rPr>
        <w:t>economically</w:t>
      </w:r>
      <w:r w:rsidRPr="00A766E1">
        <w:rPr>
          <w:rStyle w:val="StyleUnderline"/>
          <w:highlight w:val="green"/>
        </w:rPr>
        <w:t>, the more</w:t>
      </w:r>
      <w:r w:rsidRPr="00A76D88">
        <w:rPr>
          <w:rStyle w:val="StyleUnderline"/>
        </w:rPr>
        <w:t xml:space="preserve"> it will have</w:t>
      </w:r>
      <w:r w:rsidRPr="00EB6E34">
        <w:rPr>
          <w:sz w:val="16"/>
        </w:rPr>
        <w:t xml:space="preserve"> available </w:t>
      </w:r>
      <w:r w:rsidRPr="00A76D88">
        <w:rPr>
          <w:rStyle w:val="StyleUnderline"/>
        </w:rPr>
        <w:t xml:space="preserve">in the way of </w:t>
      </w:r>
      <w:r w:rsidRPr="00A766E1">
        <w:rPr>
          <w:rStyle w:val="Emphasis"/>
          <w:highlight w:val="green"/>
        </w:rPr>
        <w:t>resources</w:t>
      </w:r>
      <w:r w:rsidRPr="00A76D88">
        <w:rPr>
          <w:rStyle w:val="StyleUnderline"/>
        </w:rPr>
        <w:t xml:space="preserve"> to devote to what it</w:t>
      </w:r>
      <w:r w:rsidRPr="00EB6E34">
        <w:rPr>
          <w:sz w:val="16"/>
        </w:rPr>
        <w:t xml:space="preserve"> wants and </w:t>
      </w:r>
      <w:r w:rsidRPr="00A76D88">
        <w:rPr>
          <w:rStyle w:val="StyleUnderline"/>
        </w:rPr>
        <w:t>needs</w:t>
      </w:r>
      <w:r w:rsidRPr="00EB6E34">
        <w:rPr>
          <w:sz w:val="16"/>
        </w:rPr>
        <w:t xml:space="preserve"> to do </w:t>
      </w:r>
      <w:r w:rsidRPr="00A76D88">
        <w:rPr>
          <w:rStyle w:val="StyleUnderline"/>
        </w:rPr>
        <w:t xml:space="preserve">abroad without </w:t>
      </w:r>
      <w:r w:rsidRPr="00A76D88">
        <w:rPr>
          <w:rStyle w:val="Emphasis"/>
        </w:rPr>
        <w:t>igniting</w:t>
      </w:r>
      <w:r w:rsidRPr="00A76D88">
        <w:rPr>
          <w:rStyle w:val="StyleUnderline"/>
        </w:rPr>
        <w:t xml:space="preserve"> a </w:t>
      </w:r>
      <w:r w:rsidRPr="00A76D88">
        <w:rPr>
          <w:rStyle w:val="Emphasis"/>
        </w:rPr>
        <w:t>divisive</w:t>
      </w:r>
      <w:r w:rsidRPr="00A76D88">
        <w:rPr>
          <w:rStyle w:val="StyleUnderline"/>
        </w:rPr>
        <w:t xml:space="preserve"> and </w:t>
      </w:r>
      <w:r w:rsidRPr="00A76D88">
        <w:rPr>
          <w:rStyle w:val="Emphasis"/>
        </w:rPr>
        <w:t>distracting</w:t>
      </w:r>
      <w:r w:rsidRPr="00EB6E34">
        <w:rPr>
          <w:sz w:val="16"/>
        </w:rPr>
        <w:t xml:space="preserve"> domestic </w:t>
      </w:r>
      <w:r w:rsidRPr="00A76D88">
        <w:rPr>
          <w:rStyle w:val="StyleUnderline"/>
        </w:rPr>
        <w:t>debate as to priorities</w:t>
      </w:r>
      <w:r w:rsidRPr="00EB6E34">
        <w:rPr>
          <w:sz w:val="16"/>
        </w:rPr>
        <w:t xml:space="preserve">. An additional benefit is that </w:t>
      </w:r>
      <w:r w:rsidRPr="00A76D88">
        <w:rPr>
          <w:rStyle w:val="StyleUnderline"/>
        </w:rPr>
        <w:t>respect for the U</w:t>
      </w:r>
      <w:r w:rsidRPr="00EB6E34">
        <w:rPr>
          <w:sz w:val="16"/>
        </w:rPr>
        <w:t xml:space="preserve">nited </w:t>
      </w:r>
      <w:r w:rsidRPr="00A76D88">
        <w:rPr>
          <w:rStyle w:val="StyleUnderline"/>
        </w:rPr>
        <w:t>S</w:t>
      </w:r>
      <w:r w:rsidRPr="00EB6E34">
        <w:rPr>
          <w:sz w:val="16"/>
        </w:rPr>
        <w:t xml:space="preserve">tates </w:t>
      </w:r>
      <w:r w:rsidRPr="00A766E1">
        <w:rPr>
          <w:rStyle w:val="StyleUnderline"/>
          <w:highlight w:val="green"/>
        </w:rPr>
        <w:t>and</w:t>
      </w:r>
      <w:r w:rsidRPr="00A76D88">
        <w:rPr>
          <w:rStyle w:val="StyleUnderline"/>
        </w:rPr>
        <w:t xml:space="preserve"> for the American political</w:t>
      </w:r>
      <w:r w:rsidRPr="00EB6E34">
        <w:rPr>
          <w:sz w:val="16"/>
        </w:rPr>
        <w:t xml:space="preserve">, social, </w:t>
      </w:r>
      <w:r w:rsidRPr="00A76D88">
        <w:rPr>
          <w:rStyle w:val="StyleUnderline"/>
        </w:rPr>
        <w:t xml:space="preserve">and economic model (along with a </w:t>
      </w:r>
      <w:r w:rsidRPr="00A766E1">
        <w:rPr>
          <w:rStyle w:val="StyleUnderline"/>
          <w:highlight w:val="green"/>
        </w:rPr>
        <w:t xml:space="preserve">desire to </w:t>
      </w:r>
      <w:r w:rsidRPr="00A766E1">
        <w:rPr>
          <w:rStyle w:val="Emphasis"/>
          <w:highlight w:val="green"/>
        </w:rPr>
        <w:t>emulate</w:t>
      </w:r>
      <w:r w:rsidRPr="00A76D88">
        <w:rPr>
          <w:rStyle w:val="Emphasis"/>
        </w:rPr>
        <w:t xml:space="preserve"> it</w:t>
      </w:r>
      <w:r w:rsidRPr="00A76D88">
        <w:rPr>
          <w:rStyle w:val="StyleUnderline"/>
        </w:rPr>
        <w:t xml:space="preserve">) will </w:t>
      </w:r>
      <w:r w:rsidRPr="00A76D88">
        <w:rPr>
          <w:rStyle w:val="Emphasis"/>
        </w:rPr>
        <w:t>increase</w:t>
      </w:r>
      <w:r w:rsidRPr="00A76D88">
        <w:rPr>
          <w:rStyle w:val="StyleUnderline"/>
        </w:rPr>
        <w:t xml:space="preserve"> only if it is </w:t>
      </w:r>
      <w:r w:rsidRPr="00A76D88">
        <w:rPr>
          <w:rStyle w:val="Emphasis"/>
        </w:rPr>
        <w:t>seen as successful</w:t>
      </w:r>
      <w:r w:rsidRPr="00EB6E34">
        <w:rPr>
          <w:sz w:val="16"/>
        </w:rPr>
        <w:t>.</w:t>
      </w:r>
    </w:p>
    <w:p w14:paraId="6A2F2A04" w14:textId="77777777" w:rsidR="0008600C" w:rsidRDefault="0008600C" w:rsidP="0008600C">
      <w:pPr>
        <w:pStyle w:val="Heading3"/>
      </w:pPr>
      <w:r>
        <w:t>2NC -- Elections</w:t>
      </w:r>
    </w:p>
    <w:p w14:paraId="2E6BC7F3" w14:textId="77777777" w:rsidR="0008600C" w:rsidRPr="009A0DCD" w:rsidRDefault="0008600C" w:rsidP="0008600C">
      <w:pPr>
        <w:pStyle w:val="Heading4"/>
      </w:pPr>
      <w:r w:rsidRPr="009A0DCD">
        <w:t xml:space="preserve">Visible protests will deliver a </w:t>
      </w:r>
      <w:r w:rsidRPr="009A0DCD">
        <w:rPr>
          <w:u w:val="single"/>
        </w:rPr>
        <w:t>Democratic victory</w:t>
      </w:r>
      <w:r w:rsidRPr="009A0DCD">
        <w:t xml:space="preserve"> in 2020. </w:t>
      </w:r>
    </w:p>
    <w:p w14:paraId="77E28FB6" w14:textId="77777777" w:rsidR="0008600C" w:rsidRPr="009A0DCD" w:rsidRDefault="0008600C" w:rsidP="0008600C">
      <w:r w:rsidRPr="009A0DCD">
        <w:rPr>
          <w:rStyle w:val="Style13ptBold"/>
        </w:rPr>
        <w:t xml:space="preserve">Goodwin ’20 </w:t>
      </w:r>
      <w:r w:rsidRPr="009A0DCD">
        <w:t>[Liz; June 10; Political reporter; The Boston Globe, “President Trump dodges police reform as Americans show huge shift in favor of Black Lives Matter,” https://www.bostonglobe.com/2020/06/10/nation/trump-dodges-police-reform-americans-show-huge-shift-favor-black-lives-matter/; RP]</w:t>
      </w:r>
    </w:p>
    <w:p w14:paraId="49B04289" w14:textId="77777777" w:rsidR="0008600C" w:rsidRPr="009A0DCD" w:rsidRDefault="0008600C" w:rsidP="0008600C">
      <w:pPr>
        <w:rPr>
          <w:rStyle w:val="StyleUnderline"/>
        </w:rPr>
      </w:pPr>
      <w:r w:rsidRPr="009A0DCD">
        <w:rPr>
          <w:sz w:val="16"/>
        </w:rPr>
        <w:t xml:space="preserve">“If you’re not standing with us, you’re against us,” read one. </w:t>
      </w:r>
      <w:r w:rsidRPr="009A0DCD">
        <w:rPr>
          <w:rStyle w:val="StyleUnderline"/>
        </w:rPr>
        <w:t xml:space="preserve">“Your silence is </w:t>
      </w:r>
      <w:r w:rsidRPr="009A0DCD">
        <w:rPr>
          <w:rStyle w:val="Emphasis"/>
        </w:rPr>
        <w:t>deafening</w:t>
      </w:r>
      <w:r w:rsidRPr="009A0DCD">
        <w:rPr>
          <w:rStyle w:val="StyleUnderline"/>
        </w:rPr>
        <w:t>.”</w:t>
      </w:r>
    </w:p>
    <w:p w14:paraId="09F560B5" w14:textId="77777777" w:rsidR="0008600C" w:rsidRPr="009A0DCD" w:rsidRDefault="0008600C" w:rsidP="0008600C">
      <w:pPr>
        <w:rPr>
          <w:sz w:val="16"/>
        </w:rPr>
      </w:pPr>
      <w:proofErr w:type="gramStart"/>
      <w:r w:rsidRPr="009A0DCD">
        <w:rPr>
          <w:rStyle w:val="StyleUnderline"/>
        </w:rPr>
        <w:t>That’s</w:t>
      </w:r>
      <w:proofErr w:type="gramEnd"/>
      <w:r w:rsidRPr="009A0DCD">
        <w:rPr>
          <w:rStyle w:val="StyleUnderline"/>
        </w:rPr>
        <w:t xml:space="preserve"> a message</w:t>
      </w:r>
      <w:r w:rsidRPr="009A0DCD">
        <w:rPr>
          <w:sz w:val="16"/>
        </w:rPr>
        <w:t xml:space="preserve"> many </w:t>
      </w:r>
      <w:r w:rsidRPr="009A0DCD">
        <w:rPr>
          <w:rStyle w:val="StyleUnderline"/>
        </w:rPr>
        <w:t xml:space="preserve">Americans have </w:t>
      </w:r>
      <w:r w:rsidRPr="009A0DCD">
        <w:rPr>
          <w:rStyle w:val="Emphasis"/>
        </w:rPr>
        <w:t>taken to heart</w:t>
      </w:r>
      <w:r w:rsidRPr="009A0DCD">
        <w:rPr>
          <w:rStyle w:val="StyleUnderline"/>
        </w:rPr>
        <w:t xml:space="preserve"> in the wake of </w:t>
      </w:r>
      <w:r w:rsidRPr="009A0DCD">
        <w:rPr>
          <w:rStyle w:val="Emphasis"/>
        </w:rPr>
        <w:t>coast-to-coast protests</w:t>
      </w:r>
      <w:r w:rsidRPr="009A0DCD">
        <w:rPr>
          <w:rStyle w:val="StyleUnderline"/>
        </w:rPr>
        <w:t xml:space="preserve"> sparked by</w:t>
      </w:r>
      <w:r w:rsidRPr="009A0DCD">
        <w:rPr>
          <w:sz w:val="16"/>
        </w:rPr>
        <w:t xml:space="preserve"> George </w:t>
      </w:r>
      <w:r w:rsidRPr="009A0DCD">
        <w:rPr>
          <w:rStyle w:val="StyleUnderline"/>
        </w:rPr>
        <w:t>Floyd’s murder</w:t>
      </w:r>
      <w:r w:rsidRPr="009A0DCD">
        <w:rPr>
          <w:sz w:val="16"/>
        </w:rPr>
        <w:t xml:space="preserve"> last month</w:t>
      </w:r>
      <w:r w:rsidRPr="009A0DCD">
        <w:rPr>
          <w:rStyle w:val="StyleUnderline"/>
        </w:rPr>
        <w:t xml:space="preserve">. A </w:t>
      </w:r>
      <w:r w:rsidRPr="009A0DCD">
        <w:rPr>
          <w:rStyle w:val="Emphasis"/>
        </w:rPr>
        <w:t xml:space="preserve">raft of new </w:t>
      </w:r>
      <w:r w:rsidRPr="00A766E1">
        <w:rPr>
          <w:rStyle w:val="Emphasis"/>
          <w:highlight w:val="green"/>
        </w:rPr>
        <w:t>polls</w:t>
      </w:r>
      <w:r w:rsidRPr="00A766E1">
        <w:rPr>
          <w:rStyle w:val="StyleUnderline"/>
          <w:highlight w:val="green"/>
        </w:rPr>
        <w:t xml:space="preserve"> </w:t>
      </w:r>
      <w:proofErr w:type="gramStart"/>
      <w:r w:rsidRPr="00A766E1">
        <w:rPr>
          <w:rStyle w:val="StyleUnderline"/>
          <w:highlight w:val="green"/>
        </w:rPr>
        <w:t>show</w:t>
      </w:r>
      <w:proofErr w:type="gramEnd"/>
      <w:r w:rsidRPr="00A766E1">
        <w:rPr>
          <w:rStyle w:val="StyleUnderline"/>
          <w:highlight w:val="green"/>
        </w:rPr>
        <w:t xml:space="preserve"> a </w:t>
      </w:r>
      <w:r w:rsidRPr="00A766E1">
        <w:rPr>
          <w:rStyle w:val="Emphasis"/>
          <w:highlight w:val="green"/>
        </w:rPr>
        <w:t>seismic shift</w:t>
      </w:r>
      <w:r w:rsidRPr="00A766E1">
        <w:rPr>
          <w:rStyle w:val="StyleUnderline"/>
          <w:highlight w:val="green"/>
        </w:rPr>
        <w:t xml:space="preserve"> in</w:t>
      </w:r>
      <w:r w:rsidRPr="009A0DCD">
        <w:rPr>
          <w:rStyle w:val="StyleUnderline"/>
        </w:rPr>
        <w:t xml:space="preserve"> </w:t>
      </w:r>
      <w:r w:rsidRPr="009A0DCD">
        <w:rPr>
          <w:rStyle w:val="Emphasis"/>
        </w:rPr>
        <w:t xml:space="preserve">public </w:t>
      </w:r>
      <w:r w:rsidRPr="00A766E1">
        <w:rPr>
          <w:rStyle w:val="Emphasis"/>
          <w:highlight w:val="green"/>
        </w:rPr>
        <w:t>opinion</w:t>
      </w:r>
      <w:r w:rsidRPr="009A0DCD">
        <w:rPr>
          <w:rStyle w:val="StyleUnderline"/>
        </w:rPr>
        <w:t xml:space="preserve"> on</w:t>
      </w:r>
      <w:r w:rsidRPr="009A0DCD">
        <w:rPr>
          <w:sz w:val="16"/>
        </w:rPr>
        <w:t xml:space="preserve"> the </w:t>
      </w:r>
      <w:r w:rsidRPr="009A0DCD">
        <w:rPr>
          <w:rStyle w:val="StyleUnderline"/>
        </w:rPr>
        <w:t>Black Lives Matter</w:t>
      </w:r>
      <w:r w:rsidRPr="009A0DCD">
        <w:rPr>
          <w:sz w:val="16"/>
        </w:rPr>
        <w:t xml:space="preserve"> movement </w:t>
      </w:r>
      <w:r w:rsidRPr="009A0DCD">
        <w:rPr>
          <w:rStyle w:val="StyleUnderline"/>
        </w:rPr>
        <w:t>and</w:t>
      </w:r>
      <w:r w:rsidRPr="009A0DCD">
        <w:rPr>
          <w:sz w:val="16"/>
        </w:rPr>
        <w:t xml:space="preserve"> concern over </w:t>
      </w:r>
      <w:r w:rsidRPr="009A0DCD">
        <w:rPr>
          <w:rStyle w:val="StyleUnderline"/>
        </w:rPr>
        <w:t xml:space="preserve">police brutality, </w:t>
      </w:r>
      <w:r w:rsidRPr="00A766E1">
        <w:rPr>
          <w:rStyle w:val="StyleUnderline"/>
          <w:highlight w:val="green"/>
        </w:rPr>
        <w:t>as well as</w:t>
      </w:r>
      <w:r w:rsidRPr="009A0DCD">
        <w:rPr>
          <w:rStyle w:val="StyleUnderline"/>
        </w:rPr>
        <w:t xml:space="preserve"> </w:t>
      </w:r>
      <w:r w:rsidRPr="009A0DCD">
        <w:rPr>
          <w:rStyle w:val="Emphasis"/>
        </w:rPr>
        <w:t xml:space="preserve">majority </w:t>
      </w:r>
      <w:r w:rsidRPr="00A766E1">
        <w:rPr>
          <w:rStyle w:val="Emphasis"/>
          <w:highlight w:val="green"/>
        </w:rPr>
        <w:t>support</w:t>
      </w:r>
      <w:r w:rsidRPr="009A0DCD">
        <w:rPr>
          <w:rStyle w:val="StyleUnderline"/>
        </w:rPr>
        <w:t xml:space="preserve"> for</w:t>
      </w:r>
      <w:r w:rsidRPr="009A0DCD">
        <w:rPr>
          <w:sz w:val="16"/>
        </w:rPr>
        <w:t xml:space="preserve"> the </w:t>
      </w:r>
      <w:r w:rsidRPr="009A0DCD">
        <w:rPr>
          <w:rStyle w:val="StyleUnderline"/>
        </w:rPr>
        <w:t>protesters demanding change</w:t>
      </w:r>
      <w:r w:rsidRPr="009A0DCD">
        <w:rPr>
          <w:sz w:val="16"/>
        </w:rPr>
        <w:t>.</w:t>
      </w:r>
    </w:p>
    <w:p w14:paraId="258BB88D" w14:textId="77777777" w:rsidR="0008600C" w:rsidRPr="009A0DCD" w:rsidRDefault="0008600C" w:rsidP="0008600C">
      <w:pPr>
        <w:rPr>
          <w:sz w:val="16"/>
        </w:rPr>
      </w:pPr>
      <w:r w:rsidRPr="00A766E1">
        <w:rPr>
          <w:rStyle w:val="StyleUnderline"/>
          <w:highlight w:val="green"/>
        </w:rPr>
        <w:t>That</w:t>
      </w:r>
      <w:r w:rsidRPr="009A0DCD">
        <w:rPr>
          <w:rStyle w:val="StyleUnderline"/>
        </w:rPr>
        <w:t xml:space="preserve"> shift in</w:t>
      </w:r>
      <w:r w:rsidRPr="009A0DCD">
        <w:rPr>
          <w:sz w:val="16"/>
        </w:rPr>
        <w:t xml:space="preserve"> public </w:t>
      </w:r>
      <w:r w:rsidRPr="009A0DCD">
        <w:rPr>
          <w:rStyle w:val="StyleUnderline"/>
        </w:rPr>
        <w:t>opinion</w:t>
      </w:r>
      <w:r w:rsidRPr="009A0DCD">
        <w:rPr>
          <w:sz w:val="16"/>
        </w:rPr>
        <w:t xml:space="preserve"> has </w:t>
      </w:r>
      <w:r w:rsidRPr="00A766E1">
        <w:rPr>
          <w:rStyle w:val="StyleUnderline"/>
          <w:highlight w:val="green"/>
        </w:rPr>
        <w:t>put Trump</w:t>
      </w:r>
      <w:r w:rsidRPr="009A0DCD">
        <w:rPr>
          <w:rStyle w:val="StyleUnderline"/>
        </w:rPr>
        <w:t xml:space="preserve"> </w:t>
      </w:r>
      <w:r w:rsidRPr="009A0DCD">
        <w:rPr>
          <w:rStyle w:val="Emphasis"/>
        </w:rPr>
        <w:t xml:space="preserve">deeply </w:t>
      </w:r>
      <w:r w:rsidRPr="00A766E1">
        <w:rPr>
          <w:rStyle w:val="Emphasis"/>
          <w:highlight w:val="green"/>
        </w:rPr>
        <w:t>out of step</w:t>
      </w:r>
      <w:r w:rsidRPr="009A0DCD">
        <w:rPr>
          <w:sz w:val="16"/>
        </w:rPr>
        <w:t xml:space="preserve"> with the moment, </w:t>
      </w:r>
      <w:r w:rsidRPr="009A0DCD">
        <w:rPr>
          <w:rStyle w:val="StyleUnderline"/>
        </w:rPr>
        <w:t xml:space="preserve">just </w:t>
      </w:r>
      <w:r w:rsidRPr="009A0DCD">
        <w:rPr>
          <w:rStyle w:val="Emphasis"/>
        </w:rPr>
        <w:t xml:space="preserve">five </w:t>
      </w:r>
      <w:r w:rsidRPr="00A766E1">
        <w:rPr>
          <w:rStyle w:val="Emphasis"/>
          <w:highlight w:val="green"/>
        </w:rPr>
        <w:t>months</w:t>
      </w:r>
      <w:r w:rsidRPr="00A766E1">
        <w:rPr>
          <w:rStyle w:val="StyleUnderline"/>
          <w:highlight w:val="green"/>
        </w:rPr>
        <w:t xml:space="preserve"> before</w:t>
      </w:r>
      <w:r w:rsidRPr="009A0DCD">
        <w:rPr>
          <w:sz w:val="16"/>
        </w:rPr>
        <w:t xml:space="preserve"> he faces </w:t>
      </w:r>
      <w:r w:rsidRPr="00A766E1">
        <w:rPr>
          <w:rStyle w:val="Emphasis"/>
          <w:highlight w:val="green"/>
        </w:rPr>
        <w:t>reelection</w:t>
      </w:r>
      <w:r w:rsidRPr="009A0DCD">
        <w:rPr>
          <w:sz w:val="16"/>
        </w:rPr>
        <w:t>.</w:t>
      </w:r>
    </w:p>
    <w:p w14:paraId="7C33C6EC" w14:textId="77777777" w:rsidR="0008600C" w:rsidRPr="009A0DCD" w:rsidRDefault="0008600C" w:rsidP="0008600C">
      <w:pPr>
        <w:rPr>
          <w:sz w:val="16"/>
        </w:rPr>
      </w:pPr>
      <w:r w:rsidRPr="009A0DCD">
        <w:rPr>
          <w:rStyle w:val="StyleUnderline"/>
        </w:rPr>
        <w:t>“He doesn’t want to hear</w:t>
      </w:r>
      <w:r w:rsidRPr="009A0DCD">
        <w:rPr>
          <w:sz w:val="16"/>
        </w:rPr>
        <w:t xml:space="preserve"> what </w:t>
      </w:r>
      <w:r w:rsidRPr="009A0DCD">
        <w:rPr>
          <w:rStyle w:val="StyleUnderline"/>
        </w:rPr>
        <w:t>people</w:t>
      </w:r>
      <w:r w:rsidRPr="009A0DCD">
        <w:rPr>
          <w:sz w:val="16"/>
        </w:rPr>
        <w:t xml:space="preserve"> are saying </w:t>
      </w:r>
      <w:r w:rsidRPr="009A0DCD">
        <w:rPr>
          <w:rStyle w:val="StyleUnderline"/>
        </w:rPr>
        <w:t>and</w:t>
      </w:r>
      <w:r w:rsidRPr="009A0DCD">
        <w:rPr>
          <w:sz w:val="16"/>
        </w:rPr>
        <w:t xml:space="preserve"> he </w:t>
      </w:r>
      <w:r w:rsidRPr="009A0DCD">
        <w:rPr>
          <w:rStyle w:val="StyleUnderline"/>
        </w:rPr>
        <w:t>doesn’t want to know what the facts are,”</w:t>
      </w:r>
      <w:r w:rsidRPr="009A0DCD">
        <w:rPr>
          <w:sz w:val="16"/>
        </w:rPr>
        <w:t xml:space="preserve"> said Michael Steele, a former Republican National Committee chair and the first Black person to hold that </w:t>
      </w:r>
      <w:r w:rsidRPr="0000139E">
        <w:rPr>
          <w:sz w:val="16"/>
        </w:rPr>
        <w:t xml:space="preserve">position. </w:t>
      </w:r>
      <w:r w:rsidRPr="00A766E1">
        <w:rPr>
          <w:rStyle w:val="StyleUnderline"/>
          <w:highlight w:val="green"/>
        </w:rPr>
        <w:t>“That creates</w:t>
      </w:r>
      <w:r w:rsidRPr="009A0DCD">
        <w:rPr>
          <w:rStyle w:val="StyleUnderline"/>
        </w:rPr>
        <w:t xml:space="preserve"> an </w:t>
      </w:r>
      <w:r w:rsidRPr="00A766E1">
        <w:rPr>
          <w:rStyle w:val="Emphasis"/>
          <w:highlight w:val="green"/>
        </w:rPr>
        <w:t>enormous danger</w:t>
      </w:r>
      <w:r w:rsidRPr="009A0DCD">
        <w:rPr>
          <w:rStyle w:val="Emphasis"/>
        </w:rPr>
        <w:t xml:space="preserve"> politically</w:t>
      </w:r>
      <w:r w:rsidRPr="009A0DCD">
        <w:rPr>
          <w:rStyle w:val="StyleUnderline"/>
        </w:rPr>
        <w:t xml:space="preserve"> for the president. </w:t>
      </w:r>
      <w:r w:rsidRPr="00A766E1">
        <w:rPr>
          <w:rStyle w:val="StyleUnderline"/>
          <w:highlight w:val="green"/>
        </w:rPr>
        <w:t xml:space="preserve">He’s </w:t>
      </w:r>
      <w:r w:rsidRPr="00A766E1">
        <w:rPr>
          <w:rStyle w:val="Emphasis"/>
          <w:highlight w:val="green"/>
        </w:rPr>
        <w:t>hemorrhaging support</w:t>
      </w:r>
      <w:r w:rsidRPr="009A0DCD">
        <w:rPr>
          <w:rStyle w:val="StyleUnderline"/>
        </w:rPr>
        <w:t xml:space="preserve"> right now.”</w:t>
      </w:r>
    </w:p>
    <w:p w14:paraId="6963336F" w14:textId="77777777" w:rsidR="0008600C" w:rsidRPr="009A0DCD" w:rsidRDefault="0008600C" w:rsidP="0008600C">
      <w:pPr>
        <w:rPr>
          <w:sz w:val="16"/>
        </w:rPr>
      </w:pPr>
      <w:r w:rsidRPr="009A0DCD">
        <w:rPr>
          <w:rStyle w:val="StyleUnderline"/>
        </w:rPr>
        <w:t>While Trump</w:t>
      </w:r>
      <w:r w:rsidRPr="009A0DCD">
        <w:rPr>
          <w:sz w:val="16"/>
        </w:rPr>
        <w:t xml:space="preserve"> railed against “thugs” and </w:t>
      </w:r>
      <w:r w:rsidRPr="009A0DCD">
        <w:rPr>
          <w:rStyle w:val="StyleUnderline"/>
        </w:rPr>
        <w:t>threatened</w:t>
      </w:r>
      <w:r w:rsidRPr="009A0DCD">
        <w:rPr>
          <w:sz w:val="16"/>
        </w:rPr>
        <w:t xml:space="preserve"> military </w:t>
      </w:r>
      <w:r w:rsidRPr="009A0DCD">
        <w:rPr>
          <w:rStyle w:val="StyleUnderline"/>
        </w:rPr>
        <w:t xml:space="preserve">force, </w:t>
      </w:r>
      <w:r w:rsidRPr="0000139E">
        <w:rPr>
          <w:rStyle w:val="StyleUnderline"/>
        </w:rPr>
        <w:t xml:space="preserve">polling shows </w:t>
      </w:r>
      <w:r w:rsidRPr="00A766E1">
        <w:rPr>
          <w:rStyle w:val="StyleUnderline"/>
          <w:highlight w:val="green"/>
        </w:rPr>
        <w:t xml:space="preserve">a </w:t>
      </w:r>
      <w:r w:rsidRPr="00A766E1">
        <w:rPr>
          <w:rStyle w:val="Emphasis"/>
          <w:highlight w:val="green"/>
        </w:rPr>
        <w:t>majority</w:t>
      </w:r>
      <w:r w:rsidRPr="009A0DCD">
        <w:rPr>
          <w:rStyle w:val="StyleUnderline"/>
        </w:rPr>
        <w:t xml:space="preserve"> of Americans </w:t>
      </w:r>
      <w:r w:rsidRPr="00A766E1">
        <w:rPr>
          <w:rStyle w:val="Emphasis"/>
          <w:highlight w:val="green"/>
        </w:rPr>
        <w:t>support</w:t>
      </w:r>
      <w:r w:rsidRPr="009A0DCD">
        <w:rPr>
          <w:rStyle w:val="Emphasis"/>
        </w:rPr>
        <w:t xml:space="preserve"> the </w:t>
      </w:r>
      <w:r w:rsidRPr="00A766E1">
        <w:rPr>
          <w:rStyle w:val="Emphasis"/>
          <w:highlight w:val="green"/>
        </w:rPr>
        <w:t>protesters</w:t>
      </w:r>
      <w:r w:rsidRPr="009A0DCD">
        <w:rPr>
          <w:rStyle w:val="StyleUnderline"/>
        </w:rPr>
        <w:t xml:space="preserve"> and their </w:t>
      </w:r>
      <w:r w:rsidRPr="009A0DCD">
        <w:rPr>
          <w:rStyle w:val="Emphasis"/>
        </w:rPr>
        <w:t>cause</w:t>
      </w:r>
      <w:r w:rsidRPr="009A0DCD">
        <w:rPr>
          <w:rStyle w:val="StyleUnderline"/>
        </w:rPr>
        <w:t xml:space="preserve">, as a </w:t>
      </w:r>
      <w:r w:rsidRPr="009A0DCD">
        <w:rPr>
          <w:rStyle w:val="Emphasis"/>
        </w:rPr>
        <w:t>cascade of politicians</w:t>
      </w:r>
      <w:r w:rsidRPr="009A0DCD">
        <w:rPr>
          <w:rStyle w:val="StyleUnderline"/>
        </w:rPr>
        <w:t xml:space="preserve">, </w:t>
      </w:r>
      <w:r w:rsidRPr="009A0DCD">
        <w:rPr>
          <w:rStyle w:val="Emphasis"/>
        </w:rPr>
        <w:t>celebrities</w:t>
      </w:r>
      <w:r w:rsidRPr="009A0DCD">
        <w:rPr>
          <w:rStyle w:val="StyleUnderline"/>
        </w:rPr>
        <w:t xml:space="preserve">, and </w:t>
      </w:r>
      <w:r w:rsidRPr="009A0DCD">
        <w:rPr>
          <w:rStyle w:val="Emphasis"/>
        </w:rPr>
        <w:t>corporations</w:t>
      </w:r>
      <w:r w:rsidRPr="009A0DCD">
        <w:rPr>
          <w:sz w:val="16"/>
        </w:rPr>
        <w:t xml:space="preserve"> have </w:t>
      </w:r>
      <w:r w:rsidRPr="009A0DCD">
        <w:rPr>
          <w:rStyle w:val="StyleUnderline"/>
        </w:rPr>
        <w:t>released</w:t>
      </w:r>
      <w:r w:rsidRPr="009A0DCD">
        <w:rPr>
          <w:sz w:val="16"/>
        </w:rPr>
        <w:t xml:space="preserve"> public </w:t>
      </w:r>
      <w:r w:rsidRPr="009A0DCD">
        <w:rPr>
          <w:rStyle w:val="StyleUnderline"/>
        </w:rPr>
        <w:t>statements committing to a reckoning on</w:t>
      </w:r>
      <w:r w:rsidRPr="009A0DCD">
        <w:rPr>
          <w:sz w:val="16"/>
        </w:rPr>
        <w:t xml:space="preserve"> racism and </w:t>
      </w:r>
      <w:r w:rsidRPr="009A0DCD">
        <w:rPr>
          <w:rStyle w:val="StyleUnderline"/>
        </w:rPr>
        <w:t>police brutality</w:t>
      </w:r>
      <w:r w:rsidRPr="009A0DCD">
        <w:rPr>
          <w:sz w:val="16"/>
        </w:rPr>
        <w:t>. The latest came Wednesday when the auto racing giant NASCAR officially banned the Confederate flag at its events, citing the need to combat racial injustice, just hours after Trump declared he would not consider renaming military bases named after Confederate generals.</w:t>
      </w:r>
    </w:p>
    <w:p w14:paraId="1DB91227" w14:textId="77777777" w:rsidR="0008600C" w:rsidRPr="009A0DCD" w:rsidRDefault="0008600C" w:rsidP="0008600C">
      <w:pPr>
        <w:rPr>
          <w:sz w:val="16"/>
        </w:rPr>
      </w:pPr>
      <w:r w:rsidRPr="009A0DCD">
        <w:rPr>
          <w:rStyle w:val="StyleUnderline"/>
        </w:rPr>
        <w:t xml:space="preserve">The </w:t>
      </w:r>
      <w:r w:rsidRPr="00A766E1">
        <w:rPr>
          <w:rStyle w:val="StyleUnderline"/>
          <w:highlight w:val="green"/>
        </w:rPr>
        <w:t xml:space="preserve">change has been </w:t>
      </w:r>
      <w:r w:rsidRPr="00A766E1">
        <w:rPr>
          <w:rStyle w:val="Emphasis"/>
          <w:highlight w:val="green"/>
        </w:rPr>
        <w:t>swift</w:t>
      </w:r>
      <w:r w:rsidRPr="009A0DCD">
        <w:rPr>
          <w:rStyle w:val="StyleUnderline"/>
        </w:rPr>
        <w:t xml:space="preserve">. Nearly </w:t>
      </w:r>
      <w:r w:rsidRPr="00A766E1">
        <w:rPr>
          <w:rStyle w:val="Emphasis"/>
          <w:highlight w:val="green"/>
        </w:rPr>
        <w:t>70 percent</w:t>
      </w:r>
      <w:r w:rsidRPr="009A0DCD">
        <w:rPr>
          <w:sz w:val="16"/>
        </w:rPr>
        <w:t xml:space="preserve"> of Americans now </w:t>
      </w:r>
      <w:r w:rsidRPr="00A766E1">
        <w:rPr>
          <w:rStyle w:val="StyleUnderline"/>
          <w:highlight w:val="green"/>
        </w:rPr>
        <w:t>believe Floyd</w:t>
      </w:r>
      <w:r w:rsidRPr="009A0DCD">
        <w:rPr>
          <w:rStyle w:val="StyleUnderline"/>
        </w:rPr>
        <w:t xml:space="preserve">’s killing </w:t>
      </w:r>
      <w:r w:rsidRPr="00A766E1">
        <w:rPr>
          <w:rStyle w:val="StyleUnderline"/>
          <w:highlight w:val="green"/>
        </w:rPr>
        <w:t xml:space="preserve">is indicative of </w:t>
      </w:r>
      <w:r w:rsidRPr="00A766E1">
        <w:rPr>
          <w:rStyle w:val="Emphasis"/>
          <w:highlight w:val="green"/>
        </w:rPr>
        <w:t>larger problems</w:t>
      </w:r>
      <w:r w:rsidRPr="009A0DCD">
        <w:rPr>
          <w:rStyle w:val="StyleUnderline"/>
        </w:rPr>
        <w:t xml:space="preserve"> with policing, compared to 43 percent who said the same after</w:t>
      </w:r>
      <w:r w:rsidRPr="009A0DCD">
        <w:rPr>
          <w:sz w:val="16"/>
        </w:rPr>
        <w:t xml:space="preserve"> police fatally shot an unarmed black teenager in </w:t>
      </w:r>
      <w:r w:rsidRPr="009A0DCD">
        <w:rPr>
          <w:rStyle w:val="StyleUnderline"/>
        </w:rPr>
        <w:t>Ferguson</w:t>
      </w:r>
      <w:r w:rsidRPr="009A0DCD">
        <w:rPr>
          <w:sz w:val="16"/>
        </w:rPr>
        <w:t xml:space="preserve">, Mo., six years ago, according to a Washington Post poll. </w:t>
      </w:r>
      <w:r w:rsidRPr="009A0DCD">
        <w:rPr>
          <w:rStyle w:val="StyleUnderline"/>
        </w:rPr>
        <w:t>Support for</w:t>
      </w:r>
      <w:r w:rsidRPr="009A0DCD">
        <w:rPr>
          <w:sz w:val="16"/>
        </w:rPr>
        <w:t xml:space="preserve"> the </w:t>
      </w:r>
      <w:r w:rsidRPr="009A0DCD">
        <w:rPr>
          <w:rStyle w:val="StyleUnderline"/>
        </w:rPr>
        <w:t>Black Lives Matter</w:t>
      </w:r>
      <w:r w:rsidRPr="009A0DCD">
        <w:rPr>
          <w:sz w:val="16"/>
        </w:rPr>
        <w:t xml:space="preserve"> movement </w:t>
      </w:r>
      <w:r w:rsidRPr="009A0DCD">
        <w:rPr>
          <w:rStyle w:val="StyleUnderline"/>
        </w:rPr>
        <w:t xml:space="preserve">jumped </w:t>
      </w:r>
      <w:r w:rsidRPr="009A0DCD">
        <w:rPr>
          <w:rStyle w:val="Emphasis"/>
        </w:rPr>
        <w:t>24 percentage points</w:t>
      </w:r>
      <w:r w:rsidRPr="009A0DCD">
        <w:rPr>
          <w:rStyle w:val="StyleUnderline"/>
        </w:rPr>
        <w:t>, to 61 percent, compared to</w:t>
      </w:r>
      <w:r w:rsidRPr="009A0DCD">
        <w:rPr>
          <w:sz w:val="16"/>
        </w:rPr>
        <w:t xml:space="preserve"> August </w:t>
      </w:r>
      <w:r w:rsidRPr="009A0DCD">
        <w:rPr>
          <w:rStyle w:val="StyleUnderline"/>
        </w:rPr>
        <w:t>2017</w:t>
      </w:r>
      <w:r w:rsidRPr="009A0DCD">
        <w:rPr>
          <w:sz w:val="16"/>
        </w:rPr>
        <w:t>, according to a Morning Consult poll.</w:t>
      </w:r>
    </w:p>
    <w:p w14:paraId="5FFA1A10" w14:textId="77777777" w:rsidR="0008600C" w:rsidRPr="009A0DCD" w:rsidRDefault="0008600C" w:rsidP="0008600C">
      <w:pPr>
        <w:rPr>
          <w:sz w:val="16"/>
        </w:rPr>
      </w:pPr>
      <w:r w:rsidRPr="009A0DCD">
        <w:rPr>
          <w:rStyle w:val="StyleUnderline"/>
        </w:rPr>
        <w:t xml:space="preserve">But </w:t>
      </w:r>
      <w:r w:rsidRPr="00A766E1">
        <w:rPr>
          <w:rStyle w:val="StyleUnderline"/>
          <w:highlight w:val="green"/>
        </w:rPr>
        <w:t>Trump</w:t>
      </w:r>
      <w:r w:rsidRPr="009A0DCD">
        <w:rPr>
          <w:sz w:val="16"/>
        </w:rPr>
        <w:t xml:space="preserve">, who came to power in part by fanning fear of and hostility to people of color, </w:t>
      </w:r>
      <w:r w:rsidRPr="00A766E1">
        <w:rPr>
          <w:rStyle w:val="StyleUnderline"/>
          <w:highlight w:val="green"/>
        </w:rPr>
        <w:t>appears</w:t>
      </w:r>
      <w:r w:rsidRPr="009A0DCD">
        <w:rPr>
          <w:sz w:val="16"/>
        </w:rPr>
        <w:t xml:space="preserve"> to </w:t>
      </w:r>
      <w:r w:rsidRPr="009A0DCD">
        <w:rPr>
          <w:rStyle w:val="StyleUnderline"/>
        </w:rPr>
        <w:t>still</w:t>
      </w:r>
      <w:r w:rsidRPr="009A0DCD">
        <w:rPr>
          <w:sz w:val="16"/>
        </w:rPr>
        <w:t xml:space="preserve"> be </w:t>
      </w:r>
      <w:r w:rsidRPr="009A0DCD">
        <w:rPr>
          <w:rStyle w:val="Emphasis"/>
        </w:rPr>
        <w:t>laser focused</w:t>
      </w:r>
      <w:r w:rsidRPr="009A0DCD">
        <w:rPr>
          <w:rStyle w:val="StyleUnderline"/>
        </w:rPr>
        <w:t xml:space="preserve"> on his</w:t>
      </w:r>
      <w:r w:rsidRPr="009A0DCD">
        <w:rPr>
          <w:sz w:val="16"/>
        </w:rPr>
        <w:t xml:space="preserve"> mostly </w:t>
      </w:r>
      <w:r w:rsidRPr="009A0DCD">
        <w:rPr>
          <w:rStyle w:val="StyleUnderline"/>
        </w:rPr>
        <w:t xml:space="preserve">white and conservative base, </w:t>
      </w:r>
      <w:r w:rsidRPr="00A766E1">
        <w:rPr>
          <w:rStyle w:val="Emphasis"/>
          <w:highlight w:val="green"/>
        </w:rPr>
        <w:t>dodging</w:t>
      </w:r>
      <w:r w:rsidRPr="009A0DCD">
        <w:rPr>
          <w:rStyle w:val="Emphasis"/>
        </w:rPr>
        <w:t xml:space="preserve"> the </w:t>
      </w:r>
      <w:r w:rsidRPr="00A766E1">
        <w:rPr>
          <w:rStyle w:val="Emphasis"/>
          <w:highlight w:val="green"/>
        </w:rPr>
        <w:t>issues</w:t>
      </w:r>
      <w:r w:rsidRPr="00A766E1">
        <w:rPr>
          <w:rStyle w:val="StyleUnderline"/>
          <w:highlight w:val="green"/>
        </w:rPr>
        <w:t xml:space="preserve"> of racism</w:t>
      </w:r>
      <w:r w:rsidRPr="009A0DCD">
        <w:rPr>
          <w:rStyle w:val="StyleUnderline"/>
        </w:rPr>
        <w:t xml:space="preserve"> or police brutality while</w:t>
      </w:r>
      <w:r w:rsidRPr="009A0DCD">
        <w:rPr>
          <w:sz w:val="16"/>
        </w:rPr>
        <w:t xml:space="preserve"> much of </w:t>
      </w:r>
      <w:r w:rsidRPr="009A0DCD">
        <w:rPr>
          <w:rStyle w:val="StyleUnderline"/>
        </w:rPr>
        <w:t xml:space="preserve">the </w:t>
      </w:r>
      <w:r w:rsidRPr="009A0DCD">
        <w:rPr>
          <w:rStyle w:val="Emphasis"/>
        </w:rPr>
        <w:t>rest of the nation</w:t>
      </w:r>
      <w:r w:rsidRPr="009A0DCD">
        <w:rPr>
          <w:rStyle w:val="StyleUnderline"/>
        </w:rPr>
        <w:t xml:space="preserve"> grapples with them</w:t>
      </w:r>
      <w:r w:rsidRPr="009A0DCD">
        <w:rPr>
          <w:sz w:val="16"/>
        </w:rPr>
        <w:t>. He has continued to portray the protests as violent, even as workers began to dismantle parts of a new fence around the White House following days of wholly peaceful protests.</w:t>
      </w:r>
    </w:p>
    <w:p w14:paraId="18C6C4FC" w14:textId="77777777" w:rsidR="0008600C" w:rsidRPr="009A0DCD" w:rsidRDefault="0008600C" w:rsidP="0008600C">
      <w:pPr>
        <w:pStyle w:val="Heading4"/>
      </w:pPr>
      <w:r w:rsidRPr="009A0DCD">
        <w:t xml:space="preserve">Reelection causes extinction. </w:t>
      </w:r>
    </w:p>
    <w:p w14:paraId="1C7FC3FA" w14:textId="77777777" w:rsidR="0008600C" w:rsidRPr="009A0DCD" w:rsidRDefault="0008600C" w:rsidP="0008600C">
      <w:r w:rsidRPr="009A0DCD">
        <w:rPr>
          <w:rStyle w:val="Style13ptBold"/>
        </w:rPr>
        <w:t xml:space="preserve">Coleman ’20 </w:t>
      </w:r>
      <w:r w:rsidRPr="009A0DCD">
        <w:t>[Justine; February 10; Staff writer, citing a former Obama campaign manager; The Hill, “Ex-Obama campaign manager: Trump reelection would pose existential threat to US, world,” https://thehill.com/homenews/campaign/482333-top-obama-campaign-aide-trump-reelection-would-pose-existential-threat-to; RP]</w:t>
      </w:r>
    </w:p>
    <w:p w14:paraId="6C8E0BC9" w14:textId="77777777" w:rsidR="0008600C" w:rsidRPr="009A0DCD" w:rsidRDefault="0008600C" w:rsidP="0008600C">
      <w:pPr>
        <w:rPr>
          <w:rStyle w:val="StyleUnderline"/>
        </w:rPr>
      </w:pPr>
      <w:r w:rsidRPr="009A0DCD">
        <w:rPr>
          <w:sz w:val="16"/>
        </w:rPr>
        <w:t xml:space="preserve">A onetime campaign manager for former President Obama said Monday that </w:t>
      </w:r>
      <w:r w:rsidRPr="009A0DCD">
        <w:rPr>
          <w:rStyle w:val="StyleUnderline"/>
        </w:rPr>
        <w:t xml:space="preserve">the </w:t>
      </w:r>
      <w:r w:rsidRPr="00A766E1">
        <w:rPr>
          <w:rStyle w:val="Emphasis"/>
          <w:highlight w:val="green"/>
        </w:rPr>
        <w:t>reelection</w:t>
      </w:r>
      <w:r w:rsidRPr="00A766E1">
        <w:rPr>
          <w:rStyle w:val="StyleUnderline"/>
          <w:highlight w:val="green"/>
        </w:rPr>
        <w:t xml:space="preserve"> of</w:t>
      </w:r>
      <w:r w:rsidRPr="009A0DCD">
        <w:rPr>
          <w:sz w:val="16"/>
        </w:rPr>
        <w:t xml:space="preserve"> President </w:t>
      </w:r>
      <w:r w:rsidRPr="00A766E1">
        <w:rPr>
          <w:rStyle w:val="StyleUnderline"/>
          <w:highlight w:val="green"/>
        </w:rPr>
        <w:t xml:space="preserve">Trump would “pose an </w:t>
      </w:r>
      <w:r w:rsidRPr="00A766E1">
        <w:rPr>
          <w:rStyle w:val="Emphasis"/>
          <w:highlight w:val="green"/>
        </w:rPr>
        <w:t>existential threat</w:t>
      </w:r>
      <w:r w:rsidRPr="00A766E1">
        <w:rPr>
          <w:rStyle w:val="StyleUnderline"/>
          <w:highlight w:val="green"/>
        </w:rPr>
        <w:t xml:space="preserve"> to the</w:t>
      </w:r>
      <w:r w:rsidRPr="009A0DCD">
        <w:rPr>
          <w:rStyle w:val="StyleUnderline"/>
        </w:rPr>
        <w:t xml:space="preserve"> U.S. and the </w:t>
      </w:r>
      <w:r w:rsidRPr="00A766E1">
        <w:rPr>
          <w:rStyle w:val="StyleUnderline"/>
          <w:highlight w:val="green"/>
        </w:rPr>
        <w:t>world.”</w:t>
      </w:r>
    </w:p>
    <w:p w14:paraId="2067002E" w14:textId="77777777" w:rsidR="0008600C" w:rsidRPr="009A0DCD" w:rsidRDefault="0008600C" w:rsidP="0008600C">
      <w:pPr>
        <w:rPr>
          <w:sz w:val="16"/>
        </w:rPr>
      </w:pPr>
      <w:r w:rsidRPr="009A0DCD">
        <w:rPr>
          <w:sz w:val="16"/>
        </w:rPr>
        <w:t xml:space="preserve">Jim Messina, who ran Obama’s 2012 reelection, wrote in an op-ed for the Financial Times that the 2020 </w:t>
      </w:r>
      <w:r w:rsidRPr="009A0DCD">
        <w:rPr>
          <w:rStyle w:val="StyleUnderline"/>
        </w:rPr>
        <w:t xml:space="preserve">Democratic </w:t>
      </w:r>
      <w:r w:rsidRPr="00A766E1">
        <w:rPr>
          <w:rStyle w:val="StyleUnderline"/>
          <w:highlight w:val="green"/>
        </w:rPr>
        <w:t xml:space="preserve">candidates </w:t>
      </w:r>
      <w:r w:rsidRPr="00A766E1">
        <w:rPr>
          <w:rStyle w:val="Emphasis"/>
          <w:highlight w:val="green"/>
        </w:rPr>
        <w:t>need to</w:t>
      </w:r>
      <w:r w:rsidRPr="009A0DCD">
        <w:rPr>
          <w:rStyle w:val="Emphasis"/>
        </w:rPr>
        <w:t xml:space="preserve"> conquer</w:t>
      </w:r>
      <w:r w:rsidRPr="009A0DCD">
        <w:rPr>
          <w:sz w:val="16"/>
        </w:rPr>
        <w:t xml:space="preserve"> the “3Ms” — </w:t>
      </w:r>
      <w:r w:rsidRPr="009A0DCD">
        <w:rPr>
          <w:rStyle w:val="StyleUnderline"/>
        </w:rPr>
        <w:t xml:space="preserve">message, </w:t>
      </w:r>
      <w:proofErr w:type="gramStart"/>
      <w:r w:rsidRPr="009A0DCD">
        <w:rPr>
          <w:rStyle w:val="StyleUnderline"/>
        </w:rPr>
        <w:t>money</w:t>
      </w:r>
      <w:proofErr w:type="gramEnd"/>
      <w:r w:rsidRPr="009A0DCD">
        <w:rPr>
          <w:rStyle w:val="StyleUnderline"/>
        </w:rPr>
        <w:t xml:space="preserve"> and mobilization</w:t>
      </w:r>
      <w:r w:rsidRPr="009A0DCD">
        <w:rPr>
          <w:sz w:val="16"/>
        </w:rPr>
        <w:t xml:space="preserve"> — in order </w:t>
      </w:r>
      <w:r w:rsidRPr="009A0DCD">
        <w:rPr>
          <w:rStyle w:val="StyleUnderline"/>
        </w:rPr>
        <w:t xml:space="preserve">to </w:t>
      </w:r>
      <w:r w:rsidRPr="00A766E1">
        <w:rPr>
          <w:rStyle w:val="Emphasis"/>
          <w:highlight w:val="green"/>
        </w:rPr>
        <w:t>defeat Trump</w:t>
      </w:r>
      <w:r w:rsidRPr="009A0DCD">
        <w:rPr>
          <w:sz w:val="16"/>
        </w:rPr>
        <w:t>.</w:t>
      </w:r>
    </w:p>
    <w:p w14:paraId="2A7E9664" w14:textId="77777777" w:rsidR="0008600C" w:rsidRPr="009A0DCD" w:rsidRDefault="0008600C" w:rsidP="0008600C">
      <w:pPr>
        <w:rPr>
          <w:rStyle w:val="StyleUnderline"/>
        </w:rPr>
      </w:pPr>
      <w:r w:rsidRPr="009A0DCD">
        <w:rPr>
          <w:sz w:val="16"/>
        </w:rPr>
        <w:t xml:space="preserve">“I believe that </w:t>
      </w:r>
      <w:r w:rsidRPr="009A0DCD">
        <w:rPr>
          <w:rStyle w:val="StyleUnderline"/>
        </w:rPr>
        <w:t xml:space="preserve">the </w:t>
      </w:r>
      <w:r w:rsidRPr="00A766E1">
        <w:rPr>
          <w:rStyle w:val="StyleUnderline"/>
          <w:highlight w:val="green"/>
        </w:rPr>
        <w:t>re-election</w:t>
      </w:r>
      <w:r w:rsidRPr="009A0DCD">
        <w:rPr>
          <w:rStyle w:val="StyleUnderline"/>
        </w:rPr>
        <w:t xml:space="preserve"> of</w:t>
      </w:r>
      <w:r w:rsidRPr="009A0DCD">
        <w:rPr>
          <w:sz w:val="16"/>
        </w:rPr>
        <w:t xml:space="preserve"> Donald </w:t>
      </w:r>
      <w:r w:rsidRPr="009A0DCD">
        <w:rPr>
          <w:rStyle w:val="StyleUnderline"/>
        </w:rPr>
        <w:t xml:space="preserve">Trump would pose an </w:t>
      </w:r>
      <w:r w:rsidRPr="009A0DCD">
        <w:rPr>
          <w:rStyle w:val="Emphasis"/>
        </w:rPr>
        <w:t>existential threat</w:t>
      </w:r>
      <w:r w:rsidRPr="009A0DCD">
        <w:rPr>
          <w:rStyle w:val="StyleUnderline"/>
        </w:rPr>
        <w:t xml:space="preserve"> to the U.S. and </w:t>
      </w:r>
      <w:r w:rsidRPr="009A0DCD">
        <w:rPr>
          <w:rStyle w:val="Emphasis"/>
        </w:rPr>
        <w:t>the world</w:t>
      </w:r>
      <w:r w:rsidRPr="009A0DCD">
        <w:rPr>
          <w:rStyle w:val="StyleUnderline"/>
        </w:rPr>
        <w:t>,”</w:t>
      </w:r>
      <w:r w:rsidRPr="009A0DCD">
        <w:rPr>
          <w:sz w:val="16"/>
        </w:rPr>
        <w:t xml:space="preserve"> Messina wrote. </w:t>
      </w:r>
      <w:r w:rsidRPr="009A0DCD">
        <w:rPr>
          <w:rStyle w:val="StyleUnderline"/>
        </w:rPr>
        <w:t>“The next eight</w:t>
      </w:r>
      <w:r w:rsidRPr="009A0DCD">
        <w:rPr>
          <w:sz w:val="16"/>
        </w:rPr>
        <w:t xml:space="preserve">-and-a-half exhilarating, frustrating and exhausting </w:t>
      </w:r>
      <w:r w:rsidRPr="009A0DCD">
        <w:rPr>
          <w:rStyle w:val="StyleUnderline"/>
        </w:rPr>
        <w:t xml:space="preserve">months </w:t>
      </w:r>
      <w:r w:rsidRPr="00A766E1">
        <w:rPr>
          <w:rStyle w:val="StyleUnderline"/>
          <w:highlight w:val="green"/>
        </w:rPr>
        <w:t>will determine</w:t>
      </w:r>
      <w:r w:rsidRPr="009A0DCD">
        <w:rPr>
          <w:rStyle w:val="StyleUnderline"/>
        </w:rPr>
        <w:t xml:space="preserve"> the </w:t>
      </w:r>
      <w:r w:rsidRPr="009A0DCD">
        <w:rPr>
          <w:rStyle w:val="Emphasis"/>
        </w:rPr>
        <w:t xml:space="preserve">course of </w:t>
      </w:r>
      <w:r w:rsidRPr="00A766E1">
        <w:rPr>
          <w:rStyle w:val="Emphasis"/>
          <w:highlight w:val="green"/>
        </w:rPr>
        <w:t>history</w:t>
      </w:r>
      <w:r w:rsidRPr="00A766E1">
        <w:rPr>
          <w:rStyle w:val="StyleUnderline"/>
          <w:highlight w:val="green"/>
        </w:rPr>
        <w:t>.”</w:t>
      </w:r>
    </w:p>
    <w:p w14:paraId="555C3E36" w14:textId="4090496C" w:rsidR="0008600C" w:rsidRDefault="0008600C" w:rsidP="0008600C">
      <w:pPr>
        <w:rPr>
          <w:rStyle w:val="StyleUnderline"/>
        </w:rPr>
      </w:pPr>
      <w:r w:rsidRPr="009A0DCD">
        <w:rPr>
          <w:sz w:val="16"/>
        </w:rPr>
        <w:t xml:space="preserve">Messina advised </w:t>
      </w:r>
      <w:r w:rsidRPr="00A766E1">
        <w:rPr>
          <w:rStyle w:val="StyleUnderline"/>
          <w:highlight w:val="green"/>
        </w:rPr>
        <w:t>campaigns</w:t>
      </w:r>
      <w:r w:rsidRPr="009A0DCD">
        <w:rPr>
          <w:sz w:val="16"/>
        </w:rPr>
        <w:t xml:space="preserve"> that they </w:t>
      </w:r>
      <w:r w:rsidRPr="00A766E1">
        <w:rPr>
          <w:rStyle w:val="StyleUnderline"/>
          <w:highlight w:val="green"/>
        </w:rPr>
        <w:t xml:space="preserve">need to </w:t>
      </w:r>
      <w:r w:rsidRPr="00A766E1">
        <w:rPr>
          <w:rStyle w:val="Emphasis"/>
          <w:highlight w:val="green"/>
        </w:rPr>
        <w:t>refine their message</w:t>
      </w:r>
      <w:r w:rsidRPr="009A0DCD">
        <w:rPr>
          <w:sz w:val="16"/>
        </w:rPr>
        <w:t xml:space="preserve"> following the muddled Iowa caucuses last week </w:t>
      </w:r>
      <w:r w:rsidRPr="009A0DCD">
        <w:rPr>
          <w:rStyle w:val="StyleUnderline"/>
        </w:rPr>
        <w:t>to “contrast themselves with rivals, highlight</w:t>
      </w:r>
      <w:r w:rsidRPr="009A0DCD">
        <w:rPr>
          <w:sz w:val="16"/>
        </w:rPr>
        <w:t xml:space="preserve"> Iowa </w:t>
      </w:r>
      <w:r w:rsidRPr="009A0DCD">
        <w:rPr>
          <w:rStyle w:val="StyleUnderline"/>
        </w:rPr>
        <w:t>results</w:t>
      </w:r>
      <w:r w:rsidRPr="009A0DCD">
        <w:rPr>
          <w:sz w:val="16"/>
        </w:rPr>
        <w:t xml:space="preserve"> to show viability, </w:t>
      </w:r>
      <w:r w:rsidRPr="009A0DCD">
        <w:rPr>
          <w:rStyle w:val="StyleUnderline"/>
        </w:rPr>
        <w:t>or address</w:t>
      </w:r>
      <w:r w:rsidRPr="009A0DCD">
        <w:rPr>
          <w:sz w:val="16"/>
        </w:rPr>
        <w:t xml:space="preserve"> perceived </w:t>
      </w:r>
      <w:r w:rsidRPr="009A0DCD">
        <w:rPr>
          <w:rStyle w:val="StyleUnderline"/>
        </w:rPr>
        <w:t>weaknesses.”</w:t>
      </w:r>
    </w:p>
    <w:p w14:paraId="7A5D7ABD" w14:textId="250CFF91" w:rsidR="00D656F7" w:rsidRDefault="00D656F7" w:rsidP="00D656F7">
      <w:pPr>
        <w:pStyle w:val="Heading3"/>
      </w:pPr>
      <w:r w:rsidRPr="00D656F7">
        <w:t>2NC -- Ethics</w:t>
      </w:r>
    </w:p>
    <w:p w14:paraId="58FAEB8A" w14:textId="77777777" w:rsidR="00D656F7" w:rsidRDefault="00D656F7" w:rsidP="00D656F7">
      <w:pPr>
        <w:pStyle w:val="Heading4"/>
      </w:pPr>
      <w:r>
        <w:t>Supporting BLM is D-Rule. Deepening engagement with the movement in academic spaces like debate is key to disrupting racial hegemony.</w:t>
      </w:r>
    </w:p>
    <w:p w14:paraId="2D2AE746" w14:textId="2E880D59" w:rsidR="00D656F7" w:rsidRDefault="00D656F7" w:rsidP="00D656F7">
      <w:proofErr w:type="spellStart"/>
      <w:r w:rsidRPr="0069467D">
        <w:rPr>
          <w:rStyle w:val="Style13ptBold"/>
        </w:rPr>
        <w:t>Lubin</w:t>
      </w:r>
      <w:proofErr w:type="spellEnd"/>
      <w:r w:rsidRPr="0069467D">
        <w:rPr>
          <w:rStyle w:val="Style13ptBold"/>
        </w:rPr>
        <w:t xml:space="preserve"> 2016</w:t>
      </w:r>
      <w:r>
        <w:t xml:space="preserve"> – “</w:t>
      </w:r>
      <w:r w:rsidRPr="00BA06A5">
        <w:t>How Sociology Can Support Black Lives Matter</w:t>
      </w:r>
      <w:r>
        <w:t xml:space="preserve">” – Judy </w:t>
      </w:r>
      <w:proofErr w:type="spellStart"/>
      <w:r>
        <w:t>Lubin</w:t>
      </w:r>
      <w:proofErr w:type="spellEnd"/>
      <w:r>
        <w:t xml:space="preserve"> is </w:t>
      </w:r>
      <w:r w:rsidRPr="0069467D">
        <w:t xml:space="preserve">Judy </w:t>
      </w:r>
      <w:proofErr w:type="spellStart"/>
      <w:r w:rsidRPr="0069467D">
        <w:t>Lubin</w:t>
      </w:r>
      <w:proofErr w:type="spellEnd"/>
      <w:r w:rsidRPr="0069467D">
        <w:t>, PhD, MPH is a sociologist, policy analyst, racial justice advocate and founder and president of the Center for Urban and Racial Equity</w:t>
      </w:r>
      <w:r>
        <w:t xml:space="preserve">. </w:t>
      </w:r>
      <w:r w:rsidRPr="0069467D">
        <w:t>She is also a researcher in the Department of Sociology and Criminology at Howard University where she leads community-centered urban research initiatives.</w:t>
      </w:r>
      <w:r>
        <w:t xml:space="preserve"> – </w:t>
      </w:r>
      <w:r w:rsidRPr="006E734E">
        <w:t>https://www.asanet.org/news-events/footnotes/dec-2016/features/how-sociology-can-support-black-lives-matter</w:t>
      </w:r>
      <w:r>
        <w:t xml:space="preserve"> - </w:t>
      </w:r>
      <w:proofErr w:type="spellStart"/>
      <w:r>
        <w:t>spavs</w:t>
      </w:r>
      <w:proofErr w:type="spellEnd"/>
    </w:p>
    <w:p w14:paraId="7EB523E1" w14:textId="3AA6CD2E" w:rsidR="00D656F7" w:rsidRDefault="00D656F7" w:rsidP="00D656F7">
      <w:pPr>
        <w:rPr>
          <w:sz w:val="16"/>
        </w:rPr>
      </w:pPr>
      <w:r w:rsidRPr="0069467D">
        <w:rPr>
          <w:sz w:val="16"/>
        </w:rPr>
        <w:t xml:space="preserve">Many of us wonder </w:t>
      </w:r>
      <w:r w:rsidRPr="0069467D">
        <w:rPr>
          <w:rStyle w:val="StyleUnderline"/>
        </w:rPr>
        <w:t xml:space="preserve">what we can do to take our support of this critically important movement </w:t>
      </w:r>
      <w:proofErr w:type="gramStart"/>
      <w:r w:rsidRPr="0069467D">
        <w:rPr>
          <w:rStyle w:val="StyleUnderline"/>
        </w:rPr>
        <w:t>further</w:t>
      </w:r>
      <w:r w:rsidRPr="0069467D">
        <w:rPr>
          <w:sz w:val="16"/>
        </w:rPr>
        <w:t>?</w:t>
      </w:r>
      <w:proofErr w:type="gramEnd"/>
      <w:r w:rsidRPr="0069467D">
        <w:rPr>
          <w:sz w:val="16"/>
        </w:rPr>
        <w:t xml:space="preserve"> And what is the role of our discipline in facilitating racial justice activism? During the 2016 ASA Annual Meeting in Seattle, we posed these questions to the nearly 100 people who attended the Sociologists for Justice meeting. Three themes emerged from our discussion: the role of scholar-activism, the significance of leveraging our campuses as sites of racial justice activism, and the need for the discipline to fully embrace racial justice activism. Extending Sociology’s Reach through Scholar-Activism American sociology has had a complicated relationship with activism, rejecting publicly engaged scholars such as W.E.B. Du </w:t>
      </w:r>
      <w:proofErr w:type="spellStart"/>
      <w:r w:rsidRPr="0069467D">
        <w:rPr>
          <w:sz w:val="16"/>
        </w:rPr>
        <w:t>Bois</w:t>
      </w:r>
      <w:proofErr w:type="spellEnd"/>
      <w:r w:rsidRPr="0069467D">
        <w:rPr>
          <w:sz w:val="16"/>
        </w:rPr>
        <w:t xml:space="preserve"> and Jane Addams as the field in the early part of the 20th century sought to establish itself as a scientific discipline. Du </w:t>
      </w:r>
      <w:proofErr w:type="spellStart"/>
      <w:r w:rsidRPr="0069467D">
        <w:rPr>
          <w:sz w:val="16"/>
        </w:rPr>
        <w:t>Bois</w:t>
      </w:r>
      <w:proofErr w:type="spellEnd"/>
      <w:r w:rsidRPr="0069467D">
        <w:rPr>
          <w:sz w:val="16"/>
        </w:rPr>
        <w:t xml:space="preserve"> and Addams’ race and gender also played a role in their marginalization by the field. But scholars like Du </w:t>
      </w:r>
      <w:proofErr w:type="spellStart"/>
      <w:r w:rsidRPr="0069467D">
        <w:rPr>
          <w:sz w:val="16"/>
        </w:rPr>
        <w:t>Bois</w:t>
      </w:r>
      <w:proofErr w:type="spellEnd"/>
      <w:r w:rsidRPr="0069467D">
        <w:rPr>
          <w:sz w:val="16"/>
        </w:rPr>
        <w:t xml:space="preserve"> understood that studying inequality was an inadequate enterprise, especially for scholars who are directly impacted by systems of oppression and domination. Like many of my colleagues, I was attracted to sociology because of its potential to lead us to a more equitable society. The subject that we pursue in our research are often issues that we have struggled with ourselves directly or as members of communities shaped by histories of social, political, and economic marginalization. With this understanding, </w:t>
      </w:r>
      <w:r w:rsidRPr="0069467D">
        <w:rPr>
          <w:rStyle w:val="StyleUnderline"/>
        </w:rPr>
        <w:t xml:space="preserve">society is to be studied to change it. </w:t>
      </w:r>
      <w:r w:rsidRPr="00A766E1">
        <w:rPr>
          <w:rStyle w:val="StyleUnderline"/>
          <w:highlight w:val="green"/>
        </w:rPr>
        <w:t>Activism is a</w:t>
      </w:r>
      <w:r w:rsidRPr="0069467D">
        <w:rPr>
          <w:rStyle w:val="StyleUnderline"/>
        </w:rPr>
        <w:t xml:space="preserve"> natural </w:t>
      </w:r>
      <w:r w:rsidRPr="00A766E1">
        <w:rPr>
          <w:rStyle w:val="StyleUnderline"/>
          <w:highlight w:val="green"/>
        </w:rPr>
        <w:t xml:space="preserve">extension for scholars affected by racism. It is </w:t>
      </w:r>
      <w:r w:rsidRPr="00A766E1">
        <w:rPr>
          <w:rStyle w:val="Emphasis"/>
          <w:highlight w:val="green"/>
        </w:rPr>
        <w:t>not a choice</w:t>
      </w:r>
      <w:r w:rsidRPr="00A766E1">
        <w:rPr>
          <w:rStyle w:val="StyleUnderline"/>
          <w:highlight w:val="green"/>
        </w:rPr>
        <w:t>, but</w:t>
      </w:r>
      <w:r w:rsidRPr="0069467D">
        <w:rPr>
          <w:rStyle w:val="StyleUnderline"/>
        </w:rPr>
        <w:t xml:space="preserve"> instead </w:t>
      </w:r>
      <w:r w:rsidRPr="00A766E1">
        <w:rPr>
          <w:rStyle w:val="Emphasis"/>
          <w:highlight w:val="green"/>
        </w:rPr>
        <w:t>necessary for challenging</w:t>
      </w:r>
      <w:r w:rsidRPr="0069467D">
        <w:rPr>
          <w:rStyle w:val="Emphasis"/>
        </w:rPr>
        <w:t xml:space="preserve"> the structures that maintain </w:t>
      </w:r>
      <w:r w:rsidRPr="00A766E1">
        <w:rPr>
          <w:rStyle w:val="Emphasis"/>
          <w:highlight w:val="green"/>
        </w:rPr>
        <w:t>racial hegemony</w:t>
      </w:r>
      <w:r w:rsidRPr="0069467D">
        <w:rPr>
          <w:sz w:val="16"/>
        </w:rPr>
        <w:t xml:space="preserve">. In my involvement with Sociologists for Justice, I have been encouraged and inspired by the diversity of scholars who are committed to and view racial justice activism as an enlivened and publicly engaged sociology that connects its scholarship from efforts to change society. </w:t>
      </w:r>
      <w:r w:rsidRPr="0069467D">
        <w:rPr>
          <w:rStyle w:val="StyleUnderline"/>
        </w:rPr>
        <w:t>Americans across race and class lines have joined Black Lives Matter protests</w:t>
      </w:r>
      <w:r w:rsidRPr="0069467D">
        <w:rPr>
          <w:sz w:val="16"/>
        </w:rPr>
        <w:t xml:space="preserve">, and, as evidenced in our Sociologists for Justice meetings, sociologists are looking for ways to connect their research, teaching, and commitment to social justice efforts that will lead to systemic change. Sociologists are engaging in activism in support of Black Lives Matter by participating in protest marches and, for some, becoming deeply involved in organizing work at the local level. I have been to several </w:t>
      </w:r>
      <w:proofErr w:type="gramStart"/>
      <w:r w:rsidRPr="0069467D">
        <w:rPr>
          <w:sz w:val="16"/>
        </w:rPr>
        <w:t>protests against</w:t>
      </w:r>
      <w:proofErr w:type="gramEnd"/>
      <w:r w:rsidRPr="0069467D">
        <w:rPr>
          <w:sz w:val="16"/>
        </w:rPr>
        <w:t xml:space="preserve"> police violence in Baltimore and DC and have found them incredibly inspiring, enlightening, and critical to my ability to understand the dynamics of the movement. </w:t>
      </w:r>
      <w:r w:rsidRPr="00A766E1">
        <w:rPr>
          <w:rStyle w:val="StyleUnderline"/>
          <w:highlight w:val="green"/>
        </w:rPr>
        <w:t>The</w:t>
      </w:r>
      <w:r w:rsidRPr="0069467D">
        <w:rPr>
          <w:rStyle w:val="StyleUnderline"/>
        </w:rPr>
        <w:t xml:space="preserve"> broader </w:t>
      </w:r>
      <w:r w:rsidRPr="00A766E1">
        <w:rPr>
          <w:rStyle w:val="StyleUnderline"/>
          <w:highlight w:val="green"/>
        </w:rPr>
        <w:t>movement for black lives</w:t>
      </w:r>
      <w:r w:rsidRPr="0069467D">
        <w:rPr>
          <w:rStyle w:val="StyleUnderline"/>
        </w:rPr>
        <w:t xml:space="preserve"> that is increasingly the subject of sociological scholarship </w:t>
      </w:r>
      <w:r w:rsidRPr="00A766E1">
        <w:rPr>
          <w:rStyle w:val="Emphasis"/>
          <w:highlight w:val="green"/>
        </w:rPr>
        <w:t>requires us to show up</w:t>
      </w:r>
      <w:r w:rsidRPr="0069467D">
        <w:rPr>
          <w:rStyle w:val="StyleUnderline"/>
        </w:rPr>
        <w:t xml:space="preserve"> more fully in our work</w:t>
      </w:r>
      <w:r w:rsidRPr="0069467D">
        <w:rPr>
          <w:sz w:val="16"/>
        </w:rPr>
        <w:t xml:space="preserve">—not only as sociologists but </w:t>
      </w:r>
      <w:r w:rsidRPr="00A766E1">
        <w:rPr>
          <w:rStyle w:val="StyleUnderline"/>
          <w:highlight w:val="green"/>
        </w:rPr>
        <w:t>as scholar-activists connected</w:t>
      </w:r>
      <w:r w:rsidRPr="0069467D">
        <w:rPr>
          <w:rStyle w:val="StyleUnderline"/>
        </w:rPr>
        <w:t xml:space="preserve"> to the struggle and </w:t>
      </w:r>
      <w:r w:rsidRPr="00A766E1">
        <w:rPr>
          <w:rStyle w:val="StyleUnderline"/>
          <w:highlight w:val="green"/>
        </w:rPr>
        <w:t>to the people</w:t>
      </w:r>
      <w:r w:rsidRPr="0069467D">
        <w:rPr>
          <w:rStyle w:val="StyleUnderline"/>
        </w:rPr>
        <w:t xml:space="preserve"> who are on the ground </w:t>
      </w:r>
      <w:r w:rsidRPr="00A766E1">
        <w:rPr>
          <w:rStyle w:val="StyleUnderline"/>
          <w:highlight w:val="green"/>
        </w:rPr>
        <w:t>pushing for change</w:t>
      </w:r>
      <w:r w:rsidRPr="00D656F7">
        <w:rPr>
          <w:rStyle w:val="StyleUnderline"/>
        </w:rPr>
        <w:t>. It</w:t>
      </w:r>
      <w:r w:rsidRPr="0069467D">
        <w:rPr>
          <w:rStyle w:val="StyleUnderline"/>
        </w:rPr>
        <w:t xml:space="preserve"> is critical that we</w:t>
      </w:r>
      <w:r w:rsidRPr="0069467D">
        <w:rPr>
          <w:sz w:val="16"/>
        </w:rPr>
        <w:t xml:space="preserve"> as a discipline</w:t>
      </w:r>
      <w:r w:rsidRPr="0069467D">
        <w:rPr>
          <w:rStyle w:val="StyleUnderline"/>
        </w:rPr>
        <w:t xml:space="preserve"> not study or approach Black Lives Matter from a distance but from </w:t>
      </w:r>
      <w:r w:rsidRPr="0069467D">
        <w:rPr>
          <w:rStyle w:val="Emphasis"/>
        </w:rPr>
        <w:t>a place of deep engagement</w:t>
      </w:r>
      <w:r w:rsidRPr="0069467D">
        <w:rPr>
          <w:rStyle w:val="StyleUnderline"/>
        </w:rPr>
        <w:t xml:space="preserve">. What that </w:t>
      </w:r>
      <w:r w:rsidRPr="00A766E1">
        <w:rPr>
          <w:rStyle w:val="StyleUnderline"/>
          <w:highlight w:val="green"/>
        </w:rPr>
        <w:t>engagement looks like</w:t>
      </w:r>
      <w:r w:rsidRPr="0069467D">
        <w:rPr>
          <w:rStyle w:val="StyleUnderline"/>
        </w:rPr>
        <w:t xml:space="preserve"> is different for each of us.</w:t>
      </w:r>
      <w:r w:rsidRPr="0069467D">
        <w:rPr>
          <w:sz w:val="16"/>
        </w:rPr>
        <w:t xml:space="preserve"> In addition to using the tools and critical analysis that sociology offers, </w:t>
      </w:r>
      <w:r w:rsidRPr="00A766E1">
        <w:rPr>
          <w:rStyle w:val="Emphasis"/>
          <w:highlight w:val="green"/>
        </w:rPr>
        <w:t>listening</w:t>
      </w:r>
      <w:r w:rsidRPr="0069467D">
        <w:rPr>
          <w:rStyle w:val="Emphasis"/>
        </w:rPr>
        <w:t xml:space="preserve"> to </w:t>
      </w:r>
      <w:r w:rsidRPr="00A766E1">
        <w:rPr>
          <w:rStyle w:val="Emphasis"/>
          <w:highlight w:val="green"/>
        </w:rPr>
        <w:t>and standing in solidarity with communities</w:t>
      </w:r>
      <w:r w:rsidRPr="00A766E1">
        <w:rPr>
          <w:rStyle w:val="StyleUnderline"/>
          <w:highlight w:val="green"/>
        </w:rPr>
        <w:t xml:space="preserve"> responding to</w:t>
      </w:r>
      <w:r w:rsidRPr="0069467D">
        <w:rPr>
          <w:rStyle w:val="StyleUnderline"/>
        </w:rPr>
        <w:t xml:space="preserve"> police violence and racial </w:t>
      </w:r>
      <w:r w:rsidRPr="00A766E1">
        <w:rPr>
          <w:rStyle w:val="StyleUnderline"/>
          <w:highlight w:val="green"/>
        </w:rPr>
        <w:t>oppression</w:t>
      </w:r>
      <w:r w:rsidRPr="0069467D">
        <w:rPr>
          <w:rStyle w:val="StyleUnderline"/>
        </w:rPr>
        <w:t xml:space="preserve"> </w:t>
      </w:r>
      <w:r w:rsidRPr="0069467D">
        <w:rPr>
          <w:rStyle w:val="Emphasis"/>
        </w:rPr>
        <w:t>should be a part of this engagement</w:t>
      </w:r>
      <w:r w:rsidRPr="0069467D">
        <w:rPr>
          <w:sz w:val="16"/>
        </w:rPr>
        <w:t xml:space="preserve">. Several sociologists have started initiatives to help support the movement. In the September/October Footnotes, Rashawn Ray, a member of Sociologists for Justice, outlined several of these initiatives including the Race and Policing Project, an effort led by Abigail Sewell at Emory University to make research examining how race affects policing more widely accessible to the public and the media. Sociologists for Justice is also seeking to develop policy briefs on key issues related to policing violence that focus on policy and systemic change. Many other scholars are also blogging and using Twitter to share resources and to bring the sociological perspective to ongoing discussions about race and policing. Leveraging Campuses as a Sites for Racial Justice Activism Attendees at our meeting emphasized the importance of not overlooking how </w:t>
      </w:r>
      <w:r w:rsidRPr="0069467D">
        <w:rPr>
          <w:rStyle w:val="StyleUnderline"/>
        </w:rPr>
        <w:t>campuses can be instruments of change</w:t>
      </w:r>
      <w:r w:rsidRPr="0069467D">
        <w:rPr>
          <w:sz w:val="16"/>
        </w:rPr>
        <w:t xml:space="preserve">. Because most sociologists work at universities, opportunities to engage students should be </w:t>
      </w:r>
      <w:proofErr w:type="spellStart"/>
      <w:r w:rsidRPr="0069467D">
        <w:rPr>
          <w:sz w:val="16"/>
        </w:rPr>
        <w:t>harnassed</w:t>
      </w:r>
      <w:proofErr w:type="spellEnd"/>
      <w:r w:rsidRPr="0069467D">
        <w:rPr>
          <w:sz w:val="16"/>
        </w:rPr>
        <w:t xml:space="preserve"> as one of many ways to support racial justice and Black Lives Matter. Sociologists can not only expand students’ awareness about race and racism through their courses, but outside of class, plan and coordinate panel discussions that feature Black Lives Matter activists. Sociologists and students alike can learn by being in dialogue with activists. Activists, for example, can bring an important on-the-ground perspective to racial justice work that sociologists may lack. </w:t>
      </w:r>
      <w:r w:rsidRPr="0069467D">
        <w:rPr>
          <w:rStyle w:val="StyleUnderline"/>
        </w:rPr>
        <w:t>Supporting student organizers as they seek to elevate these issues on campus and in their communities is another way to engage and mobilize campuses in support of Black Lives Matter</w:t>
      </w:r>
      <w:r w:rsidRPr="0069467D">
        <w:rPr>
          <w:sz w:val="16"/>
        </w:rPr>
        <w:t xml:space="preserve">. Sociologists can also help push the dialogue on race and racism within their own departments and the </w:t>
      </w:r>
      <w:proofErr w:type="gramStart"/>
      <w:r w:rsidRPr="0069467D">
        <w:rPr>
          <w:sz w:val="16"/>
        </w:rPr>
        <w:t>university as a whole</w:t>
      </w:r>
      <w:proofErr w:type="gramEnd"/>
      <w:r w:rsidRPr="0069467D">
        <w:rPr>
          <w:sz w:val="16"/>
        </w:rPr>
        <w:t>. I have heard from colleagues at predominantly white institutions who felt that even in their sociology departments, conversations about race and racial justice are not subjects that are easily broached. This underscores a point that several colleagues made at our last meeting about the need for the discipline to examine itself and its commitment to racial justice.</w:t>
      </w:r>
    </w:p>
    <w:p w14:paraId="2C1A2EDC" w14:textId="27D82B0C" w:rsidR="00783B0D" w:rsidRDefault="00783B0D" w:rsidP="00783B0D">
      <w:pPr>
        <w:pStyle w:val="Heading3"/>
      </w:pPr>
      <w:r>
        <w:t>2NC -- Healthcare</w:t>
      </w:r>
    </w:p>
    <w:p w14:paraId="2AF83DB5" w14:textId="70666299" w:rsidR="00783B0D" w:rsidRPr="00783B0D" w:rsidRDefault="00783B0D" w:rsidP="00783B0D">
      <w:pPr>
        <w:pStyle w:val="Heading4"/>
      </w:pPr>
      <w:r>
        <w:t xml:space="preserve">Black Lives Matter activism pushes </w:t>
      </w:r>
      <w:r>
        <w:rPr>
          <w:u w:val="single"/>
        </w:rPr>
        <w:t>single-payer coverage</w:t>
      </w:r>
      <w:r>
        <w:t xml:space="preserve">. </w:t>
      </w:r>
    </w:p>
    <w:p w14:paraId="4B03871D" w14:textId="64F57443" w:rsidR="00783B0D" w:rsidRPr="00783B0D" w:rsidRDefault="00783B0D" w:rsidP="00783B0D">
      <w:r>
        <w:rPr>
          <w:rStyle w:val="Style13ptBold"/>
        </w:rPr>
        <w:t xml:space="preserve">Hailu ’20 </w:t>
      </w:r>
      <w:r w:rsidRPr="00783B0D">
        <w:t xml:space="preserve">[Ruth; June 16; Undergraduate at Harvard University, internally citing physicians and activists, including Nathan </w:t>
      </w:r>
      <w:proofErr w:type="spellStart"/>
      <w:r w:rsidRPr="00783B0D">
        <w:t>Chomilo</w:t>
      </w:r>
      <w:proofErr w:type="spellEnd"/>
      <w:r w:rsidRPr="00783B0D">
        <w:t xml:space="preserve">, a founding member of Minnesota Doctors for Health Equity and Edwin Lindo, a lecturer and organizer at the University of Washington School of Medicine; Stat, “A reckoning for health care professionals: Should they be activists, too?” </w:t>
      </w:r>
      <w:r w:rsidRPr="000E7531">
        <w:t>https://www.statnews.com/2020/06/16/doctors-protesting-racial-injustice/</w:t>
      </w:r>
      <w:r w:rsidRPr="00783B0D">
        <w:t>; RP]</w:t>
      </w:r>
      <w:r>
        <w:t xml:space="preserve"> *Images omitted</w:t>
      </w:r>
    </w:p>
    <w:p w14:paraId="772BF22C" w14:textId="2CCFAE27" w:rsidR="00783B0D" w:rsidRPr="000E7531" w:rsidRDefault="00783B0D" w:rsidP="00783B0D">
      <w:pPr>
        <w:rPr>
          <w:sz w:val="16"/>
        </w:rPr>
      </w:pPr>
      <w:r w:rsidRPr="000E7531">
        <w:rPr>
          <w:sz w:val="16"/>
        </w:rPr>
        <w:t xml:space="preserve">The </w:t>
      </w:r>
      <w:r w:rsidRPr="00783B0D">
        <w:rPr>
          <w:rStyle w:val="StyleUnderline"/>
        </w:rPr>
        <w:t>activists</w:t>
      </w:r>
      <w:r w:rsidRPr="000E7531">
        <w:rPr>
          <w:sz w:val="16"/>
        </w:rPr>
        <w:t xml:space="preserve"> who spoke with STAT </w:t>
      </w:r>
      <w:r w:rsidRPr="00783B0D">
        <w:rPr>
          <w:rStyle w:val="StyleUnderline"/>
        </w:rPr>
        <w:t>emphasized</w:t>
      </w:r>
      <w:r w:rsidRPr="000E7531">
        <w:rPr>
          <w:sz w:val="16"/>
        </w:rPr>
        <w:t xml:space="preserve"> that </w:t>
      </w:r>
      <w:r w:rsidRPr="00A766E1">
        <w:rPr>
          <w:rStyle w:val="StyleUnderline"/>
          <w:highlight w:val="green"/>
        </w:rPr>
        <w:t>their fight is</w:t>
      </w:r>
      <w:r w:rsidRPr="000E7531">
        <w:rPr>
          <w:sz w:val="16"/>
        </w:rPr>
        <w:t xml:space="preserve"> also </w:t>
      </w:r>
      <w:r w:rsidRPr="00A766E1">
        <w:rPr>
          <w:rStyle w:val="StyleUnderline"/>
          <w:highlight w:val="green"/>
        </w:rPr>
        <w:t xml:space="preserve">about </w:t>
      </w:r>
      <w:r w:rsidRPr="00A766E1">
        <w:rPr>
          <w:rStyle w:val="Emphasis"/>
          <w:highlight w:val="green"/>
        </w:rPr>
        <w:t>broader</w:t>
      </w:r>
      <w:r w:rsidRPr="00783B0D">
        <w:rPr>
          <w:rStyle w:val="StyleUnderline"/>
        </w:rPr>
        <w:t xml:space="preserve">, </w:t>
      </w:r>
      <w:r w:rsidRPr="00783B0D">
        <w:rPr>
          <w:rStyle w:val="Emphasis"/>
        </w:rPr>
        <w:t xml:space="preserve">structural </w:t>
      </w:r>
      <w:r w:rsidRPr="00A766E1">
        <w:rPr>
          <w:rStyle w:val="Emphasis"/>
          <w:highlight w:val="green"/>
        </w:rPr>
        <w:t>changes</w:t>
      </w:r>
      <w:r w:rsidRPr="00783B0D">
        <w:rPr>
          <w:rStyle w:val="StyleUnderline"/>
        </w:rPr>
        <w:t xml:space="preserve"> to society. </w:t>
      </w:r>
      <w:r w:rsidRPr="00A766E1">
        <w:rPr>
          <w:rStyle w:val="StyleUnderline"/>
          <w:highlight w:val="green"/>
        </w:rPr>
        <w:t>They</w:t>
      </w:r>
      <w:r w:rsidRPr="000E7531">
        <w:rPr>
          <w:sz w:val="16"/>
        </w:rPr>
        <w:t xml:space="preserve"> also </w:t>
      </w:r>
      <w:r w:rsidRPr="00783B0D">
        <w:rPr>
          <w:rStyle w:val="StyleUnderline"/>
        </w:rPr>
        <w:t xml:space="preserve">want to </w:t>
      </w:r>
      <w:r w:rsidRPr="000E7531">
        <w:rPr>
          <w:rStyle w:val="StyleUnderline"/>
        </w:rPr>
        <w:t>lend</w:t>
      </w:r>
      <w:r w:rsidRPr="00783B0D">
        <w:rPr>
          <w:rStyle w:val="StyleUnderline"/>
        </w:rPr>
        <w:t xml:space="preserve"> their voices to </w:t>
      </w:r>
      <w:r w:rsidRPr="00A766E1">
        <w:rPr>
          <w:rStyle w:val="StyleUnderline"/>
          <w:highlight w:val="green"/>
        </w:rPr>
        <w:t>combat</w:t>
      </w:r>
      <w:r w:rsidRPr="000E7531">
        <w:rPr>
          <w:sz w:val="16"/>
        </w:rPr>
        <w:t xml:space="preserve"> the </w:t>
      </w:r>
      <w:r w:rsidRPr="00783B0D">
        <w:rPr>
          <w:rStyle w:val="Emphasis"/>
        </w:rPr>
        <w:t>social problems</w:t>
      </w:r>
      <w:r w:rsidRPr="00783B0D">
        <w:rPr>
          <w:rStyle w:val="StyleUnderline"/>
        </w:rPr>
        <w:t xml:space="preserve"> shaped by </w:t>
      </w:r>
      <w:r w:rsidRPr="00A766E1">
        <w:rPr>
          <w:rStyle w:val="Emphasis"/>
          <w:highlight w:val="green"/>
        </w:rPr>
        <w:t>systemic racism</w:t>
      </w:r>
      <w:r w:rsidRPr="000E7531">
        <w:rPr>
          <w:sz w:val="16"/>
        </w:rPr>
        <w:t xml:space="preserve"> — housing insecurity, food deserts, air and water pollution — </w:t>
      </w:r>
      <w:r w:rsidRPr="00783B0D">
        <w:rPr>
          <w:rStyle w:val="StyleUnderline"/>
        </w:rPr>
        <w:t>that</w:t>
      </w:r>
      <w:r w:rsidRPr="000E7531">
        <w:rPr>
          <w:sz w:val="16"/>
        </w:rPr>
        <w:t xml:space="preserve"> have </w:t>
      </w:r>
      <w:r w:rsidRPr="00783B0D">
        <w:rPr>
          <w:rStyle w:val="StyleUnderline"/>
        </w:rPr>
        <w:t>contributed to the</w:t>
      </w:r>
      <w:r w:rsidRPr="000E7531">
        <w:rPr>
          <w:sz w:val="16"/>
        </w:rPr>
        <w:t xml:space="preserve"> long </w:t>
      </w:r>
      <w:r w:rsidRPr="00783B0D">
        <w:rPr>
          <w:rStyle w:val="StyleUnderline"/>
        </w:rPr>
        <w:t>histories of racial violence endemic to</w:t>
      </w:r>
      <w:r w:rsidRPr="000E7531">
        <w:rPr>
          <w:sz w:val="16"/>
        </w:rPr>
        <w:t xml:space="preserve"> law enforcement and </w:t>
      </w:r>
      <w:r w:rsidRPr="00783B0D">
        <w:rPr>
          <w:rStyle w:val="StyleUnderline"/>
        </w:rPr>
        <w:t>medical institutions</w:t>
      </w:r>
      <w:r w:rsidRPr="000E7531">
        <w:rPr>
          <w:sz w:val="16"/>
        </w:rPr>
        <w:t xml:space="preserve"> alike.  In recent petitions, health care workers have asked government officials to redistribute police department budgets and make public statements acknowledging that police brutality and white supremacy should be considered public health issues.</w:t>
      </w:r>
    </w:p>
    <w:p w14:paraId="7F8A6E3E" w14:textId="7F065B8F" w:rsidR="00783B0D" w:rsidRPr="000E7531" w:rsidRDefault="00783B0D" w:rsidP="00783B0D">
      <w:pPr>
        <w:rPr>
          <w:sz w:val="16"/>
        </w:rPr>
      </w:pPr>
      <w:r w:rsidRPr="000E7531">
        <w:rPr>
          <w:sz w:val="16"/>
        </w:rPr>
        <w:t xml:space="preserve">And while much of their </w:t>
      </w:r>
      <w:r w:rsidRPr="000E7531">
        <w:rPr>
          <w:rStyle w:val="StyleUnderline"/>
        </w:rPr>
        <w:t>activism looks like</w:t>
      </w:r>
      <w:r w:rsidRPr="000E7531">
        <w:rPr>
          <w:sz w:val="16"/>
        </w:rPr>
        <w:t xml:space="preserve"> the </w:t>
      </w:r>
      <w:r w:rsidRPr="000E7531">
        <w:rPr>
          <w:rStyle w:val="Emphasis"/>
        </w:rPr>
        <w:t>anti-racism activism</w:t>
      </w:r>
      <w:r w:rsidRPr="000E7531">
        <w:rPr>
          <w:sz w:val="16"/>
        </w:rPr>
        <w:t xml:space="preserve"> others are engaging in </w:t>
      </w:r>
      <w:r w:rsidRPr="000E7531">
        <w:rPr>
          <w:rStyle w:val="StyleUnderline"/>
        </w:rPr>
        <w:t>around the world</w:t>
      </w:r>
      <w:r w:rsidRPr="000E7531">
        <w:rPr>
          <w:sz w:val="16"/>
        </w:rPr>
        <w:t xml:space="preserve">, there are also nontraditional forms of activism for health care workers, too. Many </w:t>
      </w:r>
      <w:r w:rsidRPr="000E7531">
        <w:rPr>
          <w:rStyle w:val="StyleUnderline"/>
        </w:rPr>
        <w:t>doctors, nurses, and</w:t>
      </w:r>
      <w:r w:rsidRPr="000E7531">
        <w:rPr>
          <w:sz w:val="16"/>
        </w:rPr>
        <w:t xml:space="preserve"> medical </w:t>
      </w:r>
      <w:r w:rsidRPr="000E7531">
        <w:rPr>
          <w:rStyle w:val="StyleUnderline"/>
        </w:rPr>
        <w:t>students have taken part</w:t>
      </w:r>
      <w:r w:rsidRPr="000E7531">
        <w:rPr>
          <w:sz w:val="16"/>
        </w:rPr>
        <w:t xml:space="preserve"> in training that help them serve as protest medics, rushing to the frontlines to help protestors </w:t>
      </w:r>
      <w:proofErr w:type="gramStart"/>
      <w:r w:rsidRPr="000E7531">
        <w:rPr>
          <w:sz w:val="16"/>
        </w:rPr>
        <w:t>who’ve</w:t>
      </w:r>
      <w:proofErr w:type="gramEnd"/>
      <w:r w:rsidRPr="000E7531">
        <w:rPr>
          <w:sz w:val="16"/>
        </w:rPr>
        <w:t xml:space="preserve"> suffered tear gas exposure or dehydration.</w:t>
      </w:r>
    </w:p>
    <w:p w14:paraId="7CB43BC7" w14:textId="68F483B1" w:rsidR="00783B0D" w:rsidRPr="000E7531" w:rsidRDefault="00783B0D" w:rsidP="00783B0D">
      <w:pPr>
        <w:rPr>
          <w:sz w:val="16"/>
        </w:rPr>
      </w:pPr>
      <w:r w:rsidRPr="000E7531">
        <w:rPr>
          <w:sz w:val="16"/>
        </w:rPr>
        <w:t xml:space="preserve">Other </w:t>
      </w:r>
      <w:r w:rsidRPr="00A766E1">
        <w:rPr>
          <w:rStyle w:val="StyleUnderline"/>
          <w:highlight w:val="green"/>
        </w:rPr>
        <w:t>physicians see</w:t>
      </w:r>
      <w:r w:rsidRPr="000E7531">
        <w:rPr>
          <w:sz w:val="16"/>
        </w:rPr>
        <w:t xml:space="preserve"> their </w:t>
      </w:r>
      <w:r w:rsidRPr="00A766E1">
        <w:rPr>
          <w:rStyle w:val="Emphasis"/>
          <w:highlight w:val="green"/>
        </w:rPr>
        <w:t>research</w:t>
      </w:r>
      <w:r w:rsidRPr="000E7531">
        <w:rPr>
          <w:rStyle w:val="Emphasis"/>
        </w:rPr>
        <w:t xml:space="preserve"> itself</w:t>
      </w:r>
      <w:r w:rsidRPr="000E7531">
        <w:rPr>
          <w:rStyle w:val="StyleUnderline"/>
        </w:rPr>
        <w:t xml:space="preserve"> </w:t>
      </w:r>
      <w:proofErr w:type="gramStart"/>
      <w:r w:rsidRPr="00A766E1">
        <w:rPr>
          <w:rStyle w:val="StyleUnderline"/>
          <w:highlight w:val="green"/>
        </w:rPr>
        <w:t>as a way to</w:t>
      </w:r>
      <w:proofErr w:type="gramEnd"/>
      <w:r w:rsidRPr="00A766E1">
        <w:rPr>
          <w:rStyle w:val="StyleUnderline"/>
          <w:highlight w:val="green"/>
        </w:rPr>
        <w:t xml:space="preserve"> </w:t>
      </w:r>
      <w:r w:rsidRPr="00A766E1">
        <w:rPr>
          <w:rStyle w:val="Emphasis"/>
          <w:highlight w:val="green"/>
        </w:rPr>
        <w:t>inform activism</w:t>
      </w:r>
      <w:r w:rsidRPr="000E7531">
        <w:rPr>
          <w:sz w:val="16"/>
        </w:rPr>
        <w:t xml:space="preserve">. </w:t>
      </w:r>
      <w:proofErr w:type="spellStart"/>
      <w:r w:rsidRPr="000E7531">
        <w:rPr>
          <w:sz w:val="16"/>
        </w:rPr>
        <w:t>Utibe</w:t>
      </w:r>
      <w:proofErr w:type="spellEnd"/>
      <w:r w:rsidRPr="000E7531">
        <w:rPr>
          <w:sz w:val="16"/>
        </w:rPr>
        <w:t xml:space="preserve"> Essien, a physician and health equity researcher at the University of Pittsburgh, published a paper in May </w:t>
      </w:r>
      <w:r w:rsidRPr="00A766E1">
        <w:rPr>
          <w:rStyle w:val="StyleUnderline"/>
          <w:highlight w:val="green"/>
        </w:rPr>
        <w:t>highlighting</w:t>
      </w:r>
      <w:r w:rsidRPr="000E7531">
        <w:rPr>
          <w:rStyle w:val="StyleUnderline"/>
        </w:rPr>
        <w:t xml:space="preserve"> the </w:t>
      </w:r>
      <w:r w:rsidRPr="00A766E1">
        <w:rPr>
          <w:rStyle w:val="StyleUnderline"/>
          <w:highlight w:val="green"/>
        </w:rPr>
        <w:t>lack of</w:t>
      </w:r>
      <w:r w:rsidRPr="000E7531">
        <w:rPr>
          <w:rStyle w:val="StyleUnderline"/>
        </w:rPr>
        <w:t xml:space="preserve"> </w:t>
      </w:r>
      <w:r w:rsidRPr="000E7531">
        <w:rPr>
          <w:rStyle w:val="Emphasis"/>
        </w:rPr>
        <w:t xml:space="preserve">comprehensive </w:t>
      </w:r>
      <w:r w:rsidRPr="00A766E1">
        <w:rPr>
          <w:rStyle w:val="Emphasis"/>
          <w:highlight w:val="green"/>
        </w:rPr>
        <w:t>race</w:t>
      </w:r>
      <w:r w:rsidRPr="000E7531">
        <w:rPr>
          <w:rStyle w:val="StyleUnderline"/>
        </w:rPr>
        <w:t xml:space="preserve">, </w:t>
      </w:r>
      <w:r w:rsidRPr="000E7531">
        <w:rPr>
          <w:rStyle w:val="Emphasis"/>
        </w:rPr>
        <w:t>ethnicity</w:t>
      </w:r>
      <w:r w:rsidRPr="000E7531">
        <w:rPr>
          <w:rStyle w:val="StyleUnderline"/>
        </w:rPr>
        <w:t xml:space="preserve">, </w:t>
      </w:r>
      <w:r w:rsidRPr="00A766E1">
        <w:rPr>
          <w:rStyle w:val="StyleUnderline"/>
          <w:highlight w:val="green"/>
        </w:rPr>
        <w:t xml:space="preserve">and </w:t>
      </w:r>
      <w:r w:rsidRPr="00A766E1">
        <w:rPr>
          <w:rStyle w:val="Emphasis"/>
          <w:highlight w:val="green"/>
        </w:rPr>
        <w:t>language data</w:t>
      </w:r>
      <w:r w:rsidRPr="000E7531">
        <w:rPr>
          <w:rStyle w:val="StyleUnderline"/>
        </w:rPr>
        <w:t xml:space="preserve"> related to COVID-19</w:t>
      </w:r>
      <w:r w:rsidRPr="000E7531">
        <w:rPr>
          <w:sz w:val="16"/>
        </w:rPr>
        <w:t xml:space="preserve"> testing, infection, and death rates.</w:t>
      </w:r>
    </w:p>
    <w:p w14:paraId="296639DB" w14:textId="77777777" w:rsidR="00783B0D" w:rsidRPr="000E7531" w:rsidRDefault="00783B0D" w:rsidP="00783B0D">
      <w:pPr>
        <w:rPr>
          <w:sz w:val="16"/>
        </w:rPr>
      </w:pPr>
      <w:r w:rsidRPr="000E7531">
        <w:rPr>
          <w:sz w:val="16"/>
        </w:rPr>
        <w:t xml:space="preserve">At its core, the </w:t>
      </w:r>
      <w:r w:rsidRPr="000E7531">
        <w:rPr>
          <w:rStyle w:val="StyleUnderline"/>
        </w:rPr>
        <w:t xml:space="preserve">research </w:t>
      </w:r>
      <w:r w:rsidRPr="000E7531">
        <w:rPr>
          <w:rStyle w:val="Emphasis"/>
        </w:rPr>
        <w:t>underscores</w:t>
      </w:r>
      <w:r w:rsidRPr="000E7531">
        <w:rPr>
          <w:rStyle w:val="StyleUnderline"/>
        </w:rPr>
        <w:t xml:space="preserve"> the evidence-based</w:t>
      </w:r>
      <w:r w:rsidRPr="000E7531">
        <w:rPr>
          <w:sz w:val="16"/>
        </w:rPr>
        <w:t xml:space="preserve"> facts of the </w:t>
      </w:r>
      <w:r w:rsidRPr="000E7531">
        <w:rPr>
          <w:rStyle w:val="StyleUnderline"/>
        </w:rPr>
        <w:t>disparity</w:t>
      </w:r>
      <w:r w:rsidRPr="000E7531">
        <w:rPr>
          <w:sz w:val="16"/>
        </w:rPr>
        <w:t>, he said. But just taking on the issue is its own form of engagement, he said.</w:t>
      </w:r>
    </w:p>
    <w:p w14:paraId="51C64413" w14:textId="77777777" w:rsidR="00783B0D" w:rsidRPr="000E7531" w:rsidRDefault="00783B0D" w:rsidP="00783B0D">
      <w:pPr>
        <w:rPr>
          <w:sz w:val="16"/>
        </w:rPr>
      </w:pPr>
      <w:r w:rsidRPr="000E7531">
        <w:rPr>
          <w:sz w:val="16"/>
        </w:rPr>
        <w:t>“</w:t>
      </w:r>
      <w:r w:rsidRPr="000E7531">
        <w:rPr>
          <w:rStyle w:val="StyleUnderline"/>
        </w:rPr>
        <w:t xml:space="preserve">If I can </w:t>
      </w:r>
      <w:r w:rsidRPr="000E7531">
        <w:rPr>
          <w:rStyle w:val="Emphasis"/>
        </w:rPr>
        <w:t>put data</w:t>
      </w:r>
      <w:r w:rsidRPr="000E7531">
        <w:rPr>
          <w:rStyle w:val="StyleUnderline"/>
        </w:rPr>
        <w:t xml:space="preserve"> to those </w:t>
      </w:r>
      <w:r w:rsidRPr="000E7531">
        <w:rPr>
          <w:rStyle w:val="Emphasis"/>
        </w:rPr>
        <w:t>social factors</w:t>
      </w:r>
      <w:r w:rsidRPr="000E7531">
        <w:rPr>
          <w:sz w:val="16"/>
        </w:rPr>
        <w:t xml:space="preserve"> that </w:t>
      </w:r>
      <w:r w:rsidRPr="000E7531">
        <w:rPr>
          <w:rStyle w:val="StyleUnderline"/>
        </w:rPr>
        <w:t>folks are advocating</w:t>
      </w:r>
      <w:r w:rsidRPr="000E7531">
        <w:rPr>
          <w:sz w:val="16"/>
        </w:rPr>
        <w:t xml:space="preserve"> [for], I think that </w:t>
      </w:r>
      <w:r w:rsidRPr="000E7531">
        <w:rPr>
          <w:rStyle w:val="StyleUnderline"/>
        </w:rPr>
        <w:t>that’s</w:t>
      </w:r>
      <w:r w:rsidRPr="000E7531">
        <w:rPr>
          <w:sz w:val="16"/>
        </w:rPr>
        <w:t xml:space="preserve"> kind of </w:t>
      </w:r>
      <w:r w:rsidRPr="000E7531">
        <w:rPr>
          <w:rStyle w:val="StyleUnderline"/>
        </w:rPr>
        <w:t>the</w:t>
      </w:r>
      <w:r w:rsidRPr="000E7531">
        <w:rPr>
          <w:sz w:val="16"/>
        </w:rPr>
        <w:t xml:space="preserve"> lane and the </w:t>
      </w:r>
      <w:r w:rsidRPr="000E7531">
        <w:rPr>
          <w:rStyle w:val="StyleUnderline"/>
        </w:rPr>
        <w:t>role</w:t>
      </w:r>
      <w:r w:rsidRPr="000E7531">
        <w:rPr>
          <w:sz w:val="16"/>
        </w:rPr>
        <w:t xml:space="preserve"> that </w:t>
      </w:r>
      <w:r w:rsidRPr="000E7531">
        <w:rPr>
          <w:rStyle w:val="StyleUnderline"/>
        </w:rPr>
        <w:t>I’m hoping to play,”</w:t>
      </w:r>
      <w:r w:rsidRPr="000E7531">
        <w:rPr>
          <w:sz w:val="16"/>
        </w:rPr>
        <w:t xml:space="preserve"> Essien said.</w:t>
      </w:r>
    </w:p>
    <w:p w14:paraId="7AD03AD6" w14:textId="391583E5" w:rsidR="00783B0D" w:rsidRPr="000E7531" w:rsidRDefault="00783B0D" w:rsidP="00783B0D">
      <w:pPr>
        <w:rPr>
          <w:sz w:val="16"/>
        </w:rPr>
      </w:pPr>
      <w:r w:rsidRPr="000E7531">
        <w:rPr>
          <w:sz w:val="16"/>
        </w:rPr>
        <w:t xml:space="preserve">In some ways, </w:t>
      </w:r>
      <w:r w:rsidRPr="00A766E1">
        <w:rPr>
          <w:rStyle w:val="StyleUnderline"/>
          <w:highlight w:val="green"/>
        </w:rPr>
        <w:t>the</w:t>
      </w:r>
      <w:r w:rsidRPr="000E7531">
        <w:rPr>
          <w:rStyle w:val="StyleUnderline"/>
        </w:rPr>
        <w:t xml:space="preserve"> medical </w:t>
      </w:r>
      <w:r w:rsidRPr="00A766E1">
        <w:rPr>
          <w:rStyle w:val="StyleUnderline"/>
          <w:highlight w:val="green"/>
        </w:rPr>
        <w:t>profession has been</w:t>
      </w:r>
      <w:r w:rsidRPr="000E7531">
        <w:rPr>
          <w:rStyle w:val="StyleUnderline"/>
        </w:rPr>
        <w:t xml:space="preserve"> edging </w:t>
      </w:r>
      <w:r w:rsidRPr="000E7531">
        <w:rPr>
          <w:rStyle w:val="Emphasis"/>
        </w:rPr>
        <w:t xml:space="preserve">toward </w:t>
      </w:r>
      <w:r w:rsidRPr="00A766E1">
        <w:rPr>
          <w:rStyle w:val="Emphasis"/>
          <w:highlight w:val="green"/>
        </w:rPr>
        <w:t>activism</w:t>
      </w:r>
      <w:r w:rsidRPr="000E7531">
        <w:rPr>
          <w:sz w:val="16"/>
        </w:rPr>
        <w:t xml:space="preserve"> for some time, even </w:t>
      </w:r>
      <w:r w:rsidRPr="000E7531">
        <w:rPr>
          <w:rStyle w:val="StyleUnderline"/>
        </w:rPr>
        <w:t>on</w:t>
      </w:r>
      <w:r w:rsidRPr="000E7531">
        <w:rPr>
          <w:sz w:val="16"/>
        </w:rPr>
        <w:t xml:space="preserve"> more </w:t>
      </w:r>
      <w:r w:rsidRPr="000E7531">
        <w:rPr>
          <w:rStyle w:val="StyleUnderline"/>
        </w:rPr>
        <w:t xml:space="preserve">political issues. </w:t>
      </w:r>
      <w:r w:rsidRPr="000E7531">
        <w:rPr>
          <w:rStyle w:val="Emphasis"/>
        </w:rPr>
        <w:t>Growing numbers</w:t>
      </w:r>
      <w:r w:rsidRPr="000E7531">
        <w:rPr>
          <w:rStyle w:val="StyleUnderline"/>
        </w:rPr>
        <w:t xml:space="preserve"> of physicians have come out </w:t>
      </w:r>
      <w:r w:rsidRPr="00A766E1">
        <w:rPr>
          <w:rStyle w:val="StyleUnderline"/>
          <w:highlight w:val="green"/>
        </w:rPr>
        <w:t>in</w:t>
      </w:r>
      <w:r w:rsidRPr="000E7531">
        <w:rPr>
          <w:rStyle w:val="StyleUnderline"/>
        </w:rPr>
        <w:t xml:space="preserve"> support of </w:t>
      </w:r>
      <w:r w:rsidRPr="000E7531">
        <w:rPr>
          <w:rStyle w:val="Emphasis"/>
        </w:rPr>
        <w:t>Medicare for All</w:t>
      </w:r>
      <w:r w:rsidRPr="000E7531">
        <w:rPr>
          <w:sz w:val="16"/>
        </w:rPr>
        <w:t xml:space="preserve"> in recent years, </w:t>
      </w:r>
      <w:r w:rsidRPr="000E7531">
        <w:rPr>
          <w:rStyle w:val="StyleUnderline"/>
        </w:rPr>
        <w:t xml:space="preserve">mobilizing </w:t>
      </w:r>
      <w:r w:rsidRPr="00A766E1">
        <w:rPr>
          <w:rStyle w:val="Emphasis"/>
          <w:highlight w:val="green"/>
        </w:rPr>
        <w:t>rallies</w:t>
      </w:r>
      <w:r w:rsidRPr="00A766E1">
        <w:rPr>
          <w:rStyle w:val="StyleUnderline"/>
          <w:highlight w:val="green"/>
        </w:rPr>
        <w:t xml:space="preserve"> and </w:t>
      </w:r>
      <w:r w:rsidRPr="00A766E1">
        <w:rPr>
          <w:rStyle w:val="Emphasis"/>
          <w:highlight w:val="green"/>
        </w:rPr>
        <w:t>marches</w:t>
      </w:r>
      <w:r w:rsidRPr="00A766E1">
        <w:rPr>
          <w:rStyle w:val="StyleUnderline"/>
          <w:highlight w:val="green"/>
        </w:rPr>
        <w:t xml:space="preserve"> in support of</w:t>
      </w:r>
      <w:r w:rsidRPr="000E7531">
        <w:rPr>
          <w:sz w:val="16"/>
        </w:rPr>
        <w:t xml:space="preserve"> a </w:t>
      </w:r>
      <w:r w:rsidRPr="00A766E1">
        <w:rPr>
          <w:rStyle w:val="Emphasis"/>
          <w:highlight w:val="green"/>
        </w:rPr>
        <w:t>single-payer</w:t>
      </w:r>
      <w:r w:rsidRPr="000E7531">
        <w:rPr>
          <w:rStyle w:val="Emphasis"/>
        </w:rPr>
        <w:t xml:space="preserve"> health insurance</w:t>
      </w:r>
      <w:r w:rsidRPr="000E7531">
        <w:rPr>
          <w:sz w:val="16"/>
        </w:rPr>
        <w:t xml:space="preserve"> system. When the National Rifle Association pressured doctors to “stay in their lane” and not weigh in on issues of gun control, social media exploded with photos of health care workers treating victims of gun violence in a digital protest centered on the hashtag #ThisIsOurLane.</w:t>
      </w:r>
    </w:p>
    <w:p w14:paraId="3658C95D" w14:textId="377A0EB3" w:rsidR="00783B0D" w:rsidRDefault="00783B0D" w:rsidP="00783B0D">
      <w:pPr>
        <w:rPr>
          <w:sz w:val="16"/>
        </w:rPr>
      </w:pPr>
      <w:r w:rsidRPr="000E7531">
        <w:rPr>
          <w:sz w:val="16"/>
        </w:rPr>
        <w:t xml:space="preserve">Much of </w:t>
      </w:r>
      <w:r w:rsidRPr="000E7531">
        <w:rPr>
          <w:rStyle w:val="StyleUnderline"/>
        </w:rPr>
        <w:t>the push toward activism has come from</w:t>
      </w:r>
      <w:r w:rsidRPr="000E7531">
        <w:rPr>
          <w:sz w:val="16"/>
        </w:rPr>
        <w:t xml:space="preserve"> a </w:t>
      </w:r>
      <w:r w:rsidRPr="000E7531">
        <w:rPr>
          <w:rStyle w:val="StyleUnderline"/>
        </w:rPr>
        <w:t>younger</w:t>
      </w:r>
      <w:r w:rsidRPr="000E7531">
        <w:rPr>
          <w:sz w:val="16"/>
        </w:rPr>
        <w:t xml:space="preserve"> generation of </w:t>
      </w:r>
      <w:r w:rsidRPr="000E7531">
        <w:rPr>
          <w:rStyle w:val="StyleUnderline"/>
        </w:rPr>
        <w:t xml:space="preserve">doctors and </w:t>
      </w:r>
      <w:r w:rsidRPr="000E7531">
        <w:rPr>
          <w:sz w:val="16"/>
        </w:rPr>
        <w:t xml:space="preserve">medical </w:t>
      </w:r>
      <w:r w:rsidRPr="000E7531">
        <w:rPr>
          <w:rStyle w:val="StyleUnderline"/>
        </w:rPr>
        <w:t xml:space="preserve">students. </w:t>
      </w:r>
      <w:r w:rsidRPr="00A766E1">
        <w:rPr>
          <w:rStyle w:val="Emphasis"/>
          <w:highlight w:val="green"/>
        </w:rPr>
        <w:t>White Coats for Black Lives</w:t>
      </w:r>
      <w:r w:rsidRPr="00A766E1">
        <w:rPr>
          <w:rStyle w:val="StyleUnderline"/>
          <w:highlight w:val="green"/>
        </w:rPr>
        <w:t xml:space="preserve"> sprung out of</w:t>
      </w:r>
      <w:r w:rsidRPr="000E7531">
        <w:rPr>
          <w:sz w:val="16"/>
        </w:rPr>
        <w:t xml:space="preserve"> student protests at </w:t>
      </w:r>
      <w:r w:rsidRPr="000E7531">
        <w:rPr>
          <w:rStyle w:val="StyleUnderline"/>
        </w:rPr>
        <w:t xml:space="preserve">medical </w:t>
      </w:r>
      <w:r w:rsidRPr="00A766E1">
        <w:rPr>
          <w:rStyle w:val="StyleUnderline"/>
          <w:highlight w:val="green"/>
        </w:rPr>
        <w:t>schools</w:t>
      </w:r>
      <w:r w:rsidRPr="000E7531">
        <w:rPr>
          <w:sz w:val="16"/>
        </w:rPr>
        <w:t xml:space="preserve"> in 2014, and other student groups, including the Student National Medical Association, which have facilitated workshops to train physicians to be more socially conscious and culturally competent, according to president </w:t>
      </w:r>
      <w:proofErr w:type="spellStart"/>
      <w:r w:rsidRPr="000E7531">
        <w:rPr>
          <w:sz w:val="16"/>
        </w:rPr>
        <w:t>Osose</w:t>
      </w:r>
      <w:proofErr w:type="spellEnd"/>
      <w:r w:rsidRPr="000E7531">
        <w:rPr>
          <w:sz w:val="16"/>
        </w:rPr>
        <w:t xml:space="preserve"> </w:t>
      </w:r>
      <w:proofErr w:type="spellStart"/>
      <w:r w:rsidRPr="000E7531">
        <w:rPr>
          <w:sz w:val="16"/>
        </w:rPr>
        <w:t>Oboh</w:t>
      </w:r>
      <w:proofErr w:type="spellEnd"/>
      <w:r w:rsidRPr="000E7531">
        <w:rPr>
          <w:sz w:val="16"/>
        </w:rPr>
        <w:t>.</w:t>
      </w:r>
    </w:p>
    <w:p w14:paraId="6092B321" w14:textId="6EC56FEE" w:rsidR="000E7531" w:rsidRDefault="000E7531" w:rsidP="000E7531">
      <w:pPr>
        <w:pStyle w:val="Heading4"/>
      </w:pPr>
      <w:r>
        <w:t xml:space="preserve">Single-payer solves </w:t>
      </w:r>
      <w:r>
        <w:rPr>
          <w:u w:val="single"/>
        </w:rPr>
        <w:t>pandemic prevention</w:t>
      </w:r>
      <w:r>
        <w:t xml:space="preserve"> AND </w:t>
      </w:r>
      <w:r>
        <w:rPr>
          <w:u w:val="single"/>
        </w:rPr>
        <w:t>response</w:t>
      </w:r>
      <w:r>
        <w:t xml:space="preserve">. </w:t>
      </w:r>
    </w:p>
    <w:p w14:paraId="3EE258B7" w14:textId="77777777" w:rsidR="000E7531" w:rsidRDefault="000E7531" w:rsidP="000E7531">
      <w:r>
        <w:t xml:space="preserve">Michael </w:t>
      </w:r>
      <w:proofErr w:type="spellStart"/>
      <w:r w:rsidRPr="000E7531">
        <w:rPr>
          <w:rStyle w:val="Style13ptBold"/>
        </w:rPr>
        <w:t>Lighty</w:t>
      </w:r>
      <w:proofErr w:type="spellEnd"/>
      <w:r w:rsidRPr="000E7531">
        <w:rPr>
          <w:rStyle w:val="Style13ptBold"/>
        </w:rPr>
        <w:t xml:space="preserve"> 14</w:t>
      </w:r>
      <w:r>
        <w:t xml:space="preserve">, testimony from Michael </w:t>
      </w:r>
      <w:proofErr w:type="spellStart"/>
      <w:r>
        <w:t>Lighty</w:t>
      </w:r>
      <w:proofErr w:type="spellEnd"/>
      <w:r>
        <w:t>, director of public policy for National Nurses United, to the California Assembly Health Committee, 11-25-2014, "Ebola Preparedness Without a Single-Payer System," http://www.pnhp.org/news/2014/november/ebola-preparedness-without-a-single-payer-system</w:t>
      </w:r>
    </w:p>
    <w:p w14:paraId="2763E8AF" w14:textId="41A68D5F" w:rsidR="000E7531" w:rsidRDefault="000E7531" w:rsidP="000E7531">
      <w:pPr>
        <w:rPr>
          <w:sz w:val="16"/>
        </w:rPr>
      </w:pPr>
      <w:r>
        <w:rPr>
          <w:sz w:val="16"/>
        </w:rPr>
        <w:t xml:space="preserve">This is a proud moment for California Nurses Association/National Nurses United, whose members have taken the lead in blowing the whistle for Ebola preparedness. From a die-in on the Las Vegas Strip in September to the 50,000 strong national day of action on Nov. 12, the nurses of CNA/NNU have made history. Contrary to what their hospital administrators have said about their adherence to the CDC guidelines — nurses reported quite the opposite in a survey of over 3,500 nurses from every state in the U.S. </w:t>
      </w:r>
      <w:proofErr w:type="gramStart"/>
      <w:r>
        <w:rPr>
          <w:sz w:val="16"/>
        </w:rPr>
        <w:t>So</w:t>
      </w:r>
      <w:proofErr w:type="gramEnd"/>
      <w:r>
        <w:rPr>
          <w:sz w:val="16"/>
        </w:rPr>
        <w:t xml:space="preserve"> this new guidance in California creates a real level of security for nurses, and we thank Governor Brown and Director Baker, and the staff who worked so diligently to set this new national standard. But </w:t>
      </w:r>
      <w:r>
        <w:rPr>
          <w:rStyle w:val="StyleUnderline"/>
        </w:rPr>
        <w:t>what about</w:t>
      </w:r>
      <w:r>
        <w:rPr>
          <w:sz w:val="16"/>
        </w:rPr>
        <w:t xml:space="preserve"> the </w:t>
      </w:r>
      <w:r>
        <w:rPr>
          <w:rStyle w:val="StyleUnderline"/>
        </w:rPr>
        <w:t xml:space="preserve">patients in a </w:t>
      </w:r>
      <w:r>
        <w:rPr>
          <w:rStyle w:val="Emphasis"/>
        </w:rPr>
        <w:t>fragmented</w:t>
      </w:r>
      <w:r>
        <w:rPr>
          <w:rStyle w:val="StyleUnderline"/>
        </w:rPr>
        <w:t xml:space="preserve">, </w:t>
      </w:r>
      <w:r>
        <w:rPr>
          <w:rStyle w:val="Emphasis"/>
        </w:rPr>
        <w:t>under resourced</w:t>
      </w:r>
      <w:r>
        <w:rPr>
          <w:rStyle w:val="StyleUnderline"/>
        </w:rPr>
        <w:t xml:space="preserve"> “</w:t>
      </w:r>
      <w:r>
        <w:rPr>
          <w:rStyle w:val="Emphasis"/>
        </w:rPr>
        <w:t>non-system</w:t>
      </w:r>
      <w:r>
        <w:rPr>
          <w:rStyle w:val="StyleUnderline"/>
        </w:rPr>
        <w:t>”</w:t>
      </w:r>
      <w:r>
        <w:rPr>
          <w:sz w:val="16"/>
        </w:rPr>
        <w:t xml:space="preserve"> </w:t>
      </w:r>
      <w:r>
        <w:rPr>
          <w:rStyle w:val="StyleUnderline"/>
        </w:rPr>
        <w:t xml:space="preserve">who are </w:t>
      </w:r>
      <w:r>
        <w:rPr>
          <w:rStyle w:val="Emphasis"/>
        </w:rPr>
        <w:t>at the mercy</w:t>
      </w:r>
      <w:r>
        <w:rPr>
          <w:rStyle w:val="StyleUnderline"/>
        </w:rPr>
        <w:t xml:space="preserve"> of their insurance company’s high-deductible, minimal benefit, narrow network, sparse drug formulary health plan? </w:t>
      </w:r>
      <w:r>
        <w:rPr>
          <w:sz w:val="16"/>
        </w:rPr>
        <w:t xml:space="preserve">And those on Medi-Cal who </w:t>
      </w:r>
      <w:proofErr w:type="gramStart"/>
      <w:r>
        <w:rPr>
          <w:sz w:val="16"/>
        </w:rPr>
        <w:t>can’t</w:t>
      </w:r>
      <w:proofErr w:type="gramEnd"/>
      <w:r>
        <w:rPr>
          <w:sz w:val="16"/>
        </w:rPr>
        <w:t xml:space="preserve"> find a doctor to accept them, or those undocumented workers and others who must rely solely on ER visits and a decimated public health system? </w:t>
      </w:r>
      <w:r>
        <w:rPr>
          <w:rStyle w:val="StyleUnderline"/>
        </w:rPr>
        <w:t xml:space="preserve">Funding for public health preparedness and response activities in the U.S. was </w:t>
      </w:r>
      <w:r>
        <w:rPr>
          <w:rStyle w:val="Emphasis"/>
        </w:rPr>
        <w:t>$1billion less in 2013</w:t>
      </w:r>
      <w:r>
        <w:rPr>
          <w:sz w:val="16"/>
        </w:rPr>
        <w:t xml:space="preserve">, </w:t>
      </w:r>
      <w:r>
        <w:rPr>
          <w:rStyle w:val="StyleUnderline"/>
        </w:rPr>
        <w:t>than in 2002</w:t>
      </w:r>
      <w:r>
        <w:rPr>
          <w:sz w:val="16"/>
        </w:rPr>
        <w:t xml:space="preserve">, according to a CDC report from earlier this year. According to CMS data collected in 2013, patients in California Emergency Departments faced waits that are 23 minutes longer than the national average. Specifically, California patients waited on average more than two-and-a-half hours in the ED. Further, if a patient is admitted to the hospital, the average wait increased to: About five hours and 18 minutes from arrival to the time a patient is admitted; and Nearly an additional two hours before a patient is moved to a bed. At least 5 percent of patients at 20 of the state’s EDs left before being treated because of the long waits, according to Center for Health Reporting/Daily News. </w:t>
      </w:r>
      <w:r>
        <w:rPr>
          <w:rStyle w:val="StyleUnderline"/>
        </w:rPr>
        <w:t xml:space="preserve">Let’s </w:t>
      </w:r>
      <w:r w:rsidRPr="00A766E1">
        <w:rPr>
          <w:rStyle w:val="StyleUnderline"/>
          <w:highlight w:val="green"/>
        </w:rPr>
        <w:t xml:space="preserve">make a distinction between an </w:t>
      </w:r>
      <w:r w:rsidRPr="00A766E1">
        <w:rPr>
          <w:rStyle w:val="Emphasis"/>
          <w:highlight w:val="green"/>
        </w:rPr>
        <w:t>integrated</w:t>
      </w:r>
      <w:r>
        <w:rPr>
          <w:rStyle w:val="StyleUnderline"/>
        </w:rPr>
        <w:t xml:space="preserve">, </w:t>
      </w:r>
      <w:r>
        <w:rPr>
          <w:rStyle w:val="Emphasis"/>
        </w:rPr>
        <w:t>well-</w:t>
      </w:r>
      <w:r w:rsidRPr="00A766E1">
        <w:rPr>
          <w:rStyle w:val="Emphasis"/>
          <w:highlight w:val="green"/>
        </w:rPr>
        <w:t>resourced system</w:t>
      </w:r>
      <w:r w:rsidRPr="00A766E1">
        <w:rPr>
          <w:rStyle w:val="StyleUnderline"/>
          <w:highlight w:val="green"/>
        </w:rPr>
        <w:t xml:space="preserve"> that </w:t>
      </w:r>
      <w:r w:rsidRPr="00A766E1">
        <w:rPr>
          <w:rStyle w:val="Emphasis"/>
          <w:highlight w:val="green"/>
        </w:rPr>
        <w:t>guarantees</w:t>
      </w:r>
      <w:r>
        <w:rPr>
          <w:rStyle w:val="StyleUnderline"/>
        </w:rPr>
        <w:t xml:space="preserve"> a </w:t>
      </w:r>
      <w:r>
        <w:rPr>
          <w:rStyle w:val="Emphasis"/>
        </w:rPr>
        <w:t xml:space="preserve">single standard of </w:t>
      </w:r>
      <w:r w:rsidRPr="00A766E1">
        <w:rPr>
          <w:rStyle w:val="Emphasis"/>
          <w:highlight w:val="green"/>
        </w:rPr>
        <w:t>care</w:t>
      </w:r>
      <w:r>
        <w:rPr>
          <w:rStyle w:val="StyleUnderline"/>
        </w:rPr>
        <w:t xml:space="preserve"> for all </w:t>
      </w:r>
      <w:r w:rsidRPr="00A766E1">
        <w:rPr>
          <w:rStyle w:val="StyleUnderline"/>
          <w:highlight w:val="green"/>
        </w:rPr>
        <w:t xml:space="preserve">with a </w:t>
      </w:r>
      <w:r w:rsidRPr="00A766E1">
        <w:rPr>
          <w:rStyle w:val="Emphasis"/>
          <w:highlight w:val="green"/>
        </w:rPr>
        <w:t>dedicated funding source</w:t>
      </w:r>
      <w:r>
        <w:rPr>
          <w:rStyle w:val="StyleUnderline"/>
        </w:rPr>
        <w:t xml:space="preserve"> and real public accountability</w:t>
      </w:r>
      <w:r>
        <w:rPr>
          <w:sz w:val="16"/>
        </w:rPr>
        <w:t xml:space="preserve"> – known as </w:t>
      </w:r>
      <w:r w:rsidRPr="00A766E1">
        <w:rPr>
          <w:rStyle w:val="Emphasis"/>
          <w:highlight w:val="green"/>
        </w:rPr>
        <w:t>single payer</w:t>
      </w:r>
      <w:r>
        <w:rPr>
          <w:sz w:val="16"/>
        </w:rPr>
        <w:t xml:space="preserve"> – </w:t>
      </w:r>
      <w:r w:rsidRPr="00A766E1">
        <w:rPr>
          <w:rStyle w:val="StyleUnderline"/>
          <w:highlight w:val="green"/>
        </w:rPr>
        <w:t>verses the</w:t>
      </w:r>
      <w:r>
        <w:rPr>
          <w:rStyle w:val="StyleUnderline"/>
        </w:rPr>
        <w:t xml:space="preserve"> existing </w:t>
      </w:r>
      <w:r w:rsidRPr="00A766E1">
        <w:rPr>
          <w:rStyle w:val="Emphasis"/>
          <w:highlight w:val="green"/>
        </w:rPr>
        <w:t>fragmented approach</w:t>
      </w:r>
      <w:r>
        <w:rPr>
          <w:sz w:val="16"/>
        </w:rPr>
        <w:t xml:space="preserve"> </w:t>
      </w:r>
      <w:r>
        <w:rPr>
          <w:rStyle w:val="StyleUnderline"/>
        </w:rPr>
        <w:t>that seeks to regulate behavior sometimes with the force of law as in the case of this new guidance, and mostly as monetary incentives and voluntary guidance</w:t>
      </w:r>
      <w:r>
        <w:rPr>
          <w:sz w:val="16"/>
        </w:rPr>
        <w:t xml:space="preserve">. Now, </w:t>
      </w:r>
      <w:r w:rsidRPr="00A766E1">
        <w:rPr>
          <w:rStyle w:val="StyleUnderline"/>
          <w:highlight w:val="green"/>
        </w:rPr>
        <w:t>the</w:t>
      </w:r>
      <w:r>
        <w:rPr>
          <w:rStyle w:val="StyleUnderline"/>
        </w:rPr>
        <w:t xml:space="preserve"> treatment </w:t>
      </w:r>
      <w:r w:rsidRPr="00A766E1">
        <w:rPr>
          <w:rStyle w:val="StyleUnderline"/>
          <w:highlight w:val="green"/>
        </w:rPr>
        <w:t>response to</w:t>
      </w:r>
      <w:r>
        <w:rPr>
          <w:rStyle w:val="StyleUnderline"/>
        </w:rPr>
        <w:t xml:space="preserve"> Ebola</w:t>
      </w:r>
      <w:r>
        <w:rPr>
          <w:sz w:val="16"/>
        </w:rPr>
        <w:t xml:space="preserve">, for example, </w:t>
      </w:r>
      <w:r>
        <w:rPr>
          <w:rStyle w:val="StyleUnderline"/>
        </w:rPr>
        <w:t xml:space="preserve">as other in </w:t>
      </w:r>
      <w:r>
        <w:rPr>
          <w:rStyle w:val="Emphasis"/>
        </w:rPr>
        <w:t xml:space="preserve">other </w:t>
      </w:r>
      <w:r w:rsidRPr="00A766E1">
        <w:rPr>
          <w:rStyle w:val="Emphasis"/>
          <w:highlight w:val="green"/>
        </w:rPr>
        <w:t>pandemics</w:t>
      </w:r>
      <w:r w:rsidRPr="00A766E1">
        <w:rPr>
          <w:rStyle w:val="StyleUnderline"/>
          <w:highlight w:val="green"/>
        </w:rPr>
        <w:t xml:space="preserve"> is</w:t>
      </w:r>
      <w:r>
        <w:rPr>
          <w:rStyle w:val="StyleUnderline"/>
        </w:rPr>
        <w:t xml:space="preserve"> largely </w:t>
      </w:r>
      <w:r w:rsidRPr="00A766E1">
        <w:rPr>
          <w:rStyle w:val="StyleUnderline"/>
          <w:highlight w:val="green"/>
        </w:rPr>
        <w:t xml:space="preserve">governed by </w:t>
      </w:r>
      <w:r w:rsidRPr="00A766E1">
        <w:rPr>
          <w:rStyle w:val="Emphasis"/>
          <w:highlight w:val="green"/>
        </w:rPr>
        <w:t>private</w:t>
      </w:r>
      <w:r>
        <w:rPr>
          <w:rStyle w:val="Emphasis"/>
        </w:rPr>
        <w:t xml:space="preserve"> health care </w:t>
      </w:r>
      <w:r w:rsidRPr="00A766E1">
        <w:rPr>
          <w:rStyle w:val="Emphasis"/>
          <w:highlight w:val="green"/>
        </w:rPr>
        <w:t>corporations</w:t>
      </w:r>
      <w:r>
        <w:rPr>
          <w:rStyle w:val="StyleUnderline"/>
        </w:rPr>
        <w:t xml:space="preserve"> who are </w:t>
      </w:r>
      <w:r w:rsidRPr="00A766E1">
        <w:rPr>
          <w:rStyle w:val="Emphasis"/>
          <w:highlight w:val="green"/>
        </w:rPr>
        <w:t>only accountable to their shareholders</w:t>
      </w:r>
      <w:r>
        <w:rPr>
          <w:rStyle w:val="Emphasis"/>
        </w:rPr>
        <w:t xml:space="preserve"> or board of directors, not the public</w:t>
      </w:r>
      <w:r>
        <w:rPr>
          <w:rStyle w:val="StyleUnderline"/>
        </w:rPr>
        <w:t xml:space="preserve">. </w:t>
      </w:r>
      <w:r w:rsidRPr="00A766E1">
        <w:rPr>
          <w:rStyle w:val="Emphasis"/>
          <w:highlight w:val="green"/>
        </w:rPr>
        <w:t>Understaffing</w:t>
      </w:r>
      <w:r w:rsidRPr="00A766E1">
        <w:rPr>
          <w:rStyle w:val="StyleUnderline"/>
          <w:highlight w:val="green"/>
        </w:rPr>
        <w:t xml:space="preserve">, </w:t>
      </w:r>
      <w:r w:rsidRPr="00A766E1">
        <w:rPr>
          <w:rStyle w:val="Emphasis"/>
          <w:highlight w:val="green"/>
        </w:rPr>
        <w:t>access</w:t>
      </w:r>
      <w:r>
        <w:rPr>
          <w:rStyle w:val="Emphasis"/>
        </w:rPr>
        <w:t xml:space="preserve"> to treatment </w:t>
      </w:r>
      <w:r w:rsidRPr="00A766E1">
        <w:rPr>
          <w:rStyle w:val="Emphasis"/>
          <w:highlight w:val="green"/>
        </w:rPr>
        <w:t>based on ability to pay</w:t>
      </w:r>
      <w:r w:rsidRPr="00A766E1">
        <w:rPr>
          <w:rStyle w:val="StyleUnderline"/>
          <w:highlight w:val="green"/>
        </w:rPr>
        <w:t xml:space="preserve">, </w:t>
      </w:r>
      <w:r w:rsidRPr="00A766E1">
        <w:rPr>
          <w:rStyle w:val="Emphasis"/>
          <w:highlight w:val="green"/>
        </w:rPr>
        <w:t>technology</w:t>
      </w:r>
      <w:r>
        <w:rPr>
          <w:rStyle w:val="StyleUnderline"/>
        </w:rPr>
        <w:t xml:space="preserve"> replacing hands-on care, </w:t>
      </w:r>
      <w:r w:rsidRPr="00A766E1">
        <w:rPr>
          <w:rStyle w:val="Emphasis"/>
          <w:highlight w:val="green"/>
        </w:rPr>
        <w:t>difficulty gaining admission</w:t>
      </w:r>
      <w:r>
        <w:rPr>
          <w:rStyle w:val="StyleUnderline"/>
        </w:rPr>
        <w:t xml:space="preserve">: it could and does </w:t>
      </w:r>
      <w:r w:rsidRPr="00A766E1">
        <w:rPr>
          <w:rStyle w:val="StyleUnderline"/>
          <w:highlight w:val="green"/>
        </w:rPr>
        <w:t xml:space="preserve">happen </w:t>
      </w:r>
      <w:proofErr w:type="spellStart"/>
      <w:r w:rsidRPr="00A766E1">
        <w:rPr>
          <w:rStyle w:val="StyleUnderline"/>
          <w:highlight w:val="green"/>
        </w:rPr>
        <w:t>everyday</w:t>
      </w:r>
      <w:proofErr w:type="spellEnd"/>
      <w:r>
        <w:rPr>
          <w:rStyle w:val="StyleUnderline"/>
        </w:rPr>
        <w:t xml:space="preserve"> in our fragmented corporate health care system. </w:t>
      </w:r>
      <w:r>
        <w:rPr>
          <w:rStyle w:val="Emphasis"/>
        </w:rPr>
        <w:t>All this happened to Ebola</w:t>
      </w:r>
      <w:r>
        <w:rPr>
          <w:sz w:val="16"/>
        </w:rPr>
        <w:t xml:space="preserve"> patient Thomas Eric Duncan in a Dallas hospital, </w:t>
      </w:r>
      <w:r>
        <w:rPr>
          <w:rStyle w:val="StyleUnderline"/>
        </w:rPr>
        <w:t>and</w:t>
      </w:r>
      <w:r>
        <w:rPr>
          <w:sz w:val="16"/>
        </w:rPr>
        <w:t xml:space="preserve"> in his case, </w:t>
      </w:r>
      <w:r>
        <w:rPr>
          <w:rStyle w:val="Emphasis"/>
        </w:rPr>
        <w:t xml:space="preserve">it was </w:t>
      </w:r>
      <w:proofErr w:type="gramStart"/>
      <w:r>
        <w:rPr>
          <w:rStyle w:val="Emphasis"/>
        </w:rPr>
        <w:t>fatal</w:t>
      </w:r>
      <w:proofErr w:type="gramEnd"/>
      <w:r>
        <w:rPr>
          <w:sz w:val="16"/>
        </w:rPr>
        <w:t xml:space="preserve"> and two nurses were infected. </w:t>
      </w:r>
      <w:r>
        <w:rPr>
          <w:rStyle w:val="StyleUnderline"/>
        </w:rPr>
        <w:t xml:space="preserve">We know what works, Canada has done it: A province-based single-payer system and federal agency that has the responsibility and authority to ensure local, </w:t>
      </w:r>
      <w:proofErr w:type="gramStart"/>
      <w:r>
        <w:rPr>
          <w:rStyle w:val="StyleUnderline"/>
        </w:rPr>
        <w:t>state</w:t>
      </w:r>
      <w:proofErr w:type="gramEnd"/>
      <w:r>
        <w:rPr>
          <w:rStyle w:val="StyleUnderline"/>
        </w:rPr>
        <w:t xml:space="preserve"> and national coordination to detect, respond and treat outbreaks. The </w:t>
      </w:r>
      <w:r w:rsidRPr="00A766E1">
        <w:rPr>
          <w:rStyle w:val="StyleUnderline"/>
          <w:highlight w:val="green"/>
        </w:rPr>
        <w:t>Ebola</w:t>
      </w:r>
      <w:r>
        <w:rPr>
          <w:rStyle w:val="StyleUnderline"/>
        </w:rPr>
        <w:t xml:space="preserve"> epidemic </w:t>
      </w:r>
      <w:r w:rsidRPr="00A766E1">
        <w:rPr>
          <w:rStyle w:val="StyleUnderline"/>
          <w:highlight w:val="green"/>
        </w:rPr>
        <w:t>reveals</w:t>
      </w:r>
      <w:r>
        <w:rPr>
          <w:rStyle w:val="StyleUnderline"/>
        </w:rPr>
        <w:t xml:space="preserve"> the </w:t>
      </w:r>
      <w:r>
        <w:rPr>
          <w:rStyle w:val="Emphasis"/>
        </w:rPr>
        <w:t xml:space="preserve">fissures and </w:t>
      </w:r>
      <w:r w:rsidRPr="00A766E1">
        <w:rPr>
          <w:rStyle w:val="Emphasis"/>
          <w:highlight w:val="green"/>
        </w:rPr>
        <w:t>fatal inadequacies</w:t>
      </w:r>
      <w:r>
        <w:rPr>
          <w:sz w:val="16"/>
        </w:rPr>
        <w:t xml:space="preserve"> </w:t>
      </w:r>
      <w:r>
        <w:rPr>
          <w:rStyle w:val="StyleUnderline"/>
        </w:rPr>
        <w:t>of our health care “non-system.”</w:t>
      </w:r>
      <w:r>
        <w:rPr>
          <w:sz w:val="16"/>
        </w:rPr>
        <w:t xml:space="preserve"> </w:t>
      </w:r>
      <w:proofErr w:type="gramStart"/>
      <w:r w:rsidRPr="00A766E1">
        <w:rPr>
          <w:rStyle w:val="StyleUnderline"/>
          <w:highlight w:val="green"/>
        </w:rPr>
        <w:t>Only</w:t>
      </w:r>
      <w:r>
        <w:rPr>
          <w:rStyle w:val="StyleUnderline"/>
        </w:rPr>
        <w:t xml:space="preserve"> </w:t>
      </w:r>
      <w:r>
        <w:rPr>
          <w:rStyle w:val="Emphasis"/>
        </w:rPr>
        <w:t xml:space="preserve">greater </w:t>
      </w:r>
      <w:r w:rsidRPr="00A766E1">
        <w:rPr>
          <w:rStyle w:val="Emphasis"/>
          <w:highlight w:val="green"/>
        </w:rPr>
        <w:t>integration</w:t>
      </w:r>
      <w:r w:rsidRPr="00A766E1">
        <w:rPr>
          <w:sz w:val="16"/>
          <w:highlight w:val="green"/>
        </w:rPr>
        <w:t>,</w:t>
      </w:r>
      <w:proofErr w:type="gramEnd"/>
      <w:r w:rsidRPr="00A766E1">
        <w:rPr>
          <w:sz w:val="16"/>
          <w:highlight w:val="green"/>
        </w:rPr>
        <w:t xml:space="preserve"> </w:t>
      </w:r>
      <w:r w:rsidRPr="00A766E1">
        <w:rPr>
          <w:rStyle w:val="Emphasis"/>
          <w:highlight w:val="green"/>
        </w:rPr>
        <w:t xml:space="preserve">planned </w:t>
      </w:r>
      <w:r>
        <w:rPr>
          <w:rStyle w:val="Emphasis"/>
        </w:rPr>
        <w:t xml:space="preserve">and directed </w:t>
      </w:r>
      <w:r w:rsidRPr="00A766E1">
        <w:rPr>
          <w:rStyle w:val="Emphasis"/>
          <w:highlight w:val="green"/>
        </w:rPr>
        <w:t>resources</w:t>
      </w:r>
      <w:r w:rsidRPr="00A766E1">
        <w:rPr>
          <w:sz w:val="16"/>
          <w:highlight w:val="green"/>
        </w:rPr>
        <w:t xml:space="preserve">, </w:t>
      </w:r>
      <w:r w:rsidRPr="00A766E1">
        <w:rPr>
          <w:rStyle w:val="StyleUnderline"/>
          <w:highlight w:val="green"/>
        </w:rPr>
        <w:t>and</w:t>
      </w:r>
      <w:r w:rsidRPr="00A766E1">
        <w:rPr>
          <w:sz w:val="16"/>
          <w:highlight w:val="green"/>
        </w:rPr>
        <w:t xml:space="preserve"> </w:t>
      </w:r>
      <w:r w:rsidRPr="00A766E1">
        <w:rPr>
          <w:rStyle w:val="Emphasis"/>
          <w:highlight w:val="green"/>
        </w:rPr>
        <w:t>authority</w:t>
      </w:r>
      <w:r>
        <w:rPr>
          <w:sz w:val="16"/>
        </w:rPr>
        <w:t xml:space="preserve"> </w:t>
      </w:r>
      <w:r>
        <w:rPr>
          <w:rStyle w:val="StyleUnderline"/>
        </w:rPr>
        <w:t xml:space="preserve">to a </w:t>
      </w:r>
      <w:r>
        <w:rPr>
          <w:rStyle w:val="Emphasis"/>
        </w:rPr>
        <w:t>public health system</w:t>
      </w:r>
      <w:r>
        <w:rPr>
          <w:sz w:val="16"/>
        </w:rPr>
        <w:t xml:space="preserve"> </w:t>
      </w:r>
      <w:r w:rsidRPr="00A766E1">
        <w:rPr>
          <w:rStyle w:val="StyleUnderline"/>
          <w:highlight w:val="green"/>
        </w:rPr>
        <w:t>can protect</w:t>
      </w:r>
      <w:r>
        <w:rPr>
          <w:rStyle w:val="StyleUnderline"/>
        </w:rPr>
        <w:t xml:space="preserve"> people</w:t>
      </w:r>
      <w:r>
        <w:rPr>
          <w:sz w:val="16"/>
        </w:rPr>
        <w:t xml:space="preserve"> in California </w:t>
      </w:r>
      <w:r w:rsidRPr="00A766E1">
        <w:rPr>
          <w:rStyle w:val="StyleUnderline"/>
          <w:highlight w:val="green"/>
        </w:rPr>
        <w:t>from</w:t>
      </w:r>
      <w:r>
        <w:rPr>
          <w:rStyle w:val="StyleUnderline"/>
        </w:rPr>
        <w:t xml:space="preserve"> the dangers of </w:t>
      </w:r>
      <w:r w:rsidRPr="00A766E1">
        <w:rPr>
          <w:rStyle w:val="StyleUnderline"/>
          <w:highlight w:val="green"/>
        </w:rPr>
        <w:t>pandemics</w:t>
      </w:r>
      <w:r>
        <w:rPr>
          <w:sz w:val="16"/>
        </w:rPr>
        <w:t xml:space="preserve"> like Ebola.</w:t>
      </w:r>
    </w:p>
    <w:p w14:paraId="2D8A4CF4" w14:textId="1AD95515" w:rsidR="000E7531" w:rsidRDefault="000E7531" w:rsidP="000E7531">
      <w:pPr>
        <w:pStyle w:val="Heading4"/>
      </w:pPr>
      <w:r>
        <w:t xml:space="preserve">Pandemics cause </w:t>
      </w:r>
      <w:r>
        <w:rPr>
          <w:u w:val="single"/>
        </w:rPr>
        <w:t>extinction</w:t>
      </w:r>
      <w:r>
        <w:t xml:space="preserve">. </w:t>
      </w:r>
    </w:p>
    <w:p w14:paraId="464E8E30" w14:textId="77777777" w:rsidR="000E7531" w:rsidRDefault="000E7531" w:rsidP="000E7531">
      <w:proofErr w:type="spellStart"/>
      <w:r>
        <w:t>Ranu</w:t>
      </w:r>
      <w:proofErr w:type="spellEnd"/>
      <w:r>
        <w:t xml:space="preserve"> </w:t>
      </w:r>
      <w:r w:rsidRPr="000E7531">
        <w:rPr>
          <w:rStyle w:val="Style13ptBold"/>
        </w:rPr>
        <w:t>Dhillon 17</w:t>
      </w:r>
      <w:r>
        <w:rPr>
          <w:b/>
        </w:rPr>
        <w:t xml:space="preserve">, </w:t>
      </w:r>
      <w: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1EA1B9F5" w14:textId="6E70CBCE" w:rsidR="000E7531" w:rsidRDefault="000E7531" w:rsidP="000E7531">
      <w:pPr>
        <w:rPr>
          <w:sz w:val="16"/>
        </w:rPr>
      </w:pPr>
      <w:r w:rsidRPr="000E7531">
        <w:rPr>
          <w:sz w:val="16"/>
        </w:rPr>
        <w:t xml:space="preserve">We fear </w:t>
      </w:r>
      <w:r w:rsidRPr="00A766E1">
        <w:rPr>
          <w:rStyle w:val="StyleUnderline"/>
          <w:highlight w:val="green"/>
        </w:rPr>
        <w:t xml:space="preserve">it is only a matter of time </w:t>
      </w:r>
      <w:r>
        <w:rPr>
          <w:rStyle w:val="StyleUnderline"/>
        </w:rPr>
        <w:t>before</w:t>
      </w:r>
      <w:r w:rsidRPr="000E7531">
        <w:rPr>
          <w:sz w:val="16"/>
        </w:rPr>
        <w:t xml:space="preserve"> </w:t>
      </w:r>
      <w:r>
        <w:rPr>
          <w:rStyle w:val="StyleUnderline"/>
        </w:rPr>
        <w:t xml:space="preserve">we face a </w:t>
      </w:r>
      <w:r>
        <w:rPr>
          <w:rStyle w:val="Emphasis"/>
        </w:rPr>
        <w:t>deadlier and more contagious pathogen</w:t>
      </w:r>
      <w:r>
        <w:rPr>
          <w:rStyle w:val="StyleUnderline"/>
        </w:rPr>
        <w:t>, yet the threat of a deadly pandemic remains dangerously overlooked</w:t>
      </w:r>
      <w:r w:rsidRPr="000E7531">
        <w:rPr>
          <w:sz w:val="16"/>
        </w:rPr>
        <w:t xml:space="preserve">. </w:t>
      </w:r>
      <w:r w:rsidRPr="00A766E1">
        <w:rPr>
          <w:rStyle w:val="StyleUnderline"/>
          <w:highlight w:val="green"/>
        </w:rPr>
        <w:t>Pandemics</w:t>
      </w:r>
      <w:r w:rsidRPr="000E7531">
        <w:rPr>
          <w:sz w:val="16"/>
        </w:rPr>
        <w:t xml:space="preserve"> now </w:t>
      </w:r>
      <w:r w:rsidRPr="00A766E1">
        <w:rPr>
          <w:rStyle w:val="StyleUnderline"/>
          <w:highlight w:val="green"/>
        </w:rPr>
        <w:t xml:space="preserve">occur with </w:t>
      </w:r>
      <w:r w:rsidRPr="00A766E1">
        <w:rPr>
          <w:rStyle w:val="Emphasis"/>
          <w:highlight w:val="green"/>
        </w:rPr>
        <w:t>great</w:t>
      </w:r>
      <w:r>
        <w:rPr>
          <w:rStyle w:val="Emphasis"/>
        </w:rPr>
        <w:t xml:space="preserve">er </w:t>
      </w:r>
      <w:r w:rsidRPr="00A766E1">
        <w:rPr>
          <w:rStyle w:val="Emphasis"/>
          <w:highlight w:val="green"/>
        </w:rPr>
        <w:t>frequency</w:t>
      </w:r>
      <w:r w:rsidRPr="000E7531">
        <w:rPr>
          <w:sz w:val="16"/>
        </w:rPr>
        <w:t xml:space="preserve">, </w:t>
      </w:r>
      <w:r>
        <w:rPr>
          <w:rStyle w:val="StyleUnderline"/>
        </w:rPr>
        <w:t>due to</w:t>
      </w:r>
      <w:r w:rsidRPr="000E7531">
        <w:rPr>
          <w:sz w:val="16"/>
        </w:rPr>
        <w:t xml:space="preserve"> factors such as </w:t>
      </w:r>
      <w:r>
        <w:rPr>
          <w:rStyle w:val="Emphasis"/>
        </w:rPr>
        <w:t>climate change</w:t>
      </w:r>
      <w:r w:rsidRPr="000E7531">
        <w:rPr>
          <w:sz w:val="16"/>
        </w:rPr>
        <w:t xml:space="preserve">, </w:t>
      </w:r>
      <w:r>
        <w:rPr>
          <w:rStyle w:val="Emphasis"/>
        </w:rPr>
        <w:t>urbanization</w:t>
      </w:r>
      <w:r w:rsidRPr="000E7531">
        <w:rPr>
          <w:sz w:val="16"/>
        </w:rPr>
        <w:t xml:space="preserve">, </w:t>
      </w:r>
      <w:r>
        <w:rPr>
          <w:rStyle w:val="StyleUnderline"/>
        </w:rPr>
        <w:t>and</w:t>
      </w:r>
      <w:r w:rsidRPr="000E7531">
        <w:rPr>
          <w:sz w:val="16"/>
        </w:rPr>
        <w:t xml:space="preserve"> </w:t>
      </w:r>
      <w:r>
        <w:rPr>
          <w:rStyle w:val="Emphasis"/>
        </w:rPr>
        <w:t>international travel</w:t>
      </w:r>
      <w:r w:rsidRPr="000E7531">
        <w:rPr>
          <w:sz w:val="16"/>
        </w:rPr>
        <w:t xml:space="preserve">. Other factors, such as </w:t>
      </w:r>
      <w:r w:rsidRPr="00A766E1">
        <w:rPr>
          <w:rStyle w:val="StyleUnderline"/>
          <w:highlight w:val="green"/>
        </w:rPr>
        <w:t>a weak W</w:t>
      </w:r>
      <w:r w:rsidRPr="000E7531">
        <w:rPr>
          <w:sz w:val="16"/>
        </w:rPr>
        <w:t xml:space="preserve">orld </w:t>
      </w:r>
      <w:r w:rsidRPr="00A766E1">
        <w:rPr>
          <w:rStyle w:val="StyleUnderline"/>
          <w:highlight w:val="green"/>
        </w:rPr>
        <w:t>H</w:t>
      </w:r>
      <w:r w:rsidRPr="000E7531">
        <w:rPr>
          <w:sz w:val="16"/>
        </w:rPr>
        <w:t xml:space="preserve">ealth </w:t>
      </w:r>
      <w:r w:rsidRPr="00A766E1">
        <w:rPr>
          <w:rStyle w:val="StyleUnderline"/>
          <w:highlight w:val="green"/>
        </w:rPr>
        <w:t>O</w:t>
      </w:r>
      <w:r w:rsidRPr="000E7531">
        <w:rPr>
          <w:sz w:val="16"/>
        </w:rPr>
        <w:t xml:space="preserve">rganization </w:t>
      </w:r>
      <w:r>
        <w:rPr>
          <w:rStyle w:val="StyleUnderline"/>
        </w:rPr>
        <w:t>and potentially massive cuts to funding for U.S.</w:t>
      </w:r>
      <w:r w:rsidRPr="000E7531">
        <w:rPr>
          <w:sz w:val="16"/>
        </w:rPr>
        <w:t xml:space="preserve"> scientific </w:t>
      </w:r>
      <w:r>
        <w:rPr>
          <w:rStyle w:val="StyleUnderline"/>
        </w:rPr>
        <w:t>research</w:t>
      </w:r>
      <w:r w:rsidRPr="000E7531">
        <w:rPr>
          <w:sz w:val="16"/>
        </w:rPr>
        <w:t xml:space="preserve"> and foreign aid, including funding for the United Nations, </w:t>
      </w:r>
      <w:r>
        <w:rPr>
          <w:rStyle w:val="StyleUnderline"/>
        </w:rPr>
        <w:t xml:space="preserve">stand to </w:t>
      </w:r>
      <w:r w:rsidRPr="00A766E1">
        <w:rPr>
          <w:rStyle w:val="StyleUnderline"/>
          <w:highlight w:val="green"/>
        </w:rPr>
        <w:t>deepen our vulnerability</w:t>
      </w:r>
      <w:r w:rsidRPr="000E7531">
        <w:rPr>
          <w:sz w:val="16"/>
        </w:rPr>
        <w:t xml:space="preserve">. </w:t>
      </w:r>
      <w:r w:rsidRPr="00A766E1">
        <w:rPr>
          <w:rStyle w:val="StyleUnderline"/>
          <w:highlight w:val="green"/>
        </w:rPr>
        <w:t>We also</w:t>
      </w:r>
      <w:r w:rsidRPr="000E7531">
        <w:rPr>
          <w:sz w:val="16"/>
        </w:rPr>
        <w:t xml:space="preserve"> </w:t>
      </w:r>
      <w:r w:rsidRPr="00A766E1">
        <w:rPr>
          <w:rStyle w:val="Emphasis"/>
          <w:highlight w:val="green"/>
        </w:rPr>
        <w:t>face</w:t>
      </w:r>
      <w:r>
        <w:rPr>
          <w:rStyle w:val="Emphasis"/>
        </w:rPr>
        <w:t xml:space="preserve"> the specter of </w:t>
      </w:r>
      <w:r w:rsidRPr="00A766E1">
        <w:rPr>
          <w:rStyle w:val="Emphasis"/>
          <w:highlight w:val="green"/>
        </w:rPr>
        <w:t>novel and mutated pathogens that could spread and kill faster than</w:t>
      </w:r>
      <w:r>
        <w:rPr>
          <w:rStyle w:val="Emphasis"/>
        </w:rPr>
        <w:t xml:space="preserve"> diseases we have seen </w:t>
      </w:r>
      <w:r w:rsidRPr="00A766E1">
        <w:rPr>
          <w:rStyle w:val="Emphasis"/>
          <w:highlight w:val="green"/>
        </w:rPr>
        <w:t>before</w:t>
      </w:r>
      <w:r w:rsidRPr="000E7531">
        <w:rPr>
          <w:sz w:val="16"/>
        </w:rPr>
        <w:t xml:space="preserve">. With the advent of genome-editing technologies, bioterrorists could artificially engineer new plagues, a threat that Ashton Carter, the former U.S. secretary of defense, thinks could </w:t>
      </w:r>
      <w:r w:rsidRPr="00A766E1">
        <w:rPr>
          <w:rStyle w:val="Emphasis"/>
          <w:highlight w:val="green"/>
        </w:rPr>
        <w:t>rival nuclear weapons in deadliness</w:t>
      </w:r>
      <w:r w:rsidRPr="000E7531">
        <w:rPr>
          <w:sz w:val="16"/>
        </w:rPr>
        <w:t xml:space="preserve">. The two of us have advised the president of Guinea on stopping Ebola. In addition, we have worked on ways to contain the spread of Zika and have informally advised U.S. and international organizations on the matter. </w:t>
      </w:r>
      <w:r>
        <w:rPr>
          <w:rStyle w:val="StyleUnderline"/>
        </w:rPr>
        <w:t>Our experiences tell us that the world is unprepared for these threats</w:t>
      </w:r>
      <w:r w:rsidRPr="000E7531">
        <w:rPr>
          <w:sz w:val="16"/>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0E7531">
        <w:rPr>
          <w:sz w:val="16"/>
        </w:rPr>
        <w:t>vaccines, and</w:t>
      </w:r>
      <w:proofErr w:type="gramEnd"/>
      <w:r w:rsidRPr="000E7531">
        <w:rPr>
          <w:sz w:val="16"/>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0E7531">
        <w:rPr>
          <w:sz w:val="16"/>
        </w:rPr>
        <w:t>in the near future</w:t>
      </w:r>
      <w:proofErr w:type="gramEnd"/>
      <w:r w:rsidRPr="000E7531">
        <w:rPr>
          <w:sz w:val="16"/>
        </w:rPr>
        <w:t xml:space="preserv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t>
      </w:r>
      <w:proofErr w:type="gramStart"/>
      <w:r w:rsidRPr="000E7531">
        <w:rPr>
          <w:sz w:val="16"/>
        </w:rPr>
        <w:t>What’s</w:t>
      </w:r>
      <w:proofErr w:type="gramEnd"/>
      <w:r w:rsidRPr="000E7531">
        <w:rPr>
          <w:sz w:val="16"/>
        </w:rPr>
        <w:t xml:space="preserve">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Pr>
          <w:rStyle w:val="Emphasis"/>
        </w:rPr>
        <w:t>We need stronger global coordination</w:t>
      </w:r>
      <w:r w:rsidRPr="000E7531">
        <w:rPr>
          <w:sz w:val="16"/>
        </w:rPr>
        <w:t xml:space="preserve">. The </w:t>
      </w:r>
      <w:r w:rsidRPr="00A766E1">
        <w:rPr>
          <w:rStyle w:val="StyleUnderline"/>
          <w:highlight w:val="green"/>
        </w:rPr>
        <w:t>responsibility</w:t>
      </w:r>
      <w:r>
        <w:rPr>
          <w:rStyle w:val="StyleUnderline"/>
        </w:rPr>
        <w:t xml:space="preserve"> for controlling pandemics </w:t>
      </w:r>
      <w:r w:rsidRPr="00A766E1">
        <w:rPr>
          <w:rStyle w:val="StyleUnderline"/>
          <w:highlight w:val="green"/>
        </w:rPr>
        <w:t xml:space="preserve">is </w:t>
      </w:r>
      <w:r w:rsidRPr="00A766E1">
        <w:rPr>
          <w:rStyle w:val="Emphasis"/>
          <w:highlight w:val="green"/>
        </w:rPr>
        <w:t xml:space="preserve">fragmented, </w:t>
      </w:r>
      <w:r>
        <w:rPr>
          <w:rStyle w:val="Emphasis"/>
        </w:rPr>
        <w:t xml:space="preserve">spread across too many players </w:t>
      </w:r>
      <w:r w:rsidRPr="00A766E1">
        <w:rPr>
          <w:rStyle w:val="Emphasis"/>
          <w:highlight w:val="green"/>
        </w:rPr>
        <w:t>with no unifying authority</w:t>
      </w:r>
      <w:r w:rsidRPr="000E7531">
        <w:rPr>
          <w:sz w:val="16"/>
        </w:rPr>
        <w:t xml:space="preserve">. In Guinea we forged a response out of an amalgam of over 30 organizations, each of which had its own priorities. </w:t>
      </w:r>
      <w:r>
        <w:rPr>
          <w:rStyle w:val="StyleUnderline"/>
        </w:rPr>
        <w:t xml:space="preserve">In Ebola’s aftermath, there have been calls for a mechanism for responding to pandemics </w:t>
      </w:r>
      <w:proofErr w:type="gramStart"/>
      <w:r>
        <w:rPr>
          <w:rStyle w:val="StyleUnderline"/>
        </w:rPr>
        <w:t>similar to</w:t>
      </w:r>
      <w:proofErr w:type="gramEnd"/>
      <w:r>
        <w:rPr>
          <w:rStyle w:val="StyleUnderline"/>
        </w:rPr>
        <w:t xml:space="preserve"> the advance planning and training that NATO has in place for its numerous members to respond to military threats in a quick, coordinated fashion</w:t>
      </w:r>
      <w:r w:rsidRPr="000E7531">
        <w:rPr>
          <w:sz w:val="16"/>
        </w:rPr>
        <w:t xml:space="preserve">. This is the right thinking, but we are far from seeing it happen. The errors that allowed Ebola to become a crisis replayed with Zika, and the </w:t>
      </w:r>
      <w:r w:rsidRPr="00A766E1">
        <w:rPr>
          <w:rStyle w:val="StyleUnderline"/>
          <w:highlight w:val="green"/>
        </w:rPr>
        <w:t>WHO</w:t>
      </w:r>
      <w:r>
        <w:rPr>
          <w:rStyle w:val="StyleUnderline"/>
        </w:rPr>
        <w:t xml:space="preserve">, which should anchor global action, continues to </w:t>
      </w:r>
      <w:r w:rsidRPr="00A766E1">
        <w:rPr>
          <w:rStyle w:val="StyleUnderline"/>
          <w:highlight w:val="green"/>
        </w:rPr>
        <w:t>suffer from a lack of credibility</w:t>
      </w:r>
      <w:r w:rsidRPr="000E7531">
        <w:rPr>
          <w:sz w:val="16"/>
        </w:rPr>
        <w:t xml:space="preserve">. Stronger Local Health Systems </w:t>
      </w:r>
      <w:r w:rsidRPr="00A766E1">
        <w:rPr>
          <w:rStyle w:val="StyleUnderline"/>
          <w:highlight w:val="green"/>
        </w:rPr>
        <w:t>International actors</w:t>
      </w:r>
      <w:r>
        <w:rPr>
          <w:rStyle w:val="StyleUnderline"/>
        </w:rPr>
        <w:t xml:space="preserve"> are essential but </w:t>
      </w:r>
      <w:r w:rsidRPr="00A766E1">
        <w:rPr>
          <w:rStyle w:val="Emphasis"/>
          <w:highlight w:val="green"/>
        </w:rPr>
        <w:t>cannot</w:t>
      </w:r>
      <w:r>
        <w:rPr>
          <w:rStyle w:val="Emphasis"/>
        </w:rPr>
        <w:t xml:space="preserve"> parachute into countries and </w:t>
      </w:r>
      <w:r w:rsidRPr="00A766E1">
        <w:rPr>
          <w:rStyle w:val="Emphasis"/>
          <w:highlight w:val="green"/>
        </w:rPr>
        <w:t xml:space="preserve">navigate local dynamics quickly enough </w:t>
      </w:r>
      <w:r>
        <w:rPr>
          <w:rStyle w:val="Emphasis"/>
        </w:rPr>
        <w:t>to contain outbreaks</w:t>
      </w:r>
      <w:r w:rsidRPr="000E7531">
        <w:rPr>
          <w:sz w:val="16"/>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Pr>
          <w:rStyle w:val="StyleUnderline"/>
        </w:rPr>
        <w:t xml:space="preserve">Access to </w:t>
      </w:r>
      <w:r>
        <w:rPr>
          <w:rStyle w:val="Emphasis"/>
        </w:rPr>
        <w:t>routine care</w:t>
      </w:r>
      <w:r>
        <w:rPr>
          <w:rStyle w:val="StyleUnderline"/>
        </w:rPr>
        <w:t xml:space="preserve"> is also </w:t>
      </w:r>
      <w:r>
        <w:rPr>
          <w:rStyle w:val="Emphasis"/>
        </w:rPr>
        <w:t>essential</w:t>
      </w:r>
      <w:r w:rsidRPr="000E7531">
        <w:rPr>
          <w:sz w:val="16"/>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Pr>
          <w:rStyle w:val="StyleUnderline"/>
        </w:rPr>
        <w:t>With Ebola and Zika, we lacked</w:t>
      </w:r>
      <w:r w:rsidRPr="000E7531">
        <w:rPr>
          <w:sz w:val="16"/>
        </w:rPr>
        <w:t xml:space="preserve"> these four things — vaccines, diagnostics, </w:t>
      </w:r>
      <w:r>
        <w:rPr>
          <w:rStyle w:val="StyleUnderline"/>
        </w:rPr>
        <w:t>global coordination, and local health systems — which are still urgently needed</w:t>
      </w:r>
      <w:r w:rsidRPr="000E7531">
        <w:rPr>
          <w:sz w:val="16"/>
        </w:rPr>
        <w:t xml:space="preserve">. However, prevailing political headwinds in </w:t>
      </w:r>
      <w:r w:rsidRPr="00A766E1">
        <w:rPr>
          <w:rStyle w:val="StyleUnderline"/>
          <w:highlight w:val="green"/>
        </w:rPr>
        <w:t>the U</w:t>
      </w:r>
      <w:r>
        <w:rPr>
          <w:rStyle w:val="StyleUnderline"/>
        </w:rPr>
        <w:t xml:space="preserve">nited </w:t>
      </w:r>
      <w:r w:rsidRPr="00A766E1">
        <w:rPr>
          <w:rStyle w:val="StyleUnderline"/>
          <w:highlight w:val="green"/>
        </w:rPr>
        <w:t>S</w:t>
      </w:r>
      <w:r>
        <w:rPr>
          <w:rStyle w:val="StyleUnderline"/>
        </w:rPr>
        <w:t>tates</w:t>
      </w:r>
      <w:r w:rsidRPr="000E7531">
        <w:rPr>
          <w:sz w:val="16"/>
        </w:rPr>
        <w:t xml:space="preserve">, which </w:t>
      </w:r>
      <w:r>
        <w:rPr>
          <w:rStyle w:val="StyleUnderline"/>
        </w:rPr>
        <w:t xml:space="preserve">has </w:t>
      </w:r>
      <w:r w:rsidRPr="00A766E1">
        <w:rPr>
          <w:rStyle w:val="StyleUnderline"/>
          <w:highlight w:val="green"/>
        </w:rPr>
        <w:t xml:space="preserve">played a </w:t>
      </w:r>
      <w:r w:rsidRPr="00A766E1">
        <w:rPr>
          <w:rStyle w:val="Emphasis"/>
          <w:highlight w:val="green"/>
        </w:rPr>
        <w:t>key role in combatting pandemics</w:t>
      </w:r>
      <w:r>
        <w:rPr>
          <w:rStyle w:val="Emphasis"/>
        </w:rPr>
        <w:t xml:space="preserve"> around the world</w:t>
      </w:r>
      <w:r w:rsidRPr="000E7531">
        <w:rPr>
          <w:sz w:val="16"/>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Pr>
          <w:rStyle w:val="StyleUnderline"/>
        </w:rPr>
        <w:t xml:space="preserve">Investing in our ability to prevent and contain pandemics through </w:t>
      </w:r>
      <w:r>
        <w:rPr>
          <w:rStyle w:val="Emphasis"/>
        </w:rPr>
        <w:t>revitalized national</w:t>
      </w:r>
      <w:r w:rsidRPr="000E7531">
        <w:rPr>
          <w:sz w:val="16"/>
        </w:rPr>
        <w:t xml:space="preserve"> and international </w:t>
      </w:r>
      <w:r>
        <w:rPr>
          <w:rStyle w:val="Emphasis"/>
        </w:rPr>
        <w:t>institutions</w:t>
      </w:r>
      <w:r w:rsidRPr="000E7531">
        <w:rPr>
          <w:sz w:val="16"/>
        </w:rPr>
        <w:t xml:space="preserve"> </w:t>
      </w:r>
      <w:r>
        <w:rPr>
          <w:rStyle w:val="StyleUnderline"/>
        </w:rPr>
        <w:t>should be our</w:t>
      </w:r>
      <w:r w:rsidRPr="000E7531">
        <w:rPr>
          <w:sz w:val="16"/>
        </w:rPr>
        <w:t xml:space="preserve"> shared </w:t>
      </w:r>
      <w:r>
        <w:rPr>
          <w:rStyle w:val="StyleUnderline"/>
        </w:rPr>
        <w:t>goal</w:t>
      </w:r>
      <w:r w:rsidRPr="000E7531">
        <w:rPr>
          <w:sz w:val="16"/>
        </w:rPr>
        <w:t xml:space="preserve">. However, if U.S. agencies become less able to respond to pandemics, leading institutions from other nations, such as </w:t>
      </w:r>
      <w:proofErr w:type="spellStart"/>
      <w:r w:rsidRPr="000E7531">
        <w:rPr>
          <w:sz w:val="16"/>
        </w:rPr>
        <w:t>Institut</w:t>
      </w:r>
      <w:proofErr w:type="spellEnd"/>
      <w:r w:rsidRPr="000E7531">
        <w:rPr>
          <w:sz w:val="16"/>
        </w:rPr>
        <w:t xml:space="preserve"> Pasteur and the National Institute of Health and Medical Research in France, the </w:t>
      </w:r>
      <w:proofErr w:type="spellStart"/>
      <w:r w:rsidRPr="000E7531">
        <w:rPr>
          <w:sz w:val="16"/>
        </w:rPr>
        <w:t>Wellcome</w:t>
      </w:r>
      <w:proofErr w:type="spellEnd"/>
      <w:r w:rsidRPr="000E7531">
        <w:rPr>
          <w:sz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Pr>
          <w:rStyle w:val="Emphasis"/>
        </w:rPr>
        <w:t xml:space="preserve">Pandemics are </w:t>
      </w:r>
      <w:r w:rsidRPr="00A766E1">
        <w:rPr>
          <w:rStyle w:val="Emphasis"/>
          <w:highlight w:val="green"/>
        </w:rPr>
        <w:t>an existential threat on par with climate change and nuclear conflict</w:t>
      </w:r>
      <w:r w:rsidRPr="000E7531">
        <w:rPr>
          <w:sz w:val="16"/>
        </w:rPr>
        <w:t>. We are at a critical crossroads, where we must either take the steps needed to prepare for this threat or become even more vulnerable. It is only a matter of time before we are hit by a deadlier, more contagious pandemic. Will we be ready?</w:t>
      </w:r>
    </w:p>
    <w:p w14:paraId="7847A2E8" w14:textId="69982E91" w:rsidR="000E7531" w:rsidRDefault="000E7531" w:rsidP="000E7531">
      <w:pPr>
        <w:pStyle w:val="Heading4"/>
      </w:pPr>
      <w:r>
        <w:t xml:space="preserve">Comprehensive coverage prevents </w:t>
      </w:r>
      <w:r>
        <w:rPr>
          <w:u w:val="single"/>
        </w:rPr>
        <w:t>bioterror</w:t>
      </w:r>
      <w:r>
        <w:t xml:space="preserve">. </w:t>
      </w:r>
    </w:p>
    <w:p w14:paraId="32A95B9C" w14:textId="77777777" w:rsidR="000E7531" w:rsidRPr="00DA668F" w:rsidRDefault="000E7531" w:rsidP="000E7531">
      <w:r w:rsidRPr="00D056EA">
        <w:rPr>
          <w:rStyle w:val="Style13ptBold"/>
        </w:rPr>
        <w:t>Peterson 14</w:t>
      </w:r>
      <w:r>
        <w:t xml:space="preserve"> – Kimberly Ann Petersen, Homeland Security MA in progress, internally citing Law Professor Philip Chase Bobbitt at the University of Texas. [The Affordable Care Act: A Prescription for Homeland Security Preparedness? Securities Studies Master’s Thesis at the Naval Postgraduate School, September 2014, https://pdfs.semanticscholar.org/fb9f/ebe8552f121bde33c7127aa7c46bf02493c2.pdf]//BPS </w:t>
      </w:r>
    </w:p>
    <w:p w14:paraId="262C4265" w14:textId="77777777" w:rsidR="000E7531" w:rsidRPr="00367C6B" w:rsidRDefault="000E7531" w:rsidP="000E7531">
      <w:pPr>
        <w:rPr>
          <w:sz w:val="16"/>
        </w:rPr>
      </w:pPr>
      <w:r w:rsidRPr="00367C6B">
        <w:rPr>
          <w:sz w:val="16"/>
        </w:rPr>
        <w:t xml:space="preserve">B. </w:t>
      </w:r>
      <w:r w:rsidRPr="00367C6B">
        <w:rPr>
          <w:rStyle w:val="StyleUnderline"/>
        </w:rPr>
        <w:t>BIOTERRORISM</w:t>
      </w:r>
    </w:p>
    <w:p w14:paraId="0AFBE48D" w14:textId="77777777" w:rsidR="000E7531" w:rsidRPr="00367C6B" w:rsidRDefault="000E7531" w:rsidP="000E7531">
      <w:pPr>
        <w:ind w:left="720"/>
        <w:rPr>
          <w:sz w:val="16"/>
        </w:rPr>
      </w:pPr>
      <w:r w:rsidRPr="00367C6B">
        <w:rPr>
          <w:sz w:val="16"/>
        </w:rPr>
        <w:t>…the healthcare of all persons living in America is bound together: the protection of every American is no stronger than the weakest protection of any American.</w:t>
      </w:r>
    </w:p>
    <w:p w14:paraId="7C7BB01D" w14:textId="77777777" w:rsidR="000E7531" w:rsidRPr="00367C6B" w:rsidRDefault="000E7531" w:rsidP="000E7531">
      <w:pPr>
        <w:ind w:firstLine="720"/>
        <w:rPr>
          <w:sz w:val="16"/>
        </w:rPr>
      </w:pPr>
      <w:r w:rsidRPr="00367C6B">
        <w:rPr>
          <w:sz w:val="16"/>
        </w:rPr>
        <w:t>–Philip Bobbitt48</w:t>
      </w:r>
    </w:p>
    <w:p w14:paraId="30203FE6" w14:textId="77777777" w:rsidR="000E7531" w:rsidRPr="00367C6B" w:rsidRDefault="000E7531" w:rsidP="000E7531">
      <w:pPr>
        <w:rPr>
          <w:sz w:val="16"/>
        </w:rPr>
      </w:pPr>
      <w:r w:rsidRPr="00B27C34">
        <w:rPr>
          <w:rStyle w:val="StyleUnderline"/>
        </w:rPr>
        <w:t>As</w:t>
      </w:r>
      <w:r w:rsidRPr="00367C6B">
        <w:rPr>
          <w:sz w:val="16"/>
        </w:rPr>
        <w:t xml:space="preserve"> Professor Philip </w:t>
      </w:r>
      <w:r w:rsidRPr="00B27C34">
        <w:rPr>
          <w:rStyle w:val="StyleUnderline"/>
        </w:rPr>
        <w:t xml:space="preserve">Bobbitt </w:t>
      </w:r>
      <w:r w:rsidRPr="00A766E1">
        <w:rPr>
          <w:rStyle w:val="StyleUnderline"/>
          <w:highlight w:val="green"/>
        </w:rPr>
        <w:t>argued</w:t>
      </w:r>
      <w:r w:rsidRPr="00B27C34">
        <w:rPr>
          <w:rStyle w:val="StyleUnderline"/>
        </w:rPr>
        <w:t xml:space="preserve"> in </w:t>
      </w:r>
      <w:r w:rsidRPr="00B27C34">
        <w:rPr>
          <w:rStyle w:val="Emphasis"/>
        </w:rPr>
        <w:t xml:space="preserve">his </w:t>
      </w:r>
      <w:r w:rsidRPr="00A766E1">
        <w:rPr>
          <w:rStyle w:val="Emphasis"/>
          <w:highlight w:val="green"/>
        </w:rPr>
        <w:t>amicus curiae</w:t>
      </w:r>
      <w:r w:rsidRPr="00A766E1">
        <w:rPr>
          <w:rStyle w:val="StyleUnderline"/>
          <w:highlight w:val="green"/>
        </w:rPr>
        <w:t xml:space="preserve"> to the</w:t>
      </w:r>
      <w:r w:rsidRPr="00367C6B">
        <w:rPr>
          <w:sz w:val="16"/>
        </w:rPr>
        <w:t xml:space="preserve"> Supreme </w:t>
      </w:r>
      <w:r w:rsidRPr="00A766E1">
        <w:rPr>
          <w:rStyle w:val="StyleUnderline"/>
          <w:highlight w:val="green"/>
        </w:rPr>
        <w:t xml:space="preserve">Court in support of the </w:t>
      </w:r>
      <w:r w:rsidRPr="00A766E1">
        <w:rPr>
          <w:rStyle w:val="Emphasis"/>
          <w:highlight w:val="green"/>
        </w:rPr>
        <w:t>A</w:t>
      </w:r>
      <w:r w:rsidRPr="00367C6B">
        <w:rPr>
          <w:sz w:val="16"/>
        </w:rPr>
        <w:t xml:space="preserve">ffordable </w:t>
      </w:r>
      <w:r w:rsidRPr="00A766E1">
        <w:rPr>
          <w:rStyle w:val="Emphasis"/>
          <w:highlight w:val="green"/>
        </w:rPr>
        <w:t>C</w:t>
      </w:r>
      <w:r w:rsidRPr="00367C6B">
        <w:rPr>
          <w:sz w:val="16"/>
        </w:rPr>
        <w:t xml:space="preserve">are </w:t>
      </w:r>
      <w:r w:rsidRPr="00A766E1">
        <w:rPr>
          <w:rStyle w:val="Emphasis"/>
          <w:highlight w:val="green"/>
        </w:rPr>
        <w:t>A</w:t>
      </w:r>
      <w:r w:rsidRPr="00367C6B">
        <w:rPr>
          <w:sz w:val="16"/>
        </w:rPr>
        <w:t xml:space="preserve">ct,49 </w:t>
      </w:r>
      <w:r w:rsidRPr="00A766E1">
        <w:rPr>
          <w:rStyle w:val="StyleUnderline"/>
          <w:highlight w:val="green"/>
        </w:rPr>
        <w:t xml:space="preserve">health care is </w:t>
      </w:r>
      <w:r w:rsidRPr="00A766E1">
        <w:rPr>
          <w:rStyle w:val="Emphasis"/>
          <w:highlight w:val="green"/>
        </w:rPr>
        <w:t>one</w:t>
      </w:r>
      <w:r w:rsidRPr="00DA668F">
        <w:rPr>
          <w:rStyle w:val="Emphasis"/>
        </w:rPr>
        <w:t xml:space="preserve"> of the </w:t>
      </w:r>
      <w:r w:rsidRPr="00A766E1">
        <w:rPr>
          <w:rStyle w:val="Emphasis"/>
          <w:highlight w:val="green"/>
        </w:rPr>
        <w:t>bastion</w:t>
      </w:r>
      <w:r w:rsidRPr="00DA668F">
        <w:rPr>
          <w:rStyle w:val="Emphasis"/>
        </w:rPr>
        <w:t>s</w:t>
      </w:r>
      <w:r w:rsidRPr="00367C6B">
        <w:rPr>
          <w:sz w:val="16"/>
        </w:rPr>
        <w:t xml:space="preserve"> </w:t>
      </w:r>
      <w:r w:rsidRPr="00A766E1">
        <w:rPr>
          <w:rStyle w:val="StyleUnderline"/>
          <w:highlight w:val="green"/>
        </w:rPr>
        <w:t>of</w:t>
      </w:r>
      <w:r w:rsidRPr="00367C6B">
        <w:rPr>
          <w:sz w:val="16"/>
        </w:rPr>
        <w:t xml:space="preserve"> homeland security </w:t>
      </w:r>
      <w:r w:rsidRPr="00A766E1">
        <w:rPr>
          <w:rStyle w:val="StyleUnderline"/>
          <w:highlight w:val="green"/>
        </w:rPr>
        <w:t>defense</w:t>
      </w:r>
      <w:r w:rsidRPr="00367C6B">
        <w:rPr>
          <w:sz w:val="16"/>
        </w:rPr>
        <w:t xml:space="preserve">. Detection, treatment, and even prevention of bioterror attacks are all functions of a robust health care system. </w:t>
      </w:r>
      <w:r w:rsidRPr="00A766E1">
        <w:rPr>
          <w:rStyle w:val="StyleUnderline"/>
          <w:highlight w:val="green"/>
        </w:rPr>
        <w:t>Without</w:t>
      </w:r>
      <w:r w:rsidRPr="00B27C34">
        <w:rPr>
          <w:rStyle w:val="StyleUnderline"/>
        </w:rPr>
        <w:t xml:space="preserve"> </w:t>
      </w:r>
      <w:r w:rsidRPr="00B27C34">
        <w:rPr>
          <w:rStyle w:val="Emphasis"/>
        </w:rPr>
        <w:t xml:space="preserve">an </w:t>
      </w:r>
      <w:r w:rsidRPr="00A766E1">
        <w:rPr>
          <w:rStyle w:val="Emphasis"/>
          <w:highlight w:val="green"/>
        </w:rPr>
        <w:t>affordable health</w:t>
      </w:r>
      <w:r w:rsidRPr="00B27C34">
        <w:rPr>
          <w:rStyle w:val="Emphasis"/>
        </w:rPr>
        <w:t xml:space="preserve"> care system</w:t>
      </w:r>
      <w:r w:rsidRPr="00367C6B">
        <w:rPr>
          <w:sz w:val="16"/>
        </w:rPr>
        <w:t xml:space="preserve">, accessible to all, homeland </w:t>
      </w:r>
      <w:r w:rsidRPr="00A766E1">
        <w:rPr>
          <w:rStyle w:val="StyleUnderline"/>
          <w:highlight w:val="green"/>
        </w:rPr>
        <w:t>security suffers</w:t>
      </w:r>
      <w:r w:rsidRPr="00B27C34">
        <w:rPr>
          <w:rStyle w:val="StyleUnderline"/>
        </w:rPr>
        <w:t xml:space="preserve"> </w:t>
      </w:r>
      <w:r w:rsidRPr="00B27C34">
        <w:rPr>
          <w:rStyle w:val="Emphasis"/>
        </w:rPr>
        <w:t xml:space="preserve">increased </w:t>
      </w:r>
      <w:r w:rsidRPr="00A766E1">
        <w:rPr>
          <w:rStyle w:val="Emphasis"/>
          <w:highlight w:val="green"/>
        </w:rPr>
        <w:t>vulnerability</w:t>
      </w:r>
      <w:r w:rsidRPr="00A766E1">
        <w:rPr>
          <w:rStyle w:val="StyleUnderline"/>
          <w:highlight w:val="green"/>
        </w:rPr>
        <w:t xml:space="preserve"> to</w:t>
      </w:r>
      <w:r w:rsidRPr="00367C6B">
        <w:rPr>
          <w:sz w:val="16"/>
        </w:rPr>
        <w:t xml:space="preserve"> attacks utilizing </w:t>
      </w:r>
      <w:r w:rsidRPr="00A766E1">
        <w:rPr>
          <w:rStyle w:val="Emphasis"/>
          <w:highlight w:val="green"/>
        </w:rPr>
        <w:t>bioweapons</w:t>
      </w:r>
      <w:r w:rsidRPr="00367C6B">
        <w:rPr>
          <w:sz w:val="16"/>
        </w:rPr>
        <w:t xml:space="preserve"> such as anthrax, smallpox, Ebola virus, or designer bioweapons. Potential weapons are not limited to distribution via inhalation or aerosolization, our open water supplies and unprotected food networks are vulnerable as well. </w:t>
      </w:r>
    </w:p>
    <w:p w14:paraId="60401BAA" w14:textId="77777777" w:rsidR="000E7531" w:rsidRPr="00367C6B" w:rsidRDefault="000E7531" w:rsidP="000E7531">
      <w:pPr>
        <w:rPr>
          <w:sz w:val="16"/>
        </w:rPr>
      </w:pPr>
      <w:r w:rsidRPr="00D056EA">
        <w:rPr>
          <w:rStyle w:val="StyleUnderline"/>
        </w:rPr>
        <w:t>Advances</w:t>
      </w:r>
      <w:r w:rsidRPr="00B27C34">
        <w:rPr>
          <w:rStyle w:val="StyleUnderline"/>
        </w:rPr>
        <w:t xml:space="preserve"> in </w:t>
      </w:r>
      <w:r w:rsidRPr="00B27C34">
        <w:rPr>
          <w:rStyle w:val="Emphasis"/>
        </w:rPr>
        <w:t>biotechnology</w:t>
      </w:r>
      <w:r w:rsidRPr="00B27C34">
        <w:rPr>
          <w:rStyle w:val="StyleUnderline"/>
        </w:rPr>
        <w:t xml:space="preserve"> and </w:t>
      </w:r>
      <w:r w:rsidRPr="00B27C34">
        <w:rPr>
          <w:rStyle w:val="Emphasis"/>
        </w:rPr>
        <w:t>the Internet</w:t>
      </w:r>
      <w:r w:rsidRPr="00B27C34">
        <w:rPr>
          <w:rStyle w:val="StyleUnderline"/>
        </w:rPr>
        <w:t xml:space="preserve"> have taken the knowledge needed to synthesize bioweapons</w:t>
      </w:r>
      <w:r w:rsidRPr="00367C6B">
        <w:rPr>
          <w:sz w:val="16"/>
        </w:rPr>
        <w:t xml:space="preserve"> out of the hands of a few skilled professionals and put it </w:t>
      </w:r>
      <w:r w:rsidRPr="00B27C34">
        <w:rPr>
          <w:rStyle w:val="StyleUnderline"/>
        </w:rPr>
        <w:t xml:space="preserve">in </w:t>
      </w:r>
      <w:r w:rsidRPr="00B27C34">
        <w:rPr>
          <w:rStyle w:val="Emphasis"/>
        </w:rPr>
        <w:t>the public arena</w:t>
      </w:r>
      <w:r w:rsidRPr="00367C6B">
        <w:rPr>
          <w:sz w:val="16"/>
        </w:rPr>
        <w:t>. Full genomic sequences are available on the Internet for the avian flu,50 West Nile virus,</w:t>
      </w:r>
      <w:proofErr w:type="gramStart"/>
      <w:r w:rsidRPr="00367C6B">
        <w:rPr>
          <w:sz w:val="16"/>
        </w:rPr>
        <w:t>51</w:t>
      </w:r>
      <w:proofErr w:type="gramEnd"/>
      <w:r w:rsidRPr="00367C6B">
        <w:rPr>
          <w:sz w:val="16"/>
        </w:rPr>
        <w:t xml:space="preserve"> and countless others. Our own National Center for Biotechnology Information, part of the U.S. Library of Sciences, provides information on its website on how to sequence genomes, map chromosomes and do all sort of molecular biology that once was limited to specially trained researchers.52 </w:t>
      </w:r>
      <w:r w:rsidRPr="00A766E1">
        <w:rPr>
          <w:rStyle w:val="StyleUnderline"/>
          <w:highlight w:val="green"/>
        </w:rPr>
        <w:t>Advances</w:t>
      </w:r>
      <w:r w:rsidRPr="00B27C34">
        <w:rPr>
          <w:rStyle w:val="StyleUnderline"/>
        </w:rPr>
        <w:t xml:space="preserve"> in DNA technology</w:t>
      </w:r>
      <w:r w:rsidRPr="00367C6B">
        <w:rPr>
          <w:sz w:val="16"/>
        </w:rPr>
        <w:t xml:space="preserve">, such as polymerase chain reaction (PCR) techniques and recombinant DNA technology, have </w:t>
      </w:r>
      <w:r w:rsidRPr="00A766E1">
        <w:rPr>
          <w:rStyle w:val="StyleUnderline"/>
          <w:highlight w:val="green"/>
        </w:rPr>
        <w:t>made gene manipulation commonplace</w:t>
      </w:r>
      <w:r w:rsidRPr="00B27C34">
        <w:rPr>
          <w:rStyle w:val="StyleUnderline"/>
        </w:rPr>
        <w:t xml:space="preserve">. In the future, </w:t>
      </w:r>
      <w:r w:rsidRPr="00A766E1">
        <w:rPr>
          <w:rStyle w:val="Emphasis"/>
          <w:highlight w:val="green"/>
        </w:rPr>
        <w:t>an average</w:t>
      </w:r>
      <w:r w:rsidRPr="00B27C34">
        <w:rPr>
          <w:rStyle w:val="Emphasis"/>
        </w:rPr>
        <w:t xml:space="preserve"> science </w:t>
      </w:r>
      <w:r w:rsidRPr="00A766E1">
        <w:rPr>
          <w:rStyle w:val="Emphasis"/>
          <w:highlight w:val="green"/>
        </w:rPr>
        <w:t>student</w:t>
      </w:r>
      <w:r w:rsidRPr="00A766E1">
        <w:rPr>
          <w:rStyle w:val="StyleUnderline"/>
          <w:highlight w:val="green"/>
        </w:rPr>
        <w:t xml:space="preserve"> could be </w:t>
      </w:r>
      <w:r w:rsidRPr="00A766E1">
        <w:rPr>
          <w:rStyle w:val="Emphasis"/>
          <w:highlight w:val="green"/>
        </w:rPr>
        <w:t>the next mass-murderer</w:t>
      </w:r>
      <w:r w:rsidRPr="00A766E1">
        <w:rPr>
          <w:rStyle w:val="StyleUnderline"/>
          <w:highlight w:val="green"/>
        </w:rPr>
        <w:t xml:space="preserve"> via</w:t>
      </w:r>
      <w:r w:rsidRPr="00B27C34">
        <w:rPr>
          <w:rStyle w:val="StyleUnderline"/>
        </w:rPr>
        <w:t xml:space="preserve"> </w:t>
      </w:r>
      <w:r w:rsidRPr="00B27C34">
        <w:rPr>
          <w:rStyle w:val="Emphasis"/>
        </w:rPr>
        <w:t xml:space="preserve">designer </w:t>
      </w:r>
      <w:r w:rsidRPr="00A766E1">
        <w:rPr>
          <w:rStyle w:val="Emphasis"/>
          <w:highlight w:val="green"/>
        </w:rPr>
        <w:t>disease</w:t>
      </w:r>
      <w:r w:rsidRPr="00367C6B">
        <w:rPr>
          <w:sz w:val="16"/>
        </w:rPr>
        <w:t xml:space="preserve">. </w:t>
      </w:r>
    </w:p>
    <w:p w14:paraId="1672430B" w14:textId="77777777" w:rsidR="000E7531" w:rsidRPr="00367C6B" w:rsidRDefault="000E7531" w:rsidP="000E7531">
      <w:pPr>
        <w:rPr>
          <w:sz w:val="16"/>
        </w:rPr>
      </w:pPr>
      <w:r w:rsidRPr="00367C6B">
        <w:rPr>
          <w:sz w:val="16"/>
        </w:rPr>
        <w:t>1. Bioterror and the Health Care Surveillance System</w:t>
      </w:r>
    </w:p>
    <w:p w14:paraId="3882C142" w14:textId="77777777" w:rsidR="000E7531" w:rsidRPr="00367C6B" w:rsidRDefault="000E7531" w:rsidP="000E7531">
      <w:pPr>
        <w:rPr>
          <w:sz w:val="16"/>
        </w:rPr>
      </w:pPr>
      <w:r w:rsidRPr="00367C6B">
        <w:rPr>
          <w:sz w:val="16"/>
        </w:rPr>
        <w:t>The initial identification of a bioterror attack requires a functional health care surveillance system. Unless the attacker(s) announces the specifics of the attack, or the country’s biosensors are activated by the biological weapon, it is likely we would only become aware of a biological attack via the health care system’s surveillance program.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These institutions gather data on disease outbreaks and foodborne illnesses.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treatments.54</w:t>
      </w:r>
    </w:p>
    <w:p w14:paraId="0B3CC6AA" w14:textId="77777777" w:rsidR="000E7531" w:rsidRPr="00D056EA" w:rsidRDefault="000E7531" w:rsidP="000E7531">
      <w:pPr>
        <w:rPr>
          <w:sz w:val="16"/>
        </w:rPr>
      </w:pPr>
      <w:r w:rsidRPr="00367C6B">
        <w:rPr>
          <w:sz w:val="16"/>
        </w:rPr>
        <w:t xml:space="preserve">Strength of the health care surveillance system aside, </w:t>
      </w:r>
      <w:r w:rsidRPr="00367C6B">
        <w:rPr>
          <w:rStyle w:val="StyleUnderline"/>
        </w:rPr>
        <w:t xml:space="preserve">if the sickened do not report for </w:t>
      </w:r>
      <w:r w:rsidRPr="00367C6B">
        <w:rPr>
          <w:rStyle w:val="Emphasis"/>
        </w:rPr>
        <w:t>diagnosis</w:t>
      </w:r>
      <w:r w:rsidRPr="00367C6B">
        <w:rPr>
          <w:rStyle w:val="StyleUnderline"/>
        </w:rPr>
        <w:t xml:space="preserve"> and </w:t>
      </w:r>
      <w:r w:rsidRPr="00367C6B">
        <w:rPr>
          <w:rStyle w:val="Emphasis"/>
        </w:rPr>
        <w:t>treatment</w:t>
      </w:r>
      <w:r w:rsidRPr="00367C6B">
        <w:rPr>
          <w:rStyle w:val="StyleUnderline"/>
        </w:rPr>
        <w:t xml:space="preserve">, the entire system is rendered </w:t>
      </w:r>
      <w:r w:rsidRPr="00367C6B">
        <w:rPr>
          <w:rStyle w:val="Emphasis"/>
        </w:rPr>
        <w:t>ineffective</w:t>
      </w:r>
      <w:r w:rsidRPr="00367C6B">
        <w:rPr>
          <w:sz w:val="16"/>
        </w:rPr>
        <w:t xml:space="preserve">. And </w:t>
      </w:r>
      <w:r w:rsidRPr="00367C6B">
        <w:rPr>
          <w:rStyle w:val="StyleUnderline"/>
        </w:rPr>
        <w:t>if the sickened</w:t>
      </w:r>
      <w:r w:rsidRPr="00367C6B">
        <w:rPr>
          <w:sz w:val="16"/>
        </w:rPr>
        <w:t xml:space="preserve"> merely </w:t>
      </w:r>
      <w:r w:rsidRPr="00367C6B">
        <w:rPr>
          <w:rStyle w:val="StyleUnderline"/>
        </w:rPr>
        <w:t>wait</w:t>
      </w:r>
      <w:r w:rsidRPr="00367C6B">
        <w:rPr>
          <w:sz w:val="16"/>
        </w:rPr>
        <w:t xml:space="preserve"> longer to report for treatment because they lack health insurance, </w:t>
      </w:r>
      <w:r w:rsidRPr="00367C6B">
        <w:rPr>
          <w:rStyle w:val="StyleUnderline"/>
        </w:rPr>
        <w:t>they</w:t>
      </w:r>
      <w:r w:rsidRPr="00367C6B">
        <w:rPr>
          <w:sz w:val="16"/>
        </w:rPr>
        <w:t xml:space="preserve"> are more likely to have poor health outcomes, which can </w:t>
      </w:r>
      <w:r w:rsidRPr="00367C6B">
        <w:rPr>
          <w:rStyle w:val="StyleUnderline"/>
        </w:rPr>
        <w:t>worsen the overall effect of the outbreak</w:t>
      </w:r>
      <w:r w:rsidRPr="00367C6B">
        <w:rPr>
          <w:sz w:val="16"/>
        </w:rPr>
        <w:t xml:space="preserve">.55 </w:t>
      </w:r>
      <w:r w:rsidRPr="00367C6B">
        <w:rPr>
          <w:rStyle w:val="StyleUnderline"/>
        </w:rPr>
        <w:t>A perfect example would be</w:t>
      </w:r>
      <w:r w:rsidRPr="00367C6B">
        <w:rPr>
          <w:sz w:val="16"/>
        </w:rPr>
        <w:t xml:space="preserve"> the </w:t>
      </w:r>
      <w:r w:rsidRPr="00367C6B">
        <w:rPr>
          <w:rStyle w:val="StyleUnderline"/>
        </w:rPr>
        <w:t>anthrax</w:t>
      </w:r>
      <w:r w:rsidRPr="00367C6B">
        <w:rPr>
          <w:sz w:val="16"/>
        </w:rPr>
        <w:t xml:space="preserve"> attack of 2001, which occurred only one week after the defining act of terrorism against America. With anthrax infection, early diagnosis and treatment are critical factors in determining whether the victim lives or dies.56 In the 2001 event known as “Amerithrax,”57 22 individuals were infected with the anthrax spores, five of whom died, after a still unconfirmed suspect58 sent the spores through the mail. Anthrax is treatable via antibiotics if correctly diagnosed early enough in the progression of the illness. </w:t>
      </w:r>
      <w:proofErr w:type="gramStart"/>
      <w:r w:rsidRPr="00367C6B">
        <w:rPr>
          <w:sz w:val="16"/>
        </w:rPr>
        <w:t>In order to</w:t>
      </w:r>
      <w:proofErr w:type="gramEnd"/>
      <w:r w:rsidRPr="00367C6B">
        <w:rPr>
          <w:sz w:val="16"/>
        </w:rPr>
        <w:t xml:space="preserve"> diagnose the disease, the stricken must </w:t>
      </w:r>
      <w:r w:rsidRPr="00D056EA">
        <w:rPr>
          <w:sz w:val="16"/>
        </w:rPr>
        <w:t>present to a health care provider. Decades of research has shown a strong association between health insurance and access to health care.59 In other words, if people have health insurance, they are more likely to go to the doctor when they are ill. Conversely, a lack of health insurance equals worse health outcomes because patients wait longer to seek care and present at a later stage of illness.60</w:t>
      </w:r>
    </w:p>
    <w:p w14:paraId="359E1863" w14:textId="77777777" w:rsidR="000E7531" w:rsidRPr="00367C6B" w:rsidRDefault="000E7531" w:rsidP="000E7531">
      <w:pPr>
        <w:rPr>
          <w:sz w:val="16"/>
        </w:rPr>
      </w:pPr>
      <w:r w:rsidRPr="00D056EA">
        <w:rPr>
          <w:sz w:val="16"/>
        </w:rPr>
        <w:t xml:space="preserve">Anthrax is not contagious; a person sickened with anthrax cannot pass the disease to another person. If a </w:t>
      </w:r>
      <w:proofErr w:type="spellStart"/>
      <w:r w:rsidRPr="00D056EA">
        <w:rPr>
          <w:sz w:val="16"/>
        </w:rPr>
        <w:t>bioattack</w:t>
      </w:r>
      <w:proofErr w:type="spellEnd"/>
      <w:r w:rsidRPr="00D056EA">
        <w:rPr>
          <w:sz w:val="16"/>
        </w:rPr>
        <w:t xml:space="preserve"> involves a contagious disease, early identification and treatment are even more critical. In such a case we would be vulnerable to the initial infections as well as the ensuing spread. </w:t>
      </w:r>
      <w:r w:rsidRPr="00D056EA">
        <w:rPr>
          <w:rStyle w:val="StyleUnderline"/>
        </w:rPr>
        <w:t xml:space="preserve">Without </w:t>
      </w:r>
      <w:r w:rsidRPr="00D056EA">
        <w:rPr>
          <w:rStyle w:val="Emphasis"/>
        </w:rPr>
        <w:t>accessible health care</w:t>
      </w:r>
      <w:r w:rsidRPr="00D056EA">
        <w:rPr>
          <w:rStyle w:val="StyleUnderline"/>
        </w:rPr>
        <w:t xml:space="preserve">, the lack of </w:t>
      </w:r>
      <w:r w:rsidRPr="00D056EA">
        <w:rPr>
          <w:rStyle w:val="Emphasis"/>
        </w:rPr>
        <w:t>assessment</w:t>
      </w:r>
      <w:r w:rsidRPr="00D056EA">
        <w:rPr>
          <w:rStyle w:val="StyleUnderline"/>
        </w:rPr>
        <w:t xml:space="preserve">, </w:t>
      </w:r>
      <w:r w:rsidRPr="00D056EA">
        <w:rPr>
          <w:rStyle w:val="Emphasis"/>
        </w:rPr>
        <w:t>isolati</w:t>
      </w:r>
      <w:r w:rsidRPr="00367C6B">
        <w:rPr>
          <w:rStyle w:val="Emphasis"/>
        </w:rPr>
        <w:t>on</w:t>
      </w:r>
      <w:r w:rsidRPr="00367C6B">
        <w:rPr>
          <w:rStyle w:val="StyleUnderline"/>
        </w:rPr>
        <w:t xml:space="preserve"> and </w:t>
      </w:r>
      <w:r w:rsidRPr="00367C6B">
        <w:rPr>
          <w:rStyle w:val="Emphasis"/>
        </w:rPr>
        <w:t>quarantine</w:t>
      </w:r>
      <w:r w:rsidRPr="00367C6B">
        <w:rPr>
          <w:rStyle w:val="StyleUnderline"/>
        </w:rPr>
        <w:t xml:space="preserve"> would allow the disease to spread </w:t>
      </w:r>
      <w:r w:rsidRPr="00367C6B">
        <w:rPr>
          <w:rStyle w:val="Emphasis"/>
        </w:rPr>
        <w:t>unchecked</w:t>
      </w:r>
      <w:r w:rsidRPr="00367C6B">
        <w:rPr>
          <w:sz w:val="16"/>
        </w:rPr>
        <w:t>.</w:t>
      </w:r>
    </w:p>
    <w:p w14:paraId="0D1A6363" w14:textId="77777777" w:rsidR="000E7531" w:rsidRDefault="000E7531" w:rsidP="000E7531">
      <w:pPr>
        <w:rPr>
          <w:sz w:val="16"/>
        </w:rPr>
      </w:pPr>
      <w:r w:rsidRPr="00367C6B">
        <w:rPr>
          <w:sz w:val="16"/>
        </w:rPr>
        <w:t xml:space="preserve">An example of how </w:t>
      </w:r>
      <w:r w:rsidRPr="00A766E1">
        <w:rPr>
          <w:rStyle w:val="Emphasis"/>
          <w:highlight w:val="green"/>
        </w:rPr>
        <w:t>48 million</w:t>
      </w:r>
      <w:r w:rsidRPr="00367C6B">
        <w:rPr>
          <w:rStyle w:val="Emphasis"/>
        </w:rPr>
        <w:t xml:space="preserve"> uninsured </w:t>
      </w:r>
      <w:r w:rsidRPr="00A766E1">
        <w:rPr>
          <w:rStyle w:val="Emphasis"/>
          <w:highlight w:val="green"/>
        </w:rPr>
        <w:t>Americans</w:t>
      </w:r>
      <w:r w:rsidRPr="00A766E1">
        <w:rPr>
          <w:rStyle w:val="StyleUnderline"/>
          <w:highlight w:val="green"/>
        </w:rPr>
        <w:t xml:space="preserve"> create </w:t>
      </w:r>
      <w:r w:rsidRPr="00A766E1">
        <w:rPr>
          <w:rStyle w:val="Emphasis"/>
          <w:highlight w:val="green"/>
        </w:rPr>
        <w:t>a</w:t>
      </w:r>
      <w:r w:rsidRPr="00367C6B">
        <w:rPr>
          <w:rStyle w:val="Emphasis"/>
        </w:rPr>
        <w:t xml:space="preserve"> homeland </w:t>
      </w:r>
      <w:r w:rsidRPr="00A766E1">
        <w:rPr>
          <w:rStyle w:val="Emphasis"/>
          <w:highlight w:val="green"/>
        </w:rPr>
        <w:t>security gap</w:t>
      </w:r>
      <w:r w:rsidRPr="00367C6B">
        <w:rPr>
          <w:sz w:val="16"/>
        </w:rPr>
        <w:t xml:space="preserve"> would be a low-tech suicide attack, such as one where a terrorist self-infects with an Ebola virus. The various Ebola viruses have mortality rates ranging from 34 percent to 90 percent.61 Early detection, reporting, and treatment would be critical to minimizing deaths. </w:t>
      </w:r>
      <w:r w:rsidRPr="00A766E1">
        <w:rPr>
          <w:rStyle w:val="StyleUnderline"/>
          <w:highlight w:val="green"/>
        </w:rPr>
        <w:t>By waiting</w:t>
      </w:r>
      <w:r w:rsidRPr="00367C6B">
        <w:rPr>
          <w:rStyle w:val="StyleUnderline"/>
        </w:rPr>
        <w:t xml:space="preserve"> longer to seek treatment, the </w:t>
      </w:r>
      <w:r w:rsidRPr="00A766E1">
        <w:rPr>
          <w:rStyle w:val="StyleUnderline"/>
          <w:highlight w:val="green"/>
        </w:rPr>
        <w:t>stricken</w:t>
      </w:r>
      <w:r w:rsidRPr="00367C6B">
        <w:rPr>
          <w:rStyle w:val="StyleUnderline"/>
        </w:rPr>
        <w:t xml:space="preserve"> would </w:t>
      </w:r>
      <w:r w:rsidRPr="00A766E1">
        <w:rPr>
          <w:rStyle w:val="StyleUnderline"/>
          <w:highlight w:val="green"/>
        </w:rPr>
        <w:t xml:space="preserve">continue </w:t>
      </w:r>
      <w:r w:rsidRPr="00A766E1">
        <w:rPr>
          <w:rStyle w:val="Emphasis"/>
          <w:highlight w:val="green"/>
        </w:rPr>
        <w:t>infecting others</w:t>
      </w:r>
      <w:r w:rsidRPr="00367C6B">
        <w:rPr>
          <w:rStyle w:val="StyleUnderline"/>
        </w:rPr>
        <w:t xml:space="preserve"> </w:t>
      </w:r>
      <w:r w:rsidRPr="00A766E1">
        <w:rPr>
          <w:rStyle w:val="StyleUnderline"/>
          <w:highlight w:val="green"/>
        </w:rPr>
        <w:t>and exacerbate</w:t>
      </w:r>
      <w:r w:rsidRPr="00367C6B">
        <w:rPr>
          <w:rStyle w:val="StyleUnderline"/>
        </w:rPr>
        <w:t xml:space="preserve"> the</w:t>
      </w:r>
      <w:r w:rsidRPr="00367C6B">
        <w:rPr>
          <w:sz w:val="16"/>
        </w:rPr>
        <w:t xml:space="preserve"> rate of </w:t>
      </w:r>
      <w:r w:rsidRPr="00A766E1">
        <w:rPr>
          <w:rStyle w:val="Emphasis"/>
          <w:highlight w:val="green"/>
        </w:rPr>
        <w:t>spread</w:t>
      </w:r>
      <w:r w:rsidRPr="00367C6B">
        <w:rPr>
          <w:sz w:val="16"/>
        </w:rPr>
        <w:t xml:space="preserve">, particularly during the incubation period. </w:t>
      </w:r>
      <w:r w:rsidRPr="00367C6B">
        <w:rPr>
          <w:rStyle w:val="StyleUnderline"/>
        </w:rPr>
        <w:t xml:space="preserve">The </w:t>
      </w:r>
      <w:r w:rsidRPr="00A766E1">
        <w:rPr>
          <w:rStyle w:val="StyleUnderline"/>
          <w:highlight w:val="green"/>
        </w:rPr>
        <w:t>results</w:t>
      </w:r>
      <w:r w:rsidRPr="00367C6B">
        <w:rPr>
          <w:sz w:val="16"/>
        </w:rPr>
        <w:t xml:space="preserve"> could be </w:t>
      </w:r>
      <w:r w:rsidRPr="00A766E1">
        <w:rPr>
          <w:rStyle w:val="Emphasis"/>
          <w:highlight w:val="green"/>
        </w:rPr>
        <w:t>devastating</w:t>
      </w:r>
      <w:r w:rsidRPr="00367C6B">
        <w:rPr>
          <w:sz w:val="16"/>
        </w:rPr>
        <w:t xml:space="preserve">. Christopher </w:t>
      </w:r>
      <w:proofErr w:type="spellStart"/>
      <w:r w:rsidRPr="00367C6B">
        <w:rPr>
          <w:sz w:val="16"/>
        </w:rPr>
        <w:t>Chyba</w:t>
      </w:r>
      <w:proofErr w:type="spellEnd"/>
      <w:r w:rsidRPr="00367C6B">
        <w:rPr>
          <w:sz w:val="16"/>
        </w:rPr>
        <w:t xml:space="preserve"> and Alex </w:t>
      </w:r>
      <w:proofErr w:type="spellStart"/>
      <w:r w:rsidRPr="00367C6B">
        <w:rPr>
          <w:sz w:val="16"/>
        </w:rPr>
        <w:t>Greninger</w:t>
      </w:r>
      <w:proofErr w:type="spellEnd"/>
      <w:r w:rsidRPr="00367C6B">
        <w:rPr>
          <w:sz w:val="16"/>
        </w:rPr>
        <w:t xml:space="preserve"> highlight this danger in their article, “Biotechnology and Bioterrorism: An Unprecedented World,” in which they point out that</w:t>
      </w:r>
    </w:p>
    <w:p w14:paraId="0E3F6F9C" w14:textId="2A5B96EB" w:rsidR="000E7531" w:rsidRDefault="000E7531" w:rsidP="000E7531">
      <w:pPr>
        <w:ind w:left="720"/>
        <w:rPr>
          <w:sz w:val="16"/>
        </w:rPr>
      </w:pPr>
      <w:r>
        <w:rPr>
          <w:sz w:val="16"/>
        </w:rPr>
        <w:t>because most dangerous contagious pathogens (smallpox, plague, SARS) have incubation periods longer than international flight travel times, it is crucial that international disease surveillance and response be improved along with its domestic counterpart.62</w:t>
      </w:r>
    </w:p>
    <w:p w14:paraId="16B96DB8" w14:textId="0978D9AD" w:rsidR="000E7531" w:rsidRDefault="000E7531" w:rsidP="000E7531">
      <w:pPr>
        <w:pStyle w:val="Heading4"/>
      </w:pPr>
      <w:proofErr w:type="gramStart"/>
      <w:r>
        <w:t>That’s</w:t>
      </w:r>
      <w:proofErr w:type="gramEnd"/>
      <w:r>
        <w:t xml:space="preserve"> the </w:t>
      </w:r>
      <w:r>
        <w:rPr>
          <w:u w:val="single"/>
        </w:rPr>
        <w:t>greatest</w:t>
      </w:r>
      <w:r>
        <w:t xml:space="preserve"> existential risk. </w:t>
      </w:r>
    </w:p>
    <w:p w14:paraId="409FFDDB" w14:textId="77777777" w:rsidR="000E7531" w:rsidRPr="00E40994" w:rsidRDefault="000E7531" w:rsidP="000E7531">
      <w:r w:rsidRPr="001D59AA">
        <w:rPr>
          <w:rStyle w:val="Style13ptBold"/>
        </w:rPr>
        <w:t>Walsh 20</w:t>
      </w:r>
      <w:r>
        <w:t xml:space="preserve"> – Bryan Walsh covers emerging technology and geopolitics for </w:t>
      </w:r>
      <w:proofErr w:type="spellStart"/>
      <w:r>
        <w:t>Axios</w:t>
      </w:r>
      <w:proofErr w:type="spellEnd"/>
      <w:r>
        <w:t xml:space="preserve">, internally citing a 2018 pandemic simulation put on by the Johns Hopkins Center for Health Security, Richard </w:t>
      </w:r>
      <w:proofErr w:type="spellStart"/>
      <w:r>
        <w:t>Pilch</w:t>
      </w:r>
      <w:proofErr w:type="spellEnd"/>
      <w:r>
        <w:t xml:space="preserve"> of the Middlebury Institute of International Studies, and Kevin </w:t>
      </w:r>
      <w:proofErr w:type="spellStart"/>
      <w:r>
        <w:t>Esvelt</w:t>
      </w:r>
      <w:proofErr w:type="spellEnd"/>
      <w:r>
        <w:t>, a biologist at the MIT Media Lab and a member of the CDC's Biological Agent Containment Working Group. [The coronavirus pandemic reawakens bioweapon fears, 5-14-2020, https://www.axios.com/coronavirus-pandemic-pathogen-bioweapon-45417c86-52aa-41b1-8a99-44a6e597d3a8.html]//</w:t>
      </w:r>
      <w:r w:rsidRPr="00E40994">
        <w:t>BPS</w:t>
      </w:r>
    </w:p>
    <w:p w14:paraId="54DA7EF8" w14:textId="77777777" w:rsidR="000E7531" w:rsidRPr="00E40994" w:rsidRDefault="000E7531" w:rsidP="000E7531">
      <w:pPr>
        <w:rPr>
          <w:sz w:val="16"/>
        </w:rPr>
      </w:pPr>
      <w:r w:rsidRPr="00E40994">
        <w:rPr>
          <w:sz w:val="16"/>
        </w:rPr>
        <w:t xml:space="preserve">The immense human and economic toll of the </w:t>
      </w:r>
      <w:r w:rsidRPr="00E40994">
        <w:rPr>
          <w:rStyle w:val="StyleUnderline"/>
        </w:rPr>
        <w:t>COVID-19</w:t>
      </w:r>
      <w:r w:rsidRPr="00E40994">
        <w:rPr>
          <w:sz w:val="16"/>
        </w:rPr>
        <w:t xml:space="preserve"> pandemic </w:t>
      </w:r>
      <w:r w:rsidRPr="00E40994">
        <w:rPr>
          <w:rStyle w:val="Emphasis"/>
        </w:rPr>
        <w:t>only underscores</w:t>
      </w:r>
      <w:r w:rsidRPr="00E40994">
        <w:rPr>
          <w:rStyle w:val="StyleUnderline"/>
        </w:rPr>
        <w:t xml:space="preserve"> the threat posed by pathogens</w:t>
      </w:r>
      <w:r w:rsidRPr="00E40994">
        <w:rPr>
          <w:sz w:val="16"/>
        </w:rPr>
        <w:t xml:space="preserve"> that could be </w:t>
      </w:r>
      <w:r w:rsidRPr="00E40994">
        <w:rPr>
          <w:rStyle w:val="Emphasis"/>
        </w:rPr>
        <w:t>deliberately engineered and released</w:t>
      </w:r>
      <w:r w:rsidRPr="00E40994">
        <w:rPr>
          <w:sz w:val="16"/>
        </w:rPr>
        <w:t>.</w:t>
      </w:r>
    </w:p>
    <w:p w14:paraId="5D45C3B6" w14:textId="77777777" w:rsidR="000E7531" w:rsidRPr="004D4469" w:rsidRDefault="000E7531" w:rsidP="000E7531">
      <w:pPr>
        <w:rPr>
          <w:sz w:val="16"/>
        </w:rPr>
      </w:pPr>
      <w:r w:rsidRPr="00E40994">
        <w:rPr>
          <w:sz w:val="16"/>
        </w:rPr>
        <w:t xml:space="preserve">Why it matters: New technology like </w:t>
      </w:r>
      <w:r w:rsidRPr="00E40994">
        <w:rPr>
          <w:rStyle w:val="StyleUnderline"/>
        </w:rPr>
        <w:t>gene editing and DNA synthesis</w:t>
      </w:r>
      <w:r w:rsidRPr="00E40994">
        <w:rPr>
          <w:sz w:val="16"/>
        </w:rPr>
        <w:t xml:space="preserve"> has </w:t>
      </w:r>
      <w:r w:rsidRPr="00E40994">
        <w:rPr>
          <w:rStyle w:val="StyleUnderline"/>
        </w:rPr>
        <w:t>ma</w:t>
      </w:r>
      <w:r w:rsidRPr="001D59AA">
        <w:rPr>
          <w:rStyle w:val="StyleUnderline"/>
        </w:rPr>
        <w:t xml:space="preserve">de the creation of </w:t>
      </w:r>
      <w:r w:rsidRPr="001D59AA">
        <w:rPr>
          <w:rStyle w:val="Emphasis"/>
        </w:rPr>
        <w:t>more virulent pathogens easier</w:t>
      </w:r>
      <w:r w:rsidRPr="001D59AA">
        <w:rPr>
          <w:sz w:val="16"/>
        </w:rPr>
        <w:t xml:space="preserve">. Yet security and regulation efforts </w:t>
      </w:r>
      <w:proofErr w:type="gramStart"/>
      <w:r w:rsidRPr="001D59AA">
        <w:rPr>
          <w:sz w:val="16"/>
        </w:rPr>
        <w:t>haven't</w:t>
      </w:r>
      <w:proofErr w:type="gramEnd"/>
      <w:r w:rsidRPr="001D59AA">
        <w:rPr>
          <w:sz w:val="16"/>
        </w:rPr>
        <w:t xml:space="preserve"> kept pace with the science.</w:t>
      </w:r>
    </w:p>
    <w:p w14:paraId="5872123B" w14:textId="77777777" w:rsidR="000E7531" w:rsidRPr="004D4469" w:rsidRDefault="000E7531" w:rsidP="000E7531">
      <w:pPr>
        <w:rPr>
          <w:sz w:val="16"/>
        </w:rPr>
      </w:pPr>
      <w:proofErr w:type="gramStart"/>
      <w:r w:rsidRPr="004D4469">
        <w:rPr>
          <w:sz w:val="16"/>
        </w:rPr>
        <w:t>What's</w:t>
      </w:r>
      <w:proofErr w:type="gramEnd"/>
      <w:r w:rsidRPr="004D4469">
        <w:rPr>
          <w:sz w:val="16"/>
        </w:rPr>
        <w:t xml:space="preserve"> happening: Despite some claims by the White House, </w:t>
      </w:r>
      <w:r w:rsidRPr="00B3154E">
        <w:rPr>
          <w:rStyle w:val="Emphasis"/>
        </w:rPr>
        <w:t xml:space="preserve">overwhelming scientific </w:t>
      </w:r>
      <w:r w:rsidRPr="00A766E1">
        <w:rPr>
          <w:rStyle w:val="Emphasis"/>
          <w:highlight w:val="green"/>
        </w:rPr>
        <w:t>evidence</w:t>
      </w:r>
      <w:r w:rsidRPr="00A766E1">
        <w:rPr>
          <w:rStyle w:val="StyleUnderline"/>
          <w:highlight w:val="green"/>
        </w:rPr>
        <w:t xml:space="preserve"> indicates</w:t>
      </w:r>
      <w:r w:rsidRPr="004D4469">
        <w:rPr>
          <w:sz w:val="16"/>
        </w:rPr>
        <w:t xml:space="preserve"> that </w:t>
      </w:r>
      <w:r w:rsidRPr="00B3154E">
        <w:rPr>
          <w:rStyle w:val="StyleUnderline"/>
        </w:rPr>
        <w:t xml:space="preserve">the novel </w:t>
      </w:r>
      <w:r w:rsidRPr="00A766E1">
        <w:rPr>
          <w:rStyle w:val="StyleUnderline"/>
          <w:highlight w:val="green"/>
        </w:rPr>
        <w:t>coronavirus was not</w:t>
      </w:r>
      <w:r w:rsidRPr="004D4469">
        <w:rPr>
          <w:sz w:val="16"/>
        </w:rPr>
        <w:t xml:space="preserve"> accidentally released from a lab or </w:t>
      </w:r>
      <w:r w:rsidRPr="00B3154E">
        <w:rPr>
          <w:rStyle w:val="StyleUnderline"/>
        </w:rPr>
        <w:t xml:space="preserve">deliberately </w:t>
      </w:r>
      <w:r w:rsidRPr="00A766E1">
        <w:rPr>
          <w:rStyle w:val="StyleUnderline"/>
          <w:highlight w:val="green"/>
        </w:rPr>
        <w:t>engineered</w:t>
      </w:r>
      <w:r w:rsidRPr="004D4469">
        <w:rPr>
          <w:sz w:val="16"/>
        </w:rPr>
        <w:t>, but naturally spilled over from an animal source.</w:t>
      </w:r>
    </w:p>
    <w:p w14:paraId="2B32379A" w14:textId="77777777" w:rsidR="000E7531" w:rsidRPr="004D4469" w:rsidRDefault="000E7531" w:rsidP="000E7531">
      <w:pPr>
        <w:rPr>
          <w:sz w:val="16"/>
        </w:rPr>
      </w:pPr>
      <w:r w:rsidRPr="004D4469">
        <w:rPr>
          <w:sz w:val="16"/>
        </w:rPr>
        <w:t xml:space="preserve">That </w:t>
      </w:r>
      <w:proofErr w:type="gramStart"/>
      <w:r w:rsidRPr="004D4469">
        <w:rPr>
          <w:sz w:val="16"/>
        </w:rPr>
        <w:t>doesn't</w:t>
      </w:r>
      <w:proofErr w:type="gramEnd"/>
      <w:r w:rsidRPr="004D4469">
        <w:rPr>
          <w:sz w:val="16"/>
        </w:rPr>
        <w:t xml:space="preserve"> mean the threat from bioweapons isn't dire. Along with AI, </w:t>
      </w:r>
      <w:r w:rsidRPr="00A766E1">
        <w:rPr>
          <w:rStyle w:val="Emphasis"/>
          <w:highlight w:val="green"/>
        </w:rPr>
        <w:t>engineered pandemics</w:t>
      </w:r>
      <w:r w:rsidRPr="00A766E1">
        <w:rPr>
          <w:rStyle w:val="StyleUnderline"/>
          <w:highlight w:val="green"/>
        </w:rPr>
        <w:t xml:space="preserve"> are</w:t>
      </w:r>
      <w:r w:rsidRPr="00B3154E">
        <w:rPr>
          <w:rStyle w:val="StyleUnderline"/>
        </w:rPr>
        <w:t xml:space="preserve"> </w:t>
      </w:r>
      <w:r w:rsidRPr="00B3154E">
        <w:rPr>
          <w:rStyle w:val="Emphasis"/>
        </w:rPr>
        <w:t xml:space="preserve">widely </w:t>
      </w:r>
      <w:r w:rsidRPr="00E40994">
        <w:rPr>
          <w:rStyle w:val="Emphasis"/>
        </w:rPr>
        <w:t xml:space="preserve">considered </w:t>
      </w:r>
      <w:r w:rsidRPr="00A766E1">
        <w:rPr>
          <w:rStyle w:val="Emphasis"/>
          <w:highlight w:val="green"/>
        </w:rPr>
        <w:t>the biggest existential risk</w:t>
      </w:r>
      <w:r w:rsidRPr="00A766E1">
        <w:rPr>
          <w:rStyle w:val="StyleUnderline"/>
          <w:highlight w:val="green"/>
        </w:rPr>
        <w:t xml:space="preserve"> facing humanity</w:t>
      </w:r>
      <w:r w:rsidRPr="004D4469">
        <w:rPr>
          <w:sz w:val="16"/>
        </w:rPr>
        <w:t>.</w:t>
      </w:r>
    </w:p>
    <w:p w14:paraId="408BE470" w14:textId="77777777" w:rsidR="000E7531" w:rsidRPr="004D4469" w:rsidRDefault="000E7531" w:rsidP="000E7531">
      <w:pPr>
        <w:rPr>
          <w:sz w:val="16"/>
        </w:rPr>
      </w:pPr>
      <w:proofErr w:type="gramStart"/>
      <w:r w:rsidRPr="004D4469">
        <w:rPr>
          <w:sz w:val="16"/>
        </w:rPr>
        <w:t>That's</w:t>
      </w:r>
      <w:proofErr w:type="gramEnd"/>
      <w:r w:rsidRPr="004D4469">
        <w:rPr>
          <w:sz w:val="16"/>
        </w:rPr>
        <w:t xml:space="preserve"> in part because a pathogen could be engineered in a lab for maximum contagiousness and virulence, well beyond what would arise through natural selection.</w:t>
      </w:r>
    </w:p>
    <w:p w14:paraId="51C78031" w14:textId="77777777" w:rsidR="000E7531" w:rsidRPr="004D4469" w:rsidRDefault="000E7531" w:rsidP="000E7531">
      <w:pPr>
        <w:rPr>
          <w:sz w:val="16"/>
        </w:rPr>
      </w:pPr>
      <w:r w:rsidRPr="004D4469">
        <w:rPr>
          <w:sz w:val="16"/>
        </w:rPr>
        <w:t xml:space="preserve">Case in point: </w:t>
      </w:r>
      <w:r w:rsidRPr="00B3154E">
        <w:rPr>
          <w:rStyle w:val="StyleUnderline"/>
        </w:rPr>
        <w:t xml:space="preserve">a 2018 pandemic </w:t>
      </w:r>
      <w:r w:rsidRPr="00A766E1">
        <w:rPr>
          <w:rStyle w:val="StyleUnderline"/>
          <w:highlight w:val="green"/>
        </w:rPr>
        <w:t>simulation</w:t>
      </w:r>
      <w:r w:rsidRPr="004D4469">
        <w:rPr>
          <w:sz w:val="16"/>
        </w:rPr>
        <w:t xml:space="preserve"> put on </w:t>
      </w:r>
      <w:r w:rsidRPr="00B3154E">
        <w:rPr>
          <w:rStyle w:val="StyleUnderline"/>
        </w:rPr>
        <w:t>by</w:t>
      </w:r>
      <w:r w:rsidRPr="004D4469">
        <w:rPr>
          <w:sz w:val="16"/>
        </w:rPr>
        <w:t xml:space="preserve"> the </w:t>
      </w:r>
      <w:r w:rsidRPr="00B3154E">
        <w:rPr>
          <w:rStyle w:val="StyleUnderline"/>
        </w:rPr>
        <w:t>Johns Hopkins</w:t>
      </w:r>
      <w:r w:rsidRPr="004D4469">
        <w:rPr>
          <w:sz w:val="16"/>
        </w:rPr>
        <w:t xml:space="preserve"> Center for Health Security </w:t>
      </w:r>
      <w:r w:rsidRPr="00A766E1">
        <w:rPr>
          <w:rStyle w:val="StyleUnderline"/>
          <w:highlight w:val="green"/>
        </w:rPr>
        <w:t>featured</w:t>
      </w:r>
      <w:r w:rsidRPr="00B3154E">
        <w:rPr>
          <w:rStyle w:val="StyleUnderline"/>
        </w:rPr>
        <w:t xml:space="preserve"> a</w:t>
      </w:r>
      <w:r w:rsidRPr="004D4469">
        <w:rPr>
          <w:sz w:val="16"/>
        </w:rPr>
        <w:t xml:space="preserve"> fictional engineered </w:t>
      </w:r>
      <w:r w:rsidRPr="00A766E1">
        <w:rPr>
          <w:rStyle w:val="StyleUnderline"/>
          <w:highlight w:val="green"/>
        </w:rPr>
        <w:t>virus</w:t>
      </w:r>
      <w:r w:rsidRPr="004D4469">
        <w:rPr>
          <w:sz w:val="16"/>
        </w:rPr>
        <w:t xml:space="preserve"> called Clade X </w:t>
      </w:r>
      <w:r w:rsidRPr="00A766E1">
        <w:rPr>
          <w:rStyle w:val="StyleUnderline"/>
          <w:highlight w:val="green"/>
        </w:rPr>
        <w:t>that combined</w:t>
      </w:r>
      <w:r w:rsidRPr="00B3154E">
        <w:rPr>
          <w:rStyle w:val="StyleUnderline"/>
        </w:rPr>
        <w:t xml:space="preserve"> </w:t>
      </w:r>
      <w:r w:rsidRPr="00B3154E">
        <w:rPr>
          <w:rStyle w:val="Emphasis"/>
        </w:rPr>
        <w:t xml:space="preserve">the contagiousness of the </w:t>
      </w:r>
      <w:r w:rsidRPr="00A766E1">
        <w:rPr>
          <w:rStyle w:val="Emphasis"/>
          <w:highlight w:val="green"/>
        </w:rPr>
        <w:t>common cold</w:t>
      </w:r>
      <w:r w:rsidRPr="00A766E1">
        <w:rPr>
          <w:rStyle w:val="StyleUnderline"/>
          <w:highlight w:val="green"/>
        </w:rPr>
        <w:t xml:space="preserve"> with</w:t>
      </w:r>
      <w:r w:rsidRPr="004D4469">
        <w:rPr>
          <w:sz w:val="16"/>
        </w:rPr>
        <w:t xml:space="preserve"> the virulence of the real-life </w:t>
      </w:r>
      <w:proofErr w:type="spellStart"/>
      <w:r w:rsidRPr="004D4469">
        <w:rPr>
          <w:sz w:val="16"/>
        </w:rPr>
        <w:t>Nipah</w:t>
      </w:r>
      <w:proofErr w:type="spellEnd"/>
      <w:r w:rsidRPr="004D4469">
        <w:rPr>
          <w:sz w:val="16"/>
        </w:rPr>
        <w:t xml:space="preserve"> virus, which has </w:t>
      </w:r>
      <w:r w:rsidRPr="00B3154E">
        <w:rPr>
          <w:rStyle w:val="StyleUnderline"/>
        </w:rPr>
        <w:t xml:space="preserve">a </w:t>
      </w:r>
      <w:r w:rsidRPr="00A766E1">
        <w:rPr>
          <w:rStyle w:val="StyleUnderline"/>
          <w:highlight w:val="green"/>
        </w:rPr>
        <w:t>mortality</w:t>
      </w:r>
      <w:r w:rsidRPr="00B3154E">
        <w:rPr>
          <w:rStyle w:val="StyleUnderline"/>
        </w:rPr>
        <w:t xml:space="preserve"> rate </w:t>
      </w:r>
      <w:r w:rsidRPr="00A766E1">
        <w:rPr>
          <w:rStyle w:val="StyleUnderline"/>
          <w:highlight w:val="green"/>
        </w:rPr>
        <w:t>of</w:t>
      </w:r>
      <w:r w:rsidRPr="001D59AA">
        <w:rPr>
          <w:rStyle w:val="StyleUnderline"/>
        </w:rPr>
        <w:t xml:space="preserve"> </w:t>
      </w:r>
      <w:r w:rsidRPr="001D59AA">
        <w:rPr>
          <w:rStyle w:val="Emphasis"/>
        </w:rPr>
        <w:t>40-</w:t>
      </w:r>
      <w:r w:rsidRPr="00A766E1">
        <w:rPr>
          <w:rStyle w:val="Emphasis"/>
          <w:highlight w:val="green"/>
        </w:rPr>
        <w:t>75%</w:t>
      </w:r>
      <w:r w:rsidRPr="001D59AA">
        <w:rPr>
          <w:sz w:val="16"/>
        </w:rPr>
        <w:t>.</w:t>
      </w:r>
      <w:r w:rsidRPr="004D4469">
        <w:rPr>
          <w:sz w:val="16"/>
        </w:rPr>
        <w:t xml:space="preserve"> The resulting simulated global outbreak killed 150 million people.</w:t>
      </w:r>
    </w:p>
    <w:p w14:paraId="6D8DBA08" w14:textId="77777777" w:rsidR="000E7531" w:rsidRPr="004D4469" w:rsidRDefault="000E7531" w:rsidP="000E7531">
      <w:pPr>
        <w:rPr>
          <w:sz w:val="16"/>
        </w:rPr>
      </w:pPr>
      <w:r w:rsidRPr="004D4469">
        <w:rPr>
          <w:sz w:val="16"/>
        </w:rPr>
        <w:t xml:space="preserve">COVID-19 </w:t>
      </w:r>
      <w:proofErr w:type="gramStart"/>
      <w:r w:rsidRPr="004D4469">
        <w:rPr>
          <w:sz w:val="16"/>
        </w:rPr>
        <w:t>isn't</w:t>
      </w:r>
      <w:proofErr w:type="gramEnd"/>
      <w:r w:rsidRPr="004D4469">
        <w:rPr>
          <w:sz w:val="16"/>
        </w:rPr>
        <w:t xml:space="preserve"> anywhere near that fatal, but the pandemic has shown the vulnerability of the U.S. and the world to biological threats both natural and manmade.</w:t>
      </w:r>
    </w:p>
    <w:p w14:paraId="7126A3C3" w14:textId="77777777" w:rsidR="000E7531" w:rsidRPr="004D4469" w:rsidRDefault="000E7531" w:rsidP="000E7531">
      <w:pPr>
        <w:rPr>
          <w:rStyle w:val="StyleUnderline"/>
        </w:rPr>
      </w:pPr>
      <w:r w:rsidRPr="001D59AA">
        <w:rPr>
          <w:rStyle w:val="StyleUnderline"/>
        </w:rPr>
        <w:t>"</w:t>
      </w:r>
      <w:r w:rsidRPr="001D59AA">
        <w:rPr>
          <w:rStyle w:val="Emphasis"/>
        </w:rPr>
        <w:t>Potential adversaries</w:t>
      </w:r>
      <w:r w:rsidRPr="001D59AA">
        <w:rPr>
          <w:rStyle w:val="StyleUnderline"/>
        </w:rPr>
        <w:t xml:space="preserve"> are</w:t>
      </w:r>
      <w:r w:rsidRPr="001D59AA">
        <w:rPr>
          <w:sz w:val="16"/>
        </w:rPr>
        <w:t xml:space="preserve"> of course </w:t>
      </w:r>
      <w:r w:rsidRPr="001D59AA">
        <w:rPr>
          <w:rStyle w:val="StyleUnderline"/>
        </w:rPr>
        <w:t>seeing the</w:t>
      </w:r>
      <w:r w:rsidRPr="001D59AA">
        <w:rPr>
          <w:sz w:val="16"/>
        </w:rPr>
        <w:t xml:space="preserve"> same </w:t>
      </w:r>
      <w:r w:rsidRPr="001D59AA">
        <w:rPr>
          <w:rStyle w:val="StyleUnderline"/>
        </w:rPr>
        <w:t>things we’re seeing," says</w:t>
      </w:r>
      <w:r w:rsidRPr="001D59AA">
        <w:rPr>
          <w:sz w:val="16"/>
        </w:rPr>
        <w:t xml:space="preserve"> Richard </w:t>
      </w:r>
      <w:proofErr w:type="spellStart"/>
      <w:r w:rsidRPr="001D59AA">
        <w:rPr>
          <w:rStyle w:val="StyleUnderline"/>
        </w:rPr>
        <w:t>Pilch</w:t>
      </w:r>
      <w:proofErr w:type="spellEnd"/>
      <w:r w:rsidRPr="001D59AA">
        <w:rPr>
          <w:sz w:val="16"/>
        </w:rPr>
        <w:t xml:space="preserve"> of the Middlebury Institute of International Studies. </w:t>
      </w:r>
      <w:r w:rsidRPr="001D59AA">
        <w:rPr>
          <w:rStyle w:val="StyleUnderline"/>
        </w:rPr>
        <w:t xml:space="preserve">"Anyone looking </w:t>
      </w:r>
      <w:r w:rsidRPr="001D59AA">
        <w:rPr>
          <w:rStyle w:val="Emphasis"/>
        </w:rPr>
        <w:t>for a radic</w:t>
      </w:r>
      <w:r w:rsidRPr="004D4469">
        <w:rPr>
          <w:rStyle w:val="Emphasis"/>
        </w:rPr>
        <w:t>al leveling approach</w:t>
      </w:r>
      <w:r w:rsidRPr="004D4469">
        <w:rPr>
          <w:rStyle w:val="StyleUnderline"/>
        </w:rPr>
        <w:t xml:space="preserve"> — whether </w:t>
      </w:r>
      <w:r w:rsidRPr="00A766E1">
        <w:rPr>
          <w:rStyle w:val="Emphasis"/>
          <w:highlight w:val="green"/>
        </w:rPr>
        <w:t>a state</w:t>
      </w:r>
      <w:r w:rsidRPr="004D4469">
        <w:rPr>
          <w:rStyle w:val="Emphasis"/>
        </w:rPr>
        <w:t xml:space="preserve"> actor</w:t>
      </w:r>
      <w:r w:rsidRPr="004D4469">
        <w:rPr>
          <w:rStyle w:val="StyleUnderline"/>
        </w:rPr>
        <w:t xml:space="preserve"> </w:t>
      </w:r>
      <w:r w:rsidRPr="00A766E1">
        <w:rPr>
          <w:rStyle w:val="StyleUnderline"/>
          <w:highlight w:val="green"/>
        </w:rPr>
        <w:t>like</w:t>
      </w:r>
      <w:r w:rsidRPr="004D4469">
        <w:rPr>
          <w:rStyle w:val="StyleUnderline"/>
        </w:rPr>
        <w:t xml:space="preserve"> North </w:t>
      </w:r>
      <w:r w:rsidRPr="00A766E1">
        <w:rPr>
          <w:rStyle w:val="StyleUnderline"/>
          <w:highlight w:val="green"/>
        </w:rPr>
        <w:t>Korea or</w:t>
      </w:r>
      <w:r w:rsidRPr="004D4469">
        <w:rPr>
          <w:rStyle w:val="StyleUnderline"/>
        </w:rPr>
        <w:t xml:space="preserve"> a </w:t>
      </w:r>
      <w:r w:rsidRPr="004D4469">
        <w:rPr>
          <w:rStyle w:val="Emphasis"/>
        </w:rPr>
        <w:t xml:space="preserve">motivated </w:t>
      </w:r>
      <w:r w:rsidRPr="00A766E1">
        <w:rPr>
          <w:rStyle w:val="Emphasis"/>
          <w:highlight w:val="green"/>
        </w:rPr>
        <w:t>terrorist</w:t>
      </w:r>
      <w:r w:rsidRPr="004D4469">
        <w:rPr>
          <w:rStyle w:val="Emphasis"/>
        </w:rPr>
        <w:t xml:space="preserve"> organization</w:t>
      </w:r>
      <w:r w:rsidRPr="004D4469">
        <w:rPr>
          <w:rStyle w:val="StyleUnderline"/>
        </w:rPr>
        <w:t xml:space="preserve"> — </w:t>
      </w:r>
      <w:r w:rsidRPr="00A766E1">
        <w:rPr>
          <w:rStyle w:val="StyleUnderline"/>
          <w:highlight w:val="green"/>
        </w:rPr>
        <w:t>may be influenced by COVID</w:t>
      </w:r>
      <w:r w:rsidRPr="004D4469">
        <w:rPr>
          <w:rStyle w:val="StyleUnderline"/>
        </w:rPr>
        <w:t xml:space="preserve">-19 </w:t>
      </w:r>
      <w:r w:rsidRPr="00A766E1">
        <w:rPr>
          <w:rStyle w:val="StyleUnderline"/>
          <w:highlight w:val="green"/>
        </w:rPr>
        <w:t>to consider</w:t>
      </w:r>
      <w:r w:rsidRPr="004D4469">
        <w:rPr>
          <w:rStyle w:val="StyleUnderline"/>
        </w:rPr>
        <w:t xml:space="preserve"> pursuing a </w:t>
      </w:r>
      <w:r w:rsidRPr="00A766E1">
        <w:rPr>
          <w:rStyle w:val="StyleUnderline"/>
          <w:highlight w:val="green"/>
        </w:rPr>
        <w:t>biological weapons</w:t>
      </w:r>
      <w:r w:rsidRPr="004D4469">
        <w:rPr>
          <w:rStyle w:val="StyleUnderline"/>
        </w:rPr>
        <w:t xml:space="preserve"> capability."</w:t>
      </w:r>
    </w:p>
    <w:p w14:paraId="72656E8A" w14:textId="77777777" w:rsidR="000E7531" w:rsidRPr="004D4469" w:rsidRDefault="000E7531" w:rsidP="000E7531">
      <w:pPr>
        <w:rPr>
          <w:sz w:val="16"/>
        </w:rPr>
      </w:pPr>
      <w:r w:rsidRPr="004D4469">
        <w:rPr>
          <w:sz w:val="16"/>
        </w:rPr>
        <w:t>Background: Bioweapons were officially banned by the Biological Weapons Convention in 1975, though North Korea is suspected of maintaining an offensive bioweapons program.</w:t>
      </w:r>
    </w:p>
    <w:p w14:paraId="384EAA55" w14:textId="77777777" w:rsidR="000E7531" w:rsidRPr="004D4469" w:rsidRDefault="000E7531" w:rsidP="000E7531">
      <w:pPr>
        <w:rPr>
          <w:sz w:val="16"/>
        </w:rPr>
      </w:pPr>
      <w:r w:rsidRPr="00510996">
        <w:rPr>
          <w:sz w:val="16"/>
        </w:rPr>
        <w:t xml:space="preserve">A </w:t>
      </w:r>
      <w:proofErr w:type="gramStart"/>
      <w:r w:rsidRPr="00510996">
        <w:rPr>
          <w:sz w:val="16"/>
        </w:rPr>
        <w:t>particular concern</w:t>
      </w:r>
      <w:proofErr w:type="gramEnd"/>
      <w:r w:rsidRPr="00510996">
        <w:rPr>
          <w:sz w:val="16"/>
        </w:rPr>
        <w:t xml:space="preserve"> about biowarfare and bioterror, though, is that many of the </w:t>
      </w:r>
      <w:r w:rsidRPr="00510996">
        <w:rPr>
          <w:rStyle w:val="StyleUnderline"/>
        </w:rPr>
        <w:t>tools</w:t>
      </w:r>
      <w:r w:rsidRPr="00510996">
        <w:rPr>
          <w:sz w:val="16"/>
        </w:rPr>
        <w:t xml:space="preserve"> and methods that could be used to create a weaponized virus </w:t>
      </w:r>
      <w:r w:rsidRPr="00510996">
        <w:rPr>
          <w:rStyle w:val="StyleUnderline"/>
        </w:rPr>
        <w:t>are</w:t>
      </w:r>
      <w:r w:rsidRPr="00510996">
        <w:rPr>
          <w:sz w:val="16"/>
        </w:rPr>
        <w:t xml:space="preserve"> largely </w:t>
      </w:r>
      <w:r w:rsidRPr="00510996">
        <w:rPr>
          <w:rStyle w:val="Emphasis"/>
        </w:rPr>
        <w:t>indistinguishable</w:t>
      </w:r>
      <w:r w:rsidRPr="00510996">
        <w:rPr>
          <w:rStyle w:val="StyleUnderline"/>
        </w:rPr>
        <w:t xml:space="preserve"> from</w:t>
      </w:r>
      <w:r w:rsidRPr="00510996">
        <w:rPr>
          <w:sz w:val="16"/>
        </w:rPr>
        <w:t xml:space="preserve"> those used in the course of </w:t>
      </w:r>
      <w:r w:rsidRPr="00510996">
        <w:rPr>
          <w:rStyle w:val="StyleUnderline"/>
        </w:rPr>
        <w:t>legitimate scientific research. This makes biotechnology "</w:t>
      </w:r>
      <w:r w:rsidRPr="00510996">
        <w:rPr>
          <w:rStyle w:val="Emphasis"/>
        </w:rPr>
        <w:t>dual-use</w:t>
      </w:r>
      <w:r w:rsidRPr="00510996">
        <w:rPr>
          <w:rStyle w:val="StyleUnderline"/>
        </w:rPr>
        <w:t>"</w:t>
      </w:r>
      <w:r w:rsidRPr="00510996">
        <w:rPr>
          <w:sz w:val="16"/>
        </w:rPr>
        <w:t xml:space="preserve"> — and that </w:t>
      </w:r>
      <w:r w:rsidRPr="00510996">
        <w:rPr>
          <w:rStyle w:val="StyleUnderline"/>
        </w:rPr>
        <w:t>much more difficult to</w:t>
      </w:r>
      <w:r w:rsidRPr="00510996">
        <w:rPr>
          <w:sz w:val="16"/>
        </w:rPr>
        <w:t xml:space="preserve"> safely </w:t>
      </w:r>
      <w:r w:rsidRPr="00510996">
        <w:rPr>
          <w:rStyle w:val="StyleUnderline"/>
        </w:rPr>
        <w:t>regulate</w:t>
      </w:r>
      <w:r w:rsidRPr="00510996">
        <w:rPr>
          <w:sz w:val="16"/>
        </w:rPr>
        <w:t xml:space="preserve"> without cutting off research that could be vitally important.</w:t>
      </w:r>
    </w:p>
    <w:p w14:paraId="3CE93EA5" w14:textId="77777777" w:rsidR="000E7531" w:rsidRPr="004D4469" w:rsidRDefault="000E7531" w:rsidP="000E7531">
      <w:pPr>
        <w:rPr>
          <w:sz w:val="16"/>
        </w:rPr>
      </w:pPr>
      <w:r w:rsidRPr="004D4469">
        <w:rPr>
          <w:sz w:val="16"/>
        </w:rPr>
        <w:t>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w:t>
      </w:r>
    </w:p>
    <w:p w14:paraId="5B150985" w14:textId="77777777" w:rsidR="000E7531" w:rsidRPr="004D4469" w:rsidRDefault="000E7531" w:rsidP="000E7531">
      <w:pPr>
        <w:rPr>
          <w:sz w:val="16"/>
        </w:rPr>
      </w:pPr>
      <w:r w:rsidRPr="00A766E1">
        <w:rPr>
          <w:rStyle w:val="StyleUnderline"/>
          <w:highlight w:val="green"/>
        </w:rPr>
        <w:t>"If you've been trained</w:t>
      </w:r>
      <w:r w:rsidRPr="004D4469">
        <w:rPr>
          <w:sz w:val="16"/>
        </w:rPr>
        <w:t xml:space="preserve"> in a relevant technical discipline, that means </w:t>
      </w:r>
      <w:r w:rsidRPr="00A766E1">
        <w:rPr>
          <w:rStyle w:val="StyleUnderline"/>
          <w:highlight w:val="green"/>
        </w:rPr>
        <w:t>you can make</w:t>
      </w:r>
      <w:r w:rsidRPr="004D4469">
        <w:rPr>
          <w:sz w:val="16"/>
        </w:rPr>
        <w:t xml:space="preserve"> almost </w:t>
      </w:r>
      <w:r w:rsidRPr="00A766E1">
        <w:rPr>
          <w:rStyle w:val="Emphasis"/>
          <w:highlight w:val="green"/>
        </w:rPr>
        <w:t>any</w:t>
      </w:r>
      <w:r w:rsidRPr="004D4469">
        <w:rPr>
          <w:sz w:val="16"/>
        </w:rPr>
        <w:t xml:space="preserve"> potentially harmful </w:t>
      </w:r>
      <w:r w:rsidRPr="00A766E1">
        <w:rPr>
          <w:rStyle w:val="StyleUnderline"/>
          <w:highlight w:val="green"/>
        </w:rPr>
        <w:t>agent</w:t>
      </w:r>
      <w:r w:rsidRPr="004D4469">
        <w:rPr>
          <w:sz w:val="16"/>
        </w:rPr>
        <w:t xml:space="preserve"> that </w:t>
      </w:r>
      <w:r w:rsidRPr="004D4469">
        <w:rPr>
          <w:rStyle w:val="StyleUnderline"/>
        </w:rPr>
        <w:t>you're aware of," says</w:t>
      </w:r>
      <w:r w:rsidRPr="004D4469">
        <w:rPr>
          <w:sz w:val="16"/>
        </w:rPr>
        <w:t xml:space="preserve"> Kevin </w:t>
      </w:r>
      <w:proofErr w:type="spellStart"/>
      <w:r w:rsidRPr="004D4469">
        <w:rPr>
          <w:rStyle w:val="StyleUnderline"/>
        </w:rPr>
        <w:t>Esvelt</w:t>
      </w:r>
      <w:proofErr w:type="spellEnd"/>
      <w:r w:rsidRPr="004D4469">
        <w:rPr>
          <w:sz w:val="16"/>
        </w:rPr>
        <w:t>, a biologist at the MIT Media Lab and a member of the CDC's Biological Agent Containment Working Group. That would include the novel coronavirus that causes COVID-19, which was recently synthesized from its genetic sequence in a study published in Nature.</w:t>
      </w:r>
    </w:p>
    <w:p w14:paraId="511B1B64" w14:textId="77777777" w:rsidR="000E7531" w:rsidRPr="004D4469" w:rsidRDefault="000E7531" w:rsidP="000E7531">
      <w:pPr>
        <w:rPr>
          <w:sz w:val="16"/>
        </w:rPr>
      </w:pPr>
      <w:r w:rsidRPr="004D4469">
        <w:rPr>
          <w:sz w:val="16"/>
        </w:rPr>
        <w:t xml:space="preserve">How it works: Currently, synthetic DNA is ordered through commercial suppliers. But </w:t>
      </w:r>
      <w:r w:rsidRPr="004D4469">
        <w:rPr>
          <w:rStyle w:val="StyleUnderline"/>
        </w:rPr>
        <w:t>while most suppliers screen</w:t>
      </w:r>
      <w:r w:rsidRPr="004D4469">
        <w:rPr>
          <w:sz w:val="16"/>
        </w:rPr>
        <w:t xml:space="preserve"> DNA </w:t>
      </w:r>
      <w:r w:rsidRPr="004D4469">
        <w:rPr>
          <w:rStyle w:val="StyleUnderline"/>
        </w:rPr>
        <w:t>orders</w:t>
      </w:r>
      <w:r w:rsidRPr="004D4469">
        <w:rPr>
          <w:sz w:val="16"/>
        </w:rPr>
        <w:t xml:space="preserve"> for the sequences of dangerous pathogens, </w:t>
      </w:r>
      <w:proofErr w:type="gramStart"/>
      <w:r w:rsidRPr="004D4469">
        <w:rPr>
          <w:rStyle w:val="StyleUnderline"/>
        </w:rPr>
        <w:t>they're</w:t>
      </w:r>
      <w:proofErr w:type="gramEnd"/>
      <w:r w:rsidRPr="004D4469">
        <w:rPr>
          <w:rStyle w:val="StyleUnderline"/>
        </w:rPr>
        <w:t xml:space="preserve"> not required to</w:t>
      </w:r>
      <w:r w:rsidRPr="004D4469">
        <w:rPr>
          <w:sz w:val="16"/>
        </w:rPr>
        <w:t xml:space="preserve"> — and not all do, which means safety efforts are "incomplete, inaccurate, and insecure," says </w:t>
      </w:r>
      <w:proofErr w:type="spellStart"/>
      <w:r w:rsidRPr="004D4469">
        <w:rPr>
          <w:sz w:val="16"/>
        </w:rPr>
        <w:t>Esvelt</w:t>
      </w:r>
      <w:proofErr w:type="spellEnd"/>
      <w:r w:rsidRPr="004D4469">
        <w:rPr>
          <w:sz w:val="16"/>
        </w:rPr>
        <w:t>.</w:t>
      </w:r>
    </w:p>
    <w:p w14:paraId="17F6B0A2" w14:textId="77777777" w:rsidR="000E7531" w:rsidRPr="004D4469" w:rsidRDefault="000E7531" w:rsidP="000E7531">
      <w:pPr>
        <w:rPr>
          <w:sz w:val="16"/>
        </w:rPr>
      </w:pPr>
      <w:r w:rsidRPr="004D4469">
        <w:rPr>
          <w:rStyle w:val="StyleUnderline"/>
        </w:rPr>
        <w:t>Screening efforts</w:t>
      </w:r>
      <w:r w:rsidRPr="004D4469">
        <w:rPr>
          <w:sz w:val="16"/>
        </w:rPr>
        <w:t xml:space="preserve"> that look for the genetic sequences of known pathogens also </w:t>
      </w:r>
      <w:proofErr w:type="gramStart"/>
      <w:r w:rsidRPr="004D4469">
        <w:rPr>
          <w:rStyle w:val="StyleUnderline"/>
        </w:rPr>
        <w:t>wouldn't</w:t>
      </w:r>
      <w:proofErr w:type="gramEnd"/>
      <w:r w:rsidRPr="004D4469">
        <w:rPr>
          <w:sz w:val="16"/>
        </w:rPr>
        <w:t xml:space="preserve"> necessarily be able to </w:t>
      </w:r>
      <w:r w:rsidRPr="004D4469">
        <w:rPr>
          <w:rStyle w:val="StyleUnderline"/>
        </w:rPr>
        <w:t>detect when</w:t>
      </w:r>
      <w:r w:rsidRPr="004D4469">
        <w:rPr>
          <w:sz w:val="16"/>
        </w:rPr>
        <w:t xml:space="preserve"> synthetic </w:t>
      </w:r>
      <w:r w:rsidRPr="004D4469">
        <w:rPr>
          <w:rStyle w:val="StyleUnderline"/>
        </w:rPr>
        <w:t xml:space="preserve">DNA was being used to make something </w:t>
      </w:r>
      <w:r w:rsidRPr="004D4469">
        <w:rPr>
          <w:rStyle w:val="Emphasis"/>
        </w:rPr>
        <w:t>entirely novel and dangerous</w:t>
      </w:r>
      <w:r w:rsidRPr="004D4469">
        <w:rPr>
          <w:sz w:val="16"/>
        </w:rPr>
        <w:t>.</w:t>
      </w:r>
    </w:p>
    <w:p w14:paraId="6DE30081" w14:textId="77777777" w:rsidR="000E7531" w:rsidRPr="004D4469" w:rsidRDefault="000E7531" w:rsidP="000E7531">
      <w:pPr>
        <w:rPr>
          <w:sz w:val="16"/>
        </w:rPr>
      </w:pPr>
      <w:proofErr w:type="gramStart"/>
      <w:r w:rsidRPr="004D4469">
        <w:rPr>
          <w:sz w:val="16"/>
        </w:rPr>
        <w:t>In the near future</w:t>
      </w:r>
      <w:proofErr w:type="gramEnd"/>
      <w:r w:rsidRPr="004D4469">
        <w:rPr>
          <w:sz w:val="16"/>
        </w:rPr>
        <w:t xml:space="preserve">, </w:t>
      </w:r>
      <w:r w:rsidRPr="00A766E1">
        <w:rPr>
          <w:rStyle w:val="StyleUnderline"/>
          <w:highlight w:val="green"/>
        </w:rPr>
        <w:t>desktop</w:t>
      </w:r>
      <w:r w:rsidRPr="004D4469">
        <w:rPr>
          <w:rStyle w:val="StyleUnderline"/>
        </w:rPr>
        <w:t xml:space="preserve"> DNA </w:t>
      </w:r>
      <w:r w:rsidRPr="00A766E1">
        <w:rPr>
          <w:rStyle w:val="StyleUnderline"/>
          <w:highlight w:val="green"/>
        </w:rPr>
        <w:t>synthesizers</w:t>
      </w:r>
      <w:r w:rsidRPr="004D4469">
        <w:rPr>
          <w:rStyle w:val="StyleUnderline"/>
        </w:rPr>
        <w:t xml:space="preserve"> may</w:t>
      </w:r>
      <w:r w:rsidRPr="004D4469">
        <w:rPr>
          <w:sz w:val="16"/>
        </w:rPr>
        <w:t xml:space="preserve"> be able to </w:t>
      </w:r>
      <w:r w:rsidRPr="004D4469">
        <w:rPr>
          <w:rStyle w:val="StyleUnderline"/>
        </w:rPr>
        <w:t>generate</w:t>
      </w:r>
      <w:r w:rsidRPr="004D4469">
        <w:rPr>
          <w:sz w:val="16"/>
        </w:rPr>
        <w:t xml:space="preserve"> synthetic </w:t>
      </w:r>
      <w:r w:rsidRPr="004D4469">
        <w:rPr>
          <w:rStyle w:val="StyleUnderline"/>
        </w:rPr>
        <w:t xml:space="preserve">DNA in the lab, </w:t>
      </w:r>
      <w:r w:rsidRPr="00A766E1">
        <w:rPr>
          <w:rStyle w:val="StyleUnderline"/>
          <w:highlight w:val="green"/>
        </w:rPr>
        <w:t>cut</w:t>
      </w:r>
      <w:r w:rsidRPr="004D4469">
        <w:rPr>
          <w:rStyle w:val="StyleUnderline"/>
        </w:rPr>
        <w:t xml:space="preserve">ting </w:t>
      </w:r>
      <w:r w:rsidRPr="00A766E1">
        <w:rPr>
          <w:rStyle w:val="StyleUnderline"/>
          <w:highlight w:val="green"/>
        </w:rPr>
        <w:t>out</w:t>
      </w:r>
      <w:r w:rsidRPr="004D4469">
        <w:rPr>
          <w:rStyle w:val="StyleUnderline"/>
        </w:rPr>
        <w:t xml:space="preserve"> the need for commercial </w:t>
      </w:r>
      <w:r w:rsidRPr="00A766E1">
        <w:rPr>
          <w:rStyle w:val="StyleUnderline"/>
          <w:highlight w:val="green"/>
        </w:rPr>
        <w:t>suppliers</w:t>
      </w:r>
      <w:r w:rsidRPr="004D4469">
        <w:rPr>
          <w:sz w:val="16"/>
        </w:rPr>
        <w:t xml:space="preserve"> — and potential security screenings.</w:t>
      </w:r>
    </w:p>
    <w:p w14:paraId="7C4365A9" w14:textId="1E14FC9E" w:rsidR="000E7531" w:rsidRPr="000E7531" w:rsidRDefault="000E7531" w:rsidP="000E7531">
      <w:pPr>
        <w:rPr>
          <w:sz w:val="16"/>
        </w:rPr>
      </w:pPr>
      <w:r w:rsidRPr="00510996">
        <w:rPr>
          <w:sz w:val="16"/>
        </w:rPr>
        <w:t xml:space="preserve">The </w:t>
      </w:r>
      <w:r w:rsidRPr="00510996">
        <w:rPr>
          <w:rStyle w:val="StyleUnderline"/>
        </w:rPr>
        <w:t>democratization of biotechnology</w:t>
      </w:r>
      <w:r w:rsidRPr="00510996">
        <w:rPr>
          <w:sz w:val="16"/>
        </w:rPr>
        <w:t xml:space="preserve"> could unleash a wave of creativity and innovation, just as the democratization of personal computing did. But it also </w:t>
      </w:r>
      <w:r w:rsidRPr="00510996">
        <w:rPr>
          <w:rStyle w:val="StyleUnderline"/>
        </w:rPr>
        <w:t>increases the number of people who</w:t>
      </w:r>
      <w:r w:rsidRPr="00510996">
        <w:rPr>
          <w:sz w:val="16"/>
        </w:rPr>
        <w:t xml:space="preserve"> could potentially </w:t>
      </w:r>
      <w:r w:rsidRPr="00510996">
        <w:rPr>
          <w:rStyle w:val="StyleUnderline"/>
        </w:rPr>
        <w:t>make a dangerous engineered virus</w:t>
      </w:r>
      <w:r w:rsidRPr="00510996">
        <w:rPr>
          <w:sz w:val="16"/>
        </w:rPr>
        <w:t>, whether deliberately or by accident.</w:t>
      </w:r>
    </w:p>
    <w:p w14:paraId="4ECB8D2F" w14:textId="77777777" w:rsidR="0008600C" w:rsidRDefault="0008600C" w:rsidP="0008600C">
      <w:pPr>
        <w:pStyle w:val="Heading3"/>
      </w:pPr>
      <w:r>
        <w:t>2NC -- Warming</w:t>
      </w:r>
    </w:p>
    <w:p w14:paraId="71F42FAB" w14:textId="77777777" w:rsidR="0008600C" w:rsidRPr="0000139E" w:rsidRDefault="0008600C" w:rsidP="0008600C">
      <w:pPr>
        <w:pStyle w:val="Heading4"/>
      </w:pPr>
      <w:r w:rsidRPr="009A0DCD">
        <w:t xml:space="preserve">Expanded </w:t>
      </w:r>
      <w:r w:rsidRPr="009A0DCD">
        <w:rPr>
          <w:u w:val="single"/>
        </w:rPr>
        <w:t>anti-racist protests</w:t>
      </w:r>
      <w:r w:rsidRPr="009A0DCD">
        <w:t xml:space="preserve"> create </w:t>
      </w:r>
      <w:r w:rsidRPr="009A0DCD">
        <w:rPr>
          <w:u w:val="single"/>
        </w:rPr>
        <w:t>political energy</w:t>
      </w:r>
      <w:r w:rsidRPr="009A0DCD">
        <w:t xml:space="preserve"> to </w:t>
      </w:r>
      <w:r w:rsidRPr="009A0DCD">
        <w:rPr>
          <w:u w:val="single"/>
        </w:rPr>
        <w:t>solve climate change</w:t>
      </w:r>
      <w:r>
        <w:t xml:space="preserve"> -- technical capability </w:t>
      </w:r>
      <w:r>
        <w:rPr>
          <w:u w:val="single"/>
        </w:rPr>
        <w:t>already</w:t>
      </w:r>
      <w:r>
        <w:t xml:space="preserve"> exists. </w:t>
      </w:r>
    </w:p>
    <w:p w14:paraId="3FD5AD08" w14:textId="77777777" w:rsidR="0008600C" w:rsidRPr="009A0DCD" w:rsidRDefault="0008600C" w:rsidP="0008600C">
      <w:r w:rsidRPr="009A0DCD">
        <w:rPr>
          <w:rStyle w:val="Style13ptBold"/>
        </w:rPr>
        <w:t xml:space="preserve">Hewett ’20 </w:t>
      </w:r>
      <w:r w:rsidRPr="009A0DCD">
        <w:t xml:space="preserve">[Frederick; June 9; Media specialist, citing climate leaders, activists, and meteorologists; WBUR, “'Racial Justice Is Climate Justice': Why </w:t>
      </w:r>
      <w:proofErr w:type="gramStart"/>
      <w:r w:rsidRPr="009A0DCD">
        <w:t>The</w:t>
      </w:r>
      <w:proofErr w:type="gramEnd"/>
      <w:r w:rsidRPr="009A0DCD">
        <w:t xml:space="preserve"> Climate Movement Needs To Be Anti-Racist,” https://www.wbur.org/cognoscenti/2020/06/09/the-links-between-racism-and-the-environment-frederick-hewett; RP]</w:t>
      </w:r>
    </w:p>
    <w:p w14:paraId="035BD3C4" w14:textId="77777777" w:rsidR="0008600C" w:rsidRPr="009A0DCD" w:rsidRDefault="0008600C" w:rsidP="0008600C">
      <w:pPr>
        <w:rPr>
          <w:sz w:val="16"/>
        </w:rPr>
      </w:pPr>
      <w:r w:rsidRPr="00A766E1">
        <w:rPr>
          <w:rStyle w:val="StyleUnderline"/>
          <w:highlight w:val="green"/>
        </w:rPr>
        <w:t xml:space="preserve">“Racial justice is </w:t>
      </w:r>
      <w:r w:rsidRPr="00A766E1">
        <w:rPr>
          <w:rStyle w:val="Emphasis"/>
          <w:highlight w:val="green"/>
        </w:rPr>
        <w:t>climate</w:t>
      </w:r>
      <w:r w:rsidRPr="009A0DCD">
        <w:rPr>
          <w:rStyle w:val="Emphasis"/>
        </w:rPr>
        <w:t xml:space="preserve"> justice</w:t>
      </w:r>
      <w:r w:rsidRPr="009A0DCD">
        <w:rPr>
          <w:rStyle w:val="StyleUnderline"/>
        </w:rPr>
        <w:t xml:space="preserve">. That means </w:t>
      </w:r>
      <w:r w:rsidRPr="009A0DCD">
        <w:rPr>
          <w:rStyle w:val="Emphasis"/>
        </w:rPr>
        <w:t>police reform</w:t>
      </w:r>
      <w:r w:rsidRPr="009A0DCD">
        <w:rPr>
          <w:rStyle w:val="StyleUnderline"/>
        </w:rPr>
        <w:t xml:space="preserve"> is </w:t>
      </w:r>
      <w:r w:rsidRPr="009A0DCD">
        <w:rPr>
          <w:rStyle w:val="Emphasis"/>
        </w:rPr>
        <w:t xml:space="preserve">climate </w:t>
      </w:r>
      <w:r w:rsidRPr="00A766E1">
        <w:rPr>
          <w:rStyle w:val="Emphasis"/>
          <w:highlight w:val="green"/>
        </w:rPr>
        <w:t>policy</w:t>
      </w:r>
      <w:r w:rsidRPr="00A766E1">
        <w:rPr>
          <w:rStyle w:val="StyleUnderline"/>
          <w:highlight w:val="green"/>
        </w:rPr>
        <w:t>.”</w:t>
      </w:r>
      <w:r w:rsidRPr="009A0DCD">
        <w:rPr>
          <w:sz w:val="16"/>
        </w:rPr>
        <w:t xml:space="preserve"> Emily Atkin, a widely read climate journalist, wrote those words last week in the aftermath of the murder of George Floyd.</w:t>
      </w:r>
    </w:p>
    <w:p w14:paraId="74D7C118" w14:textId="77777777" w:rsidR="0008600C" w:rsidRPr="009A0DCD" w:rsidRDefault="0008600C" w:rsidP="0008600C">
      <w:pPr>
        <w:rPr>
          <w:sz w:val="16"/>
        </w:rPr>
      </w:pPr>
      <w:r w:rsidRPr="009A0DCD">
        <w:rPr>
          <w:rStyle w:val="StyleUnderline"/>
        </w:rPr>
        <w:t>Atkin is not alone i</w:t>
      </w:r>
      <w:r w:rsidRPr="009A0DCD">
        <w:rPr>
          <w:sz w:val="16"/>
        </w:rPr>
        <w:t xml:space="preserve">n making </w:t>
      </w:r>
      <w:r w:rsidRPr="009A0DCD">
        <w:rPr>
          <w:rStyle w:val="StyleUnderline"/>
        </w:rPr>
        <w:t xml:space="preserve">a </w:t>
      </w:r>
      <w:r w:rsidRPr="009A0DCD">
        <w:rPr>
          <w:rStyle w:val="Emphasis"/>
        </w:rPr>
        <w:t>direct connection</w:t>
      </w:r>
      <w:r w:rsidRPr="009A0DCD">
        <w:rPr>
          <w:rStyle w:val="StyleUnderline"/>
        </w:rPr>
        <w:t xml:space="preserve"> between </w:t>
      </w:r>
      <w:r w:rsidRPr="009A0DCD">
        <w:rPr>
          <w:rStyle w:val="Emphasis"/>
        </w:rPr>
        <w:t>climate change</w:t>
      </w:r>
      <w:r w:rsidRPr="009A0DCD">
        <w:rPr>
          <w:rStyle w:val="StyleUnderline"/>
        </w:rPr>
        <w:t xml:space="preserve"> and </w:t>
      </w:r>
      <w:r w:rsidRPr="009A0DCD">
        <w:rPr>
          <w:rStyle w:val="Emphasis"/>
        </w:rPr>
        <w:t>racism</w:t>
      </w:r>
      <w:r w:rsidRPr="009A0DCD">
        <w:rPr>
          <w:rStyle w:val="StyleUnderline"/>
        </w:rPr>
        <w:t>. Numerous</w:t>
      </w:r>
      <w:r w:rsidRPr="009A0DCD">
        <w:rPr>
          <w:sz w:val="16"/>
        </w:rPr>
        <w:t xml:space="preserve"> environmental </w:t>
      </w:r>
      <w:r w:rsidRPr="009A0DCD">
        <w:rPr>
          <w:rStyle w:val="StyleUnderline"/>
        </w:rPr>
        <w:t>leaders and</w:t>
      </w:r>
      <w:r w:rsidRPr="009A0DCD">
        <w:rPr>
          <w:sz w:val="16"/>
        </w:rPr>
        <w:t xml:space="preserve"> prominent climate </w:t>
      </w:r>
      <w:r w:rsidRPr="009A0DCD">
        <w:rPr>
          <w:rStyle w:val="StyleUnderline"/>
        </w:rPr>
        <w:t>activists</w:t>
      </w:r>
      <w:r w:rsidRPr="009A0DCD">
        <w:rPr>
          <w:sz w:val="16"/>
        </w:rPr>
        <w:t xml:space="preserve"> have </w:t>
      </w:r>
      <w:r w:rsidRPr="009A0DCD">
        <w:rPr>
          <w:rStyle w:val="StyleUnderline"/>
        </w:rPr>
        <w:t>issued statements</w:t>
      </w:r>
      <w:r w:rsidRPr="009A0DCD">
        <w:rPr>
          <w:sz w:val="16"/>
        </w:rPr>
        <w:t xml:space="preserve"> condemning police violence and expressing solidarity with racial justice organizations.</w:t>
      </w:r>
    </w:p>
    <w:p w14:paraId="1417AD15" w14:textId="77777777" w:rsidR="0008600C" w:rsidRPr="009A0DCD" w:rsidRDefault="0008600C" w:rsidP="0008600C">
      <w:pPr>
        <w:rPr>
          <w:sz w:val="16"/>
        </w:rPr>
      </w:pPr>
      <w:r w:rsidRPr="009A0DCD">
        <w:rPr>
          <w:sz w:val="16"/>
        </w:rPr>
        <w:t xml:space="preserve">And for some notable climate movement figures, </w:t>
      </w:r>
      <w:r w:rsidRPr="009A0DCD">
        <w:rPr>
          <w:rStyle w:val="StyleUnderline"/>
        </w:rPr>
        <w:t xml:space="preserve">the relationship between </w:t>
      </w:r>
      <w:r w:rsidRPr="009A0DCD">
        <w:rPr>
          <w:rStyle w:val="Emphasis"/>
        </w:rPr>
        <w:t>anti-racism</w:t>
      </w:r>
      <w:r w:rsidRPr="009A0DCD">
        <w:rPr>
          <w:rStyle w:val="StyleUnderline"/>
        </w:rPr>
        <w:t xml:space="preserve"> and </w:t>
      </w:r>
      <w:r w:rsidRPr="009A0DCD">
        <w:rPr>
          <w:rStyle w:val="Emphasis"/>
        </w:rPr>
        <w:t>climate activism</w:t>
      </w:r>
      <w:r w:rsidRPr="009A0DCD">
        <w:rPr>
          <w:rStyle w:val="StyleUnderline"/>
        </w:rPr>
        <w:t xml:space="preserve"> extends </w:t>
      </w:r>
      <w:r w:rsidRPr="009A0DCD">
        <w:rPr>
          <w:rStyle w:val="Emphasis"/>
        </w:rPr>
        <w:t>much further</w:t>
      </w:r>
      <w:r w:rsidRPr="009A0DCD">
        <w:rPr>
          <w:rStyle w:val="StyleUnderline"/>
        </w:rPr>
        <w:t xml:space="preserve"> than</w:t>
      </w:r>
      <w:r w:rsidRPr="009A0DCD">
        <w:rPr>
          <w:sz w:val="16"/>
        </w:rPr>
        <w:t xml:space="preserve"> pro forma </w:t>
      </w:r>
      <w:r w:rsidRPr="009A0DCD">
        <w:rPr>
          <w:rStyle w:val="StyleUnderline"/>
        </w:rPr>
        <w:t>solidarity</w:t>
      </w:r>
      <w:r w:rsidRPr="009A0DCD">
        <w:rPr>
          <w:sz w:val="16"/>
        </w:rPr>
        <w:t>.</w:t>
      </w:r>
    </w:p>
    <w:p w14:paraId="6B57BFBD" w14:textId="77777777" w:rsidR="0008600C" w:rsidRPr="009A0DCD" w:rsidRDefault="0008600C" w:rsidP="0008600C">
      <w:pPr>
        <w:rPr>
          <w:sz w:val="16"/>
        </w:rPr>
      </w:pPr>
      <w:r w:rsidRPr="009A0DCD">
        <w:rPr>
          <w:sz w:val="16"/>
        </w:rPr>
        <w:t xml:space="preserve">Writing in The New Yorker, global climate leader Bill McKibben entitled his latest article, “Racism, Police Violence, and the Climate Are Not Separate Issues.” And a recent piece by Eric </w:t>
      </w:r>
      <w:proofErr w:type="spellStart"/>
      <w:r w:rsidRPr="009A0DCD">
        <w:rPr>
          <w:sz w:val="16"/>
        </w:rPr>
        <w:t>Holthaus</w:t>
      </w:r>
      <w:proofErr w:type="spellEnd"/>
      <w:r w:rsidRPr="009A0DCD">
        <w:rPr>
          <w:sz w:val="16"/>
        </w:rPr>
        <w:t xml:space="preserve">, a highly regarded meteorologist who writes about climate change, proclaimed, </w:t>
      </w:r>
      <w:r w:rsidRPr="00A766E1">
        <w:rPr>
          <w:rStyle w:val="StyleUnderline"/>
          <w:highlight w:val="green"/>
        </w:rPr>
        <w:t>“The</w:t>
      </w:r>
      <w:r w:rsidRPr="0000139E">
        <w:rPr>
          <w:rStyle w:val="StyleUnderline"/>
        </w:rPr>
        <w:t xml:space="preserve"> </w:t>
      </w:r>
      <w:r w:rsidRPr="0000139E">
        <w:rPr>
          <w:rStyle w:val="Emphasis"/>
        </w:rPr>
        <w:t>climate</w:t>
      </w:r>
      <w:r w:rsidRPr="009A0DCD">
        <w:rPr>
          <w:rStyle w:val="Emphasis"/>
        </w:rPr>
        <w:t xml:space="preserve"> </w:t>
      </w:r>
      <w:r w:rsidRPr="00A766E1">
        <w:rPr>
          <w:rStyle w:val="Emphasis"/>
          <w:highlight w:val="green"/>
        </w:rPr>
        <w:t>crisis</w:t>
      </w:r>
      <w:r w:rsidRPr="00A766E1">
        <w:rPr>
          <w:rStyle w:val="StyleUnderline"/>
          <w:highlight w:val="green"/>
        </w:rPr>
        <w:t xml:space="preserve"> is racist. The </w:t>
      </w:r>
      <w:r w:rsidRPr="00A766E1">
        <w:rPr>
          <w:rStyle w:val="Emphasis"/>
          <w:highlight w:val="green"/>
        </w:rPr>
        <w:t>answer is anti-racism</w:t>
      </w:r>
      <w:r w:rsidRPr="00A766E1">
        <w:rPr>
          <w:rStyle w:val="StyleUnderline"/>
          <w:highlight w:val="green"/>
        </w:rPr>
        <w:t>.”</w:t>
      </w:r>
    </w:p>
    <w:p w14:paraId="2063AFF2" w14:textId="77777777" w:rsidR="0008600C" w:rsidRPr="009A0DCD" w:rsidRDefault="0008600C" w:rsidP="0008600C">
      <w:pPr>
        <w:rPr>
          <w:sz w:val="16"/>
        </w:rPr>
      </w:pPr>
      <w:r w:rsidRPr="009A0DCD">
        <w:rPr>
          <w:rStyle w:val="StyleUnderline"/>
        </w:rPr>
        <w:t>The position</w:t>
      </w:r>
      <w:r w:rsidRPr="009A0DCD">
        <w:rPr>
          <w:sz w:val="16"/>
        </w:rPr>
        <w:t xml:space="preserve"> that these and other </w:t>
      </w:r>
      <w:r w:rsidRPr="009A0DCD">
        <w:rPr>
          <w:rStyle w:val="StyleUnderline"/>
        </w:rPr>
        <w:t xml:space="preserve">climate advocates are taking is </w:t>
      </w:r>
      <w:r w:rsidRPr="009A0DCD">
        <w:rPr>
          <w:rStyle w:val="Emphasis"/>
        </w:rPr>
        <w:t>much stronger</w:t>
      </w:r>
      <w:r w:rsidRPr="009A0DCD">
        <w:rPr>
          <w:rStyle w:val="StyleUnderline"/>
        </w:rPr>
        <w:t xml:space="preserve"> than merely observing</w:t>
      </w:r>
      <w:r w:rsidRPr="009A0DCD">
        <w:rPr>
          <w:sz w:val="16"/>
        </w:rPr>
        <w:t xml:space="preserve"> that the </w:t>
      </w:r>
      <w:r w:rsidRPr="009A0DCD">
        <w:rPr>
          <w:rStyle w:val="StyleUnderline"/>
        </w:rPr>
        <w:t xml:space="preserve">impacts of climate change take a </w:t>
      </w:r>
      <w:r w:rsidRPr="009A0DCD">
        <w:rPr>
          <w:sz w:val="16"/>
        </w:rPr>
        <w:t xml:space="preserve">higher </w:t>
      </w:r>
      <w:r w:rsidRPr="009A0DCD">
        <w:rPr>
          <w:rStyle w:val="StyleUnderline"/>
        </w:rPr>
        <w:t>toll on frontline populations</w:t>
      </w:r>
      <w:r w:rsidRPr="009A0DCD">
        <w:rPr>
          <w:sz w:val="16"/>
        </w:rPr>
        <w:t xml:space="preserve"> — often composed of people of color — than on wealthier people whose lifestyles cause much more environmental damage. And their stance goes well beyond simply noting that urban neighborhoods predominantly inhabited by black and brown people often lack transportation options, tree canopy and open spaces that help to mitigate the hardships climate change causes.</w:t>
      </w:r>
    </w:p>
    <w:p w14:paraId="2B619B2D" w14:textId="77777777" w:rsidR="0008600C" w:rsidRPr="009A0DCD" w:rsidRDefault="0008600C" w:rsidP="0008600C">
      <w:pPr>
        <w:rPr>
          <w:sz w:val="16"/>
        </w:rPr>
      </w:pPr>
      <w:r w:rsidRPr="009A0DCD">
        <w:rPr>
          <w:sz w:val="16"/>
        </w:rPr>
        <w:t xml:space="preserve">The statement </w:t>
      </w:r>
      <w:proofErr w:type="gramStart"/>
      <w:r w:rsidRPr="009A0DCD">
        <w:rPr>
          <w:sz w:val="16"/>
        </w:rPr>
        <w:t>they’re</w:t>
      </w:r>
      <w:proofErr w:type="gramEnd"/>
      <w:r w:rsidRPr="009A0DCD">
        <w:rPr>
          <w:sz w:val="16"/>
        </w:rPr>
        <w:t xml:space="preserve"> making is bolder. </w:t>
      </w:r>
      <w:proofErr w:type="gramStart"/>
      <w:r w:rsidRPr="009A0DCD">
        <w:rPr>
          <w:rStyle w:val="StyleUnderline"/>
        </w:rPr>
        <w:t>They’re</w:t>
      </w:r>
      <w:proofErr w:type="gramEnd"/>
      <w:r w:rsidRPr="009A0DCD">
        <w:rPr>
          <w:rStyle w:val="StyleUnderline"/>
        </w:rPr>
        <w:t xml:space="preserve"> asserting</w:t>
      </w:r>
      <w:r w:rsidRPr="009A0DCD">
        <w:rPr>
          <w:sz w:val="16"/>
        </w:rPr>
        <w:t xml:space="preserve"> that </w:t>
      </w:r>
      <w:r w:rsidRPr="00A766E1">
        <w:rPr>
          <w:rStyle w:val="StyleUnderline"/>
          <w:highlight w:val="green"/>
        </w:rPr>
        <w:t>the movement for</w:t>
      </w:r>
      <w:r w:rsidRPr="009A0DCD">
        <w:rPr>
          <w:rStyle w:val="StyleUnderline"/>
        </w:rPr>
        <w:t xml:space="preserve"> a </w:t>
      </w:r>
      <w:r w:rsidRPr="009A0DCD">
        <w:rPr>
          <w:rStyle w:val="Emphasis"/>
        </w:rPr>
        <w:t>transition</w:t>
      </w:r>
      <w:r w:rsidRPr="009A0DCD">
        <w:rPr>
          <w:rStyle w:val="StyleUnderline"/>
        </w:rPr>
        <w:t xml:space="preserve"> to </w:t>
      </w:r>
      <w:r w:rsidRPr="00A766E1">
        <w:rPr>
          <w:rStyle w:val="StyleUnderline"/>
          <w:highlight w:val="green"/>
        </w:rPr>
        <w:t xml:space="preserve">a </w:t>
      </w:r>
      <w:r w:rsidRPr="00A766E1">
        <w:rPr>
          <w:rStyle w:val="Emphasis"/>
          <w:highlight w:val="green"/>
        </w:rPr>
        <w:t>decarbonized</w:t>
      </w:r>
      <w:r w:rsidRPr="00A766E1">
        <w:rPr>
          <w:rStyle w:val="StyleUnderline"/>
          <w:highlight w:val="green"/>
        </w:rPr>
        <w:t xml:space="preserve"> economy </w:t>
      </w:r>
      <w:r w:rsidRPr="00A766E1">
        <w:rPr>
          <w:rStyle w:val="Emphasis"/>
          <w:highlight w:val="green"/>
        </w:rPr>
        <w:t>cannot succeed</w:t>
      </w:r>
      <w:r w:rsidRPr="00A766E1">
        <w:rPr>
          <w:rStyle w:val="StyleUnderline"/>
          <w:highlight w:val="green"/>
        </w:rPr>
        <w:t xml:space="preserve"> until</w:t>
      </w:r>
      <w:r w:rsidRPr="009A0DCD">
        <w:rPr>
          <w:rStyle w:val="StyleUnderline"/>
        </w:rPr>
        <w:t xml:space="preserve"> there are </w:t>
      </w:r>
      <w:r w:rsidRPr="00A766E1">
        <w:rPr>
          <w:rStyle w:val="Emphasis"/>
          <w:highlight w:val="green"/>
        </w:rPr>
        <w:t>structural changes</w:t>
      </w:r>
      <w:r w:rsidRPr="009A0DCD">
        <w:rPr>
          <w:rStyle w:val="StyleUnderline"/>
        </w:rPr>
        <w:t xml:space="preserve"> in society to </w:t>
      </w:r>
      <w:r w:rsidRPr="00A766E1">
        <w:rPr>
          <w:rStyle w:val="Emphasis"/>
          <w:highlight w:val="green"/>
        </w:rPr>
        <w:t>redress</w:t>
      </w:r>
      <w:r w:rsidRPr="009A0DCD">
        <w:rPr>
          <w:rStyle w:val="StyleUnderline"/>
        </w:rPr>
        <w:t xml:space="preserve"> centuries of </w:t>
      </w:r>
      <w:r w:rsidRPr="00A766E1">
        <w:rPr>
          <w:rStyle w:val="Emphasis"/>
          <w:highlight w:val="green"/>
        </w:rPr>
        <w:t>systemic racism</w:t>
      </w:r>
      <w:r w:rsidRPr="009A0DCD">
        <w:rPr>
          <w:sz w:val="16"/>
        </w:rPr>
        <w:t>.</w:t>
      </w:r>
    </w:p>
    <w:p w14:paraId="5A8AD308" w14:textId="77777777" w:rsidR="0008600C" w:rsidRPr="009A0DCD" w:rsidRDefault="0008600C" w:rsidP="0008600C">
      <w:pPr>
        <w:rPr>
          <w:sz w:val="16"/>
        </w:rPr>
      </w:pPr>
      <w:r w:rsidRPr="00A766E1">
        <w:rPr>
          <w:rStyle w:val="StyleUnderline"/>
          <w:highlight w:val="green"/>
        </w:rPr>
        <w:t>The</w:t>
      </w:r>
      <w:r w:rsidRPr="009A0DCD">
        <w:rPr>
          <w:rStyle w:val="StyleUnderline"/>
        </w:rPr>
        <w:t xml:space="preserve"> </w:t>
      </w:r>
      <w:r w:rsidRPr="009A0DCD">
        <w:rPr>
          <w:rStyle w:val="Emphasis"/>
        </w:rPr>
        <w:t xml:space="preserve">tight </w:t>
      </w:r>
      <w:r w:rsidRPr="00A766E1">
        <w:rPr>
          <w:rStyle w:val="Emphasis"/>
          <w:highlight w:val="green"/>
        </w:rPr>
        <w:t>coupling</w:t>
      </w:r>
      <w:r w:rsidRPr="00A766E1">
        <w:rPr>
          <w:rStyle w:val="StyleUnderline"/>
          <w:highlight w:val="green"/>
        </w:rPr>
        <w:t xml:space="preserve"> of race and climate</w:t>
      </w:r>
      <w:r w:rsidRPr="009A0DCD">
        <w:rPr>
          <w:rStyle w:val="StyleUnderline"/>
        </w:rPr>
        <w:t xml:space="preserve"> change </w:t>
      </w:r>
      <w:r w:rsidRPr="00A766E1">
        <w:rPr>
          <w:rStyle w:val="Emphasis"/>
          <w:highlight w:val="green"/>
        </w:rPr>
        <w:t>seems incongruous</w:t>
      </w:r>
      <w:r w:rsidRPr="009A0DCD">
        <w:rPr>
          <w:sz w:val="16"/>
        </w:rPr>
        <w:t xml:space="preserve"> at first glance. </w:t>
      </w:r>
      <w:r w:rsidRPr="0000139E">
        <w:rPr>
          <w:rStyle w:val="StyleUnderline"/>
        </w:rPr>
        <w:t>People</w:t>
      </w:r>
      <w:r w:rsidRPr="0000139E">
        <w:rPr>
          <w:sz w:val="16"/>
        </w:rPr>
        <w:t xml:space="preserve"> commonly </w:t>
      </w:r>
      <w:r w:rsidRPr="0000139E">
        <w:rPr>
          <w:rStyle w:val="StyleUnderline"/>
        </w:rPr>
        <w:t>regard climate change as</w:t>
      </w:r>
      <w:r w:rsidRPr="009A0DCD">
        <w:rPr>
          <w:rStyle w:val="StyleUnderline"/>
        </w:rPr>
        <w:t xml:space="preserve"> a problem</w:t>
      </w:r>
      <w:r w:rsidRPr="009A0DCD">
        <w:rPr>
          <w:sz w:val="16"/>
        </w:rPr>
        <w:t xml:space="preserve"> to be </w:t>
      </w:r>
      <w:r w:rsidRPr="009A0DCD">
        <w:rPr>
          <w:rStyle w:val="StyleUnderline"/>
        </w:rPr>
        <w:t xml:space="preserve">worked out by </w:t>
      </w:r>
      <w:r w:rsidRPr="009A0DCD">
        <w:rPr>
          <w:rStyle w:val="Emphasis"/>
        </w:rPr>
        <w:t>scientists</w:t>
      </w:r>
      <w:r w:rsidRPr="009A0DCD">
        <w:rPr>
          <w:rStyle w:val="StyleUnderline"/>
        </w:rPr>
        <w:t xml:space="preserve"> and </w:t>
      </w:r>
      <w:r w:rsidRPr="009A0DCD">
        <w:rPr>
          <w:rStyle w:val="Emphasis"/>
        </w:rPr>
        <w:t>engineers</w:t>
      </w:r>
      <w:r w:rsidRPr="009A0DCD">
        <w:rPr>
          <w:rStyle w:val="StyleUnderline"/>
        </w:rPr>
        <w:t>. The linkage between</w:t>
      </w:r>
      <w:r w:rsidRPr="009A0DCD">
        <w:rPr>
          <w:sz w:val="16"/>
        </w:rPr>
        <w:t xml:space="preserve"> the </w:t>
      </w:r>
      <w:r w:rsidRPr="009A0DCD">
        <w:rPr>
          <w:rStyle w:val="StyleUnderline"/>
        </w:rPr>
        <w:t>degradation of</w:t>
      </w:r>
      <w:r w:rsidRPr="009A0DCD">
        <w:rPr>
          <w:sz w:val="16"/>
        </w:rPr>
        <w:t xml:space="preserve"> global </w:t>
      </w:r>
      <w:r w:rsidRPr="009A0DCD">
        <w:rPr>
          <w:rStyle w:val="StyleUnderline"/>
        </w:rPr>
        <w:t>ecosystems and</w:t>
      </w:r>
      <w:r w:rsidRPr="009A0DCD">
        <w:rPr>
          <w:sz w:val="16"/>
        </w:rPr>
        <w:t xml:space="preserve"> a profoundly moral social issue like </w:t>
      </w:r>
      <w:r w:rsidRPr="009A0DCD">
        <w:rPr>
          <w:rStyle w:val="StyleUnderline"/>
        </w:rPr>
        <w:t>racism is not immediately evident</w:t>
      </w:r>
      <w:r w:rsidRPr="009A0DCD">
        <w:rPr>
          <w:sz w:val="16"/>
        </w:rPr>
        <w:t>.</w:t>
      </w:r>
    </w:p>
    <w:p w14:paraId="1ACEB0E7" w14:textId="77777777" w:rsidR="0008600C" w:rsidRDefault="0008600C" w:rsidP="0008600C">
      <w:pPr>
        <w:rPr>
          <w:sz w:val="16"/>
        </w:rPr>
      </w:pPr>
      <w:r w:rsidRPr="009A0DCD">
        <w:rPr>
          <w:sz w:val="16"/>
        </w:rPr>
        <w:t xml:space="preserve">To wrap your head around the claim that confronting </w:t>
      </w:r>
      <w:r w:rsidRPr="00A766E1">
        <w:rPr>
          <w:rStyle w:val="StyleUnderline"/>
          <w:highlight w:val="green"/>
        </w:rPr>
        <w:t xml:space="preserve">racism is </w:t>
      </w:r>
      <w:r w:rsidRPr="00A766E1">
        <w:rPr>
          <w:rStyle w:val="Emphasis"/>
          <w:highlight w:val="green"/>
        </w:rPr>
        <w:t>essential</w:t>
      </w:r>
      <w:r w:rsidRPr="00A766E1">
        <w:rPr>
          <w:rStyle w:val="StyleUnderline"/>
          <w:highlight w:val="green"/>
        </w:rPr>
        <w:t xml:space="preserve"> to </w:t>
      </w:r>
      <w:r w:rsidRPr="00A766E1">
        <w:rPr>
          <w:rStyle w:val="Emphasis"/>
          <w:highlight w:val="green"/>
        </w:rPr>
        <w:t>addressing</w:t>
      </w:r>
      <w:r w:rsidRPr="009A0DCD">
        <w:rPr>
          <w:rStyle w:val="Emphasis"/>
        </w:rPr>
        <w:t xml:space="preserve"> the </w:t>
      </w:r>
      <w:r w:rsidRPr="00A766E1">
        <w:rPr>
          <w:rStyle w:val="Emphasis"/>
          <w:highlight w:val="green"/>
        </w:rPr>
        <w:t>climate</w:t>
      </w:r>
      <w:r w:rsidRPr="009A0DCD">
        <w:rPr>
          <w:rStyle w:val="Emphasis"/>
        </w:rPr>
        <w:t xml:space="preserve"> crisis</w:t>
      </w:r>
      <w:r w:rsidRPr="009A0DCD">
        <w:rPr>
          <w:sz w:val="16"/>
        </w:rPr>
        <w:t xml:space="preserve">, </w:t>
      </w:r>
      <w:proofErr w:type="gramStart"/>
      <w:r w:rsidRPr="009A0DCD">
        <w:rPr>
          <w:sz w:val="16"/>
        </w:rPr>
        <w:t>it’s</w:t>
      </w:r>
      <w:proofErr w:type="gramEnd"/>
      <w:r w:rsidRPr="009A0DCD">
        <w:rPr>
          <w:sz w:val="16"/>
        </w:rPr>
        <w:t xml:space="preserve"> crucial </w:t>
      </w:r>
      <w:r w:rsidRPr="009A0DCD">
        <w:rPr>
          <w:rStyle w:val="StyleUnderline"/>
        </w:rPr>
        <w:t>first</w:t>
      </w:r>
      <w:r w:rsidRPr="009A0DCD">
        <w:rPr>
          <w:sz w:val="16"/>
        </w:rPr>
        <w:t xml:space="preserve"> to </w:t>
      </w:r>
      <w:r w:rsidRPr="009A0DCD">
        <w:rPr>
          <w:rStyle w:val="StyleUnderline"/>
        </w:rPr>
        <w:t>observe</w:t>
      </w:r>
      <w:r w:rsidRPr="009A0DCD">
        <w:rPr>
          <w:sz w:val="16"/>
        </w:rPr>
        <w:t xml:space="preserve"> that </w:t>
      </w:r>
      <w:r w:rsidRPr="009A0DCD">
        <w:rPr>
          <w:rStyle w:val="StyleUnderline"/>
        </w:rPr>
        <w:t xml:space="preserve">efforts to </w:t>
      </w:r>
      <w:r w:rsidRPr="009A0DCD">
        <w:rPr>
          <w:rStyle w:val="Emphasis"/>
        </w:rPr>
        <w:t>slow down climate change</w:t>
      </w:r>
      <w:r w:rsidRPr="009A0DCD">
        <w:rPr>
          <w:rStyle w:val="StyleUnderline"/>
        </w:rPr>
        <w:t xml:space="preserve"> proceed on multiple paths. </w:t>
      </w:r>
      <w:r w:rsidRPr="00A766E1">
        <w:rPr>
          <w:rStyle w:val="StyleUnderline"/>
          <w:highlight w:val="green"/>
        </w:rPr>
        <w:t>Besides</w:t>
      </w:r>
      <w:r w:rsidRPr="009A0DCD">
        <w:rPr>
          <w:rStyle w:val="StyleUnderline"/>
        </w:rPr>
        <w:t xml:space="preserve"> the</w:t>
      </w:r>
      <w:r w:rsidRPr="009A0DCD">
        <w:rPr>
          <w:sz w:val="16"/>
        </w:rPr>
        <w:t xml:space="preserve"> formidable </w:t>
      </w:r>
      <w:r w:rsidRPr="00A766E1">
        <w:rPr>
          <w:rStyle w:val="StyleUnderline"/>
          <w:highlight w:val="green"/>
        </w:rPr>
        <w:t xml:space="preserve">technical challenges, there are </w:t>
      </w:r>
      <w:r w:rsidRPr="00A766E1">
        <w:rPr>
          <w:rStyle w:val="Emphasis"/>
          <w:highlight w:val="green"/>
        </w:rPr>
        <w:t>social</w:t>
      </w:r>
      <w:r w:rsidRPr="00A766E1">
        <w:rPr>
          <w:rStyle w:val="StyleUnderline"/>
          <w:highlight w:val="green"/>
        </w:rPr>
        <w:t xml:space="preserve">, </w:t>
      </w:r>
      <w:proofErr w:type="gramStart"/>
      <w:r w:rsidRPr="00A766E1">
        <w:rPr>
          <w:rStyle w:val="Emphasis"/>
          <w:highlight w:val="green"/>
        </w:rPr>
        <w:t>economic</w:t>
      </w:r>
      <w:proofErr w:type="gramEnd"/>
      <w:r w:rsidRPr="00A766E1">
        <w:rPr>
          <w:rStyle w:val="StyleUnderline"/>
          <w:highlight w:val="green"/>
        </w:rPr>
        <w:t xml:space="preserve"> and </w:t>
      </w:r>
      <w:r w:rsidRPr="00A766E1">
        <w:rPr>
          <w:rStyle w:val="Emphasis"/>
          <w:highlight w:val="green"/>
        </w:rPr>
        <w:t>political</w:t>
      </w:r>
      <w:r w:rsidRPr="00A766E1">
        <w:rPr>
          <w:rStyle w:val="StyleUnderline"/>
          <w:highlight w:val="green"/>
        </w:rPr>
        <w:t xml:space="preserve"> obstacles</w:t>
      </w:r>
      <w:r w:rsidRPr="009A0DCD">
        <w:rPr>
          <w:sz w:val="16"/>
        </w:rPr>
        <w:t xml:space="preserve"> to overcome.</w:t>
      </w:r>
    </w:p>
    <w:p w14:paraId="06653CFA" w14:textId="77777777" w:rsidR="0008600C" w:rsidRPr="009A0DCD" w:rsidRDefault="0008600C" w:rsidP="0008600C">
      <w:pPr>
        <w:rPr>
          <w:sz w:val="16"/>
        </w:rPr>
      </w:pPr>
      <w:r w:rsidRPr="00A766E1">
        <w:rPr>
          <w:rStyle w:val="StyleUnderline"/>
          <w:highlight w:val="green"/>
        </w:rPr>
        <w:t>On</w:t>
      </w:r>
      <w:r w:rsidRPr="009A0DCD">
        <w:rPr>
          <w:sz w:val="16"/>
        </w:rPr>
        <w:t xml:space="preserve"> the </w:t>
      </w:r>
      <w:r w:rsidRPr="00A766E1">
        <w:rPr>
          <w:rStyle w:val="StyleUnderline"/>
          <w:highlight w:val="green"/>
        </w:rPr>
        <w:t>tech</w:t>
      </w:r>
      <w:r w:rsidRPr="009A0DCD">
        <w:rPr>
          <w:rStyle w:val="StyleUnderline"/>
        </w:rPr>
        <w:t>nology</w:t>
      </w:r>
      <w:r w:rsidRPr="009A0DCD">
        <w:rPr>
          <w:sz w:val="16"/>
        </w:rPr>
        <w:t xml:space="preserve"> front, </w:t>
      </w:r>
      <w:r w:rsidRPr="00A766E1">
        <w:rPr>
          <w:rStyle w:val="StyleUnderline"/>
          <w:highlight w:val="green"/>
        </w:rPr>
        <w:t>there is</w:t>
      </w:r>
      <w:r w:rsidRPr="009A0DCD">
        <w:rPr>
          <w:rStyle w:val="StyleUnderline"/>
        </w:rPr>
        <w:t xml:space="preserve"> </w:t>
      </w:r>
      <w:r w:rsidRPr="009A0DCD">
        <w:rPr>
          <w:rStyle w:val="Emphasis"/>
        </w:rPr>
        <w:t xml:space="preserve">undeniable </w:t>
      </w:r>
      <w:r w:rsidRPr="00A766E1">
        <w:rPr>
          <w:rStyle w:val="Emphasis"/>
          <w:highlight w:val="green"/>
        </w:rPr>
        <w:t>progress</w:t>
      </w:r>
      <w:r w:rsidRPr="009A0DCD">
        <w:rPr>
          <w:rStyle w:val="StyleUnderline"/>
        </w:rPr>
        <w:t xml:space="preserve">. The </w:t>
      </w:r>
      <w:r w:rsidRPr="00A766E1">
        <w:rPr>
          <w:rStyle w:val="StyleUnderline"/>
          <w:highlight w:val="green"/>
        </w:rPr>
        <w:t>costs o</w:t>
      </w:r>
      <w:r w:rsidRPr="009A0DCD">
        <w:rPr>
          <w:rStyle w:val="StyleUnderline"/>
        </w:rPr>
        <w:t xml:space="preserve">f </w:t>
      </w:r>
      <w:r w:rsidRPr="009A0DCD">
        <w:rPr>
          <w:rStyle w:val="Emphasis"/>
        </w:rPr>
        <w:t>solar</w:t>
      </w:r>
      <w:r w:rsidRPr="009A0DCD">
        <w:rPr>
          <w:rStyle w:val="StyleUnderline"/>
        </w:rPr>
        <w:t xml:space="preserve"> and </w:t>
      </w:r>
      <w:r w:rsidRPr="009A0DCD">
        <w:rPr>
          <w:rStyle w:val="Emphasis"/>
        </w:rPr>
        <w:t xml:space="preserve">wind </w:t>
      </w:r>
      <w:r w:rsidRPr="00A766E1">
        <w:rPr>
          <w:rStyle w:val="Emphasis"/>
          <w:highlight w:val="green"/>
        </w:rPr>
        <w:t>energy</w:t>
      </w:r>
      <w:r w:rsidRPr="00A766E1">
        <w:rPr>
          <w:rStyle w:val="StyleUnderline"/>
          <w:highlight w:val="green"/>
        </w:rPr>
        <w:t xml:space="preserve"> have dropped</w:t>
      </w:r>
      <w:r w:rsidRPr="009A0DCD">
        <w:rPr>
          <w:rStyle w:val="StyleUnderline"/>
        </w:rPr>
        <w:t> dramatically, and they have</w:t>
      </w:r>
      <w:r w:rsidRPr="009A0DCD">
        <w:rPr>
          <w:sz w:val="16"/>
        </w:rPr>
        <w:t xml:space="preserve"> made </w:t>
      </w:r>
      <w:r w:rsidRPr="009A0DCD">
        <w:rPr>
          <w:rStyle w:val="Emphasis"/>
        </w:rPr>
        <w:t>deep inroads</w:t>
      </w:r>
      <w:r w:rsidRPr="009A0DCD">
        <w:rPr>
          <w:rStyle w:val="StyleUnderline"/>
        </w:rPr>
        <w:t xml:space="preserve"> into markets</w:t>
      </w:r>
      <w:r w:rsidRPr="009A0DCD">
        <w:rPr>
          <w:sz w:val="16"/>
        </w:rPr>
        <w:t xml:space="preserve"> formerly </w:t>
      </w:r>
      <w:r w:rsidRPr="009A0DCD">
        <w:rPr>
          <w:rStyle w:val="StyleUnderline"/>
        </w:rPr>
        <w:t>dominated by coal and natural gas</w:t>
      </w:r>
      <w:r w:rsidRPr="009A0DCD">
        <w:rPr>
          <w:sz w:val="16"/>
        </w:rPr>
        <w:t xml:space="preserve">. And </w:t>
      </w:r>
      <w:r w:rsidRPr="00A766E1">
        <w:rPr>
          <w:rStyle w:val="StyleUnderline"/>
          <w:highlight w:val="green"/>
        </w:rPr>
        <w:t>there is</w:t>
      </w:r>
      <w:r w:rsidRPr="009A0DCD">
        <w:rPr>
          <w:rStyle w:val="StyleUnderline"/>
        </w:rPr>
        <w:t xml:space="preserve"> </w:t>
      </w:r>
      <w:r w:rsidRPr="009A0DCD">
        <w:rPr>
          <w:rStyle w:val="Emphasis"/>
        </w:rPr>
        <w:t xml:space="preserve">encouraging </w:t>
      </w:r>
      <w:r w:rsidRPr="00A766E1">
        <w:rPr>
          <w:rStyle w:val="Emphasis"/>
          <w:highlight w:val="green"/>
        </w:rPr>
        <w:t>work</w:t>
      </w:r>
      <w:r w:rsidRPr="009A0DCD">
        <w:rPr>
          <w:rStyle w:val="StyleUnderline"/>
        </w:rPr>
        <w:t xml:space="preserve"> being done </w:t>
      </w:r>
      <w:r w:rsidRPr="00A766E1">
        <w:rPr>
          <w:rStyle w:val="StyleUnderline"/>
          <w:highlight w:val="green"/>
        </w:rPr>
        <w:t>on</w:t>
      </w:r>
      <w:r w:rsidRPr="009A0DCD">
        <w:rPr>
          <w:sz w:val="16"/>
        </w:rPr>
        <w:t xml:space="preserve"> electric </w:t>
      </w:r>
      <w:r w:rsidRPr="009A0DCD">
        <w:rPr>
          <w:rStyle w:val="StyleUnderline"/>
        </w:rPr>
        <w:t>vehicles</w:t>
      </w:r>
      <w:r w:rsidRPr="009A0DCD">
        <w:rPr>
          <w:sz w:val="16"/>
        </w:rPr>
        <w:t xml:space="preserve">, grid-scale </w:t>
      </w:r>
      <w:r w:rsidRPr="009A0DCD">
        <w:rPr>
          <w:rStyle w:val="StyleUnderline"/>
        </w:rPr>
        <w:t>battery storage, </w:t>
      </w:r>
      <w:r w:rsidRPr="009A0DCD">
        <w:rPr>
          <w:rStyle w:val="Emphasis"/>
        </w:rPr>
        <w:t xml:space="preserve">carbon </w:t>
      </w:r>
      <w:r w:rsidRPr="00A766E1">
        <w:rPr>
          <w:rStyle w:val="Emphasis"/>
          <w:highlight w:val="green"/>
        </w:rPr>
        <w:t>sequestration</w:t>
      </w:r>
      <w:r w:rsidRPr="009A0DCD">
        <w:rPr>
          <w:rStyle w:val="StyleUnderline"/>
        </w:rPr>
        <w:t xml:space="preserve"> and regenerative </w:t>
      </w:r>
      <w:r w:rsidRPr="009A0DCD">
        <w:rPr>
          <w:rStyle w:val="Emphasis"/>
        </w:rPr>
        <w:t>agriculture</w:t>
      </w:r>
      <w:r w:rsidRPr="009A0DCD">
        <w:rPr>
          <w:sz w:val="16"/>
        </w:rPr>
        <w:t>.</w:t>
      </w:r>
    </w:p>
    <w:p w14:paraId="74E0F8FE" w14:textId="77777777" w:rsidR="0008600C" w:rsidRPr="009A0DCD" w:rsidRDefault="0008600C" w:rsidP="0008600C">
      <w:pPr>
        <w:rPr>
          <w:sz w:val="16"/>
        </w:rPr>
      </w:pPr>
      <w:r w:rsidRPr="009A0DCD">
        <w:rPr>
          <w:sz w:val="16"/>
        </w:rPr>
        <w:t xml:space="preserve">But </w:t>
      </w:r>
      <w:r w:rsidRPr="00A766E1">
        <w:rPr>
          <w:rStyle w:val="StyleUnderline"/>
          <w:highlight w:val="green"/>
        </w:rPr>
        <w:t xml:space="preserve">while advances in </w:t>
      </w:r>
      <w:r w:rsidRPr="00A766E1">
        <w:rPr>
          <w:rStyle w:val="Emphasis"/>
          <w:highlight w:val="green"/>
        </w:rPr>
        <w:t>emissions</w:t>
      </w:r>
      <w:r w:rsidRPr="009A0DCD">
        <w:rPr>
          <w:rStyle w:val="Emphasis"/>
        </w:rPr>
        <w:t xml:space="preserve"> reduction</w:t>
      </w:r>
      <w:r w:rsidRPr="009A0DCD">
        <w:rPr>
          <w:rStyle w:val="StyleUnderline"/>
        </w:rPr>
        <w:t xml:space="preserve"> and </w:t>
      </w:r>
      <w:r w:rsidRPr="009A0DCD">
        <w:rPr>
          <w:rStyle w:val="Emphasis"/>
        </w:rPr>
        <w:t>carbon-free</w:t>
      </w:r>
      <w:r w:rsidRPr="009A0DCD">
        <w:rPr>
          <w:sz w:val="16"/>
        </w:rPr>
        <w:t xml:space="preserve"> energy </w:t>
      </w:r>
      <w:r w:rsidRPr="009A0DCD">
        <w:rPr>
          <w:rStyle w:val="StyleUnderline"/>
        </w:rPr>
        <w:t xml:space="preserve">production </w:t>
      </w:r>
      <w:r w:rsidRPr="00A766E1">
        <w:rPr>
          <w:rStyle w:val="StyleUnderline"/>
          <w:highlight w:val="green"/>
        </w:rPr>
        <w:t>may</w:t>
      </w:r>
      <w:r w:rsidRPr="009A0DCD">
        <w:rPr>
          <w:rStyle w:val="StyleUnderline"/>
        </w:rPr>
        <w:t xml:space="preserve"> be on a </w:t>
      </w:r>
      <w:r w:rsidRPr="009A0DCD">
        <w:rPr>
          <w:rStyle w:val="Emphasis"/>
        </w:rPr>
        <w:t>trajectory</w:t>
      </w:r>
      <w:r w:rsidRPr="009A0DCD">
        <w:rPr>
          <w:rStyle w:val="StyleUnderline"/>
        </w:rPr>
        <w:t xml:space="preserve"> to </w:t>
      </w:r>
      <w:r w:rsidRPr="00A766E1">
        <w:rPr>
          <w:rStyle w:val="Emphasis"/>
          <w:highlight w:val="green"/>
        </w:rPr>
        <w:t>meet</w:t>
      </w:r>
      <w:r w:rsidRPr="009A0DCD">
        <w:rPr>
          <w:rStyle w:val="Emphasis"/>
        </w:rPr>
        <w:t xml:space="preserve"> the technological </w:t>
      </w:r>
      <w:r w:rsidRPr="00A766E1">
        <w:rPr>
          <w:rStyle w:val="Emphasis"/>
          <w:highlight w:val="green"/>
        </w:rPr>
        <w:t>goals</w:t>
      </w:r>
      <w:r w:rsidRPr="009A0DCD">
        <w:rPr>
          <w:rStyle w:val="StyleUnderline"/>
        </w:rPr>
        <w:t xml:space="preserve"> of this century, the </w:t>
      </w:r>
      <w:r w:rsidRPr="009A0DCD">
        <w:rPr>
          <w:rStyle w:val="Emphasis"/>
        </w:rPr>
        <w:t>entrenched complex</w:t>
      </w:r>
      <w:r w:rsidRPr="009A0DCD">
        <w:rPr>
          <w:rStyle w:val="StyleUnderline"/>
        </w:rPr>
        <w:t xml:space="preserve"> of </w:t>
      </w:r>
      <w:r w:rsidRPr="00A766E1">
        <w:rPr>
          <w:rStyle w:val="StyleUnderline"/>
          <w:highlight w:val="green"/>
        </w:rPr>
        <w:t>political</w:t>
      </w:r>
      <w:r w:rsidRPr="009A0DCD">
        <w:rPr>
          <w:rStyle w:val="StyleUnderline"/>
        </w:rPr>
        <w:t xml:space="preserve"> </w:t>
      </w:r>
      <w:r w:rsidRPr="009A0DCD">
        <w:rPr>
          <w:sz w:val="16"/>
        </w:rPr>
        <w:t xml:space="preserve">and corporate </w:t>
      </w:r>
      <w:r w:rsidRPr="00A766E1">
        <w:rPr>
          <w:rStyle w:val="StyleUnderline"/>
          <w:highlight w:val="green"/>
        </w:rPr>
        <w:t>power</w:t>
      </w:r>
      <w:r w:rsidRPr="009A0DCD">
        <w:rPr>
          <w:sz w:val="16"/>
        </w:rPr>
        <w:t xml:space="preserve"> that evolved during past centuries </w:t>
      </w:r>
      <w:r w:rsidRPr="00A766E1">
        <w:rPr>
          <w:rStyle w:val="StyleUnderline"/>
          <w:highlight w:val="green"/>
        </w:rPr>
        <w:t xml:space="preserve">is </w:t>
      </w:r>
      <w:r w:rsidRPr="00A766E1">
        <w:rPr>
          <w:rStyle w:val="Emphasis"/>
          <w:highlight w:val="green"/>
        </w:rPr>
        <w:t>impeding</w:t>
      </w:r>
      <w:r w:rsidRPr="009A0DCD">
        <w:rPr>
          <w:rStyle w:val="Emphasis"/>
        </w:rPr>
        <w:t xml:space="preserve"> the </w:t>
      </w:r>
      <w:r w:rsidRPr="00A766E1">
        <w:rPr>
          <w:rStyle w:val="Emphasis"/>
          <w:highlight w:val="green"/>
        </w:rPr>
        <w:t>changes</w:t>
      </w:r>
      <w:r w:rsidRPr="009A0DCD">
        <w:rPr>
          <w:sz w:val="16"/>
        </w:rPr>
        <w:t xml:space="preserve"> that are </w:t>
      </w:r>
      <w:r w:rsidRPr="009A0DCD">
        <w:rPr>
          <w:rStyle w:val="StyleUnderline"/>
        </w:rPr>
        <w:t>needed to dismantle the fossil fuel empires responsible for</w:t>
      </w:r>
      <w:r w:rsidRPr="009A0DCD">
        <w:rPr>
          <w:sz w:val="16"/>
        </w:rPr>
        <w:t xml:space="preserve"> the </w:t>
      </w:r>
      <w:r w:rsidRPr="009A0DCD">
        <w:rPr>
          <w:rStyle w:val="StyleUnderline"/>
        </w:rPr>
        <w:t>climate crisis</w:t>
      </w:r>
      <w:r w:rsidRPr="009A0DCD">
        <w:rPr>
          <w:sz w:val="16"/>
        </w:rPr>
        <w:t>.</w:t>
      </w:r>
    </w:p>
    <w:p w14:paraId="75BD0E9F" w14:textId="77777777" w:rsidR="0008600C" w:rsidRPr="009A0DCD" w:rsidRDefault="0008600C" w:rsidP="0008600C">
      <w:pPr>
        <w:rPr>
          <w:sz w:val="16"/>
        </w:rPr>
      </w:pP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has a</w:t>
      </w:r>
      <w:r w:rsidRPr="009A0DCD">
        <w:rPr>
          <w:sz w:val="16"/>
        </w:rPr>
        <w:t xml:space="preserve"> deep </w:t>
      </w:r>
      <w:r w:rsidRPr="009A0DCD">
        <w:rPr>
          <w:rStyle w:val="StyleUnderline"/>
        </w:rPr>
        <w:t>history of</w:t>
      </w:r>
      <w:r w:rsidRPr="009A0DCD">
        <w:rPr>
          <w:sz w:val="16"/>
        </w:rPr>
        <w:t xml:space="preserve"> reckless </w:t>
      </w:r>
      <w:r w:rsidRPr="009A0DCD">
        <w:rPr>
          <w:rStyle w:val="StyleUnderline"/>
        </w:rPr>
        <w:t>exploitation of</w:t>
      </w:r>
      <w:r w:rsidRPr="009A0DCD">
        <w:rPr>
          <w:sz w:val="16"/>
        </w:rPr>
        <w:t xml:space="preserve"> natural </w:t>
      </w:r>
      <w:r w:rsidRPr="009A0DCD">
        <w:rPr>
          <w:rStyle w:val="StyleUnderline"/>
        </w:rPr>
        <w:t>resources — forests, topsoil, water, fish and game, minerals, coal, oil and natural gas — all</w:t>
      </w:r>
      <w:r w:rsidRPr="009A0DCD">
        <w:rPr>
          <w:sz w:val="16"/>
        </w:rPr>
        <w:t xml:space="preserve"> of which </w:t>
      </w:r>
      <w:r w:rsidRPr="009A0DCD">
        <w:rPr>
          <w:rStyle w:val="StyleUnderline"/>
        </w:rPr>
        <w:t xml:space="preserve">have been extracted for quick </w:t>
      </w:r>
      <w:r w:rsidRPr="009A0DCD">
        <w:rPr>
          <w:rStyle w:val="Emphasis"/>
        </w:rPr>
        <w:t>economic gain</w:t>
      </w:r>
      <w:r w:rsidRPr="009A0DCD">
        <w:rPr>
          <w:rStyle w:val="StyleUnderline"/>
        </w:rPr>
        <w:t xml:space="preserve"> without regard for</w:t>
      </w:r>
      <w:r w:rsidRPr="009A0DCD">
        <w:rPr>
          <w:sz w:val="16"/>
        </w:rPr>
        <w:t xml:space="preserve"> the </w:t>
      </w:r>
      <w:r w:rsidRPr="009A0DCD">
        <w:rPr>
          <w:rStyle w:val="Emphasis"/>
        </w:rPr>
        <w:t>ecological</w:t>
      </w:r>
      <w:r w:rsidRPr="009A0DCD">
        <w:rPr>
          <w:rStyle w:val="StyleUnderline"/>
        </w:rPr>
        <w:t xml:space="preserve"> and </w:t>
      </w:r>
      <w:r w:rsidRPr="009A0DCD">
        <w:rPr>
          <w:rStyle w:val="Emphasis"/>
        </w:rPr>
        <w:t>human</w:t>
      </w:r>
      <w:r w:rsidRPr="009A0DCD">
        <w:rPr>
          <w:rStyle w:val="StyleUnderline"/>
        </w:rPr>
        <w:t xml:space="preserve"> consequences. The </w:t>
      </w:r>
      <w:r w:rsidRPr="009A0DCD">
        <w:rPr>
          <w:rStyle w:val="Emphasis"/>
        </w:rPr>
        <w:t>ransacking</w:t>
      </w:r>
      <w:r w:rsidRPr="009A0DCD">
        <w:rPr>
          <w:rStyle w:val="StyleUnderline"/>
        </w:rPr>
        <w:t xml:space="preserve"> of</w:t>
      </w:r>
      <w:r w:rsidRPr="009A0DCD">
        <w:rPr>
          <w:sz w:val="16"/>
        </w:rPr>
        <w:t xml:space="preserve"> the planet’s </w:t>
      </w:r>
      <w:r w:rsidRPr="009A0DCD">
        <w:rPr>
          <w:rStyle w:val="StyleUnderline"/>
        </w:rPr>
        <w:t xml:space="preserve">assets has been perpetrated through </w:t>
      </w:r>
      <w:r w:rsidRPr="009A0DCD">
        <w:rPr>
          <w:rStyle w:val="Emphasis"/>
        </w:rPr>
        <w:t>colonialism</w:t>
      </w:r>
      <w:r w:rsidRPr="009A0DCD">
        <w:rPr>
          <w:rStyle w:val="StyleUnderline"/>
        </w:rPr>
        <w:t xml:space="preserve"> and </w:t>
      </w:r>
      <w:r w:rsidRPr="009A0DCD">
        <w:rPr>
          <w:rStyle w:val="Emphasis"/>
        </w:rPr>
        <w:t>expropriation</w:t>
      </w:r>
      <w:r w:rsidRPr="009A0DCD">
        <w:rPr>
          <w:rStyle w:val="StyleUnderline"/>
        </w:rPr>
        <w:t xml:space="preserve"> at the expense of</w:t>
      </w:r>
      <w:r w:rsidRPr="009A0DCD">
        <w:rPr>
          <w:sz w:val="16"/>
        </w:rPr>
        <w:t xml:space="preserve"> indigenous people and </w:t>
      </w:r>
      <w:r w:rsidRPr="009A0DCD">
        <w:rPr>
          <w:rStyle w:val="StyleUnderline"/>
        </w:rPr>
        <w:t>racial minorities</w:t>
      </w:r>
      <w:r w:rsidRPr="009A0DCD">
        <w:rPr>
          <w:sz w:val="16"/>
        </w:rPr>
        <w:t>.</w:t>
      </w:r>
    </w:p>
    <w:p w14:paraId="70E6EEC2" w14:textId="77777777" w:rsidR="0008600C" w:rsidRPr="009A0DCD" w:rsidRDefault="0008600C" w:rsidP="0008600C">
      <w:pPr>
        <w:rPr>
          <w:sz w:val="16"/>
        </w:rPr>
      </w:pPr>
      <w:r w:rsidRPr="009A0DCD">
        <w:rPr>
          <w:rStyle w:val="StyleUnderline"/>
        </w:rPr>
        <w:t xml:space="preserve">Our economic system is designed to minimize </w:t>
      </w:r>
      <w:r w:rsidRPr="009A0DCD">
        <w:rPr>
          <w:rStyle w:val="Emphasis"/>
        </w:rPr>
        <w:t>labor costs</w:t>
      </w:r>
      <w:r w:rsidRPr="009A0DCD">
        <w:rPr>
          <w:rStyle w:val="StyleUnderline"/>
        </w:rPr>
        <w:t xml:space="preserve"> and value</w:t>
      </w:r>
      <w:r w:rsidRPr="009A0DCD">
        <w:rPr>
          <w:sz w:val="16"/>
        </w:rPr>
        <w:t xml:space="preserve"> the production of material </w:t>
      </w:r>
      <w:r w:rsidRPr="009A0DCD">
        <w:rPr>
          <w:rStyle w:val="StyleUnderline"/>
        </w:rPr>
        <w:t>goods over</w:t>
      </w:r>
      <w:r w:rsidRPr="009A0DCD">
        <w:rPr>
          <w:sz w:val="16"/>
        </w:rPr>
        <w:t xml:space="preserve"> the </w:t>
      </w:r>
      <w:r w:rsidRPr="009A0DCD">
        <w:rPr>
          <w:rStyle w:val="StyleUnderline"/>
        </w:rPr>
        <w:t>health</w:t>
      </w:r>
      <w:r w:rsidRPr="009A0DCD">
        <w:rPr>
          <w:sz w:val="16"/>
        </w:rPr>
        <w:t xml:space="preserve"> and well-being of workers. I</w:t>
      </w:r>
      <w:r w:rsidRPr="009A0DCD">
        <w:rPr>
          <w:rStyle w:val="StyleUnderline"/>
        </w:rPr>
        <w:t xml:space="preserve">t </w:t>
      </w:r>
      <w:r w:rsidRPr="009A0DCD">
        <w:rPr>
          <w:rStyle w:val="Emphasis"/>
        </w:rPr>
        <w:t>relinquishes</w:t>
      </w:r>
      <w:r w:rsidRPr="009A0DCD">
        <w:rPr>
          <w:rStyle w:val="StyleUnderline"/>
        </w:rPr>
        <w:t xml:space="preserve"> our </w:t>
      </w:r>
      <w:r w:rsidRPr="009A0DCD">
        <w:rPr>
          <w:rStyle w:val="Emphasis"/>
        </w:rPr>
        <w:t>economic destiny</w:t>
      </w:r>
      <w:r w:rsidRPr="009A0DCD">
        <w:rPr>
          <w:rStyle w:val="StyleUnderline"/>
        </w:rPr>
        <w:t xml:space="preserve"> to an ostensibly free market that </w:t>
      </w:r>
      <w:r w:rsidRPr="009A0DCD">
        <w:rPr>
          <w:rStyle w:val="Emphasis"/>
        </w:rPr>
        <w:t>consistently underprices</w:t>
      </w:r>
      <w:r w:rsidRPr="009A0DCD">
        <w:rPr>
          <w:rStyle w:val="StyleUnderline"/>
        </w:rPr>
        <w:t xml:space="preserve"> environmental impacts and channels</w:t>
      </w:r>
      <w:r w:rsidRPr="009A0DCD">
        <w:rPr>
          <w:sz w:val="16"/>
        </w:rPr>
        <w:t xml:space="preserve"> too much of the </w:t>
      </w:r>
      <w:r w:rsidRPr="009A0DCD">
        <w:rPr>
          <w:rStyle w:val="StyleUnderline"/>
        </w:rPr>
        <w:t>wealth</w:t>
      </w:r>
      <w:r w:rsidRPr="009A0DCD">
        <w:rPr>
          <w:sz w:val="16"/>
        </w:rPr>
        <w:t xml:space="preserve"> society generates </w:t>
      </w:r>
      <w:r w:rsidRPr="009A0DCD">
        <w:rPr>
          <w:rStyle w:val="StyleUnderline"/>
        </w:rPr>
        <w:t>to the</w:t>
      </w:r>
      <w:r w:rsidRPr="009A0DCD">
        <w:rPr>
          <w:sz w:val="16"/>
        </w:rPr>
        <w:t xml:space="preserve"> few </w:t>
      </w:r>
      <w:r w:rsidRPr="009A0DCD">
        <w:rPr>
          <w:rStyle w:val="StyleUnderline"/>
        </w:rPr>
        <w:t>highest percentiles</w:t>
      </w:r>
      <w:r w:rsidRPr="009A0DCD">
        <w:rPr>
          <w:sz w:val="16"/>
        </w:rPr>
        <w:t xml:space="preserve"> of the income spectrum.</w:t>
      </w:r>
    </w:p>
    <w:p w14:paraId="66627233" w14:textId="77777777" w:rsidR="0008600C" w:rsidRPr="009A0DCD" w:rsidRDefault="0008600C" w:rsidP="0008600C">
      <w:pPr>
        <w:rPr>
          <w:sz w:val="16"/>
        </w:rPr>
      </w:pPr>
      <w:r w:rsidRPr="00A766E1">
        <w:rPr>
          <w:rStyle w:val="StyleUnderline"/>
          <w:highlight w:val="green"/>
        </w:rPr>
        <w:t xml:space="preserve">Racism </w:t>
      </w:r>
      <w:r w:rsidRPr="00A766E1">
        <w:rPr>
          <w:rStyle w:val="Emphasis"/>
          <w:highlight w:val="green"/>
        </w:rPr>
        <w:t>perpetuates</w:t>
      </w:r>
      <w:r w:rsidRPr="009A0DCD">
        <w:rPr>
          <w:rStyle w:val="StyleUnderline"/>
        </w:rPr>
        <w:t xml:space="preserve"> this system</w:t>
      </w:r>
      <w:r w:rsidRPr="009A0DCD">
        <w:rPr>
          <w:sz w:val="16"/>
        </w:rPr>
        <w:t>.</w:t>
      </w:r>
    </w:p>
    <w:p w14:paraId="69C3F3C1" w14:textId="77777777" w:rsidR="0008600C" w:rsidRPr="009A0DCD" w:rsidRDefault="0008600C" w:rsidP="0008600C">
      <w:pPr>
        <w:rPr>
          <w:sz w:val="16"/>
        </w:rPr>
      </w:pPr>
      <w:r w:rsidRPr="009A0DCD">
        <w:rPr>
          <w:rStyle w:val="StyleUnderline"/>
        </w:rPr>
        <w:t xml:space="preserve">Racism serves as a </w:t>
      </w:r>
      <w:r w:rsidRPr="009A0DCD">
        <w:rPr>
          <w:rStyle w:val="Emphasis"/>
        </w:rPr>
        <w:t>political wedge</w:t>
      </w:r>
      <w:r w:rsidRPr="009A0DCD">
        <w:rPr>
          <w:rStyle w:val="StyleUnderline"/>
        </w:rPr>
        <w:t xml:space="preserve"> to divide the electorate, </w:t>
      </w:r>
      <w:r w:rsidRPr="009A0DCD">
        <w:rPr>
          <w:rStyle w:val="Emphasis"/>
        </w:rPr>
        <w:t>enabling the elite</w:t>
      </w:r>
      <w:r w:rsidRPr="009A0DCD">
        <w:rPr>
          <w:sz w:val="16"/>
        </w:rPr>
        <w:t xml:space="preserve"> </w:t>
      </w:r>
      <w:r w:rsidRPr="009A0DCD">
        <w:rPr>
          <w:rStyle w:val="StyleUnderline"/>
        </w:rPr>
        <w:t xml:space="preserve">to hold onto power. It </w:t>
      </w:r>
      <w:r w:rsidRPr="009A0DCD">
        <w:rPr>
          <w:rStyle w:val="Emphasis"/>
        </w:rPr>
        <w:t>facilitates</w:t>
      </w:r>
      <w:r w:rsidRPr="009A0DCD">
        <w:rPr>
          <w:sz w:val="16"/>
        </w:rPr>
        <w:t xml:space="preserve"> the </w:t>
      </w:r>
      <w:r w:rsidRPr="00A766E1">
        <w:rPr>
          <w:rStyle w:val="StyleUnderline"/>
          <w:highlight w:val="green"/>
        </w:rPr>
        <w:t>exploitation</w:t>
      </w:r>
      <w:r w:rsidRPr="009A0DCD">
        <w:rPr>
          <w:sz w:val="16"/>
        </w:rPr>
        <w:t xml:space="preserve"> of a class of underpaid labor. </w:t>
      </w:r>
      <w:r w:rsidRPr="009A0DCD">
        <w:rPr>
          <w:rStyle w:val="StyleUnderline"/>
        </w:rPr>
        <w:t xml:space="preserve">It imposes an </w:t>
      </w:r>
      <w:r w:rsidRPr="0000139E">
        <w:rPr>
          <w:rStyle w:val="Emphasis"/>
        </w:rPr>
        <w:t>economic</w:t>
      </w:r>
      <w:r w:rsidRPr="009A0DCD">
        <w:rPr>
          <w:rStyle w:val="Emphasis"/>
        </w:rPr>
        <w:t xml:space="preserve"> burden</w:t>
      </w:r>
      <w:r w:rsidRPr="009A0DCD">
        <w:rPr>
          <w:rStyle w:val="StyleUnderline"/>
        </w:rPr>
        <w:t xml:space="preserve"> on people of color that </w:t>
      </w:r>
      <w:r w:rsidRPr="009A0DCD">
        <w:rPr>
          <w:rStyle w:val="Emphasis"/>
        </w:rPr>
        <w:t>inhibits their ability</w:t>
      </w:r>
      <w:r w:rsidRPr="009A0DCD">
        <w:rPr>
          <w:rStyle w:val="StyleUnderline"/>
        </w:rPr>
        <w:t xml:space="preserve"> to </w:t>
      </w:r>
      <w:proofErr w:type="gramStart"/>
      <w:r w:rsidRPr="009A0DCD">
        <w:rPr>
          <w:rStyle w:val="StyleUnderline"/>
        </w:rPr>
        <w:t>take action</w:t>
      </w:r>
      <w:proofErr w:type="gramEnd"/>
      <w:r w:rsidRPr="009A0DCD">
        <w:rPr>
          <w:rStyle w:val="StyleUnderline"/>
        </w:rPr>
        <w:t xml:space="preserve"> for social change. </w:t>
      </w:r>
      <w:r w:rsidRPr="00A766E1">
        <w:rPr>
          <w:rStyle w:val="StyleUnderline"/>
          <w:highlight w:val="green"/>
        </w:rPr>
        <w:t xml:space="preserve">It </w:t>
      </w:r>
      <w:r w:rsidRPr="00A766E1">
        <w:rPr>
          <w:rStyle w:val="Emphasis"/>
          <w:highlight w:val="green"/>
        </w:rPr>
        <w:t>stands in the way</w:t>
      </w:r>
      <w:r w:rsidRPr="00A766E1">
        <w:rPr>
          <w:rStyle w:val="StyleUnderline"/>
          <w:highlight w:val="green"/>
        </w:rPr>
        <w:t xml:space="preserve"> of</w:t>
      </w:r>
      <w:r w:rsidRPr="009A0DCD">
        <w:rPr>
          <w:sz w:val="16"/>
        </w:rPr>
        <w:t xml:space="preserve"> bringing about a society centered on basic human dignity and </w:t>
      </w:r>
      <w:r w:rsidRPr="009A0DCD">
        <w:rPr>
          <w:rStyle w:val="StyleUnderline"/>
        </w:rPr>
        <w:t xml:space="preserve">environmental </w:t>
      </w:r>
      <w:r w:rsidRPr="00A766E1">
        <w:rPr>
          <w:rStyle w:val="StyleUnderline"/>
          <w:highlight w:val="green"/>
        </w:rPr>
        <w:t>stewardship</w:t>
      </w:r>
      <w:r w:rsidRPr="009A0DCD">
        <w:rPr>
          <w:sz w:val="16"/>
        </w:rPr>
        <w:t xml:space="preserve"> rather than maximizing economic growth and corporate profit.</w:t>
      </w:r>
    </w:p>
    <w:p w14:paraId="1D6B1C2A" w14:textId="77777777" w:rsidR="0008600C" w:rsidRPr="009A0DCD" w:rsidRDefault="0008600C" w:rsidP="0008600C">
      <w:pPr>
        <w:rPr>
          <w:sz w:val="16"/>
        </w:rPr>
      </w:pPr>
      <w:r w:rsidRPr="009A0DCD">
        <w:rPr>
          <w:sz w:val="16"/>
        </w:rPr>
        <w:t xml:space="preserve">So, is racism the root cause of climate change? No, but </w:t>
      </w:r>
      <w:r w:rsidRPr="00A766E1">
        <w:rPr>
          <w:rStyle w:val="StyleUnderline"/>
          <w:highlight w:val="green"/>
        </w:rPr>
        <w:t>its</w:t>
      </w:r>
      <w:r w:rsidRPr="009A0DCD">
        <w:rPr>
          <w:rStyle w:val="StyleUnderline"/>
        </w:rPr>
        <w:t xml:space="preserve"> </w:t>
      </w:r>
      <w:r w:rsidRPr="0000139E">
        <w:rPr>
          <w:rStyle w:val="StyleUnderline"/>
        </w:rPr>
        <w:t>pervasive</w:t>
      </w:r>
      <w:r w:rsidRPr="009A0DCD">
        <w:rPr>
          <w:rStyle w:val="StyleUnderline"/>
        </w:rPr>
        <w:t xml:space="preserve"> </w:t>
      </w:r>
      <w:r w:rsidRPr="00A766E1">
        <w:rPr>
          <w:rStyle w:val="StyleUnderline"/>
          <w:highlight w:val="green"/>
        </w:rPr>
        <w:t>presence</w:t>
      </w:r>
      <w:r w:rsidRPr="009A0DCD">
        <w:rPr>
          <w:sz w:val="16"/>
        </w:rPr>
        <w:t xml:space="preserve"> in society </w:t>
      </w:r>
      <w:r w:rsidRPr="00A766E1">
        <w:rPr>
          <w:rStyle w:val="StyleUnderline"/>
          <w:highlight w:val="green"/>
        </w:rPr>
        <w:t xml:space="preserve">is </w:t>
      </w:r>
      <w:r w:rsidRPr="00A766E1">
        <w:rPr>
          <w:rStyle w:val="Emphasis"/>
          <w:highlight w:val="green"/>
        </w:rPr>
        <w:t>indispensable</w:t>
      </w:r>
      <w:r w:rsidRPr="009A0DCD">
        <w:rPr>
          <w:rStyle w:val="StyleUnderline"/>
        </w:rPr>
        <w:t xml:space="preserve"> to the persistence of an</w:t>
      </w:r>
      <w:r w:rsidRPr="009A0DCD">
        <w:rPr>
          <w:sz w:val="16"/>
        </w:rPr>
        <w:t xml:space="preserve"> extractive, </w:t>
      </w:r>
      <w:proofErr w:type="gramStart"/>
      <w:r w:rsidRPr="009A0DCD">
        <w:rPr>
          <w:rStyle w:val="StyleUnderline"/>
        </w:rPr>
        <w:t>exploitative</w:t>
      </w:r>
      <w:proofErr w:type="gramEnd"/>
      <w:r w:rsidRPr="009A0DCD">
        <w:rPr>
          <w:sz w:val="16"/>
        </w:rPr>
        <w:t xml:space="preserve"> and inequitable economic </w:t>
      </w:r>
      <w:r w:rsidRPr="009A0DCD">
        <w:rPr>
          <w:rStyle w:val="StyleUnderline"/>
        </w:rPr>
        <w:t xml:space="preserve">system. </w:t>
      </w:r>
      <w:r w:rsidRPr="00A766E1">
        <w:rPr>
          <w:rStyle w:val="StyleUnderline"/>
          <w:highlight w:val="green"/>
        </w:rPr>
        <w:t>And</w:t>
      </w:r>
      <w:r w:rsidRPr="009A0DCD">
        <w:rPr>
          <w:rStyle w:val="StyleUnderline"/>
        </w:rPr>
        <w:t xml:space="preserve"> that</w:t>
      </w:r>
      <w:r w:rsidRPr="009A0DCD">
        <w:rPr>
          <w:sz w:val="16"/>
        </w:rPr>
        <w:t xml:space="preserve"> system </w:t>
      </w:r>
      <w:r w:rsidRPr="009A0DCD">
        <w:rPr>
          <w:rStyle w:val="StyleUnderline"/>
        </w:rPr>
        <w:t xml:space="preserve">is </w:t>
      </w:r>
      <w:r w:rsidRPr="009A0DCD">
        <w:rPr>
          <w:rStyle w:val="Emphasis"/>
        </w:rPr>
        <w:t xml:space="preserve">inherently </w:t>
      </w:r>
      <w:r w:rsidRPr="00A766E1">
        <w:rPr>
          <w:rStyle w:val="Emphasis"/>
          <w:highlight w:val="green"/>
        </w:rPr>
        <w:t>incompatible</w:t>
      </w:r>
      <w:r w:rsidRPr="00A766E1">
        <w:rPr>
          <w:rStyle w:val="StyleUnderline"/>
          <w:highlight w:val="green"/>
        </w:rPr>
        <w:t xml:space="preserve"> with the </w:t>
      </w:r>
      <w:r w:rsidRPr="00A766E1">
        <w:rPr>
          <w:rStyle w:val="Emphasis"/>
          <w:highlight w:val="green"/>
        </w:rPr>
        <w:t>ecological</w:t>
      </w:r>
      <w:r w:rsidRPr="009A0DCD">
        <w:rPr>
          <w:rStyle w:val="StyleUnderline"/>
        </w:rPr>
        <w:t xml:space="preserve"> and </w:t>
      </w:r>
      <w:r w:rsidRPr="009A0DCD">
        <w:rPr>
          <w:rStyle w:val="Emphasis"/>
        </w:rPr>
        <w:t>egalitarian</w:t>
      </w:r>
      <w:r w:rsidRPr="009A0DCD">
        <w:rPr>
          <w:rStyle w:val="StyleUnderline"/>
        </w:rPr>
        <w:t xml:space="preserve"> model</w:t>
      </w:r>
      <w:r w:rsidRPr="009A0DCD">
        <w:rPr>
          <w:sz w:val="16"/>
        </w:rPr>
        <w:t xml:space="preserve"> we need </w:t>
      </w:r>
      <w:r w:rsidRPr="009A0DCD">
        <w:rPr>
          <w:rStyle w:val="StyleUnderline"/>
        </w:rPr>
        <w:t>to achieve a</w:t>
      </w:r>
      <w:r w:rsidRPr="009A0DCD">
        <w:rPr>
          <w:sz w:val="16"/>
        </w:rPr>
        <w:t xml:space="preserve"> just </w:t>
      </w:r>
      <w:r w:rsidRPr="009A0DCD">
        <w:rPr>
          <w:rStyle w:val="StyleUnderline"/>
        </w:rPr>
        <w:t xml:space="preserve">transition to a fair, clean energy </w:t>
      </w:r>
      <w:r w:rsidRPr="00A766E1">
        <w:rPr>
          <w:rStyle w:val="StyleUnderline"/>
          <w:highlight w:val="green"/>
        </w:rPr>
        <w:t>economy</w:t>
      </w:r>
      <w:r w:rsidRPr="009A0DCD">
        <w:rPr>
          <w:sz w:val="16"/>
        </w:rPr>
        <w:t>.</w:t>
      </w:r>
    </w:p>
    <w:p w14:paraId="3124440F" w14:textId="77777777" w:rsidR="0008600C" w:rsidRPr="0000139E" w:rsidRDefault="0008600C" w:rsidP="0008600C">
      <w:pPr>
        <w:rPr>
          <w:sz w:val="16"/>
        </w:rPr>
      </w:pPr>
      <w:r w:rsidRPr="009A0DCD">
        <w:rPr>
          <w:sz w:val="16"/>
        </w:rPr>
        <w:t xml:space="preserve">Buried in the news last week was a report that </w:t>
      </w:r>
      <w:r w:rsidRPr="009A0DCD">
        <w:rPr>
          <w:rStyle w:val="StyleUnderline"/>
        </w:rPr>
        <w:t>atmospheric carbon</w:t>
      </w:r>
      <w:r w:rsidRPr="009A0DCD">
        <w:rPr>
          <w:sz w:val="16"/>
        </w:rPr>
        <w:t xml:space="preserve"> dioxide </w:t>
      </w:r>
      <w:r w:rsidRPr="009A0DCD">
        <w:rPr>
          <w:rStyle w:val="StyleUnderline"/>
        </w:rPr>
        <w:t>has risen to its </w:t>
      </w:r>
      <w:r w:rsidRPr="009A0DCD">
        <w:rPr>
          <w:rStyle w:val="Emphasis"/>
        </w:rPr>
        <w:t>highest level</w:t>
      </w:r>
      <w:r w:rsidRPr="009A0DCD">
        <w:rPr>
          <w:rStyle w:val="StyleUnderline"/>
        </w:rPr>
        <w:t xml:space="preserve"> in the last three million years, </w:t>
      </w:r>
      <w:r w:rsidRPr="009A0DCD">
        <w:rPr>
          <w:rStyle w:val="Emphasis"/>
        </w:rPr>
        <w:t>despite</w:t>
      </w:r>
      <w:r w:rsidRPr="009A0DCD">
        <w:rPr>
          <w:rStyle w:val="StyleUnderline"/>
        </w:rPr>
        <w:t xml:space="preserve"> the</w:t>
      </w:r>
      <w:r w:rsidRPr="009A0DCD">
        <w:rPr>
          <w:sz w:val="16"/>
        </w:rPr>
        <w:t xml:space="preserve"> pandemic </w:t>
      </w:r>
      <w:r w:rsidRPr="009A0DCD">
        <w:rPr>
          <w:rStyle w:val="StyleUnderline"/>
        </w:rPr>
        <w:t xml:space="preserve">lockdown. </w:t>
      </w:r>
      <w:r w:rsidRPr="00A766E1">
        <w:rPr>
          <w:rStyle w:val="StyleUnderline"/>
          <w:highlight w:val="green"/>
        </w:rPr>
        <w:t xml:space="preserve">It will take </w:t>
      </w:r>
      <w:r w:rsidRPr="00A766E1">
        <w:rPr>
          <w:rStyle w:val="Emphasis"/>
          <w:highlight w:val="green"/>
        </w:rPr>
        <w:t>more tha</w:t>
      </w:r>
      <w:r w:rsidRPr="009A0DCD">
        <w:rPr>
          <w:rStyle w:val="Emphasis"/>
        </w:rPr>
        <w:t xml:space="preserve">n technological </w:t>
      </w:r>
      <w:r w:rsidRPr="00A766E1">
        <w:rPr>
          <w:rStyle w:val="Emphasis"/>
          <w:highlight w:val="green"/>
        </w:rPr>
        <w:t>innovation</w:t>
      </w:r>
      <w:r w:rsidRPr="00A766E1">
        <w:rPr>
          <w:rStyle w:val="StyleUnderline"/>
          <w:highlight w:val="green"/>
        </w:rPr>
        <w:t xml:space="preserve"> to avert</w:t>
      </w:r>
      <w:r w:rsidRPr="009A0DCD">
        <w:rPr>
          <w:rStyle w:val="StyleUnderline"/>
        </w:rPr>
        <w:t xml:space="preserve"> the </w:t>
      </w:r>
      <w:r w:rsidRPr="00A766E1">
        <w:rPr>
          <w:rStyle w:val="Emphasis"/>
          <w:highlight w:val="green"/>
        </w:rPr>
        <w:t>worst-case</w:t>
      </w:r>
      <w:r w:rsidRPr="009A0DCD">
        <w:rPr>
          <w:rStyle w:val="Emphasis"/>
        </w:rPr>
        <w:t xml:space="preserve"> scenarios</w:t>
      </w:r>
      <w:r w:rsidRPr="009A0DCD">
        <w:rPr>
          <w:rStyle w:val="StyleUnderline"/>
        </w:rPr>
        <w:t xml:space="preserve"> of </w:t>
      </w:r>
      <w:r w:rsidRPr="00A766E1">
        <w:rPr>
          <w:rStyle w:val="StyleUnderline"/>
          <w:highlight w:val="green"/>
        </w:rPr>
        <w:t>climate change</w:t>
      </w:r>
      <w:r w:rsidRPr="009A0DCD">
        <w:rPr>
          <w:rStyle w:val="StyleUnderline"/>
        </w:rPr>
        <w:t>. Racism and climate change</w:t>
      </w:r>
      <w:r w:rsidRPr="009A0DCD">
        <w:rPr>
          <w:sz w:val="16"/>
        </w:rPr>
        <w:t xml:space="preserve"> both </w:t>
      </w:r>
      <w:r w:rsidRPr="009A0DCD">
        <w:rPr>
          <w:rStyle w:val="Emphasis"/>
        </w:rPr>
        <w:t>demand</w:t>
      </w:r>
      <w:r w:rsidRPr="009A0DCD">
        <w:rPr>
          <w:sz w:val="16"/>
        </w:rPr>
        <w:t xml:space="preserve"> that </w:t>
      </w:r>
      <w:r w:rsidRPr="009A0DCD">
        <w:rPr>
          <w:rStyle w:val="StyleUnderline"/>
        </w:rPr>
        <w:t xml:space="preserve">we reconsider the </w:t>
      </w:r>
      <w:r w:rsidRPr="009A0DCD">
        <w:rPr>
          <w:rStyle w:val="Emphasis"/>
        </w:rPr>
        <w:t>social</w:t>
      </w:r>
      <w:r w:rsidRPr="009A0DCD">
        <w:rPr>
          <w:rStyle w:val="StyleUnderline"/>
        </w:rPr>
        <w:t xml:space="preserve"> and </w:t>
      </w:r>
      <w:r w:rsidRPr="009A0DCD">
        <w:rPr>
          <w:rStyle w:val="Emphasis"/>
        </w:rPr>
        <w:t>economic legacies</w:t>
      </w:r>
      <w:r w:rsidRPr="009A0DCD">
        <w:rPr>
          <w:sz w:val="16"/>
        </w:rPr>
        <w:t xml:space="preserve"> that our past has left us.</w:t>
      </w:r>
    </w:p>
    <w:p w14:paraId="5753D441" w14:textId="77777777" w:rsidR="0008600C" w:rsidRPr="009A0DCD" w:rsidRDefault="0008600C" w:rsidP="0008600C">
      <w:pPr>
        <w:pStyle w:val="Heading4"/>
      </w:pPr>
      <w:r w:rsidRPr="009A0DCD">
        <w:t xml:space="preserve">Extinction -- contrary models are </w:t>
      </w:r>
      <w:r w:rsidRPr="009A0DCD">
        <w:rPr>
          <w:u w:val="single"/>
        </w:rPr>
        <w:t>wrong</w:t>
      </w:r>
      <w:r w:rsidRPr="009A0DCD">
        <w:t xml:space="preserve">. </w:t>
      </w:r>
    </w:p>
    <w:p w14:paraId="4602B587" w14:textId="77777777" w:rsidR="0008600C" w:rsidRPr="009A0DCD" w:rsidRDefault="0008600C" w:rsidP="0008600C">
      <w:r w:rsidRPr="009A0DCD">
        <w:rPr>
          <w:rStyle w:val="Style13ptBold"/>
        </w:rPr>
        <w:t xml:space="preserve">Ng ’19 </w:t>
      </w:r>
      <w:r w:rsidRPr="009A0DCD">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70FAD5CE" w14:textId="77777777" w:rsidR="0008600C" w:rsidRPr="00220BF3" w:rsidRDefault="0008600C" w:rsidP="0008600C">
      <w:pPr>
        <w:rPr>
          <w:sz w:val="16"/>
        </w:rPr>
      </w:pPr>
      <w:r w:rsidRPr="00220BF3">
        <w:rPr>
          <w:sz w:val="16"/>
        </w:rPr>
        <w:t xml:space="preserve">Catastrophic </w:t>
      </w:r>
      <w:r w:rsidRPr="00A766E1">
        <w:rPr>
          <w:rStyle w:val="StyleUnderline"/>
          <w:highlight w:val="green"/>
        </w:rPr>
        <w:t>climate</w:t>
      </w:r>
      <w:r w:rsidRPr="00411371">
        <w:rPr>
          <w:rStyle w:val="StyleUnderline"/>
        </w:rPr>
        <w:t xml:space="preserve"> change</w:t>
      </w:r>
    </w:p>
    <w:p w14:paraId="61E930E7" w14:textId="75253586" w:rsidR="0008600C" w:rsidRPr="00220BF3" w:rsidRDefault="0008600C" w:rsidP="0008600C">
      <w:pPr>
        <w:rPr>
          <w:sz w:val="16"/>
        </w:rPr>
      </w:pPr>
      <w:r w:rsidRPr="00220BF3">
        <w:rPr>
          <w:sz w:val="16"/>
        </w:rPr>
        <w:t xml:space="preserve">Though by no means certain, CCC </w:t>
      </w:r>
      <w:r w:rsidRPr="00A766E1">
        <w:rPr>
          <w:rStyle w:val="StyleUnderline"/>
          <w:highlight w:val="green"/>
        </w:rPr>
        <w:t>causing</w:t>
      </w:r>
      <w:r w:rsidRPr="00411371">
        <w:rPr>
          <w:rStyle w:val="StyleUnderline"/>
        </w:rPr>
        <w:t xml:space="preserve"> </w:t>
      </w:r>
      <w:r w:rsidRPr="00411371">
        <w:rPr>
          <w:rStyle w:val="Emphasis"/>
        </w:rPr>
        <w:t xml:space="preserve">global </w:t>
      </w:r>
      <w:r w:rsidRPr="00A766E1">
        <w:rPr>
          <w:rStyle w:val="Emphasis"/>
          <w:highlight w:val="green"/>
        </w:rPr>
        <w:t>extinction</w:t>
      </w:r>
      <w:r w:rsidRPr="00A766E1">
        <w:rPr>
          <w:rStyle w:val="StyleUnderline"/>
          <w:highlight w:val="green"/>
        </w:rPr>
        <w:t xml:space="preserve"> is</w:t>
      </w:r>
      <w:r w:rsidRPr="00411371">
        <w:rPr>
          <w:rStyle w:val="StyleUnderline"/>
        </w:rPr>
        <w:t xml:space="preserve"> possible </w:t>
      </w:r>
      <w:r w:rsidRPr="00A766E1">
        <w:rPr>
          <w:rStyle w:val="StyleUnderline"/>
          <w:highlight w:val="gree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A766E1">
        <w:rPr>
          <w:rStyle w:val="Emphasis"/>
          <w:highlight w:val="green"/>
        </w:rPr>
        <w:t>non‐linearity</w:t>
      </w:r>
      <w:r w:rsidRPr="00A766E1">
        <w:rPr>
          <w:rStyle w:val="StyleUnderline"/>
          <w:highlight w:val="green"/>
        </w:rPr>
        <w:t xml:space="preserve">, </w:t>
      </w:r>
      <w:r w:rsidRPr="00A766E1">
        <w:rPr>
          <w:rStyle w:val="Emphasis"/>
          <w:highlight w:val="gree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A766E1">
        <w:rPr>
          <w:rStyle w:val="Emphasis"/>
          <w:highlight w:val="green"/>
        </w:rPr>
        <w:t>feedbacks</w:t>
      </w:r>
      <w:r w:rsidRPr="00A766E1">
        <w:rPr>
          <w:rStyle w:val="StyleUnderline"/>
          <w:highlight w:val="green"/>
        </w:rPr>
        <w:t xml:space="preserve">, </w:t>
      </w:r>
      <w:r w:rsidRPr="00A766E1">
        <w:rPr>
          <w:rStyle w:val="Emphasis"/>
          <w:highlight w:val="gree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A766E1">
        <w:rPr>
          <w:rStyle w:val="Emphasis"/>
          <w:highlight w:val="green"/>
        </w:rPr>
        <w:t>thresholds</w:t>
      </w:r>
      <w:r w:rsidRPr="00A766E1">
        <w:rPr>
          <w:rStyle w:val="StyleUnderline"/>
          <w:highlight w:val="green"/>
        </w:rPr>
        <w:t xml:space="preserve"> and </w:t>
      </w:r>
      <w:r w:rsidRPr="00A766E1">
        <w:rPr>
          <w:rStyle w:val="Emphasis"/>
          <w:highlight w:val="green"/>
        </w:rPr>
        <w:t>tipping points</w:t>
      </w:r>
      <w:r w:rsidRPr="00220BF3">
        <w:rPr>
          <w:sz w:val="16"/>
        </w:rPr>
        <w:t xml:space="preserve"> (e.g. </w:t>
      </w:r>
      <w:proofErr w:type="spellStart"/>
      <w:r w:rsidRPr="00220BF3">
        <w:rPr>
          <w:sz w:val="16"/>
        </w:rPr>
        <w:t>Barnosky</w:t>
      </w:r>
      <w:proofErr w:type="spellEnd"/>
      <w:r w:rsidRPr="00220BF3">
        <w:rPr>
          <w:sz w:val="16"/>
        </w:rPr>
        <w:t xml:space="preserve"> and </w:t>
      </w:r>
      <w:proofErr w:type="spellStart"/>
      <w:r w:rsidRPr="00220BF3">
        <w:rPr>
          <w:sz w:val="16"/>
        </w:rPr>
        <w:t>Hadly</w:t>
      </w:r>
      <w:proofErr w:type="spellEnd"/>
      <w:r w:rsidRPr="00220BF3">
        <w:rPr>
          <w:sz w:val="16"/>
        </w:rPr>
        <w:t>, </w:t>
      </w:r>
      <w:r w:rsidRPr="00A44CAF">
        <w:rPr>
          <w:sz w:val="16"/>
        </w:rPr>
        <w:t>2016</w:t>
      </w:r>
      <w:r w:rsidRPr="00220BF3">
        <w:rPr>
          <w:sz w:val="16"/>
        </w:rPr>
        <w:t xml:space="preserve">; </w:t>
      </w:r>
      <w:proofErr w:type="spellStart"/>
      <w:r w:rsidRPr="00220BF3">
        <w:rPr>
          <w:sz w:val="16"/>
        </w:rPr>
        <w:t>Belaia</w:t>
      </w:r>
      <w:proofErr w:type="spellEnd"/>
      <w:r w:rsidRPr="00220BF3">
        <w:rPr>
          <w:sz w:val="16"/>
        </w:rPr>
        <w:t xml:space="preserve"> et al., </w:t>
      </w:r>
      <w:r w:rsidRPr="00A44CAF">
        <w:rPr>
          <w:sz w:val="16"/>
        </w:rPr>
        <w:t>2017</w:t>
      </w:r>
      <w:r w:rsidRPr="00220BF3">
        <w:rPr>
          <w:sz w:val="16"/>
        </w:rPr>
        <w:t xml:space="preserve">; </w:t>
      </w:r>
      <w:proofErr w:type="spellStart"/>
      <w:r w:rsidRPr="00220BF3">
        <w:rPr>
          <w:sz w:val="16"/>
        </w:rPr>
        <w:t>Buldyrev</w:t>
      </w:r>
      <w:proofErr w:type="spellEnd"/>
      <w:r w:rsidRPr="00220BF3">
        <w:rPr>
          <w:sz w:val="16"/>
        </w:rPr>
        <w:t xml:space="preserve"> et al., </w:t>
      </w:r>
      <w:r w:rsidRPr="00A44CAF">
        <w:rPr>
          <w:sz w:val="16"/>
        </w:rPr>
        <w:t>2010</w:t>
      </w:r>
      <w:r w:rsidRPr="00220BF3">
        <w:rPr>
          <w:sz w:val="16"/>
        </w:rPr>
        <w:t>; Grainger, </w:t>
      </w:r>
      <w:r w:rsidRPr="00A44CAF">
        <w:rPr>
          <w:sz w:val="16"/>
        </w:rPr>
        <w:t>2017</w:t>
      </w:r>
      <w:r w:rsidRPr="00220BF3">
        <w:rPr>
          <w:sz w:val="16"/>
        </w:rPr>
        <w:t>; Hansen and Sato, </w:t>
      </w:r>
      <w:r w:rsidRPr="00A44CAF">
        <w:rPr>
          <w:sz w:val="16"/>
        </w:rPr>
        <w:t>2012</w:t>
      </w:r>
      <w:r w:rsidRPr="00220BF3">
        <w:rPr>
          <w:sz w:val="16"/>
        </w:rPr>
        <w:t>; IPCC </w:t>
      </w:r>
      <w:r w:rsidRPr="00A44CAF">
        <w:rPr>
          <w:sz w:val="16"/>
        </w:rPr>
        <w:t>2014</w:t>
      </w:r>
      <w:r w:rsidRPr="00220BF3">
        <w:rPr>
          <w:sz w:val="16"/>
        </w:rPr>
        <w:t xml:space="preserve">; </w:t>
      </w:r>
      <w:proofErr w:type="spellStart"/>
      <w:r w:rsidRPr="00220BF3">
        <w:rPr>
          <w:sz w:val="16"/>
        </w:rPr>
        <w:t>Kareiva</w:t>
      </w:r>
      <w:proofErr w:type="spellEnd"/>
      <w:r w:rsidRPr="00220BF3">
        <w:rPr>
          <w:sz w:val="16"/>
        </w:rPr>
        <w:t xml:space="preserve"> and Carranza, </w:t>
      </w:r>
      <w:r w:rsidRPr="00A44CAF">
        <w:rPr>
          <w:sz w:val="16"/>
        </w:rPr>
        <w:t>2018</w:t>
      </w:r>
      <w:r w:rsidRPr="00220BF3">
        <w:rPr>
          <w:sz w:val="16"/>
        </w:rPr>
        <w:t xml:space="preserve">; Osmond and </w:t>
      </w:r>
      <w:proofErr w:type="spellStart"/>
      <w:r w:rsidRPr="00220BF3">
        <w:rPr>
          <w:sz w:val="16"/>
        </w:rPr>
        <w:t>Klausmeier</w:t>
      </w:r>
      <w:proofErr w:type="spellEnd"/>
      <w:r w:rsidRPr="00220BF3">
        <w:rPr>
          <w:sz w:val="16"/>
        </w:rPr>
        <w:t>, </w:t>
      </w:r>
      <w:r w:rsidRPr="00A44CAF">
        <w:rPr>
          <w:sz w:val="16"/>
        </w:rPr>
        <w:t>2017</w:t>
      </w:r>
      <w:r w:rsidRPr="00220BF3">
        <w:rPr>
          <w:sz w:val="16"/>
        </w:rPr>
        <w:t>; Rothman, </w:t>
      </w:r>
      <w:r w:rsidRPr="00A44CAF">
        <w:rPr>
          <w:sz w:val="16"/>
        </w:rPr>
        <w:t>2017</w:t>
      </w:r>
      <w:r w:rsidRPr="00220BF3">
        <w:rPr>
          <w:sz w:val="16"/>
        </w:rPr>
        <w:t>; Schuur et al., </w:t>
      </w:r>
      <w:r w:rsidRPr="00A44CAF">
        <w:rPr>
          <w:sz w:val="16"/>
        </w:rPr>
        <w:t>2015</w:t>
      </w:r>
      <w:r w:rsidRPr="00220BF3">
        <w:rPr>
          <w:sz w:val="16"/>
        </w:rPr>
        <w:t xml:space="preserve">; Sims and </w:t>
      </w:r>
      <w:proofErr w:type="spellStart"/>
      <w:r w:rsidRPr="00220BF3">
        <w:rPr>
          <w:sz w:val="16"/>
        </w:rPr>
        <w:t>Finnoff</w:t>
      </w:r>
      <w:proofErr w:type="spellEnd"/>
      <w:r w:rsidRPr="00220BF3">
        <w:rPr>
          <w:sz w:val="16"/>
        </w:rPr>
        <w:t>, </w:t>
      </w:r>
      <w:r w:rsidRPr="00A44CAF">
        <w:rPr>
          <w:sz w:val="16"/>
        </w:rPr>
        <w:t>2016</w:t>
      </w:r>
      <w:r w:rsidRPr="00220BF3">
        <w:rPr>
          <w:sz w:val="16"/>
        </w:rPr>
        <w:t>; Van Aalst, </w:t>
      </w:r>
      <w:r w:rsidRPr="00A44CAF">
        <w:rPr>
          <w:sz w:val="16"/>
        </w:rPr>
        <w:t>2006</w:t>
      </w:r>
      <w:r w:rsidRPr="00220BF3">
        <w:rPr>
          <w:sz w:val="16"/>
        </w:rPr>
        <w:t>).</w:t>
      </w:r>
      <w:r w:rsidRPr="00A44CAF">
        <w:rPr>
          <w:sz w:val="16"/>
        </w:rPr>
        <w:t>7</w:t>
      </w:r>
    </w:p>
    <w:p w14:paraId="4A05EB81" w14:textId="475469DE" w:rsidR="0008600C" w:rsidRPr="00220BF3" w:rsidRDefault="0008600C" w:rsidP="0008600C">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A766E1">
        <w:rPr>
          <w:rStyle w:val="Emphasis"/>
          <w:highlight w:val="green"/>
        </w:rPr>
        <w:t>ice</w:t>
      </w:r>
      <w:r w:rsidRPr="00411371">
        <w:rPr>
          <w:rStyle w:val="Emphasis"/>
        </w:rPr>
        <w:t xml:space="preserve"> sheet </w:t>
      </w:r>
      <w:r w:rsidRPr="00A766E1">
        <w:rPr>
          <w:rStyle w:val="Emphasis"/>
          <w:highlight w:val="green"/>
        </w:rPr>
        <w:t>collapse</w:t>
      </w:r>
      <w:r w:rsidRPr="00411371">
        <w:rPr>
          <w:rStyle w:val="StyleUnderline"/>
        </w:rPr>
        <w:t xml:space="preserve"> [that] could </w:t>
      </w:r>
      <w:r w:rsidRPr="00A766E1">
        <w:rPr>
          <w:rStyle w:val="StyleUnderline"/>
          <w:highlight w:val="green"/>
        </w:rPr>
        <w:t>cause</w:t>
      </w:r>
      <w:r w:rsidRPr="00220BF3">
        <w:rPr>
          <w:sz w:val="16"/>
        </w:rPr>
        <w:t xml:space="preserve"> a </w:t>
      </w:r>
      <w:r w:rsidRPr="00411371">
        <w:rPr>
          <w:rStyle w:val="Emphasis"/>
        </w:rPr>
        <w:t>rapid</w:t>
      </w:r>
      <w:r w:rsidRPr="00411371">
        <w:rPr>
          <w:rStyle w:val="StyleUnderline"/>
        </w:rPr>
        <w:t xml:space="preserve"> </w:t>
      </w:r>
      <w:r w:rsidRPr="00A766E1">
        <w:rPr>
          <w:rStyle w:val="StyleUnderline"/>
          <w:highlight w:val="green"/>
        </w:rPr>
        <w:t>sea level rise’</w:t>
      </w:r>
      <w:r w:rsidRPr="00220BF3">
        <w:rPr>
          <w:sz w:val="16"/>
        </w:rPr>
        <w:t xml:space="preserve"> (Baum et al., </w:t>
      </w:r>
      <w:r w:rsidRPr="00A44CAF">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602888AE" w14:textId="77777777" w:rsidR="0008600C" w:rsidRPr="00220BF3" w:rsidRDefault="0008600C" w:rsidP="0008600C">
      <w:pPr>
        <w:pStyle w:val="ListParagraph"/>
        <w:numPr>
          <w:ilvl w:val="0"/>
          <w:numId w:val="12"/>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A766E1">
        <w:rPr>
          <w:rStyle w:val="StyleUnderline"/>
          <w:highlight w:val="green"/>
        </w:rPr>
        <w:t>melting</w:t>
      </w:r>
      <w:r w:rsidRPr="00220BF3">
        <w:rPr>
          <w:sz w:val="16"/>
        </w:rPr>
        <w:t xml:space="preserve"> reduces the reflection and </w:t>
      </w:r>
      <w:r w:rsidRPr="00A766E1">
        <w:rPr>
          <w:rStyle w:val="Emphasis"/>
          <w:highlight w:val="gree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proofErr w:type="gramStart"/>
      <w:r w:rsidRPr="00A766E1">
        <w:rPr>
          <w:rStyle w:val="Emphasis"/>
          <w:highlight w:val="green"/>
        </w:rPr>
        <w:t>warming</w:t>
      </w:r>
      <w:r w:rsidRPr="00220BF3">
        <w:rPr>
          <w:sz w:val="16"/>
        </w:rPr>
        <w:t>;</w:t>
      </w:r>
      <w:proofErr w:type="gramEnd"/>
    </w:p>
    <w:p w14:paraId="0E106CBB" w14:textId="77777777" w:rsidR="0008600C" w:rsidRPr="00220BF3" w:rsidRDefault="0008600C" w:rsidP="0008600C">
      <w:pPr>
        <w:pStyle w:val="ListParagraph"/>
        <w:numPr>
          <w:ilvl w:val="0"/>
          <w:numId w:val="12"/>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A766E1">
        <w:rPr>
          <w:rStyle w:val="StyleUnderline"/>
          <w:highlight w:val="green"/>
        </w:rPr>
        <w:t>and</w:t>
      </w:r>
      <w:r w:rsidRPr="00220BF3">
        <w:rPr>
          <w:sz w:val="16"/>
        </w:rPr>
        <w:t xml:space="preserve"> the </w:t>
      </w:r>
      <w:r w:rsidRPr="00411371">
        <w:rPr>
          <w:rStyle w:val="StyleUnderline"/>
        </w:rPr>
        <w:t xml:space="preserve">release of </w:t>
      </w:r>
      <w:r w:rsidRPr="00411371">
        <w:rPr>
          <w:rStyle w:val="Emphasis"/>
        </w:rPr>
        <w:t xml:space="preserve">more </w:t>
      </w:r>
      <w:r w:rsidRPr="00A766E1">
        <w:rPr>
          <w:rStyle w:val="Emphasis"/>
          <w:highlight w:val="green"/>
        </w:rPr>
        <w:t>carbon</w:t>
      </w:r>
      <w:r w:rsidRPr="00220BF3">
        <w:rPr>
          <w:sz w:val="16"/>
        </w:rPr>
        <w:t>; and</w:t>
      </w:r>
    </w:p>
    <w:p w14:paraId="2727FC88" w14:textId="77777777" w:rsidR="0008600C" w:rsidRPr="00220BF3" w:rsidRDefault="0008600C" w:rsidP="0008600C">
      <w:pPr>
        <w:pStyle w:val="ListParagraph"/>
        <w:numPr>
          <w:ilvl w:val="0"/>
          <w:numId w:val="12"/>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A766E1">
        <w:rPr>
          <w:rStyle w:val="StyleUnderline"/>
          <w:highlight w:val="green"/>
        </w:rPr>
        <w:t xml:space="preserve">release of </w:t>
      </w:r>
      <w:r w:rsidRPr="00A766E1">
        <w:rPr>
          <w:rStyle w:val="Emphasis"/>
          <w:highlight w:val="green"/>
        </w:rPr>
        <w:t>methane</w:t>
      </w:r>
      <w:r w:rsidRPr="00220BF3">
        <w:rPr>
          <w:sz w:val="16"/>
        </w:rPr>
        <w:t xml:space="preserve"> trapped under the ocean floor, </w:t>
      </w:r>
      <w:r w:rsidRPr="00A766E1">
        <w:rPr>
          <w:rStyle w:val="StyleUnderline"/>
          <w:highlight w:val="green"/>
        </w:rPr>
        <w:t>produc</w:t>
      </w:r>
      <w:r w:rsidRPr="00411371">
        <w:rPr>
          <w:rStyle w:val="StyleUnderline"/>
        </w:rPr>
        <w:t xml:space="preserve">ing </w:t>
      </w:r>
      <w:r w:rsidRPr="00A766E1">
        <w:rPr>
          <w:rStyle w:val="Emphasis"/>
          <w:highlight w:val="green"/>
        </w:rPr>
        <w:t>runaway</w:t>
      </w:r>
      <w:r w:rsidRPr="00411371">
        <w:rPr>
          <w:rStyle w:val="StyleUnderline"/>
        </w:rPr>
        <w:t xml:space="preserve"> global </w:t>
      </w:r>
      <w:r w:rsidRPr="00A766E1">
        <w:rPr>
          <w:rStyle w:val="StyleUnderline"/>
          <w:highlight w:val="green"/>
        </w:rPr>
        <w:t>warming</w:t>
      </w:r>
      <w:r w:rsidRPr="00220BF3">
        <w:rPr>
          <w:sz w:val="16"/>
        </w:rPr>
        <w:t>.</w:t>
      </w:r>
    </w:p>
    <w:p w14:paraId="440FA288" w14:textId="071230D0" w:rsidR="0008600C" w:rsidRPr="00220BF3" w:rsidRDefault="0008600C" w:rsidP="0008600C">
      <w:pPr>
        <w:rPr>
          <w:sz w:val="16"/>
        </w:rPr>
      </w:pPr>
      <w:r w:rsidRPr="00220BF3">
        <w:rPr>
          <w:sz w:val="16"/>
        </w:rPr>
        <w:t>Though there are also avenues for negative feedback, the scientific consensus is for an overall net positive feedback (Roe and Baker, </w:t>
      </w:r>
      <w:r w:rsidRPr="00A44CAF">
        <w:rPr>
          <w:sz w:val="16"/>
        </w:rPr>
        <w:t>2007</w:t>
      </w:r>
      <w:r w:rsidRPr="00220BF3">
        <w:rPr>
          <w:sz w:val="16"/>
        </w:rPr>
        <w:t>). Thus, the Global Challenges Foundation (</w:t>
      </w:r>
      <w:r w:rsidRPr="00A44CAF">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26DB0CEE" w14:textId="307F0EE1" w:rsidR="0008600C" w:rsidRPr="00220BF3" w:rsidRDefault="0008600C" w:rsidP="0008600C">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A44CAF">
        <w:rPr>
          <w:sz w:val="16"/>
        </w:rPr>
        <w:t>2010</w:t>
      </w:r>
      <w:r w:rsidRPr="00220BF3">
        <w:rPr>
          <w:sz w:val="16"/>
        </w:rPr>
        <w:t xml:space="preserve">) emphasize </w:t>
      </w:r>
      <w:r w:rsidRPr="00A766E1">
        <w:rPr>
          <w:rStyle w:val="StyleUnderline"/>
          <w:highlight w:val="green"/>
        </w:rPr>
        <w:t xml:space="preserve">the </w:t>
      </w:r>
      <w:r w:rsidRPr="00A766E1">
        <w:rPr>
          <w:rStyle w:val="Emphasis"/>
          <w:highlight w:val="green"/>
        </w:rPr>
        <w:t>adaptability limit</w:t>
      </w:r>
      <w:r w:rsidRPr="00A766E1">
        <w:rPr>
          <w:rStyle w:val="StyleUnderline"/>
          <w:highlight w:val="gree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A766E1">
        <w:rPr>
          <w:rStyle w:val="StyleUnderline"/>
          <w:highlight w:val="green"/>
        </w:rPr>
        <w:t>mak</w:t>
      </w:r>
      <w:r w:rsidRPr="00220BF3">
        <w:rPr>
          <w:rStyle w:val="StyleUnderline"/>
        </w:rPr>
        <w:t xml:space="preserve">ing </w:t>
      </w:r>
      <w:r w:rsidRPr="00A766E1">
        <w:rPr>
          <w:rStyle w:val="Emphasis"/>
          <w:highlight w:val="green"/>
        </w:rPr>
        <w:t>extinction</w:t>
      </w:r>
      <w:r w:rsidRPr="00220BF3">
        <w:rPr>
          <w:sz w:val="16"/>
        </w:rPr>
        <w:t xml:space="preserve"> much more </w:t>
      </w:r>
      <w:r w:rsidRPr="00A766E1">
        <w:rPr>
          <w:rStyle w:val="Emphasis"/>
          <w:highlight w:val="green"/>
        </w:rPr>
        <w:t>likely</w:t>
      </w:r>
      <w:r w:rsidRPr="00A766E1">
        <w:rPr>
          <w:rStyle w:val="StyleUnderline"/>
          <w:highlight w:val="green"/>
        </w:rPr>
        <w:t xml:space="preserve"> and</w:t>
      </w:r>
      <w:r w:rsidRPr="00220BF3">
        <w:rPr>
          <w:rStyle w:val="StyleUnderline"/>
        </w:rPr>
        <w:t xml:space="preserve"> the</w:t>
      </w:r>
      <w:r w:rsidRPr="00220BF3">
        <w:rPr>
          <w:sz w:val="16"/>
        </w:rPr>
        <w:t xml:space="preserve"> relatively </w:t>
      </w:r>
      <w:r w:rsidRPr="00A766E1">
        <w:rPr>
          <w:rStyle w:val="StyleUnderline"/>
          <w:highlight w:val="green"/>
        </w:rPr>
        <w:t>moderate</w:t>
      </w:r>
      <w:r w:rsidRPr="00220BF3">
        <w:rPr>
          <w:sz w:val="16"/>
        </w:rPr>
        <w:t xml:space="preserve"> damages estimated by most integrated </w:t>
      </w:r>
      <w:r w:rsidRPr="00220BF3">
        <w:rPr>
          <w:rStyle w:val="StyleUnderline"/>
        </w:rPr>
        <w:t xml:space="preserve">assessment </w:t>
      </w:r>
      <w:r w:rsidRPr="00A766E1">
        <w:rPr>
          <w:rStyle w:val="StyleUnderline"/>
          <w:highlight w:val="green"/>
        </w:rPr>
        <w:t xml:space="preserve">models </w:t>
      </w:r>
      <w:r w:rsidRPr="00A766E1">
        <w:rPr>
          <w:rStyle w:val="Emphasis"/>
          <w:highlight w:val="green"/>
        </w:rPr>
        <w:t>unreliabl</w:t>
      </w:r>
      <w:r w:rsidRPr="00220BF3">
        <w:rPr>
          <w:rStyle w:val="Emphasis"/>
        </w:rPr>
        <w:t>y low</w:t>
      </w:r>
      <w:r w:rsidRPr="00220BF3">
        <w:rPr>
          <w:sz w:val="16"/>
        </w:rPr>
        <w:t>.</w:t>
      </w:r>
    </w:p>
    <w:p w14:paraId="3C8BD1EA" w14:textId="65C3BEBA" w:rsidR="0008600C" w:rsidRDefault="0008600C" w:rsidP="0008600C">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A44CAF">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A766E1">
        <w:rPr>
          <w:rStyle w:val="StyleUnderline"/>
          <w:highlight w:val="green"/>
        </w:rPr>
        <w:t>Even if there is</w:t>
      </w:r>
      <w:r w:rsidRPr="00220BF3">
        <w:rPr>
          <w:rStyle w:val="StyleUnderline"/>
        </w:rPr>
        <w:t xml:space="preserve"> only a </w:t>
      </w:r>
      <w:r w:rsidRPr="00A766E1">
        <w:rPr>
          <w:rStyle w:val="Emphasis"/>
          <w:highlight w:val="gree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A766E1">
        <w:rPr>
          <w:rStyle w:val="StyleUnderline"/>
          <w:highlight w:val="gree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A766E1">
        <w:rPr>
          <w:rStyle w:val="StyleUnderline"/>
          <w:highlight w:val="green"/>
        </w:rPr>
        <w:t xml:space="preserve">is </w:t>
      </w:r>
      <w:r w:rsidRPr="00A766E1">
        <w:rPr>
          <w:rStyle w:val="Emphasis"/>
          <w:highlight w:val="green"/>
        </w:rPr>
        <w:t>more important</w:t>
      </w:r>
      <w:r w:rsidRPr="00220BF3">
        <w:rPr>
          <w:rStyle w:val="StyleUnderline"/>
        </w:rPr>
        <w:t xml:space="preserve"> to avoid </w:t>
      </w:r>
      <w:r w:rsidRPr="00A766E1">
        <w:rPr>
          <w:rStyle w:val="StyleUnderline"/>
          <w:highlight w:val="green"/>
        </w:rPr>
        <w:t>by</w:t>
      </w:r>
      <w:r w:rsidRPr="0000139E">
        <w:rPr>
          <w:sz w:val="16"/>
          <w:szCs w:val="16"/>
        </w:rPr>
        <w:t xml:space="preserve"> </w:t>
      </w:r>
      <w:r w:rsidRPr="00220BF3">
        <w:rPr>
          <w:sz w:val="16"/>
        </w:rPr>
        <w:t xml:space="preserve">literally </w:t>
      </w:r>
      <w:r w:rsidRPr="00A766E1">
        <w:rPr>
          <w:rStyle w:val="StyleUnderline"/>
          <w:highlight w:val="green"/>
        </w:rPr>
        <w:t xml:space="preserve">a </w:t>
      </w:r>
      <w:r w:rsidRPr="00A766E1">
        <w:rPr>
          <w:rStyle w:val="Emphasis"/>
          <w:highlight w:val="green"/>
        </w:rPr>
        <w:t>trillion</w:t>
      </w:r>
      <w:r w:rsidRPr="00220BF3">
        <w:rPr>
          <w:rStyle w:val="Emphasis"/>
        </w:rPr>
        <w:t xml:space="preserve"> times</w:t>
      </w:r>
      <w:r w:rsidRPr="00220BF3">
        <w:rPr>
          <w:sz w:val="16"/>
        </w:rPr>
        <w:t>.</w:t>
      </w:r>
    </w:p>
    <w:p w14:paraId="5B00D479" w14:textId="77777777" w:rsidR="0008600C" w:rsidRDefault="0008600C" w:rsidP="0008600C">
      <w:pPr>
        <w:pStyle w:val="Heading2"/>
      </w:pPr>
      <w:r>
        <w:t>2NC Uniqueness</w:t>
      </w:r>
    </w:p>
    <w:p w14:paraId="49E41753" w14:textId="77777777" w:rsidR="0008600C" w:rsidRDefault="0008600C" w:rsidP="0008600C">
      <w:pPr>
        <w:pStyle w:val="Heading3"/>
      </w:pPr>
      <w:r>
        <w:t>2NC -- UQ</w:t>
      </w:r>
    </w:p>
    <w:p w14:paraId="5836FA41" w14:textId="77777777" w:rsidR="0008600C" w:rsidRPr="009A0DCD" w:rsidRDefault="0008600C" w:rsidP="0008600C">
      <w:pPr>
        <w:pStyle w:val="Heading4"/>
      </w:pPr>
      <w:r w:rsidRPr="009A0DCD">
        <w:t xml:space="preserve">National support is </w:t>
      </w:r>
      <w:r w:rsidRPr="009A0DCD">
        <w:rPr>
          <w:u w:val="single"/>
        </w:rPr>
        <w:t>surging</w:t>
      </w:r>
      <w:r w:rsidRPr="009A0DCD">
        <w:t xml:space="preserve"> and will drive a </w:t>
      </w:r>
      <w:r w:rsidRPr="009A0DCD">
        <w:rPr>
          <w:u w:val="single"/>
        </w:rPr>
        <w:t>cultural shift</w:t>
      </w:r>
      <w:r w:rsidRPr="009A0DCD">
        <w:t xml:space="preserve"> in public opinion. </w:t>
      </w:r>
    </w:p>
    <w:p w14:paraId="502B621C" w14:textId="77777777" w:rsidR="0008600C" w:rsidRPr="009A0DCD" w:rsidRDefault="0008600C" w:rsidP="0008600C">
      <w:r w:rsidRPr="009A0DCD">
        <w:rPr>
          <w:rStyle w:val="Style13ptBold"/>
        </w:rPr>
        <w:t xml:space="preserve">Savage ’20 </w:t>
      </w:r>
      <w:r w:rsidRPr="009A0DCD">
        <w:t>[Luke; June 11; Staff writer, citing national surveys and polling; Jacobin, “Black Lives Matter Is More Popular Than Donald Trump,” https://jacobinmag.com/2020/6/black-lives-matter-blm-polling-donald-trump; RP]</w:t>
      </w:r>
    </w:p>
    <w:p w14:paraId="2B5FA57D" w14:textId="77777777" w:rsidR="0008600C" w:rsidRPr="009A0DCD" w:rsidRDefault="0008600C" w:rsidP="0008600C">
      <w:pPr>
        <w:rPr>
          <w:sz w:val="16"/>
        </w:rPr>
      </w:pPr>
      <w:r w:rsidRPr="009A0DCD">
        <w:rPr>
          <w:rStyle w:val="Emphasis"/>
        </w:rPr>
        <w:t xml:space="preserve">National </w:t>
      </w:r>
      <w:r w:rsidRPr="00A766E1">
        <w:rPr>
          <w:rStyle w:val="Emphasis"/>
          <w:highlight w:val="green"/>
        </w:rPr>
        <w:t>support</w:t>
      </w:r>
      <w:r w:rsidRPr="00A766E1">
        <w:rPr>
          <w:rStyle w:val="StyleUnderline"/>
          <w:highlight w:val="green"/>
        </w:rPr>
        <w:t xml:space="preserve"> for B</w:t>
      </w:r>
      <w:r w:rsidRPr="009A0DCD">
        <w:rPr>
          <w:rStyle w:val="StyleUnderline"/>
        </w:rPr>
        <w:t xml:space="preserve">lack </w:t>
      </w:r>
      <w:r w:rsidRPr="00A766E1">
        <w:rPr>
          <w:rStyle w:val="StyleUnderline"/>
          <w:highlight w:val="green"/>
        </w:rPr>
        <w:t>L</w:t>
      </w:r>
      <w:r w:rsidRPr="009A0DCD">
        <w:rPr>
          <w:rStyle w:val="StyleUnderline"/>
        </w:rPr>
        <w:t xml:space="preserve">ives </w:t>
      </w:r>
      <w:r w:rsidRPr="00A766E1">
        <w:rPr>
          <w:rStyle w:val="StyleUnderline"/>
          <w:highlight w:val="green"/>
        </w:rPr>
        <w:t>M</w:t>
      </w:r>
      <w:r w:rsidRPr="009A0DCD">
        <w:rPr>
          <w:rStyle w:val="StyleUnderline"/>
        </w:rPr>
        <w:t xml:space="preserve">atter has </w:t>
      </w:r>
      <w:r w:rsidRPr="00A766E1">
        <w:rPr>
          <w:rStyle w:val="Emphasis"/>
          <w:highlight w:val="green"/>
        </w:rPr>
        <w:t>soared</w:t>
      </w:r>
      <w:r w:rsidRPr="009A0DCD">
        <w:rPr>
          <w:rStyle w:val="StyleUnderline"/>
        </w:rPr>
        <w:t xml:space="preserve"> — while</w:t>
      </w:r>
      <w:r w:rsidRPr="009A0DCD">
        <w:rPr>
          <w:sz w:val="16"/>
        </w:rPr>
        <w:t xml:space="preserve"> President Donald </w:t>
      </w:r>
      <w:r w:rsidRPr="009A0DCD">
        <w:rPr>
          <w:rStyle w:val="StyleUnderline"/>
        </w:rPr>
        <w:t>Trump’s approval rating</w:t>
      </w:r>
      <w:r w:rsidRPr="009A0DCD">
        <w:rPr>
          <w:sz w:val="16"/>
        </w:rPr>
        <w:t xml:space="preserve"> has </w:t>
      </w:r>
      <w:r w:rsidRPr="009A0DCD">
        <w:rPr>
          <w:rStyle w:val="Emphasis"/>
        </w:rPr>
        <w:t>plunged</w:t>
      </w:r>
      <w:r w:rsidRPr="009A0DCD">
        <w:rPr>
          <w:rStyle w:val="StyleUnderline"/>
        </w:rPr>
        <w:t xml:space="preserve"> ten points in a </w:t>
      </w:r>
      <w:r w:rsidRPr="009A0DCD">
        <w:rPr>
          <w:rStyle w:val="Emphasis"/>
        </w:rPr>
        <w:t>single month</w:t>
      </w:r>
      <w:r w:rsidRPr="009A0DCD">
        <w:rPr>
          <w:rStyle w:val="StyleUnderline"/>
        </w:rPr>
        <w:t xml:space="preserve">. </w:t>
      </w:r>
      <w:r w:rsidRPr="00A766E1">
        <w:rPr>
          <w:rStyle w:val="StyleUnderline"/>
          <w:highlight w:val="green"/>
        </w:rPr>
        <w:t>The movement</w:t>
      </w:r>
      <w:r w:rsidRPr="009A0DCD">
        <w:rPr>
          <w:rStyle w:val="StyleUnderline"/>
        </w:rPr>
        <w:t xml:space="preserve"> for racial justice </w:t>
      </w:r>
      <w:r w:rsidRPr="00A766E1">
        <w:rPr>
          <w:rStyle w:val="StyleUnderline"/>
          <w:highlight w:val="green"/>
        </w:rPr>
        <w:t xml:space="preserve">is </w:t>
      </w:r>
      <w:r w:rsidRPr="00A766E1">
        <w:rPr>
          <w:rStyle w:val="Emphasis"/>
          <w:highlight w:val="green"/>
        </w:rPr>
        <w:t>more popular</w:t>
      </w:r>
      <w:r w:rsidRPr="00A766E1">
        <w:rPr>
          <w:rStyle w:val="StyleUnderline"/>
          <w:highlight w:val="green"/>
        </w:rPr>
        <w:t xml:space="preserve"> than Trump</w:t>
      </w:r>
      <w:r w:rsidRPr="009A0DCD">
        <w:rPr>
          <w:rStyle w:val="StyleUnderline"/>
        </w:rPr>
        <w:t>'s presidency</w:t>
      </w:r>
      <w:r w:rsidRPr="009A0DCD">
        <w:rPr>
          <w:sz w:val="16"/>
        </w:rPr>
        <w:t>.</w:t>
      </w:r>
    </w:p>
    <w:p w14:paraId="0F5C73AC" w14:textId="77777777" w:rsidR="0008600C" w:rsidRPr="009A0DCD" w:rsidRDefault="0008600C" w:rsidP="0008600C">
      <w:pPr>
        <w:rPr>
          <w:sz w:val="16"/>
        </w:rPr>
      </w:pPr>
      <w:r w:rsidRPr="009A0DCD">
        <w:rPr>
          <w:rStyle w:val="StyleUnderline"/>
        </w:rPr>
        <w:t xml:space="preserve">As protests in </w:t>
      </w:r>
      <w:r w:rsidRPr="009A0DCD">
        <w:rPr>
          <w:rStyle w:val="Emphasis"/>
        </w:rPr>
        <w:t>all fifty states</w:t>
      </w:r>
      <w:r w:rsidRPr="009A0DCD">
        <w:rPr>
          <w:rStyle w:val="StyleUnderline"/>
        </w:rPr>
        <w:t xml:space="preserve"> continue to </w:t>
      </w:r>
      <w:r w:rsidRPr="009A0DCD">
        <w:rPr>
          <w:rStyle w:val="Emphasis"/>
        </w:rPr>
        <w:t>rile</w:t>
      </w:r>
      <w:r w:rsidRPr="009A0DCD">
        <w:rPr>
          <w:rStyle w:val="StyleUnderline"/>
        </w:rPr>
        <w:t xml:space="preserve"> America’s</w:t>
      </w:r>
      <w:r w:rsidRPr="009A0DCD">
        <w:rPr>
          <w:sz w:val="16"/>
        </w:rPr>
        <w:t xml:space="preserve"> political </w:t>
      </w:r>
      <w:r w:rsidRPr="009A0DCD">
        <w:rPr>
          <w:rStyle w:val="StyleUnderline"/>
        </w:rPr>
        <w:t xml:space="preserve">establishment, </w:t>
      </w:r>
      <w:r w:rsidRPr="00A766E1">
        <w:rPr>
          <w:rStyle w:val="StyleUnderline"/>
          <w:highlight w:val="green"/>
        </w:rPr>
        <w:t xml:space="preserve">a </w:t>
      </w:r>
      <w:r w:rsidRPr="00A766E1">
        <w:rPr>
          <w:rStyle w:val="Emphasis"/>
          <w:highlight w:val="green"/>
        </w:rPr>
        <w:t>new poll</w:t>
      </w:r>
      <w:r w:rsidRPr="00A766E1">
        <w:rPr>
          <w:rStyle w:val="StyleUnderline"/>
          <w:highlight w:val="green"/>
        </w:rPr>
        <w:t xml:space="preserve"> suggests</w:t>
      </w:r>
      <w:r w:rsidRPr="009A0DCD">
        <w:rPr>
          <w:sz w:val="16"/>
        </w:rPr>
        <w:t xml:space="preserve"> that the </w:t>
      </w:r>
      <w:r w:rsidRPr="009A0DCD">
        <w:rPr>
          <w:rStyle w:val="Emphasis"/>
        </w:rPr>
        <w:t xml:space="preserve">growing </w:t>
      </w:r>
      <w:r w:rsidRPr="00A766E1">
        <w:rPr>
          <w:rStyle w:val="Emphasis"/>
          <w:highlight w:val="green"/>
        </w:rPr>
        <w:t>mobilizations</w:t>
      </w:r>
      <w:r w:rsidRPr="009A0DCD">
        <w:rPr>
          <w:rStyle w:val="StyleUnderline"/>
        </w:rPr>
        <w:t xml:space="preserve"> against police brutality</w:t>
      </w:r>
      <w:r w:rsidRPr="009A0DCD">
        <w:rPr>
          <w:sz w:val="16"/>
        </w:rPr>
        <w:t xml:space="preserve"> and structural racism </w:t>
      </w:r>
      <w:r w:rsidRPr="009A0DCD">
        <w:rPr>
          <w:rStyle w:val="StyleUnderline"/>
        </w:rPr>
        <w:t>may</w:t>
      </w:r>
      <w:r w:rsidRPr="009A0DCD">
        <w:rPr>
          <w:sz w:val="16"/>
        </w:rPr>
        <w:t xml:space="preserve"> also </w:t>
      </w:r>
      <w:r w:rsidRPr="009A0DCD">
        <w:rPr>
          <w:rStyle w:val="StyleUnderline"/>
        </w:rPr>
        <w:t xml:space="preserve">be </w:t>
      </w:r>
      <w:r w:rsidRPr="00A766E1">
        <w:rPr>
          <w:rStyle w:val="StyleUnderline"/>
          <w:highlight w:val="green"/>
        </w:rPr>
        <w:t>aid</w:t>
      </w:r>
      <w:r w:rsidRPr="00BD047A">
        <w:rPr>
          <w:rStyle w:val="StyleUnderline"/>
        </w:rPr>
        <w:t>i</w:t>
      </w:r>
      <w:r w:rsidRPr="009A0DCD">
        <w:rPr>
          <w:rStyle w:val="StyleUnderline"/>
        </w:rPr>
        <w:t xml:space="preserve">ng </w:t>
      </w:r>
      <w:r w:rsidRPr="00A766E1">
        <w:rPr>
          <w:rStyle w:val="StyleUnderline"/>
          <w:highlight w:val="green"/>
        </w:rPr>
        <w:t>a</w:t>
      </w:r>
      <w:r w:rsidRPr="009A0DCD">
        <w:rPr>
          <w:rStyle w:val="StyleUnderline"/>
        </w:rPr>
        <w:t xml:space="preserve"> </w:t>
      </w:r>
      <w:r w:rsidRPr="009A0DCD">
        <w:rPr>
          <w:rStyle w:val="Emphasis"/>
        </w:rPr>
        <w:t xml:space="preserve">titanic </w:t>
      </w:r>
      <w:r w:rsidRPr="00A766E1">
        <w:rPr>
          <w:rStyle w:val="Emphasis"/>
          <w:highlight w:val="green"/>
        </w:rPr>
        <w:t>shift</w:t>
      </w:r>
      <w:r w:rsidRPr="00A766E1">
        <w:rPr>
          <w:rStyle w:val="StyleUnderline"/>
          <w:highlight w:val="green"/>
        </w:rPr>
        <w:t xml:space="preserve"> in</w:t>
      </w:r>
      <w:r w:rsidRPr="009A0DCD">
        <w:rPr>
          <w:rStyle w:val="StyleUnderline"/>
        </w:rPr>
        <w:t xml:space="preserve"> </w:t>
      </w:r>
      <w:r w:rsidRPr="009A0DCD">
        <w:rPr>
          <w:rStyle w:val="Emphasis"/>
        </w:rPr>
        <w:t xml:space="preserve">public </w:t>
      </w:r>
      <w:r w:rsidRPr="00A766E1">
        <w:rPr>
          <w:rStyle w:val="Emphasis"/>
          <w:highlight w:val="green"/>
        </w:rPr>
        <w:t>opinion</w:t>
      </w:r>
      <w:r w:rsidRPr="009A0DCD">
        <w:rPr>
          <w:sz w:val="16"/>
        </w:rPr>
        <w:t>.</w:t>
      </w:r>
    </w:p>
    <w:p w14:paraId="68CE36FE" w14:textId="77777777" w:rsidR="0008600C" w:rsidRPr="009A0DCD" w:rsidRDefault="0008600C" w:rsidP="0008600C">
      <w:pPr>
        <w:rPr>
          <w:sz w:val="16"/>
        </w:rPr>
      </w:pPr>
      <w:r w:rsidRPr="009A0DCD">
        <w:rPr>
          <w:sz w:val="16"/>
        </w:rPr>
        <w:t xml:space="preserve">This week, an online and telephone survey conducted by Rasmussen found that </w:t>
      </w:r>
      <w:r w:rsidRPr="009A0DCD">
        <w:rPr>
          <w:rStyle w:val="StyleUnderline"/>
        </w:rPr>
        <w:t xml:space="preserve">an astonishing </w:t>
      </w:r>
      <w:r w:rsidRPr="00A766E1">
        <w:rPr>
          <w:rStyle w:val="Emphasis"/>
          <w:highlight w:val="green"/>
        </w:rPr>
        <w:t>62 percent</w:t>
      </w:r>
      <w:r w:rsidRPr="009A0DCD">
        <w:rPr>
          <w:rStyle w:val="StyleUnderline"/>
        </w:rPr>
        <w:t xml:space="preserve"> of</w:t>
      </w:r>
      <w:r w:rsidRPr="009A0DCD">
        <w:rPr>
          <w:sz w:val="16"/>
        </w:rPr>
        <w:t xml:space="preserve"> likely </w:t>
      </w:r>
      <w:r w:rsidRPr="009A0DCD">
        <w:rPr>
          <w:rStyle w:val="StyleUnderline"/>
        </w:rPr>
        <w:t>voters</w:t>
      </w:r>
      <w:r w:rsidRPr="009A0DCD">
        <w:rPr>
          <w:sz w:val="16"/>
        </w:rPr>
        <w:t xml:space="preserve"> now </w:t>
      </w:r>
      <w:r w:rsidRPr="00A766E1">
        <w:rPr>
          <w:rStyle w:val="StyleUnderline"/>
          <w:highlight w:val="green"/>
        </w:rPr>
        <w:t xml:space="preserve">have a </w:t>
      </w:r>
      <w:r w:rsidRPr="00A766E1">
        <w:rPr>
          <w:rStyle w:val="Emphasis"/>
          <w:highlight w:val="green"/>
        </w:rPr>
        <w:t>favorable opinion</w:t>
      </w:r>
      <w:r w:rsidRPr="009A0DCD">
        <w:rPr>
          <w:rStyle w:val="StyleUnderline"/>
        </w:rPr>
        <w:t xml:space="preserve"> of Black Lives Matter</w:t>
      </w:r>
      <w:r w:rsidRPr="009A0DCD">
        <w:rPr>
          <w:sz w:val="16"/>
        </w:rPr>
        <w:t xml:space="preserve"> (BLM), </w:t>
      </w:r>
      <w:r w:rsidRPr="009A0DCD">
        <w:rPr>
          <w:rStyle w:val="StyleUnderline"/>
        </w:rPr>
        <w:t>while 32 percent have a very favorable one</w:t>
      </w:r>
      <w:r w:rsidRPr="009A0DCD">
        <w:rPr>
          <w:sz w:val="16"/>
        </w:rPr>
        <w:t xml:space="preserve">. The </w:t>
      </w:r>
      <w:r w:rsidRPr="009A0DCD">
        <w:rPr>
          <w:rStyle w:val="StyleUnderline"/>
        </w:rPr>
        <w:t xml:space="preserve">result represents </w:t>
      </w:r>
      <w:r w:rsidRPr="00A766E1">
        <w:rPr>
          <w:rStyle w:val="StyleUnderline"/>
          <w:highlight w:val="green"/>
        </w:rPr>
        <w:t>a</w:t>
      </w:r>
      <w:r w:rsidRPr="009A0DCD">
        <w:rPr>
          <w:rStyle w:val="StyleUnderline"/>
        </w:rPr>
        <w:t xml:space="preserve"> </w:t>
      </w:r>
      <w:r w:rsidRPr="009A0DCD">
        <w:rPr>
          <w:rStyle w:val="Emphasis"/>
        </w:rPr>
        <w:t xml:space="preserve">stunning </w:t>
      </w:r>
      <w:r w:rsidRPr="00A766E1">
        <w:rPr>
          <w:rStyle w:val="Emphasis"/>
          <w:highlight w:val="green"/>
        </w:rPr>
        <w:t>turnaround</w:t>
      </w:r>
      <w:r w:rsidRPr="009A0DCD">
        <w:rPr>
          <w:rStyle w:val="StyleUnderline"/>
        </w:rPr>
        <w:t xml:space="preserve"> in </w:t>
      </w:r>
      <w:r w:rsidRPr="009A0DCD">
        <w:rPr>
          <w:rStyle w:val="Emphasis"/>
        </w:rPr>
        <w:t>how many Americans</w:t>
      </w:r>
      <w:r w:rsidRPr="009A0DCD">
        <w:rPr>
          <w:rStyle w:val="StyleUnderline"/>
        </w:rPr>
        <w:t xml:space="preserve"> perceive the movement </w:t>
      </w:r>
      <w:r w:rsidRPr="00A766E1">
        <w:rPr>
          <w:rStyle w:val="StyleUnderline"/>
          <w:highlight w:val="green"/>
        </w:rPr>
        <w:t>compared wi</w:t>
      </w:r>
      <w:r w:rsidRPr="009A0DCD">
        <w:rPr>
          <w:rStyle w:val="StyleUnderline"/>
        </w:rPr>
        <w:t>th</w:t>
      </w:r>
      <w:r w:rsidRPr="009A0DCD">
        <w:rPr>
          <w:sz w:val="16"/>
        </w:rPr>
        <w:t xml:space="preserve"> even </w:t>
      </w:r>
      <w:r w:rsidRPr="009A0DCD">
        <w:rPr>
          <w:rStyle w:val="StyleUnderline"/>
        </w:rPr>
        <w:t xml:space="preserve">a few </w:t>
      </w:r>
      <w:r w:rsidRPr="00A766E1">
        <w:rPr>
          <w:rStyle w:val="StyleUnderline"/>
          <w:highlight w:val="green"/>
        </w:rPr>
        <w:t>years ago</w:t>
      </w:r>
      <w:r w:rsidRPr="009A0DCD">
        <w:rPr>
          <w:rStyle w:val="StyleUnderline"/>
        </w:rPr>
        <w:t>. A</w:t>
      </w:r>
      <w:r w:rsidRPr="009A0DCD">
        <w:rPr>
          <w:sz w:val="16"/>
        </w:rPr>
        <w:t xml:space="preserve"> similar </w:t>
      </w:r>
      <w:r w:rsidRPr="009A0DCD">
        <w:rPr>
          <w:rStyle w:val="StyleUnderline"/>
        </w:rPr>
        <w:t>poll</w:t>
      </w:r>
      <w:r w:rsidRPr="009A0DCD">
        <w:rPr>
          <w:sz w:val="16"/>
        </w:rPr>
        <w:t xml:space="preserve"> conducted by Rasmussen </w:t>
      </w:r>
      <w:r w:rsidRPr="009A0DCD">
        <w:rPr>
          <w:rStyle w:val="StyleUnderline"/>
        </w:rPr>
        <w:t>in</w:t>
      </w:r>
      <w:r w:rsidRPr="009A0DCD">
        <w:rPr>
          <w:sz w:val="16"/>
        </w:rPr>
        <w:t xml:space="preserve"> June </w:t>
      </w:r>
      <w:r w:rsidRPr="009A0DCD">
        <w:rPr>
          <w:rStyle w:val="StyleUnderline"/>
        </w:rPr>
        <w:t>2016</w:t>
      </w:r>
      <w:r w:rsidRPr="009A0DCD">
        <w:rPr>
          <w:sz w:val="16"/>
        </w:rPr>
        <w:t xml:space="preserve">, for example, </w:t>
      </w:r>
      <w:r w:rsidRPr="009A0DCD">
        <w:rPr>
          <w:rStyle w:val="StyleUnderline"/>
        </w:rPr>
        <w:t>found that only 37 percent of</w:t>
      </w:r>
      <w:r w:rsidRPr="009A0DCD">
        <w:rPr>
          <w:sz w:val="16"/>
        </w:rPr>
        <w:t xml:space="preserve"> likely </w:t>
      </w:r>
      <w:r w:rsidRPr="009A0DCD">
        <w:rPr>
          <w:rStyle w:val="StyleUnderline"/>
        </w:rPr>
        <w:t>voters had a favorable view</w:t>
      </w:r>
      <w:r w:rsidRPr="009A0DCD">
        <w:rPr>
          <w:sz w:val="16"/>
        </w:rPr>
        <w:t xml:space="preserve"> of BLM, </w:t>
      </w:r>
      <w:r w:rsidRPr="009A0DCD">
        <w:rPr>
          <w:rStyle w:val="StyleUnderline"/>
        </w:rPr>
        <w:t>while a majority viewed it unfavorably</w:t>
      </w:r>
      <w:r w:rsidRPr="009A0DCD">
        <w:rPr>
          <w:sz w:val="16"/>
        </w:rPr>
        <w:t>.</w:t>
      </w:r>
    </w:p>
    <w:p w14:paraId="4A20A03D" w14:textId="77777777" w:rsidR="0008600C" w:rsidRPr="009A0DCD" w:rsidRDefault="0008600C" w:rsidP="0008600C">
      <w:pPr>
        <w:rPr>
          <w:sz w:val="16"/>
        </w:rPr>
      </w:pPr>
      <w:r w:rsidRPr="009A0DCD">
        <w:rPr>
          <w:sz w:val="16"/>
        </w:rPr>
        <w:t xml:space="preserve">Some </w:t>
      </w:r>
      <w:r w:rsidRPr="00A766E1">
        <w:rPr>
          <w:rStyle w:val="StyleUnderline"/>
          <w:highlight w:val="green"/>
        </w:rPr>
        <w:t>30 percent</w:t>
      </w:r>
      <w:r w:rsidRPr="009A0DCD">
        <w:rPr>
          <w:sz w:val="16"/>
        </w:rPr>
        <w:t xml:space="preserve"> of those surveyed this month, meanwhile, </w:t>
      </w:r>
      <w:r w:rsidRPr="009A0DCD">
        <w:rPr>
          <w:rStyle w:val="StyleUnderline"/>
        </w:rPr>
        <w:t>said they</w:t>
      </w:r>
      <w:r w:rsidRPr="009A0DCD">
        <w:rPr>
          <w:sz w:val="16"/>
        </w:rPr>
        <w:t xml:space="preserve"> had </w:t>
      </w:r>
      <w:r w:rsidRPr="00A766E1">
        <w:rPr>
          <w:rStyle w:val="Emphasis"/>
          <w:highlight w:val="green"/>
        </w:rPr>
        <w:t>developed</w:t>
      </w:r>
      <w:r w:rsidRPr="00A766E1">
        <w:rPr>
          <w:rStyle w:val="StyleUnderline"/>
          <w:highlight w:val="green"/>
        </w:rPr>
        <w:t xml:space="preserve"> a</w:t>
      </w:r>
      <w:r w:rsidRPr="009A0DCD">
        <w:rPr>
          <w:rStyle w:val="StyleUnderline"/>
        </w:rPr>
        <w:t xml:space="preserve"> more </w:t>
      </w:r>
      <w:r w:rsidRPr="00A766E1">
        <w:rPr>
          <w:rStyle w:val="StyleUnderline"/>
          <w:highlight w:val="green"/>
        </w:rPr>
        <w:t>favorable view</w:t>
      </w:r>
      <w:r w:rsidRPr="009A0DCD">
        <w:rPr>
          <w:rStyle w:val="StyleUnderline"/>
        </w:rPr>
        <w:t xml:space="preserve"> of BLM </w:t>
      </w:r>
      <w:r w:rsidRPr="00A766E1">
        <w:rPr>
          <w:rStyle w:val="Emphasis"/>
          <w:highlight w:val="green"/>
        </w:rPr>
        <w:t>since</w:t>
      </w:r>
      <w:r w:rsidRPr="009A0DCD">
        <w:rPr>
          <w:rStyle w:val="Emphasis"/>
        </w:rPr>
        <w:t xml:space="preserve"> national </w:t>
      </w:r>
      <w:r w:rsidRPr="00A766E1">
        <w:rPr>
          <w:rStyle w:val="Emphasis"/>
          <w:highlight w:val="green"/>
        </w:rPr>
        <w:t>protests</w:t>
      </w:r>
      <w:r w:rsidRPr="009A0DCD">
        <w:rPr>
          <w:rStyle w:val="StyleUnderline"/>
        </w:rPr>
        <w:t xml:space="preserve"> ignited following the murder of</w:t>
      </w:r>
      <w:r w:rsidRPr="009A0DCD">
        <w:rPr>
          <w:sz w:val="16"/>
        </w:rPr>
        <w:t xml:space="preserve"> George </w:t>
      </w:r>
      <w:r w:rsidRPr="009A0DCD">
        <w:rPr>
          <w:rStyle w:val="StyleUnderline"/>
        </w:rPr>
        <w:t>Floyd</w:t>
      </w:r>
      <w:r w:rsidRPr="009A0DCD">
        <w:rPr>
          <w:sz w:val="16"/>
        </w:rPr>
        <w:t xml:space="preserve"> by Minneapolis police officer Derek Chauvin. </w:t>
      </w:r>
      <w:r w:rsidRPr="009A0DCD">
        <w:rPr>
          <w:rStyle w:val="StyleUnderline"/>
        </w:rPr>
        <w:t>In another</w:t>
      </w:r>
      <w:r w:rsidRPr="009A0DCD">
        <w:rPr>
          <w:sz w:val="16"/>
        </w:rPr>
        <w:t xml:space="preserve"> apparent </w:t>
      </w:r>
      <w:r w:rsidRPr="009A0DCD">
        <w:rPr>
          <w:rStyle w:val="StyleUnderline"/>
        </w:rPr>
        <w:t>shift, a </w:t>
      </w:r>
      <w:r w:rsidRPr="009A0DCD">
        <w:rPr>
          <w:rStyle w:val="Emphasis"/>
        </w:rPr>
        <w:t>majority</w:t>
      </w:r>
      <w:r w:rsidRPr="009A0DCD">
        <w:rPr>
          <w:rStyle w:val="StyleUnderline"/>
        </w:rPr>
        <w:t xml:space="preserve"> of</w:t>
      </w:r>
      <w:r w:rsidRPr="009A0DCD">
        <w:rPr>
          <w:sz w:val="16"/>
        </w:rPr>
        <w:t xml:space="preserve"> likely </w:t>
      </w:r>
      <w:r w:rsidRPr="009A0DCD">
        <w:rPr>
          <w:rStyle w:val="StyleUnderline"/>
        </w:rPr>
        <w:t>voters</w:t>
      </w:r>
      <w:r w:rsidRPr="009A0DCD">
        <w:rPr>
          <w:sz w:val="16"/>
        </w:rPr>
        <w:t xml:space="preserve"> now also </w:t>
      </w:r>
      <w:r w:rsidRPr="009A0DCD">
        <w:rPr>
          <w:rStyle w:val="StyleUnderline"/>
        </w:rPr>
        <w:t>believe</w:t>
      </w:r>
      <w:r w:rsidRPr="009A0DCD">
        <w:rPr>
          <w:sz w:val="16"/>
        </w:rPr>
        <w:t xml:space="preserve"> that </w:t>
      </w:r>
      <w:r w:rsidRPr="009A0DCD">
        <w:rPr>
          <w:rStyle w:val="StyleUnderline"/>
        </w:rPr>
        <w:t>black Americans receive unfair treatment from</w:t>
      </w:r>
      <w:r w:rsidRPr="009A0DCD">
        <w:rPr>
          <w:sz w:val="16"/>
        </w:rPr>
        <w:t xml:space="preserve"> the </w:t>
      </w:r>
      <w:r w:rsidRPr="009A0DCD">
        <w:rPr>
          <w:rStyle w:val="StyleUnderline"/>
        </w:rPr>
        <w:t>cops, while the number who believe there are too few police has fallen</w:t>
      </w:r>
      <w:r w:rsidRPr="009A0DCD">
        <w:rPr>
          <w:sz w:val="16"/>
        </w:rPr>
        <w:t xml:space="preserve"> from a high of 51 percent in 2014 </w:t>
      </w:r>
      <w:r w:rsidRPr="009A0DCD">
        <w:rPr>
          <w:rStyle w:val="StyleUnderline"/>
        </w:rPr>
        <w:t>to 38 percent</w:t>
      </w:r>
      <w:r w:rsidRPr="009A0DCD">
        <w:rPr>
          <w:sz w:val="16"/>
        </w:rPr>
        <w:t xml:space="preserve"> today.</w:t>
      </w:r>
    </w:p>
    <w:p w14:paraId="60B02890" w14:textId="77777777" w:rsidR="0008600C" w:rsidRPr="00BD047A" w:rsidRDefault="0008600C" w:rsidP="0008600C">
      <w:pPr>
        <w:rPr>
          <w:sz w:val="16"/>
        </w:rPr>
      </w:pPr>
      <w:r w:rsidRPr="00A766E1">
        <w:rPr>
          <w:rStyle w:val="StyleUnderline"/>
          <w:highlight w:val="green"/>
        </w:rPr>
        <w:t xml:space="preserve">In a </w:t>
      </w:r>
      <w:r w:rsidRPr="00A766E1">
        <w:rPr>
          <w:rStyle w:val="Emphasis"/>
          <w:highlight w:val="green"/>
        </w:rPr>
        <w:t>parallel development</w:t>
      </w:r>
      <w:r w:rsidRPr="009A0DCD">
        <w:rPr>
          <w:rStyle w:val="StyleUnderline"/>
        </w:rPr>
        <w:t>, the approval</w:t>
      </w:r>
      <w:r w:rsidRPr="009A0DCD">
        <w:rPr>
          <w:sz w:val="16"/>
        </w:rPr>
        <w:t xml:space="preserve"> rating </w:t>
      </w:r>
      <w:r w:rsidRPr="009A0DCD">
        <w:rPr>
          <w:rStyle w:val="StyleUnderline"/>
        </w:rPr>
        <w:t>held by</w:t>
      </w:r>
      <w:r w:rsidRPr="009A0DCD">
        <w:rPr>
          <w:sz w:val="16"/>
        </w:rPr>
        <w:t xml:space="preserve"> President Donald </w:t>
      </w:r>
      <w:r w:rsidRPr="00A766E1">
        <w:rPr>
          <w:rStyle w:val="StyleUnderline"/>
          <w:highlight w:val="green"/>
        </w:rPr>
        <w:t>Trump has fallen</w:t>
      </w:r>
      <w:r w:rsidRPr="009A0DCD">
        <w:rPr>
          <w:rStyle w:val="StyleUnderline"/>
        </w:rPr>
        <w:t xml:space="preserve"> a </w:t>
      </w:r>
      <w:r w:rsidRPr="009A0DCD">
        <w:rPr>
          <w:rStyle w:val="Emphasis"/>
        </w:rPr>
        <w:t xml:space="preserve">full </w:t>
      </w:r>
      <w:r w:rsidRPr="00A766E1">
        <w:rPr>
          <w:rStyle w:val="Emphasis"/>
          <w:highlight w:val="green"/>
        </w:rPr>
        <w:t>ten points</w:t>
      </w:r>
      <w:r w:rsidRPr="009A0DCD">
        <w:rPr>
          <w:rStyle w:val="StyleUnderline"/>
        </w:rPr>
        <w:t xml:space="preserve"> in a </w:t>
      </w:r>
      <w:r w:rsidRPr="009A0DCD">
        <w:rPr>
          <w:rStyle w:val="Emphasis"/>
        </w:rPr>
        <w:t>single month</w:t>
      </w:r>
      <w:r w:rsidRPr="009A0DCD">
        <w:rPr>
          <w:sz w:val="16"/>
        </w:rPr>
        <w:t xml:space="preserve"> according to </w:t>
      </w:r>
      <w:r w:rsidRPr="009A0DCD">
        <w:rPr>
          <w:rStyle w:val="StyleUnderline"/>
        </w:rPr>
        <w:t>Gallup</w:t>
      </w:r>
      <w:r w:rsidRPr="009A0DCD">
        <w:rPr>
          <w:sz w:val="16"/>
        </w:rPr>
        <w:t>, which </w:t>
      </w:r>
      <w:r w:rsidRPr="009A0DCD">
        <w:rPr>
          <w:rStyle w:val="StyleUnderline"/>
        </w:rPr>
        <w:t xml:space="preserve">identified a </w:t>
      </w:r>
      <w:r w:rsidRPr="00BD047A">
        <w:rPr>
          <w:rStyle w:val="Emphasis"/>
        </w:rPr>
        <w:t>precipitous</w:t>
      </w:r>
      <w:r w:rsidRPr="009A0DCD">
        <w:rPr>
          <w:rStyle w:val="Emphasis"/>
        </w:rPr>
        <w:t xml:space="preserve"> drop</w:t>
      </w:r>
      <w:r w:rsidRPr="009A0DCD">
        <w:rPr>
          <w:sz w:val="16"/>
        </w:rPr>
        <w:t xml:space="preserve"> from 49 percent </w:t>
      </w:r>
      <w:r w:rsidRPr="009A0DCD">
        <w:rPr>
          <w:rStyle w:val="StyleUnderline"/>
        </w:rPr>
        <w:t xml:space="preserve">to 39 percent amid </w:t>
      </w:r>
      <w:r w:rsidRPr="009A0DCD">
        <w:rPr>
          <w:rStyle w:val="Emphasis"/>
        </w:rPr>
        <w:t>nationwide protests</w:t>
      </w:r>
      <w:r w:rsidRPr="009A0DCD">
        <w:rPr>
          <w:sz w:val="16"/>
        </w:rPr>
        <w:t>, the ongoing pandemic, and the federal government’s decidedly inadequate efforts to address unprecedented economic turmoil. In the modern history of presidential opinion polling, Jimmy Carter and George H. W. Bush are the only sitting presidents to have held such low approval ratings this deep into an election year. Both lost their reelection campaigns.</w:t>
      </w:r>
    </w:p>
    <w:p w14:paraId="52C56BBA" w14:textId="77777777" w:rsidR="0008600C" w:rsidRDefault="0008600C" w:rsidP="0008600C">
      <w:pPr>
        <w:pStyle w:val="Heading4"/>
      </w:pPr>
      <w:proofErr w:type="gramStart"/>
      <w:r>
        <w:t>It’s</w:t>
      </w:r>
      <w:proofErr w:type="gramEnd"/>
      <w:r>
        <w:t xml:space="preserve"> </w:t>
      </w:r>
      <w:r>
        <w:rPr>
          <w:u w:val="single"/>
        </w:rPr>
        <w:t>historically unprecedented</w:t>
      </w:r>
      <w:r>
        <w:t xml:space="preserve"> and </w:t>
      </w:r>
      <w:r>
        <w:rPr>
          <w:u w:val="single"/>
        </w:rPr>
        <w:t>cracks</w:t>
      </w:r>
      <w:r>
        <w:t xml:space="preserve"> the </w:t>
      </w:r>
      <w:r>
        <w:rPr>
          <w:u w:val="single"/>
        </w:rPr>
        <w:t>ideological armor</w:t>
      </w:r>
      <w:r>
        <w:t xml:space="preserve"> of policing -- focus on </w:t>
      </w:r>
      <w:r>
        <w:rPr>
          <w:u w:val="single"/>
        </w:rPr>
        <w:t>structural</w:t>
      </w:r>
      <w:r>
        <w:t xml:space="preserve"> transformation is key. </w:t>
      </w:r>
    </w:p>
    <w:p w14:paraId="7AC294CF" w14:textId="77777777" w:rsidR="0008600C" w:rsidRPr="009A0DCD" w:rsidRDefault="0008600C" w:rsidP="0008600C">
      <w:proofErr w:type="spellStart"/>
      <w:r w:rsidRPr="009A0DCD">
        <w:rPr>
          <w:rStyle w:val="Style13ptBold"/>
        </w:rPr>
        <w:t>Manjoo</w:t>
      </w:r>
      <w:proofErr w:type="spellEnd"/>
      <w:r w:rsidRPr="009A0DCD">
        <w:rPr>
          <w:rStyle w:val="Style13ptBold"/>
        </w:rPr>
        <w:t xml:space="preserve"> ’20 </w:t>
      </w:r>
      <w:r w:rsidRPr="009A0DCD">
        <w:t>[</w:t>
      </w:r>
      <w:proofErr w:type="spellStart"/>
      <w:r w:rsidRPr="009A0DCD">
        <w:t>Farhad</w:t>
      </w:r>
      <w:proofErr w:type="spellEnd"/>
      <w:r w:rsidRPr="009A0DCD">
        <w:t>; June 10; Opinion columnist and journalist, graduate from Cornell University; New York Times, “Black Lives Matter Is Winning,” https://www.nytimes.com/2020/06/10/opinion/black-lives-matter-protests.html; RP]</w:t>
      </w:r>
    </w:p>
    <w:p w14:paraId="15D3CC07" w14:textId="77777777" w:rsidR="0008600C" w:rsidRPr="009A0DCD" w:rsidRDefault="0008600C" w:rsidP="0008600C">
      <w:pPr>
        <w:rPr>
          <w:sz w:val="16"/>
        </w:rPr>
      </w:pPr>
      <w:proofErr w:type="gramStart"/>
      <w:r w:rsidRPr="009A0DCD">
        <w:rPr>
          <w:rStyle w:val="StyleUnderline"/>
        </w:rPr>
        <w:t>It’s</w:t>
      </w:r>
      <w:proofErr w:type="gramEnd"/>
      <w:r w:rsidRPr="009A0DCD">
        <w:rPr>
          <w:rStyle w:val="StyleUnderline"/>
        </w:rPr>
        <w:t xml:space="preserve"> </w:t>
      </w:r>
      <w:r w:rsidRPr="009A0DCD">
        <w:rPr>
          <w:rStyle w:val="Emphasis"/>
        </w:rPr>
        <w:t>not clear how far</w:t>
      </w:r>
      <w:r w:rsidRPr="009A0DCD">
        <w:rPr>
          <w:sz w:val="16"/>
        </w:rPr>
        <w:t xml:space="preserve"> the </w:t>
      </w:r>
      <w:r w:rsidRPr="009A0DCD">
        <w:rPr>
          <w:rStyle w:val="StyleUnderline"/>
        </w:rPr>
        <w:t xml:space="preserve">politics will go, but the </w:t>
      </w:r>
      <w:r w:rsidRPr="00A766E1">
        <w:rPr>
          <w:rStyle w:val="StyleUnderline"/>
          <w:highlight w:val="green"/>
        </w:rPr>
        <w:t>shifts</w:t>
      </w:r>
      <w:r w:rsidRPr="009A0DCD">
        <w:rPr>
          <w:sz w:val="16"/>
        </w:rPr>
        <w:t xml:space="preserve"> so far </w:t>
      </w:r>
      <w:r w:rsidRPr="00A766E1">
        <w:rPr>
          <w:rStyle w:val="StyleUnderline"/>
          <w:highlight w:val="green"/>
        </w:rPr>
        <w:t xml:space="preserve">are </w:t>
      </w:r>
      <w:r w:rsidRPr="00A766E1">
        <w:rPr>
          <w:rStyle w:val="Emphasis"/>
          <w:highlight w:val="green"/>
        </w:rPr>
        <w:t>significant</w:t>
      </w:r>
      <w:r w:rsidRPr="00A766E1">
        <w:rPr>
          <w:rStyle w:val="StyleUnderline"/>
          <w:highlight w:val="green"/>
        </w:rPr>
        <w:t>. “</w:t>
      </w:r>
      <w:r w:rsidRPr="00A766E1">
        <w:rPr>
          <w:rStyle w:val="Emphasis"/>
          <w:highlight w:val="green"/>
        </w:rPr>
        <w:t>Never</w:t>
      </w:r>
      <w:r w:rsidRPr="009A0DCD">
        <w:rPr>
          <w:rStyle w:val="Emphasis"/>
        </w:rPr>
        <w:t xml:space="preserve"> before</w:t>
      </w:r>
      <w:r w:rsidRPr="009A0DCD">
        <w:rPr>
          <w:rStyle w:val="StyleUnderline"/>
        </w:rPr>
        <w:t xml:space="preserve"> </w:t>
      </w:r>
      <w:r w:rsidRPr="00A766E1">
        <w:rPr>
          <w:rStyle w:val="StyleUnderline"/>
          <w:highlight w:val="green"/>
        </w:rPr>
        <w:t>in</w:t>
      </w:r>
      <w:r w:rsidRPr="009A0DCD">
        <w:rPr>
          <w:rStyle w:val="StyleUnderline"/>
        </w:rPr>
        <w:t xml:space="preserve"> the </w:t>
      </w:r>
      <w:r w:rsidRPr="00A766E1">
        <w:rPr>
          <w:rStyle w:val="Emphasis"/>
          <w:highlight w:val="green"/>
        </w:rPr>
        <w:t>history</w:t>
      </w:r>
      <w:r w:rsidRPr="009A0DCD">
        <w:rPr>
          <w:rStyle w:val="StyleUnderline"/>
        </w:rPr>
        <w:t xml:space="preserve"> of</w:t>
      </w:r>
      <w:r w:rsidRPr="009A0DCD">
        <w:rPr>
          <w:sz w:val="16"/>
        </w:rPr>
        <w:t xml:space="preserve"> modern </w:t>
      </w:r>
      <w:r w:rsidRPr="009A0DCD">
        <w:rPr>
          <w:rStyle w:val="StyleUnderline"/>
        </w:rPr>
        <w:t xml:space="preserve">polling </w:t>
      </w:r>
      <w:r w:rsidRPr="00A766E1">
        <w:rPr>
          <w:rStyle w:val="StyleUnderline"/>
          <w:highlight w:val="green"/>
        </w:rPr>
        <w:t>has the country expressed</w:t>
      </w:r>
      <w:r w:rsidRPr="009A0DCD">
        <w:rPr>
          <w:rStyle w:val="StyleUnderline"/>
        </w:rPr>
        <w:t xml:space="preserve"> such </w:t>
      </w:r>
      <w:r w:rsidRPr="009A0DCD">
        <w:rPr>
          <w:rStyle w:val="Emphasis"/>
        </w:rPr>
        <w:t xml:space="preserve">widespread </w:t>
      </w:r>
      <w:r w:rsidRPr="00A766E1">
        <w:rPr>
          <w:rStyle w:val="Emphasis"/>
          <w:highlight w:val="green"/>
        </w:rPr>
        <w:t>agreement</w:t>
      </w:r>
      <w:r w:rsidRPr="00A766E1">
        <w:rPr>
          <w:rStyle w:val="StyleUnderline"/>
          <w:highlight w:val="green"/>
        </w:rPr>
        <w:t xml:space="preserve"> on </w:t>
      </w:r>
      <w:r w:rsidRPr="00A766E1">
        <w:rPr>
          <w:rStyle w:val="Emphasis"/>
          <w:highlight w:val="green"/>
        </w:rPr>
        <w:t>racism</w:t>
      </w:r>
      <w:r w:rsidRPr="009A0DCD">
        <w:rPr>
          <w:rStyle w:val="Emphasis"/>
        </w:rPr>
        <w:t>’s pervasiveness</w:t>
      </w:r>
      <w:r w:rsidRPr="009A0DCD">
        <w:rPr>
          <w:rStyle w:val="StyleUnderline"/>
        </w:rPr>
        <w:t xml:space="preserve"> in policing, and</w:t>
      </w:r>
      <w:r w:rsidRPr="009A0DCD">
        <w:rPr>
          <w:sz w:val="16"/>
        </w:rPr>
        <w:t xml:space="preserve"> in </w:t>
      </w:r>
      <w:r w:rsidRPr="009A0DCD">
        <w:rPr>
          <w:rStyle w:val="StyleUnderline"/>
        </w:rPr>
        <w:t>society at large,”</w:t>
      </w:r>
      <w:r w:rsidRPr="009A0DCD">
        <w:rPr>
          <w:sz w:val="16"/>
        </w:rPr>
        <w:t xml:space="preserve"> The Times reported last week.</w:t>
      </w:r>
    </w:p>
    <w:p w14:paraId="7946E1B6" w14:textId="77777777" w:rsidR="0008600C" w:rsidRPr="009A0DCD" w:rsidRDefault="0008600C" w:rsidP="0008600C">
      <w:pPr>
        <w:rPr>
          <w:sz w:val="16"/>
        </w:rPr>
      </w:pPr>
      <w:r w:rsidRPr="009A0DCD">
        <w:rPr>
          <w:sz w:val="16"/>
        </w:rPr>
        <w:t xml:space="preserve">More important, </w:t>
      </w:r>
      <w:r w:rsidRPr="00A766E1">
        <w:rPr>
          <w:rStyle w:val="StyleUnderline"/>
          <w:highlight w:val="green"/>
        </w:rPr>
        <w:t>we are no longer</w:t>
      </w:r>
      <w:r w:rsidRPr="009A0DCD">
        <w:rPr>
          <w:rStyle w:val="StyleUnderline"/>
        </w:rPr>
        <w:t xml:space="preserve"> </w:t>
      </w:r>
      <w:r w:rsidRPr="009A0DCD">
        <w:rPr>
          <w:rStyle w:val="Emphasis"/>
        </w:rPr>
        <w:t xml:space="preserve">just </w:t>
      </w:r>
      <w:r w:rsidRPr="00A766E1">
        <w:rPr>
          <w:rStyle w:val="Emphasis"/>
          <w:highlight w:val="green"/>
        </w:rPr>
        <w:t>talking</w:t>
      </w:r>
      <w:r w:rsidRPr="00A766E1">
        <w:rPr>
          <w:rStyle w:val="StyleUnderline"/>
          <w:highlight w:val="green"/>
        </w:rPr>
        <w:t xml:space="preserve"> about</w:t>
      </w:r>
      <w:r w:rsidRPr="00CF53F0">
        <w:rPr>
          <w:rStyle w:val="StyleUnderline"/>
        </w:rPr>
        <w:t xml:space="preserve"> imposing</w:t>
      </w:r>
      <w:r w:rsidRPr="009A0DCD">
        <w:rPr>
          <w:rStyle w:val="StyleUnderline"/>
        </w:rPr>
        <w:t xml:space="preserve"> </w:t>
      </w:r>
      <w:r w:rsidRPr="009A0DCD">
        <w:rPr>
          <w:rStyle w:val="Emphasis"/>
        </w:rPr>
        <w:t xml:space="preserve">new </w:t>
      </w:r>
      <w:r w:rsidRPr="00A766E1">
        <w:rPr>
          <w:rStyle w:val="Emphasis"/>
          <w:highlight w:val="green"/>
        </w:rPr>
        <w:t>limits</w:t>
      </w:r>
      <w:r w:rsidRPr="009A0DCD">
        <w:rPr>
          <w:rStyle w:val="StyleUnderline"/>
        </w:rPr>
        <w:t xml:space="preserve"> on</w:t>
      </w:r>
      <w:r w:rsidRPr="009A0DCD">
        <w:rPr>
          <w:sz w:val="16"/>
        </w:rPr>
        <w:t xml:space="preserve"> how </w:t>
      </w:r>
      <w:r w:rsidRPr="009A0DCD">
        <w:rPr>
          <w:rStyle w:val="StyleUnderline"/>
        </w:rPr>
        <w:t>the police</w:t>
      </w:r>
      <w:r w:rsidRPr="009A0DCD">
        <w:rPr>
          <w:sz w:val="16"/>
        </w:rPr>
        <w:t xml:space="preserve"> can operate. </w:t>
      </w:r>
      <w:proofErr w:type="gramStart"/>
      <w:r w:rsidRPr="00A766E1">
        <w:rPr>
          <w:rStyle w:val="StyleUnderline"/>
          <w:highlight w:val="green"/>
        </w:rPr>
        <w:t>We’re</w:t>
      </w:r>
      <w:proofErr w:type="gramEnd"/>
      <w:r w:rsidRPr="009A0DCD">
        <w:rPr>
          <w:rStyle w:val="StyleUnderline"/>
        </w:rPr>
        <w:t xml:space="preserve"> </w:t>
      </w:r>
      <w:r w:rsidRPr="009A0DCD">
        <w:rPr>
          <w:rStyle w:val="Emphasis"/>
        </w:rPr>
        <w:t xml:space="preserve">finally </w:t>
      </w:r>
      <w:r w:rsidRPr="00A766E1">
        <w:rPr>
          <w:rStyle w:val="Emphasis"/>
          <w:highlight w:val="green"/>
        </w:rPr>
        <w:t>asking</w:t>
      </w:r>
      <w:r w:rsidRPr="009A0DCD">
        <w:rPr>
          <w:rStyle w:val="StyleUnderline"/>
        </w:rPr>
        <w:t xml:space="preserve"> more </w:t>
      </w:r>
      <w:r w:rsidRPr="00A766E1">
        <w:rPr>
          <w:rStyle w:val="Emphasis"/>
          <w:highlight w:val="green"/>
        </w:rPr>
        <w:t>substantive</w:t>
      </w:r>
      <w:r w:rsidRPr="00CF53F0">
        <w:rPr>
          <w:rStyle w:val="StyleUnderline"/>
        </w:rPr>
        <w:t xml:space="preserve"> political</w:t>
      </w:r>
      <w:r w:rsidRPr="009A0DCD">
        <w:rPr>
          <w:rStyle w:val="StyleUnderline"/>
        </w:rPr>
        <w:t xml:space="preserve"> </w:t>
      </w:r>
      <w:r w:rsidRPr="00A766E1">
        <w:rPr>
          <w:rStyle w:val="StyleUnderline"/>
          <w:highlight w:val="green"/>
        </w:rPr>
        <w:t>questions</w:t>
      </w:r>
      <w:r w:rsidRPr="009A0DCD">
        <w:rPr>
          <w:sz w:val="16"/>
        </w:rPr>
        <w:t>: What roles should be reserved for the police in our cities, and what roles would better be served by hiring more teachers, social workers or mental health experts?</w:t>
      </w:r>
    </w:p>
    <w:p w14:paraId="2F4DF3A9" w14:textId="77777777" w:rsidR="0008600C" w:rsidRPr="009A0DCD" w:rsidRDefault="0008600C" w:rsidP="0008600C">
      <w:pPr>
        <w:rPr>
          <w:sz w:val="16"/>
        </w:rPr>
      </w:pPr>
      <w:r w:rsidRPr="009A0DCD">
        <w:rPr>
          <w:sz w:val="16"/>
        </w:rPr>
        <w:t>In Los Angeles, where leaders on the left and the right have long showered resources on the police, the mayor has now proposed spending $250 million more on social services and $150 million less on policing. Last week, New York’s mayor, Bill de Blasio, resisted cutting the $6 billion police budget; on Sunday, he promised future cuts. And in Minneapolis, a veto-proof majority of City Council members pledged to dismantle the city’s police department.</w:t>
      </w:r>
    </w:p>
    <w:p w14:paraId="5C896DA3" w14:textId="77777777" w:rsidR="0008600C" w:rsidRPr="009A0DCD" w:rsidRDefault="0008600C" w:rsidP="0008600C">
      <w:pPr>
        <w:rPr>
          <w:sz w:val="16"/>
        </w:rPr>
      </w:pPr>
      <w:r w:rsidRPr="009A0DCD">
        <w:rPr>
          <w:rStyle w:val="StyleUnderline"/>
        </w:rPr>
        <w:t xml:space="preserve">The </w:t>
      </w:r>
      <w:r w:rsidRPr="009A0DCD">
        <w:rPr>
          <w:rStyle w:val="Emphasis"/>
        </w:rPr>
        <w:t>proximate cause</w:t>
      </w:r>
      <w:r w:rsidRPr="009A0DCD">
        <w:rPr>
          <w:rStyle w:val="StyleUnderline"/>
        </w:rPr>
        <w:t xml:space="preserve"> of</w:t>
      </w:r>
      <w:r w:rsidRPr="009A0DCD">
        <w:rPr>
          <w:sz w:val="16"/>
        </w:rPr>
        <w:t xml:space="preserve"> the latest </w:t>
      </w:r>
      <w:r w:rsidRPr="009A0DCD">
        <w:rPr>
          <w:rStyle w:val="StyleUnderline"/>
        </w:rPr>
        <w:t>protests was</w:t>
      </w:r>
      <w:r w:rsidRPr="009A0DCD">
        <w:rPr>
          <w:sz w:val="16"/>
        </w:rPr>
        <w:t xml:space="preserve"> the horror of George </w:t>
      </w:r>
      <w:r w:rsidRPr="009A0DCD">
        <w:rPr>
          <w:rStyle w:val="StyleUnderline"/>
        </w:rPr>
        <w:t xml:space="preserve">Floyd’s death. But </w:t>
      </w:r>
      <w:proofErr w:type="gramStart"/>
      <w:r w:rsidRPr="009A0DCD">
        <w:rPr>
          <w:rStyle w:val="StyleUnderline"/>
        </w:rPr>
        <w:t>we’ve</w:t>
      </w:r>
      <w:proofErr w:type="gramEnd"/>
      <w:r w:rsidRPr="009A0DCD">
        <w:rPr>
          <w:rStyle w:val="StyleUnderline"/>
        </w:rPr>
        <w:t xml:space="preserve"> seen videos of cops killing black men</w:t>
      </w:r>
      <w:r w:rsidRPr="009A0DCD">
        <w:rPr>
          <w:sz w:val="16"/>
        </w:rPr>
        <w:t xml:space="preserve"> before </w:t>
      </w:r>
      <w:r w:rsidRPr="009A0DCD">
        <w:rPr>
          <w:rStyle w:val="StyleUnderline"/>
        </w:rPr>
        <w:t>and they have rarely led to</w:t>
      </w:r>
      <w:r w:rsidRPr="009A0DCD">
        <w:rPr>
          <w:sz w:val="16"/>
        </w:rPr>
        <w:t xml:space="preserve"> criminal prosecution, let alone </w:t>
      </w:r>
      <w:r w:rsidRPr="009A0DCD">
        <w:rPr>
          <w:rStyle w:val="StyleUnderline"/>
        </w:rPr>
        <w:t xml:space="preserve">broad </w:t>
      </w:r>
      <w:r w:rsidRPr="009A0DCD">
        <w:rPr>
          <w:rStyle w:val="Emphasis"/>
        </w:rPr>
        <w:t>societal upheaval</w:t>
      </w:r>
      <w:r w:rsidRPr="009A0DCD">
        <w:rPr>
          <w:sz w:val="16"/>
        </w:rPr>
        <w:t>.</w:t>
      </w:r>
    </w:p>
    <w:p w14:paraId="1F3FFEDA" w14:textId="77777777" w:rsidR="0008600C" w:rsidRPr="009A0DCD" w:rsidRDefault="0008600C" w:rsidP="0008600C">
      <w:pPr>
        <w:rPr>
          <w:sz w:val="16"/>
        </w:rPr>
      </w:pPr>
      <w:proofErr w:type="gramStart"/>
      <w:r w:rsidRPr="009A0DCD">
        <w:rPr>
          <w:rStyle w:val="StyleUnderline"/>
        </w:rPr>
        <w:t>What’s</w:t>
      </w:r>
      <w:proofErr w:type="gramEnd"/>
      <w:r w:rsidRPr="009A0DCD">
        <w:rPr>
          <w:rStyle w:val="StyleUnderline"/>
        </w:rPr>
        <w:t xml:space="preserve"> happening now is</w:t>
      </w:r>
      <w:r w:rsidRPr="009A0DCD">
        <w:rPr>
          <w:sz w:val="16"/>
        </w:rPr>
        <w:t xml:space="preserve"> about more than that video. Just as, after the Weinstein story broke, when women came forward with </w:t>
      </w:r>
      <w:r w:rsidRPr="009A0DCD">
        <w:rPr>
          <w:rStyle w:val="StyleUnderline"/>
        </w:rPr>
        <w:t xml:space="preserve">stories </w:t>
      </w:r>
      <w:r w:rsidRPr="009A0DCD">
        <w:rPr>
          <w:rStyle w:val="Emphasis"/>
        </w:rPr>
        <w:t>too numerous</w:t>
      </w:r>
      <w:r w:rsidRPr="009A0DCD">
        <w:rPr>
          <w:rStyle w:val="StyleUnderline"/>
        </w:rPr>
        <w:t xml:space="preserve"> to </w:t>
      </w:r>
      <w:r w:rsidRPr="009A0DCD">
        <w:rPr>
          <w:rStyle w:val="Emphasis"/>
        </w:rPr>
        <w:t>ignore</w:t>
      </w:r>
      <w:r w:rsidRPr="009A0DCD">
        <w:rPr>
          <w:rStyle w:val="StyleUnderline"/>
        </w:rPr>
        <w:t xml:space="preserve"> or </w:t>
      </w:r>
      <w:r w:rsidRPr="009A0DCD">
        <w:rPr>
          <w:rStyle w:val="Emphasis"/>
        </w:rPr>
        <w:t>dismiss</w:t>
      </w:r>
      <w:r w:rsidRPr="009A0DCD">
        <w:rPr>
          <w:sz w:val="16"/>
        </w:rPr>
        <w:t xml:space="preserve">, what </w:t>
      </w:r>
      <w:r w:rsidRPr="009A0DCD">
        <w:rPr>
          <w:rStyle w:val="StyleUnderline"/>
        </w:rPr>
        <w:t>we’ve seen</w:t>
      </w:r>
      <w:r w:rsidRPr="009A0DCD">
        <w:rPr>
          <w:sz w:val="16"/>
        </w:rPr>
        <w:t xml:space="preserve"> in the last two weeks are </w:t>
      </w:r>
      <w:r w:rsidRPr="009A0DCD">
        <w:rPr>
          <w:rStyle w:val="StyleUnderline"/>
        </w:rPr>
        <w:t xml:space="preserve">episodes of </w:t>
      </w:r>
      <w:r w:rsidRPr="009A0DCD">
        <w:rPr>
          <w:rStyle w:val="Emphasis"/>
        </w:rPr>
        <w:t>excessive force</w:t>
      </w:r>
      <w:r w:rsidRPr="009A0DCD">
        <w:rPr>
          <w:rStyle w:val="StyleUnderline"/>
        </w:rPr>
        <w:t xml:space="preserve"> too </w:t>
      </w:r>
      <w:r w:rsidRPr="009A0DCD">
        <w:rPr>
          <w:rStyle w:val="Emphasis"/>
        </w:rPr>
        <w:t>blatant</w:t>
      </w:r>
      <w:r w:rsidRPr="009A0DCD">
        <w:rPr>
          <w:rStyle w:val="StyleUnderline"/>
        </w:rPr>
        <w:t xml:space="preserve"> and </w:t>
      </w:r>
      <w:r w:rsidRPr="009A0DCD">
        <w:rPr>
          <w:rStyle w:val="Emphasis"/>
        </w:rPr>
        <w:t>numerous</w:t>
      </w:r>
      <w:r w:rsidRPr="009A0DCD">
        <w:rPr>
          <w:rStyle w:val="StyleUnderline"/>
        </w:rPr>
        <w:t xml:space="preserve"> to conclude</w:t>
      </w:r>
      <w:r w:rsidRPr="009A0DCD">
        <w:rPr>
          <w:sz w:val="16"/>
        </w:rPr>
        <w:t xml:space="preserve"> that </w:t>
      </w:r>
      <w:r w:rsidRPr="009A0DCD">
        <w:rPr>
          <w:rStyle w:val="StyleUnderline"/>
        </w:rPr>
        <w:t>the problem is</w:t>
      </w:r>
      <w:r w:rsidRPr="009A0DCD">
        <w:rPr>
          <w:sz w:val="16"/>
        </w:rPr>
        <w:t xml:space="preserve"> one of a few </w:t>
      </w:r>
      <w:r w:rsidRPr="009A0DCD">
        <w:rPr>
          <w:rStyle w:val="StyleUnderline"/>
        </w:rPr>
        <w:t>isolated cases</w:t>
      </w:r>
      <w:r w:rsidRPr="009A0DCD">
        <w:rPr>
          <w:sz w:val="16"/>
        </w:rPr>
        <w:t>.</w:t>
      </w:r>
    </w:p>
    <w:p w14:paraId="7520B59A" w14:textId="77777777" w:rsidR="0008600C" w:rsidRPr="009A0DCD" w:rsidRDefault="0008600C" w:rsidP="0008600C">
      <w:pPr>
        <w:rPr>
          <w:sz w:val="16"/>
        </w:rPr>
      </w:pPr>
      <w:r w:rsidRPr="009A0DCD">
        <w:rPr>
          <w:rStyle w:val="StyleUnderline"/>
        </w:rPr>
        <w:t xml:space="preserve">The </w:t>
      </w:r>
      <w:r w:rsidRPr="00A766E1">
        <w:rPr>
          <w:rStyle w:val="StyleUnderline"/>
          <w:highlight w:val="green"/>
        </w:rPr>
        <w:t>evidence</w:t>
      </w:r>
      <w:r w:rsidRPr="009A0DCD">
        <w:rPr>
          <w:rStyle w:val="StyleUnderline"/>
        </w:rPr>
        <w:t xml:space="preserve"> of police brutality </w:t>
      </w:r>
      <w:r w:rsidRPr="00A766E1">
        <w:rPr>
          <w:rStyle w:val="StyleUnderline"/>
          <w:highlight w:val="green"/>
        </w:rPr>
        <w:t xml:space="preserve">has become </w:t>
      </w:r>
      <w:r w:rsidRPr="00A766E1">
        <w:rPr>
          <w:rStyle w:val="Emphasis"/>
          <w:highlight w:val="green"/>
        </w:rPr>
        <w:t>too widespread</w:t>
      </w:r>
      <w:r w:rsidRPr="009A0DCD">
        <w:rPr>
          <w:rStyle w:val="StyleUnderline"/>
        </w:rPr>
        <w:t xml:space="preserve"> even for </w:t>
      </w:r>
      <w:r w:rsidRPr="009A0DCD">
        <w:rPr>
          <w:rStyle w:val="Emphasis"/>
        </w:rPr>
        <w:t xml:space="preserve">elected </w:t>
      </w:r>
      <w:r w:rsidRPr="00A766E1">
        <w:rPr>
          <w:rStyle w:val="Emphasis"/>
          <w:highlight w:val="green"/>
        </w:rPr>
        <w:t>officials</w:t>
      </w:r>
      <w:r w:rsidRPr="00A766E1">
        <w:rPr>
          <w:rStyle w:val="StyleUnderline"/>
          <w:highlight w:val="green"/>
        </w:rPr>
        <w:t xml:space="preserve"> to ignore. They can no longer</w:t>
      </w:r>
      <w:r w:rsidRPr="009A0DCD">
        <w:rPr>
          <w:sz w:val="16"/>
        </w:rPr>
        <w:t xml:space="preserve"> easily </w:t>
      </w:r>
      <w:r w:rsidRPr="00A766E1">
        <w:rPr>
          <w:rStyle w:val="StyleUnderline"/>
          <w:highlight w:val="green"/>
        </w:rPr>
        <w:t>coddle</w:t>
      </w:r>
      <w:r w:rsidRPr="009A0DCD">
        <w:rPr>
          <w:rStyle w:val="StyleUnderline"/>
        </w:rPr>
        <w:t xml:space="preserve"> police </w:t>
      </w:r>
      <w:r w:rsidRPr="00A766E1">
        <w:rPr>
          <w:rStyle w:val="StyleUnderline"/>
          <w:highlight w:val="green"/>
        </w:rPr>
        <w:t>unions in exchange for</w:t>
      </w:r>
      <w:r w:rsidRPr="009A0DCD">
        <w:rPr>
          <w:rStyle w:val="StyleUnderline"/>
        </w:rPr>
        <w:t xml:space="preserve"> </w:t>
      </w:r>
      <w:r w:rsidRPr="009A0DCD">
        <w:rPr>
          <w:rStyle w:val="Emphasis"/>
        </w:rPr>
        <w:t xml:space="preserve">political </w:t>
      </w:r>
      <w:r w:rsidRPr="00A766E1">
        <w:rPr>
          <w:rStyle w:val="Emphasis"/>
          <w:highlight w:val="green"/>
        </w:rPr>
        <w:t>support</w:t>
      </w:r>
      <w:r w:rsidRPr="009A0DCD">
        <w:rPr>
          <w:rStyle w:val="StyleUnderline"/>
        </w:rPr>
        <w:t>; now ignoring</w:t>
      </w:r>
      <w:r w:rsidRPr="009A0DCD">
        <w:rPr>
          <w:sz w:val="16"/>
        </w:rPr>
        <w:t xml:space="preserve"> police </w:t>
      </w:r>
      <w:r w:rsidRPr="00CF53F0">
        <w:rPr>
          <w:rStyle w:val="StyleUnderline"/>
        </w:rPr>
        <w:t>misconduct</w:t>
      </w:r>
      <w:r w:rsidRPr="009A0DCD">
        <w:rPr>
          <w:rStyle w:val="StyleUnderline"/>
        </w:rPr>
        <w:t xml:space="preserve"> will become a </w:t>
      </w:r>
      <w:r w:rsidRPr="009A0DCD">
        <w:rPr>
          <w:rStyle w:val="Emphasis"/>
        </w:rPr>
        <w:t>political liability</w:t>
      </w:r>
      <w:r w:rsidRPr="009A0DCD">
        <w:rPr>
          <w:sz w:val="16"/>
        </w:rPr>
        <w:t>, and perhaps something will change.</w:t>
      </w:r>
    </w:p>
    <w:p w14:paraId="02E3CEEF" w14:textId="77777777" w:rsidR="0008600C" w:rsidRPr="009A0DCD" w:rsidRDefault="0008600C" w:rsidP="0008600C">
      <w:pPr>
        <w:rPr>
          <w:rStyle w:val="StyleUnderline"/>
        </w:rPr>
      </w:pPr>
      <w:r w:rsidRPr="009A0DCD">
        <w:rPr>
          <w:sz w:val="16"/>
        </w:rPr>
        <w:t xml:space="preserve">Alex Vitale, a sociologist and </w:t>
      </w:r>
      <w:r w:rsidRPr="00A766E1">
        <w:rPr>
          <w:rStyle w:val="StyleUnderline"/>
          <w:highlight w:val="green"/>
        </w:rPr>
        <w:t>the author</w:t>
      </w:r>
      <w:r w:rsidRPr="009A0DCD">
        <w:rPr>
          <w:rStyle w:val="StyleUnderline"/>
        </w:rPr>
        <w:t xml:space="preserve"> of “The End of Policing,” </w:t>
      </w:r>
      <w:r w:rsidRPr="00A766E1">
        <w:rPr>
          <w:rStyle w:val="StyleUnderline"/>
          <w:highlight w:val="green"/>
        </w:rPr>
        <w:t>which argues for</w:t>
      </w:r>
      <w:r w:rsidRPr="009A0DCD">
        <w:rPr>
          <w:rStyle w:val="StyleUnderline"/>
        </w:rPr>
        <w:t xml:space="preserve"> a </w:t>
      </w:r>
      <w:r w:rsidRPr="009A0DCD">
        <w:rPr>
          <w:rStyle w:val="Emphasis"/>
        </w:rPr>
        <w:t xml:space="preserve">wholesale </w:t>
      </w:r>
      <w:r w:rsidRPr="00A766E1">
        <w:rPr>
          <w:rStyle w:val="Emphasis"/>
          <w:highlight w:val="green"/>
        </w:rPr>
        <w:t>dismantling</w:t>
      </w:r>
      <w:r w:rsidRPr="009A0DCD">
        <w:rPr>
          <w:sz w:val="16"/>
        </w:rPr>
        <w:t xml:space="preserve"> of American policing, told me that he </w:t>
      </w:r>
      <w:r w:rsidRPr="00A766E1">
        <w:rPr>
          <w:rStyle w:val="StyleUnderline"/>
          <w:highlight w:val="green"/>
        </w:rPr>
        <w:t>has</w:t>
      </w:r>
      <w:r w:rsidRPr="009A0DCD">
        <w:rPr>
          <w:rStyle w:val="StyleUnderline"/>
        </w:rPr>
        <w:t xml:space="preserve"> </w:t>
      </w:r>
      <w:r w:rsidRPr="009A0DCD">
        <w:rPr>
          <w:rStyle w:val="Emphasis"/>
        </w:rPr>
        <w:t xml:space="preserve">high </w:t>
      </w:r>
      <w:r w:rsidRPr="00A766E1">
        <w:rPr>
          <w:rStyle w:val="Emphasis"/>
          <w:highlight w:val="green"/>
        </w:rPr>
        <w:t>hopes</w:t>
      </w:r>
      <w:r w:rsidRPr="00A766E1">
        <w:rPr>
          <w:rStyle w:val="StyleUnderline"/>
          <w:highlight w:val="green"/>
        </w:rPr>
        <w:t xml:space="preserve"> for </w:t>
      </w:r>
      <w:r w:rsidRPr="00A766E1">
        <w:rPr>
          <w:rStyle w:val="Emphasis"/>
          <w:highlight w:val="green"/>
        </w:rPr>
        <w:t>structural change</w:t>
      </w:r>
      <w:r w:rsidRPr="00A766E1">
        <w:rPr>
          <w:rStyle w:val="StyleUnderline"/>
          <w:highlight w:val="green"/>
        </w:rPr>
        <w:t xml:space="preserve"> because organizers</w:t>
      </w:r>
      <w:r w:rsidRPr="009A0DCD">
        <w:rPr>
          <w:sz w:val="16"/>
        </w:rPr>
        <w:t xml:space="preserve"> had </w:t>
      </w:r>
      <w:r w:rsidRPr="00A766E1">
        <w:rPr>
          <w:rStyle w:val="Emphasis"/>
          <w:highlight w:val="green"/>
        </w:rPr>
        <w:t>laid</w:t>
      </w:r>
      <w:r w:rsidRPr="009A0DCD">
        <w:rPr>
          <w:rStyle w:val="Emphasis"/>
        </w:rPr>
        <w:t xml:space="preserve"> the </w:t>
      </w:r>
      <w:r w:rsidRPr="00A766E1">
        <w:rPr>
          <w:rStyle w:val="Emphasis"/>
          <w:highlight w:val="green"/>
        </w:rPr>
        <w:t>groundwork</w:t>
      </w:r>
      <w:r w:rsidRPr="009A0DCD">
        <w:rPr>
          <w:rStyle w:val="StyleUnderline"/>
        </w:rPr>
        <w:t xml:space="preserve"> for it. “My reason for </w:t>
      </w:r>
      <w:r w:rsidRPr="009A0DCD">
        <w:rPr>
          <w:rStyle w:val="Emphasis"/>
        </w:rPr>
        <w:t>optimism</w:t>
      </w:r>
      <w:r w:rsidRPr="009A0DCD">
        <w:rPr>
          <w:rStyle w:val="StyleUnderline"/>
        </w:rPr>
        <w:t xml:space="preserve"> is that before Minneapolis</w:t>
      </w:r>
      <w:r w:rsidRPr="009A0DCD">
        <w:rPr>
          <w:sz w:val="16"/>
        </w:rPr>
        <w:t xml:space="preserve"> happened, </w:t>
      </w:r>
      <w:r w:rsidRPr="009A0DCD">
        <w:rPr>
          <w:rStyle w:val="StyleUnderline"/>
        </w:rPr>
        <w:t xml:space="preserve">there were already </w:t>
      </w:r>
      <w:r w:rsidRPr="009A0DCD">
        <w:rPr>
          <w:rStyle w:val="Emphasis"/>
        </w:rPr>
        <w:t>dozens of campaigns</w:t>
      </w:r>
      <w:r w:rsidRPr="009A0DCD">
        <w:rPr>
          <w:rStyle w:val="StyleUnderline"/>
        </w:rPr>
        <w:t xml:space="preserve"> to divert</w:t>
      </w:r>
      <w:r w:rsidRPr="009A0DCD">
        <w:rPr>
          <w:sz w:val="16"/>
        </w:rPr>
        <w:t xml:space="preserve"> police </w:t>
      </w:r>
      <w:r w:rsidRPr="009A0DCD">
        <w:rPr>
          <w:rStyle w:val="StyleUnderline"/>
        </w:rPr>
        <w:t>funding,”</w:t>
      </w:r>
      <w:r w:rsidRPr="009A0DCD">
        <w:rPr>
          <w:sz w:val="16"/>
        </w:rPr>
        <w:t xml:space="preserve"> he said. </w:t>
      </w:r>
      <w:r w:rsidRPr="009A0DCD">
        <w:rPr>
          <w:rStyle w:val="StyleUnderline"/>
        </w:rPr>
        <w:t>“So</w:t>
      </w:r>
      <w:r w:rsidRPr="009A0DCD">
        <w:rPr>
          <w:sz w:val="16"/>
        </w:rPr>
        <w:t xml:space="preserve"> that’s why that </w:t>
      </w:r>
      <w:r w:rsidRPr="009A0DCD">
        <w:rPr>
          <w:rStyle w:val="StyleUnderline"/>
        </w:rPr>
        <w:t>demand emerged</w:t>
      </w:r>
      <w:r w:rsidRPr="009A0DCD">
        <w:rPr>
          <w:sz w:val="16"/>
        </w:rPr>
        <w:t xml:space="preserve"> so </w:t>
      </w:r>
      <w:r w:rsidRPr="009A0DCD">
        <w:rPr>
          <w:rStyle w:val="Emphasis"/>
        </w:rPr>
        <w:t>quickly</w:t>
      </w:r>
      <w:r w:rsidRPr="009A0DCD">
        <w:rPr>
          <w:rStyle w:val="StyleUnderline"/>
        </w:rPr>
        <w:t xml:space="preserve"> — people were</w:t>
      </w:r>
      <w:r w:rsidRPr="009A0DCD">
        <w:rPr>
          <w:sz w:val="16"/>
        </w:rPr>
        <w:t xml:space="preserve"> already </w:t>
      </w:r>
      <w:r w:rsidRPr="009A0DCD">
        <w:rPr>
          <w:rStyle w:val="StyleUnderline"/>
        </w:rPr>
        <w:t>doing</w:t>
      </w:r>
      <w:r w:rsidRPr="009A0DCD">
        <w:rPr>
          <w:sz w:val="16"/>
        </w:rPr>
        <w:t xml:space="preserve"> that </w:t>
      </w:r>
      <w:r w:rsidRPr="009A0DCD">
        <w:rPr>
          <w:rStyle w:val="StyleUnderline"/>
        </w:rPr>
        <w:t>work.”</w:t>
      </w:r>
    </w:p>
    <w:p w14:paraId="78864F35" w14:textId="177DDF57" w:rsidR="0008600C" w:rsidRDefault="0008600C" w:rsidP="0008600C">
      <w:pPr>
        <w:rPr>
          <w:sz w:val="16"/>
        </w:rPr>
      </w:pPr>
      <w:r w:rsidRPr="009A0DCD">
        <w:rPr>
          <w:sz w:val="16"/>
        </w:rPr>
        <w:t xml:space="preserve">Vitale also suggested that </w:t>
      </w:r>
      <w:r w:rsidRPr="00A766E1">
        <w:rPr>
          <w:rStyle w:val="StyleUnderline"/>
          <w:highlight w:val="green"/>
        </w:rPr>
        <w:t>the movement</w:t>
      </w:r>
      <w:r w:rsidRPr="009A0DCD">
        <w:rPr>
          <w:sz w:val="16"/>
        </w:rPr>
        <w:t xml:space="preserve"> can take hold permanently, that </w:t>
      </w:r>
      <w:proofErr w:type="gramStart"/>
      <w:r w:rsidRPr="009A0DCD">
        <w:rPr>
          <w:sz w:val="16"/>
        </w:rPr>
        <w:t>what’s</w:t>
      </w:r>
      <w:proofErr w:type="gramEnd"/>
      <w:r w:rsidRPr="009A0DCD">
        <w:rPr>
          <w:sz w:val="16"/>
        </w:rPr>
        <w:t xml:space="preserve"> happening now </w:t>
      </w:r>
      <w:r w:rsidRPr="009A0DCD">
        <w:rPr>
          <w:rStyle w:val="StyleUnderline"/>
        </w:rPr>
        <w:t xml:space="preserve">has </w:t>
      </w:r>
      <w:r w:rsidRPr="00A766E1">
        <w:rPr>
          <w:rStyle w:val="Emphasis"/>
          <w:highlight w:val="green"/>
        </w:rPr>
        <w:t>cracked</w:t>
      </w:r>
      <w:r w:rsidRPr="00A766E1">
        <w:rPr>
          <w:rStyle w:val="StyleUnderline"/>
          <w:highlight w:val="green"/>
        </w:rPr>
        <w:t xml:space="preserve"> “the</w:t>
      </w:r>
      <w:r w:rsidRPr="009A0DCD">
        <w:rPr>
          <w:rStyle w:val="StyleUnderline"/>
        </w:rPr>
        <w:t xml:space="preserve"> ‘</w:t>
      </w:r>
      <w:r w:rsidRPr="009A0DCD">
        <w:rPr>
          <w:rStyle w:val="Emphasis"/>
        </w:rPr>
        <w:t xml:space="preserve">ideological </w:t>
      </w:r>
      <w:r w:rsidRPr="00A766E1">
        <w:rPr>
          <w:rStyle w:val="Emphasis"/>
          <w:highlight w:val="green"/>
        </w:rPr>
        <w:t>armor’</w:t>
      </w:r>
      <w:r w:rsidRPr="00A766E1">
        <w:rPr>
          <w:rStyle w:val="StyleUnderline"/>
          <w:highlight w:val="green"/>
        </w:rPr>
        <w:t>” of policing</w:t>
      </w:r>
      <w:r w:rsidRPr="009A0DCD">
        <w:rPr>
          <w:sz w:val="16"/>
        </w:rPr>
        <w:t xml:space="preserve"> in America.</w:t>
      </w:r>
    </w:p>
    <w:p w14:paraId="0A30264A" w14:textId="77777777" w:rsidR="00A36703" w:rsidRDefault="00A36703" w:rsidP="00A36703">
      <w:pPr>
        <w:pStyle w:val="Heading4"/>
      </w:pPr>
      <w:r>
        <w:t xml:space="preserve">Social media and public support for BLM is higher than ever now </w:t>
      </w:r>
    </w:p>
    <w:p w14:paraId="7439A2EC" w14:textId="490894CE" w:rsidR="00A36703" w:rsidRPr="0035083F" w:rsidRDefault="00A36703" w:rsidP="00A36703">
      <w:r w:rsidRPr="008142A8">
        <w:rPr>
          <w:rStyle w:val="Heading4Char"/>
        </w:rPr>
        <w:t>Andrew 6-11</w:t>
      </w:r>
      <w:r>
        <w:t xml:space="preserve"> [</w:t>
      </w:r>
      <w:r w:rsidRPr="0035083F">
        <w:t>Scottie</w:t>
      </w:r>
      <w:r>
        <w:t xml:space="preserve"> is a Digital News reporter for CNN;</w:t>
      </w:r>
      <w:r w:rsidRPr="0035083F">
        <w:t xml:space="preserve"> 6-11-2020</w:t>
      </w:r>
      <w:r>
        <w:t>;</w:t>
      </w:r>
      <w:r w:rsidRPr="0035083F">
        <w:t xml:space="preserve"> "People are tweeting about Black Lives Matter now more than at any point in the movement's history</w:t>
      </w:r>
      <w:r>
        <w:t>;</w:t>
      </w:r>
      <w:r w:rsidRPr="0035083F">
        <w:t>" CNN</w:t>
      </w:r>
      <w:r>
        <w:t xml:space="preserve">; </w:t>
      </w:r>
      <w:r w:rsidRPr="00A36703">
        <w:t>https://www.cnn.com/2020/06/11/us/black-lives-matter-hashtag-popularity-trnd/index.html</w:t>
      </w:r>
      <w:r>
        <w:t xml:space="preserve">; </w:t>
      </w:r>
      <w:proofErr w:type="spellStart"/>
      <w:r>
        <w:t>dhs-brt</w:t>
      </w:r>
      <w:proofErr w:type="spellEnd"/>
      <w:r>
        <w:t>]</w:t>
      </w:r>
    </w:p>
    <w:p w14:paraId="622C20DB" w14:textId="4D3DDD90" w:rsidR="00A36703" w:rsidRPr="001F0BB2" w:rsidRDefault="00A36703" w:rsidP="00A36703">
      <w:pPr>
        <w:rPr>
          <w:sz w:val="16"/>
        </w:rPr>
      </w:pPr>
      <w:r w:rsidRPr="001F0BB2">
        <w:rPr>
          <w:sz w:val="16"/>
        </w:rPr>
        <w:t xml:space="preserve">(CNN) – </w:t>
      </w:r>
      <w:r w:rsidRPr="001F0BB2">
        <w:rPr>
          <w:rStyle w:val="Emphasis"/>
        </w:rPr>
        <w:t xml:space="preserve">Digital </w:t>
      </w:r>
      <w:r w:rsidRPr="00A766E1">
        <w:rPr>
          <w:rStyle w:val="Emphasis"/>
          <w:highlight w:val="green"/>
        </w:rPr>
        <w:t>support for B</w:t>
      </w:r>
      <w:r w:rsidRPr="001F0BB2">
        <w:rPr>
          <w:rStyle w:val="Emphasis"/>
        </w:rPr>
        <w:t xml:space="preserve">lack </w:t>
      </w:r>
      <w:r w:rsidRPr="00A766E1">
        <w:rPr>
          <w:rStyle w:val="Emphasis"/>
          <w:highlight w:val="green"/>
        </w:rPr>
        <w:t>L</w:t>
      </w:r>
      <w:r w:rsidRPr="001F0BB2">
        <w:rPr>
          <w:rStyle w:val="Emphasis"/>
        </w:rPr>
        <w:t xml:space="preserve">ives </w:t>
      </w:r>
      <w:r w:rsidRPr="00A766E1">
        <w:rPr>
          <w:rStyle w:val="Emphasis"/>
          <w:highlight w:val="green"/>
        </w:rPr>
        <w:t>M</w:t>
      </w:r>
      <w:r w:rsidRPr="001F0BB2">
        <w:rPr>
          <w:rStyle w:val="Emphasis"/>
        </w:rPr>
        <w:t>atter </w:t>
      </w:r>
      <w:r w:rsidRPr="00A766E1">
        <w:rPr>
          <w:rStyle w:val="Emphasis"/>
          <w:highlight w:val="green"/>
        </w:rPr>
        <w:t>is at an all-time high</w:t>
      </w:r>
      <w:r w:rsidRPr="001F0BB2">
        <w:rPr>
          <w:sz w:val="16"/>
        </w:rPr>
        <w:t xml:space="preserve">: </w:t>
      </w:r>
      <w:r w:rsidRPr="001F0BB2">
        <w:rPr>
          <w:rStyle w:val="StyleUnderline"/>
        </w:rPr>
        <w:t>Millions</w:t>
      </w:r>
      <w:r w:rsidRPr="001F0BB2">
        <w:rPr>
          <w:sz w:val="16"/>
        </w:rPr>
        <w:t xml:space="preserve"> of people </w:t>
      </w:r>
      <w:r w:rsidRPr="001F0BB2">
        <w:rPr>
          <w:rStyle w:val="StyleUnderline"/>
        </w:rPr>
        <w:t xml:space="preserve">are using the hashtag daily. Recent </w:t>
      </w:r>
      <w:r w:rsidRPr="00A766E1">
        <w:rPr>
          <w:rStyle w:val="StyleUnderline"/>
          <w:highlight w:val="green"/>
        </w:rPr>
        <w:t>polling suggests</w:t>
      </w:r>
      <w:r w:rsidRPr="001F0BB2">
        <w:rPr>
          <w:rStyle w:val="StyleUnderline"/>
        </w:rPr>
        <w:t xml:space="preserve"> Americans' </w:t>
      </w:r>
      <w:r w:rsidRPr="00A766E1">
        <w:rPr>
          <w:rStyle w:val="StyleUnderline"/>
          <w:highlight w:val="green"/>
        </w:rPr>
        <w:t>views</w:t>
      </w:r>
      <w:r w:rsidRPr="001F0BB2">
        <w:rPr>
          <w:rStyle w:val="StyleUnderline"/>
        </w:rPr>
        <w:t xml:space="preserve"> of police and the current </w:t>
      </w:r>
      <w:proofErr w:type="gramStart"/>
      <w:r w:rsidRPr="001F0BB2">
        <w:rPr>
          <w:rStyle w:val="StyleUnderline"/>
        </w:rPr>
        <w:t>protests against</w:t>
      </w:r>
      <w:proofErr w:type="gramEnd"/>
      <w:r w:rsidRPr="001F0BB2">
        <w:rPr>
          <w:rStyle w:val="StyleUnderline"/>
        </w:rPr>
        <w:t xml:space="preserve"> police brutality </w:t>
      </w:r>
      <w:r w:rsidRPr="00A766E1">
        <w:rPr>
          <w:rStyle w:val="StyleUnderline"/>
          <w:highlight w:val="green"/>
        </w:rPr>
        <w:t>are changing offline</w:t>
      </w:r>
      <w:r w:rsidRPr="001F0BB2">
        <w:rPr>
          <w:sz w:val="16"/>
        </w:rPr>
        <w:t>, too.</w:t>
      </w:r>
    </w:p>
    <w:p w14:paraId="51F56BC4" w14:textId="05250196" w:rsidR="00A36703" w:rsidRPr="001F0BB2" w:rsidRDefault="00A36703" w:rsidP="00A36703">
      <w:pPr>
        <w:rPr>
          <w:sz w:val="16"/>
        </w:rPr>
      </w:pPr>
      <w:r w:rsidRPr="001F0BB2">
        <w:rPr>
          <w:sz w:val="16"/>
        </w:rPr>
        <w:t>The use of the Black Lives Matter hashtag peaked three days after </w:t>
      </w:r>
      <w:r w:rsidRPr="00A36703">
        <w:rPr>
          <w:sz w:val="16"/>
        </w:rPr>
        <w:t>George Floyd died in police custody</w:t>
      </w:r>
      <w:r w:rsidRPr="001F0BB2">
        <w:rPr>
          <w:sz w:val="16"/>
        </w:rPr>
        <w:t>, a </w:t>
      </w:r>
      <w:r w:rsidRPr="00A36703">
        <w:rPr>
          <w:sz w:val="16"/>
        </w:rPr>
        <w:t>Pew Research Center analysis </w:t>
      </w:r>
      <w:r w:rsidRPr="001F0BB2">
        <w:rPr>
          <w:sz w:val="16"/>
        </w:rPr>
        <w:t xml:space="preserve">published this week shows. #BlackLivesMatter was tweeted 8.8 million times that day, according to Pew. For the following 2 weeks, </w:t>
      </w:r>
      <w:r w:rsidRPr="001F0BB2">
        <w:rPr>
          <w:rStyle w:val="StyleUnderline"/>
        </w:rPr>
        <w:t>users tweeted #BlackLivesMatter an average of nearly 3.7 million times per day</w:t>
      </w:r>
      <w:r w:rsidRPr="001F0BB2">
        <w:rPr>
          <w:sz w:val="16"/>
        </w:rPr>
        <w:t>, Pew reported.</w:t>
      </w:r>
    </w:p>
    <w:p w14:paraId="4F3421DB" w14:textId="431F6E32" w:rsidR="00A36703" w:rsidRPr="001F0BB2" w:rsidRDefault="00A36703" w:rsidP="00A36703">
      <w:pPr>
        <w:rPr>
          <w:sz w:val="16"/>
          <w:szCs w:val="16"/>
        </w:rPr>
      </w:pPr>
      <w:r w:rsidRPr="001F0BB2">
        <w:rPr>
          <w:sz w:val="16"/>
          <w:szCs w:val="16"/>
        </w:rPr>
        <w:t>The phrase </w:t>
      </w:r>
      <w:r w:rsidRPr="00A36703">
        <w:rPr>
          <w:sz w:val="16"/>
          <w:szCs w:val="16"/>
        </w:rPr>
        <w:t>"Black Lives Matter" emerged first in 2013 </w:t>
      </w:r>
      <w:r w:rsidRPr="001F0BB2">
        <w:rPr>
          <w:sz w:val="16"/>
          <w:szCs w:val="16"/>
        </w:rPr>
        <w:t>after George Zimmerman was </w:t>
      </w:r>
      <w:r w:rsidRPr="00A36703">
        <w:rPr>
          <w:sz w:val="16"/>
          <w:szCs w:val="16"/>
        </w:rPr>
        <w:t>acquitted for the killing of Trayvon Martin</w:t>
      </w:r>
      <w:r w:rsidRPr="001F0BB2">
        <w:rPr>
          <w:sz w:val="16"/>
          <w:szCs w:val="16"/>
        </w:rPr>
        <w:t xml:space="preserve">. It was recognized more widely during the </w:t>
      </w:r>
      <w:proofErr w:type="gramStart"/>
      <w:r w:rsidRPr="001F0BB2">
        <w:rPr>
          <w:sz w:val="16"/>
          <w:szCs w:val="16"/>
        </w:rPr>
        <w:t>protests against</w:t>
      </w:r>
      <w:proofErr w:type="gramEnd"/>
      <w:r w:rsidRPr="001F0BB2">
        <w:rPr>
          <w:sz w:val="16"/>
          <w:szCs w:val="16"/>
        </w:rPr>
        <w:t xml:space="preserve"> police brutality in Ferguson, Missouri, after 18-year-old Michael Brown was shot to death by police in 2014.</w:t>
      </w:r>
    </w:p>
    <w:p w14:paraId="1E03BEBB" w14:textId="6B2634C9" w:rsidR="00A36703" w:rsidRPr="001F0BB2" w:rsidRDefault="00A36703" w:rsidP="00A36703">
      <w:pPr>
        <w:rPr>
          <w:sz w:val="16"/>
        </w:rPr>
      </w:pPr>
      <w:r w:rsidRPr="001F0BB2">
        <w:rPr>
          <w:sz w:val="16"/>
        </w:rPr>
        <w:t>One of the movement's guiding principles is ending "state-sanctioned violence," which includes killings by police. </w:t>
      </w:r>
      <w:r w:rsidRPr="001F0BB2">
        <w:rPr>
          <w:rStyle w:val="StyleUnderline"/>
        </w:rPr>
        <w:t>Recent polling suggests many Americans see this view</w:t>
      </w:r>
      <w:r w:rsidRPr="001F0BB2">
        <w:rPr>
          <w:sz w:val="16"/>
        </w:rPr>
        <w:t xml:space="preserve"> -- and the recent </w:t>
      </w:r>
      <w:proofErr w:type="gramStart"/>
      <w:r w:rsidRPr="001F0BB2">
        <w:rPr>
          <w:sz w:val="16"/>
        </w:rPr>
        <w:t>protests against</w:t>
      </w:r>
      <w:proofErr w:type="gramEnd"/>
      <w:r w:rsidRPr="001F0BB2">
        <w:rPr>
          <w:sz w:val="16"/>
        </w:rPr>
        <w:t xml:space="preserve"> police brutality -- </w:t>
      </w:r>
      <w:r w:rsidRPr="001F0BB2">
        <w:rPr>
          <w:rStyle w:val="Emphasis"/>
        </w:rPr>
        <w:t>as legitimate</w:t>
      </w:r>
      <w:r w:rsidRPr="001F0BB2">
        <w:rPr>
          <w:sz w:val="16"/>
        </w:rPr>
        <w:t>.</w:t>
      </w:r>
    </w:p>
    <w:p w14:paraId="10B8BC31" w14:textId="54E0BD16" w:rsidR="00A36703" w:rsidRPr="0035083F" w:rsidRDefault="00A36703" w:rsidP="00A36703">
      <w:pPr>
        <w:rPr>
          <w:sz w:val="16"/>
        </w:rPr>
      </w:pPr>
      <w:r w:rsidRPr="0035083F">
        <w:rPr>
          <w:sz w:val="16"/>
        </w:rPr>
        <w:t>A </w:t>
      </w:r>
      <w:r w:rsidRPr="00A36703">
        <w:rPr>
          <w:sz w:val="16"/>
        </w:rPr>
        <w:t>Monmouth University poll </w:t>
      </w:r>
      <w:r w:rsidRPr="0035083F">
        <w:rPr>
          <w:sz w:val="16"/>
        </w:rPr>
        <w:t xml:space="preserve">released last week found that </w:t>
      </w:r>
      <w:r w:rsidRPr="0035083F">
        <w:rPr>
          <w:rStyle w:val="StyleUnderline"/>
        </w:rPr>
        <w:t>78% of Americans said protesters' anger after George Floyd's death was</w:t>
      </w:r>
      <w:r w:rsidRPr="0035083F">
        <w:rPr>
          <w:sz w:val="16"/>
        </w:rPr>
        <w:t xml:space="preserve"> "at least partially </w:t>
      </w:r>
      <w:r w:rsidRPr="0035083F">
        <w:rPr>
          <w:rStyle w:val="StyleUnderline"/>
        </w:rPr>
        <w:t>justified</w:t>
      </w:r>
      <w:r w:rsidRPr="0035083F">
        <w:rPr>
          <w:sz w:val="16"/>
        </w:rPr>
        <w:t>." And a </w:t>
      </w:r>
      <w:r w:rsidRPr="00A36703">
        <w:rPr>
          <w:sz w:val="16"/>
        </w:rPr>
        <w:t>CBS News/YouGov poll</w:t>
      </w:r>
      <w:r w:rsidRPr="0035083F">
        <w:rPr>
          <w:sz w:val="16"/>
        </w:rPr>
        <w:t xml:space="preserve"> found that </w:t>
      </w:r>
      <w:r w:rsidRPr="0035083F">
        <w:rPr>
          <w:rStyle w:val="StyleUnderline"/>
        </w:rPr>
        <w:t>57% of Americans believe police in most communities treat whites better than black people.</w:t>
      </w:r>
    </w:p>
    <w:p w14:paraId="1A185661" w14:textId="02E9061B" w:rsidR="00A36703" w:rsidRPr="0035083F" w:rsidRDefault="00A36703" w:rsidP="00A36703">
      <w:pPr>
        <w:rPr>
          <w:sz w:val="16"/>
        </w:rPr>
      </w:pPr>
      <w:r w:rsidRPr="0035083F">
        <w:rPr>
          <w:rStyle w:val="StyleUnderline"/>
        </w:rPr>
        <w:t>Before the nationwide police brutality protests began, the use of the hashtag peaked</w:t>
      </w:r>
      <w:r w:rsidRPr="0035083F">
        <w:rPr>
          <w:sz w:val="16"/>
        </w:rPr>
        <w:t xml:space="preserve"> in summer 2016, when it was mentioned </w:t>
      </w:r>
      <w:r w:rsidRPr="0035083F">
        <w:rPr>
          <w:rStyle w:val="StyleUnderline"/>
        </w:rPr>
        <w:t>around 500,000 times daily</w:t>
      </w:r>
      <w:r w:rsidRPr="0035083F">
        <w:rPr>
          <w:sz w:val="16"/>
        </w:rPr>
        <w:t>, Pew reported. That same summer saw the deaths of </w:t>
      </w:r>
      <w:r w:rsidRPr="00A36703">
        <w:rPr>
          <w:sz w:val="16"/>
        </w:rPr>
        <w:t>Alton Sterling</w:t>
      </w:r>
      <w:r w:rsidRPr="0035083F">
        <w:rPr>
          <w:sz w:val="16"/>
        </w:rPr>
        <w:t> and </w:t>
      </w:r>
      <w:r w:rsidRPr="00A36703">
        <w:rPr>
          <w:sz w:val="16"/>
        </w:rPr>
        <w:t>Philando Castile</w:t>
      </w:r>
      <w:r w:rsidRPr="0035083F">
        <w:rPr>
          <w:sz w:val="16"/>
        </w:rPr>
        <w:t xml:space="preserve">, who were both fatally shot by police in Louisiana and </w:t>
      </w:r>
      <w:proofErr w:type="gramStart"/>
      <w:r w:rsidRPr="0035083F">
        <w:rPr>
          <w:sz w:val="16"/>
        </w:rPr>
        <w:t>Minnesota</w:t>
      </w:r>
      <w:proofErr w:type="gramEnd"/>
      <w:r w:rsidRPr="0035083F">
        <w:rPr>
          <w:sz w:val="16"/>
        </w:rPr>
        <w:t xml:space="preserve"> respectively.</w:t>
      </w:r>
    </w:p>
    <w:p w14:paraId="32B69205" w14:textId="5BE65792" w:rsidR="00A36703" w:rsidRPr="0035083F" w:rsidRDefault="00A36703" w:rsidP="00A36703">
      <w:pPr>
        <w:rPr>
          <w:sz w:val="16"/>
          <w:szCs w:val="16"/>
        </w:rPr>
      </w:pPr>
      <w:r w:rsidRPr="0035083F">
        <w:rPr>
          <w:sz w:val="16"/>
          <w:szCs w:val="16"/>
        </w:rPr>
        <w:t xml:space="preserve">But even then, "Black Lives Matter" </w:t>
      </w:r>
      <w:proofErr w:type="gramStart"/>
      <w:r w:rsidRPr="0035083F">
        <w:rPr>
          <w:sz w:val="16"/>
          <w:szCs w:val="16"/>
        </w:rPr>
        <w:t>wasn't</w:t>
      </w:r>
      <w:proofErr w:type="gramEnd"/>
      <w:r w:rsidRPr="0035083F">
        <w:rPr>
          <w:sz w:val="16"/>
          <w:szCs w:val="16"/>
        </w:rPr>
        <w:t xml:space="preserve"> something that most </w:t>
      </w:r>
      <w:r w:rsidRPr="00A36703">
        <w:rPr>
          <w:sz w:val="16"/>
          <w:szCs w:val="16"/>
        </w:rPr>
        <w:t>major companies issued statements about</w:t>
      </w:r>
      <w:r w:rsidRPr="0035083F">
        <w:rPr>
          <w:sz w:val="16"/>
          <w:szCs w:val="16"/>
        </w:rPr>
        <w:t> or that politicians had </w:t>
      </w:r>
      <w:r w:rsidRPr="00A36703">
        <w:rPr>
          <w:sz w:val="16"/>
          <w:szCs w:val="16"/>
        </w:rPr>
        <w:t>painted in the streets</w:t>
      </w:r>
      <w:r w:rsidRPr="0035083F">
        <w:rPr>
          <w:sz w:val="16"/>
          <w:szCs w:val="16"/>
        </w:rPr>
        <w:t>.</w:t>
      </w:r>
    </w:p>
    <w:p w14:paraId="52EDDC7A" w14:textId="78C7A58D" w:rsidR="00A36703" w:rsidRDefault="00A36703" w:rsidP="00A36703">
      <w:r w:rsidRPr="0035083F">
        <w:rPr>
          <w:rStyle w:val="Emphasis"/>
        </w:rPr>
        <w:t xml:space="preserve">Clearly, </w:t>
      </w:r>
      <w:proofErr w:type="gramStart"/>
      <w:r w:rsidRPr="0035083F">
        <w:rPr>
          <w:rStyle w:val="Emphasis"/>
        </w:rPr>
        <w:t>something's</w:t>
      </w:r>
      <w:proofErr w:type="gramEnd"/>
      <w:r w:rsidRPr="0035083F">
        <w:rPr>
          <w:rStyle w:val="Emphasis"/>
        </w:rPr>
        <w:t xml:space="preserve"> different now</w:t>
      </w:r>
      <w:r w:rsidRPr="001F0BB2">
        <w:t>.</w:t>
      </w:r>
    </w:p>
    <w:p w14:paraId="5399A0C9" w14:textId="77777777" w:rsidR="0008600C" w:rsidRDefault="0008600C" w:rsidP="0008600C">
      <w:pPr>
        <w:pStyle w:val="Heading3"/>
      </w:pPr>
      <w:r>
        <w:t>2NC -- UQ -- Trump</w:t>
      </w:r>
    </w:p>
    <w:p w14:paraId="47BA2B97" w14:textId="77777777" w:rsidR="0008600C" w:rsidRPr="009A0DCD" w:rsidRDefault="0008600C" w:rsidP="0008600C">
      <w:pPr>
        <w:pStyle w:val="Heading4"/>
      </w:pPr>
      <w:r w:rsidRPr="009A0DCD">
        <w:t xml:space="preserve">Trump is </w:t>
      </w:r>
      <w:r w:rsidRPr="009A0DCD">
        <w:rPr>
          <w:u w:val="single"/>
        </w:rPr>
        <w:t>failing</w:t>
      </w:r>
      <w:r w:rsidRPr="009A0DCD">
        <w:t xml:space="preserve"> to recuperate </w:t>
      </w:r>
      <w:r w:rsidRPr="009A0DCD">
        <w:rPr>
          <w:u w:val="single"/>
        </w:rPr>
        <w:t>political damage</w:t>
      </w:r>
      <w:r w:rsidRPr="009A0DCD">
        <w:t xml:space="preserve"> because of his </w:t>
      </w:r>
      <w:r w:rsidRPr="009A0DCD">
        <w:rPr>
          <w:u w:val="single"/>
        </w:rPr>
        <w:t>own disinterest</w:t>
      </w:r>
      <w:r w:rsidRPr="009A0DCD">
        <w:t xml:space="preserve"> in criminal justice reform. </w:t>
      </w:r>
    </w:p>
    <w:p w14:paraId="4C272143" w14:textId="77777777" w:rsidR="0008600C" w:rsidRPr="009A0DCD" w:rsidRDefault="0008600C" w:rsidP="0008600C">
      <w:r w:rsidRPr="009A0DCD">
        <w:rPr>
          <w:rStyle w:val="Style13ptBold"/>
        </w:rPr>
        <w:t xml:space="preserve">Goodwin ’20 </w:t>
      </w:r>
      <w:r w:rsidRPr="009A0DCD">
        <w:t>[Liz; June 10; Political reporter; The Boston Globe, “President Trump dodges police reform as Americans show huge shift in favor of Black Lives Matter,” https://www.bostonglobe.com/2020/06/10/nation/trump-dodges-police-reform-americans-show-huge-shift-favor-black-lives-matter/; RP]</w:t>
      </w:r>
    </w:p>
    <w:p w14:paraId="1433E647" w14:textId="77777777" w:rsidR="0008600C" w:rsidRPr="009A0DCD" w:rsidRDefault="0008600C" w:rsidP="0008600C">
      <w:pPr>
        <w:rPr>
          <w:rStyle w:val="StyleUnderline"/>
        </w:rPr>
      </w:pPr>
      <w:r w:rsidRPr="009A0DCD">
        <w:rPr>
          <w:rStyle w:val="StyleUnderline"/>
        </w:rPr>
        <w:t xml:space="preserve">“Trump is dealing with the </w:t>
      </w:r>
      <w:r w:rsidRPr="009A0DCD">
        <w:rPr>
          <w:rStyle w:val="Emphasis"/>
        </w:rPr>
        <w:t>most serious</w:t>
      </w:r>
      <w:r w:rsidRPr="009A0DCD">
        <w:rPr>
          <w:sz w:val="16"/>
        </w:rPr>
        <w:t xml:space="preserve"> racial </w:t>
      </w:r>
      <w:r w:rsidRPr="009A0DCD">
        <w:rPr>
          <w:rStyle w:val="StyleUnderline"/>
        </w:rPr>
        <w:t xml:space="preserve">uprising in America since the 1960s and he’s </w:t>
      </w:r>
      <w:r w:rsidRPr="009A0DCD">
        <w:rPr>
          <w:rStyle w:val="Emphasis"/>
        </w:rPr>
        <w:t>playing ostrich</w:t>
      </w:r>
      <w:r w:rsidRPr="009A0DCD">
        <w:rPr>
          <w:rStyle w:val="StyleUnderline"/>
        </w:rPr>
        <w:t xml:space="preserve"> — putting his head in the sand,”</w:t>
      </w:r>
      <w:r w:rsidRPr="009A0DCD">
        <w:rPr>
          <w:sz w:val="16"/>
        </w:rPr>
        <w:t xml:space="preserve"> said Douglas Brinkley, a presidential historian at Rice University. </w:t>
      </w:r>
      <w:r w:rsidRPr="00A766E1">
        <w:rPr>
          <w:rStyle w:val="StyleUnderline"/>
          <w:highlight w:val="green"/>
        </w:rPr>
        <w:t xml:space="preserve">“When historians </w:t>
      </w:r>
      <w:r w:rsidRPr="00A766E1">
        <w:rPr>
          <w:rStyle w:val="Emphasis"/>
          <w:highlight w:val="green"/>
        </w:rPr>
        <w:t>rate</w:t>
      </w:r>
      <w:r w:rsidRPr="00CB6C06">
        <w:rPr>
          <w:rStyle w:val="Emphasis"/>
        </w:rPr>
        <w:t xml:space="preserve"> presidents</w:t>
      </w:r>
      <w:r w:rsidRPr="009A0DCD">
        <w:rPr>
          <w:rStyle w:val="StyleUnderline"/>
        </w:rPr>
        <w:t xml:space="preserve"> there’s</w:t>
      </w:r>
      <w:r w:rsidRPr="009A0DCD">
        <w:rPr>
          <w:sz w:val="16"/>
        </w:rPr>
        <w:t xml:space="preserve"> a category of </w:t>
      </w:r>
      <w:r w:rsidRPr="00A766E1">
        <w:rPr>
          <w:rStyle w:val="StyleUnderline"/>
          <w:highlight w:val="green"/>
        </w:rPr>
        <w:t>race relations</w:t>
      </w:r>
      <w:r w:rsidRPr="009A0DCD">
        <w:rPr>
          <w:rStyle w:val="StyleUnderline"/>
        </w:rPr>
        <w:t xml:space="preserve"> and </w:t>
      </w:r>
      <w:r w:rsidRPr="00A766E1">
        <w:rPr>
          <w:rStyle w:val="StyleUnderline"/>
          <w:highlight w:val="green"/>
        </w:rPr>
        <w:t xml:space="preserve">Trump </w:t>
      </w:r>
      <w:r w:rsidRPr="00A766E1">
        <w:rPr>
          <w:rStyle w:val="Emphasis"/>
          <w:highlight w:val="green"/>
        </w:rPr>
        <w:t>gets an ‘F.’</w:t>
      </w:r>
      <w:r w:rsidRPr="009A0DCD">
        <w:rPr>
          <w:rStyle w:val="StyleUnderline"/>
        </w:rPr>
        <w:t xml:space="preserve"> It’s just that simple.”</w:t>
      </w:r>
    </w:p>
    <w:p w14:paraId="2615EA97" w14:textId="77777777" w:rsidR="0008600C" w:rsidRPr="009A0DCD" w:rsidRDefault="0008600C" w:rsidP="0008600C">
      <w:pPr>
        <w:rPr>
          <w:sz w:val="16"/>
        </w:rPr>
      </w:pPr>
      <w:r w:rsidRPr="009A0DCD">
        <w:rPr>
          <w:sz w:val="16"/>
        </w:rPr>
        <w:t>While Trump calls Floyd’s death a “tragedy,” he’s also shared a video on Twitter of a commentator saying Floyd was not a “good person” and should not be held up as a martyr. The president also restarted his feud with the mostly Black group of football players who kneeled during the national anthem to protest racism and police brutality. “There are other things you can protest, but not our Great American Flag — NO KNEELING!” he tweeted this week.</w:t>
      </w:r>
    </w:p>
    <w:p w14:paraId="31D5708F" w14:textId="77777777" w:rsidR="0008600C" w:rsidRPr="009A0DCD" w:rsidRDefault="0008600C" w:rsidP="0008600C">
      <w:pPr>
        <w:rPr>
          <w:sz w:val="16"/>
        </w:rPr>
      </w:pPr>
      <w:r w:rsidRPr="009A0DCD">
        <w:rPr>
          <w:rStyle w:val="StyleUnderline"/>
        </w:rPr>
        <w:t>It’s not just</w:t>
      </w:r>
      <w:r w:rsidRPr="009A0DCD">
        <w:rPr>
          <w:sz w:val="16"/>
        </w:rPr>
        <w:t xml:space="preserve"> his </w:t>
      </w:r>
      <w:r w:rsidRPr="009A0DCD">
        <w:rPr>
          <w:rStyle w:val="StyleUnderline"/>
        </w:rPr>
        <w:t xml:space="preserve">rhetoric: </w:t>
      </w:r>
      <w:r w:rsidRPr="00A766E1">
        <w:rPr>
          <w:rStyle w:val="StyleUnderline"/>
          <w:highlight w:val="green"/>
        </w:rPr>
        <w:t>Trump has</w:t>
      </w:r>
      <w:r w:rsidRPr="009A0DCD">
        <w:rPr>
          <w:sz w:val="16"/>
        </w:rPr>
        <w:t xml:space="preserve"> also </w:t>
      </w:r>
      <w:r w:rsidRPr="009A0DCD">
        <w:rPr>
          <w:rStyle w:val="StyleUnderline"/>
        </w:rPr>
        <w:t xml:space="preserve">shown a </w:t>
      </w:r>
      <w:r w:rsidRPr="009A0DCD">
        <w:rPr>
          <w:rStyle w:val="Emphasis"/>
        </w:rPr>
        <w:t xml:space="preserve">deep </w:t>
      </w:r>
      <w:r w:rsidRPr="00A766E1">
        <w:rPr>
          <w:rStyle w:val="Emphasis"/>
          <w:highlight w:val="green"/>
        </w:rPr>
        <w:t>disinterest</w:t>
      </w:r>
      <w:r w:rsidRPr="00A766E1">
        <w:rPr>
          <w:rStyle w:val="StyleUnderline"/>
          <w:highlight w:val="green"/>
        </w:rPr>
        <w:t xml:space="preserve"> in</w:t>
      </w:r>
      <w:r w:rsidRPr="009A0DCD">
        <w:rPr>
          <w:rStyle w:val="StyleUnderline"/>
        </w:rPr>
        <w:t xml:space="preserve"> </w:t>
      </w:r>
      <w:r w:rsidRPr="009A0DCD">
        <w:rPr>
          <w:rStyle w:val="Emphasis"/>
        </w:rPr>
        <w:t xml:space="preserve">police </w:t>
      </w:r>
      <w:r w:rsidRPr="00A766E1">
        <w:rPr>
          <w:rStyle w:val="Emphasis"/>
          <w:highlight w:val="green"/>
        </w:rPr>
        <w:t>reform</w:t>
      </w:r>
      <w:r w:rsidRPr="009A0DCD">
        <w:rPr>
          <w:rStyle w:val="StyleUnderline"/>
        </w:rPr>
        <w:t xml:space="preserve"> itself, even </w:t>
      </w:r>
      <w:r w:rsidRPr="00A766E1">
        <w:rPr>
          <w:rStyle w:val="StyleUnderline"/>
          <w:highlight w:val="green"/>
        </w:rPr>
        <w:t>as Republicans</w:t>
      </w:r>
      <w:r w:rsidRPr="009A0DCD">
        <w:rPr>
          <w:sz w:val="16"/>
        </w:rPr>
        <w:t xml:space="preserve"> in Congress, perhaps </w:t>
      </w:r>
      <w:r w:rsidRPr="009A0DCD">
        <w:rPr>
          <w:rStyle w:val="StyleUnderline"/>
        </w:rPr>
        <w:t xml:space="preserve">with an </w:t>
      </w:r>
      <w:r w:rsidRPr="009A0DCD">
        <w:rPr>
          <w:rStyle w:val="Emphasis"/>
        </w:rPr>
        <w:t xml:space="preserve">alarmed </w:t>
      </w:r>
      <w:r w:rsidRPr="00A766E1">
        <w:rPr>
          <w:rStyle w:val="Emphasis"/>
          <w:highlight w:val="green"/>
        </w:rPr>
        <w:t>eye</w:t>
      </w:r>
      <w:r w:rsidRPr="009A0DCD">
        <w:rPr>
          <w:rStyle w:val="Emphasis"/>
        </w:rPr>
        <w:t xml:space="preserve"> on </w:t>
      </w:r>
      <w:r w:rsidRPr="00A766E1">
        <w:rPr>
          <w:rStyle w:val="Emphasis"/>
          <w:highlight w:val="green"/>
        </w:rPr>
        <w:t>the polls</w:t>
      </w:r>
      <w:r w:rsidRPr="009A0DCD">
        <w:rPr>
          <w:sz w:val="16"/>
        </w:rPr>
        <w:t xml:space="preserve">, rapidly </w:t>
      </w:r>
      <w:r w:rsidRPr="009A0DCD">
        <w:rPr>
          <w:rStyle w:val="StyleUnderline"/>
        </w:rPr>
        <w:t>began planning their own legislation</w:t>
      </w:r>
      <w:r w:rsidRPr="009A0DCD">
        <w:rPr>
          <w:sz w:val="16"/>
        </w:rPr>
        <w:t xml:space="preserve"> to address the issue this week.</w:t>
      </w:r>
    </w:p>
    <w:p w14:paraId="644BDF49" w14:textId="77777777" w:rsidR="0008600C" w:rsidRPr="009A0DCD" w:rsidRDefault="0008600C" w:rsidP="0008600C">
      <w:pPr>
        <w:rPr>
          <w:sz w:val="16"/>
        </w:rPr>
      </w:pPr>
      <w:r w:rsidRPr="009A0DCD">
        <w:rPr>
          <w:rStyle w:val="StyleUnderline"/>
        </w:rPr>
        <w:t xml:space="preserve">When </w:t>
      </w:r>
      <w:r w:rsidRPr="00A766E1">
        <w:rPr>
          <w:rStyle w:val="StyleUnderline"/>
          <w:highlight w:val="green"/>
        </w:rPr>
        <w:t>Trump</w:t>
      </w:r>
      <w:r w:rsidRPr="009A0DCD">
        <w:rPr>
          <w:rStyle w:val="StyleUnderline"/>
        </w:rPr>
        <w:t xml:space="preserve"> was asked</w:t>
      </w:r>
      <w:r w:rsidRPr="009A0DCD">
        <w:rPr>
          <w:sz w:val="16"/>
        </w:rPr>
        <w:t xml:space="preserve"> by a Fox News host last week </w:t>
      </w:r>
      <w:r w:rsidRPr="009A0DCD">
        <w:rPr>
          <w:rStyle w:val="StyleUnderline"/>
        </w:rPr>
        <w:t xml:space="preserve">what he </w:t>
      </w:r>
      <w:r w:rsidRPr="009A0DCD">
        <w:rPr>
          <w:rStyle w:val="Emphasis"/>
        </w:rPr>
        <w:t>planned to do</w:t>
      </w:r>
      <w:r w:rsidRPr="009A0DCD">
        <w:rPr>
          <w:sz w:val="16"/>
        </w:rPr>
        <w:t xml:space="preserve"> to confront the lack of trust Black people feel for law enforcement, </w:t>
      </w:r>
      <w:r w:rsidRPr="009A0DCD">
        <w:rPr>
          <w:rStyle w:val="StyleUnderline"/>
        </w:rPr>
        <w:t>he</w:t>
      </w:r>
      <w:r w:rsidRPr="009A0DCD">
        <w:rPr>
          <w:sz w:val="16"/>
        </w:rPr>
        <w:t xml:space="preserve"> called it a “sad problem” but </w:t>
      </w:r>
      <w:r w:rsidRPr="00A766E1">
        <w:rPr>
          <w:rStyle w:val="Emphasis"/>
          <w:highlight w:val="green"/>
        </w:rPr>
        <w:t>redirected</w:t>
      </w:r>
      <w:r w:rsidRPr="009A0DCD">
        <w:rPr>
          <w:sz w:val="16"/>
        </w:rPr>
        <w:t xml:space="preserve"> the </w:t>
      </w:r>
      <w:r w:rsidRPr="009A0DCD">
        <w:rPr>
          <w:rStyle w:val="StyleUnderline"/>
        </w:rPr>
        <w:t xml:space="preserve">conversation </w:t>
      </w:r>
      <w:r w:rsidRPr="00A766E1">
        <w:rPr>
          <w:rStyle w:val="StyleUnderline"/>
          <w:highlight w:val="green"/>
        </w:rPr>
        <w:t>to</w:t>
      </w:r>
      <w:r w:rsidRPr="009A0DCD">
        <w:rPr>
          <w:rStyle w:val="StyleUnderline"/>
        </w:rPr>
        <w:t xml:space="preserve"> his </w:t>
      </w:r>
      <w:r w:rsidRPr="00A766E1">
        <w:rPr>
          <w:rStyle w:val="Emphasis"/>
          <w:highlight w:val="green"/>
        </w:rPr>
        <w:t>anger at</w:t>
      </w:r>
      <w:r w:rsidRPr="009A0DCD">
        <w:rPr>
          <w:rStyle w:val="Emphasis"/>
        </w:rPr>
        <w:t xml:space="preserve"> the </w:t>
      </w:r>
      <w:r w:rsidRPr="00A766E1">
        <w:rPr>
          <w:rStyle w:val="Emphasis"/>
          <w:highlight w:val="green"/>
        </w:rPr>
        <w:t>media</w:t>
      </w:r>
      <w:r w:rsidRPr="00A766E1">
        <w:rPr>
          <w:rStyle w:val="StyleUnderline"/>
          <w:highlight w:val="green"/>
        </w:rPr>
        <w:t xml:space="preserve">, his </w:t>
      </w:r>
      <w:r w:rsidRPr="00A766E1">
        <w:rPr>
          <w:rStyle w:val="Emphasis"/>
          <w:highlight w:val="green"/>
        </w:rPr>
        <w:t>approval</w:t>
      </w:r>
      <w:r w:rsidRPr="009A0DCD">
        <w:rPr>
          <w:rStyle w:val="Emphasis"/>
        </w:rPr>
        <w:t xml:space="preserve"> numbers</w:t>
      </w:r>
      <w:r w:rsidRPr="009A0DCD">
        <w:rPr>
          <w:rStyle w:val="StyleUnderline"/>
        </w:rPr>
        <w:t xml:space="preserve"> with Black people, </w:t>
      </w:r>
      <w:r w:rsidRPr="00A766E1">
        <w:rPr>
          <w:rStyle w:val="StyleUnderline"/>
          <w:highlight w:val="green"/>
        </w:rPr>
        <w:t>and</w:t>
      </w:r>
      <w:r w:rsidRPr="009A0DCD">
        <w:rPr>
          <w:rStyle w:val="StyleUnderline"/>
        </w:rPr>
        <w:t xml:space="preserve"> making fun of</w:t>
      </w:r>
      <w:r w:rsidRPr="009A0DCD">
        <w:rPr>
          <w:sz w:val="16"/>
        </w:rPr>
        <w:t xml:space="preserve"> rival Joe </w:t>
      </w:r>
      <w:r w:rsidRPr="00A766E1">
        <w:rPr>
          <w:rStyle w:val="StyleUnderline"/>
          <w:highlight w:val="green"/>
        </w:rPr>
        <w:t>Biden</w:t>
      </w:r>
      <w:r w:rsidRPr="009A0DCD">
        <w:rPr>
          <w:sz w:val="16"/>
        </w:rPr>
        <w:t xml:space="preserve"> for wearing a mask. When Trump’s former aide Sean Spicer asked whether he supported police reforms in another interview, Trump attacked Biden for not fixing the issue when he was in the Senate.</w:t>
      </w:r>
    </w:p>
    <w:p w14:paraId="4DC1DC58" w14:textId="77777777" w:rsidR="0008600C" w:rsidRPr="009A0DCD" w:rsidRDefault="0008600C" w:rsidP="0008600C">
      <w:pPr>
        <w:rPr>
          <w:sz w:val="16"/>
        </w:rPr>
      </w:pPr>
      <w:r w:rsidRPr="009A0DCD">
        <w:rPr>
          <w:rStyle w:val="StyleUnderline"/>
        </w:rPr>
        <w:t xml:space="preserve">Unlike past presidents faced with a </w:t>
      </w:r>
      <w:r w:rsidRPr="009A0DCD">
        <w:rPr>
          <w:rStyle w:val="Emphasis"/>
        </w:rPr>
        <w:t>crisis on race</w:t>
      </w:r>
      <w:r w:rsidRPr="009A0DCD">
        <w:rPr>
          <w:rStyle w:val="StyleUnderline"/>
        </w:rPr>
        <w:t xml:space="preserve">, Trump is </w:t>
      </w:r>
      <w:r w:rsidRPr="009A0DCD">
        <w:rPr>
          <w:rStyle w:val="Emphasis"/>
        </w:rPr>
        <w:t>not in communication</w:t>
      </w:r>
      <w:r w:rsidRPr="009A0DCD">
        <w:rPr>
          <w:rStyle w:val="StyleUnderline"/>
        </w:rPr>
        <w:t xml:space="preserve"> with</w:t>
      </w:r>
      <w:r w:rsidRPr="009A0DCD">
        <w:rPr>
          <w:sz w:val="16"/>
        </w:rPr>
        <w:t xml:space="preserve"> prominent </w:t>
      </w:r>
      <w:r w:rsidRPr="009A0DCD">
        <w:rPr>
          <w:rStyle w:val="StyleUnderline"/>
        </w:rPr>
        <w:t>civil rights</w:t>
      </w:r>
      <w:r w:rsidRPr="009A0DCD">
        <w:rPr>
          <w:sz w:val="16"/>
        </w:rPr>
        <w:t xml:space="preserve"> organizations or </w:t>
      </w:r>
      <w:r w:rsidRPr="009A0DCD">
        <w:rPr>
          <w:rStyle w:val="StyleUnderline"/>
        </w:rPr>
        <w:t>leaders</w:t>
      </w:r>
      <w:r w:rsidRPr="009A0DCD">
        <w:rPr>
          <w:sz w:val="16"/>
        </w:rPr>
        <w:t>. He brought a group of Black supporters to the White House on Wednesday, but that meeting did not include a civil rights leader or protester.</w:t>
      </w:r>
    </w:p>
    <w:p w14:paraId="212EFA3B" w14:textId="77777777" w:rsidR="0008600C" w:rsidRPr="009A0DCD" w:rsidRDefault="0008600C" w:rsidP="0008600C">
      <w:pPr>
        <w:rPr>
          <w:sz w:val="16"/>
        </w:rPr>
      </w:pPr>
      <w:r w:rsidRPr="00A766E1">
        <w:rPr>
          <w:rStyle w:val="StyleUnderline"/>
          <w:highlight w:val="green"/>
        </w:rPr>
        <w:t>That</w:t>
      </w:r>
      <w:r w:rsidRPr="009A0DCD">
        <w:rPr>
          <w:sz w:val="16"/>
        </w:rPr>
        <w:t xml:space="preserve"> has </w:t>
      </w:r>
      <w:r w:rsidRPr="00A766E1">
        <w:rPr>
          <w:rStyle w:val="Emphasis"/>
          <w:highlight w:val="green"/>
        </w:rPr>
        <w:t>sealed Trump</w:t>
      </w:r>
      <w:r w:rsidRPr="009A0DCD">
        <w:rPr>
          <w:rStyle w:val="Emphasis"/>
        </w:rPr>
        <w:t xml:space="preserve"> off</w:t>
      </w:r>
      <w:r w:rsidRPr="009A0DCD">
        <w:rPr>
          <w:sz w:val="16"/>
        </w:rPr>
        <w:t xml:space="preserve"> even further </w:t>
      </w:r>
      <w:r w:rsidRPr="00A766E1">
        <w:rPr>
          <w:rStyle w:val="StyleUnderline"/>
          <w:highlight w:val="green"/>
        </w:rPr>
        <w:t>from the</w:t>
      </w:r>
      <w:r w:rsidRPr="009A0DCD">
        <w:rPr>
          <w:rStyle w:val="StyleUnderline"/>
        </w:rPr>
        <w:t xml:space="preserve"> national </w:t>
      </w:r>
      <w:r w:rsidRPr="00A766E1">
        <w:rPr>
          <w:rStyle w:val="StyleUnderline"/>
          <w:highlight w:val="green"/>
        </w:rPr>
        <w:t>conversation on race</w:t>
      </w:r>
      <w:r w:rsidRPr="009A0DCD">
        <w:rPr>
          <w:rStyle w:val="StyleUnderline"/>
        </w:rPr>
        <w:t xml:space="preserve"> and </w:t>
      </w:r>
      <w:r w:rsidRPr="009A0DCD">
        <w:rPr>
          <w:rStyle w:val="Emphasis"/>
        </w:rPr>
        <w:t>set him apart</w:t>
      </w:r>
      <w:r w:rsidRPr="009A0DCD">
        <w:rPr>
          <w:rStyle w:val="StyleUnderline"/>
        </w:rPr>
        <w:t xml:space="preserve"> from</w:t>
      </w:r>
      <w:r w:rsidRPr="009A0DCD">
        <w:rPr>
          <w:sz w:val="16"/>
        </w:rPr>
        <w:t xml:space="preserve"> his </w:t>
      </w:r>
      <w:r w:rsidRPr="009A0DCD">
        <w:rPr>
          <w:rStyle w:val="StyleUnderline"/>
        </w:rPr>
        <w:t>Democratic and Republican predecessors</w:t>
      </w:r>
      <w:r w:rsidRPr="009A0DCD">
        <w:rPr>
          <w:sz w:val="16"/>
        </w:rPr>
        <w:t>, who had a line of communication with civil rights organizations even when they did not agree on the issues.</w:t>
      </w:r>
    </w:p>
    <w:p w14:paraId="4810104A" w14:textId="77777777" w:rsidR="0008600C" w:rsidRDefault="0008600C" w:rsidP="0008600C">
      <w:pPr>
        <w:pStyle w:val="Heading3"/>
      </w:pPr>
      <w:r>
        <w:t>2NC -- UQ -- Structural</w:t>
      </w:r>
    </w:p>
    <w:p w14:paraId="2B4DBA48" w14:textId="77777777" w:rsidR="0008600C" w:rsidRPr="009A0DCD" w:rsidRDefault="0008600C" w:rsidP="0008600C">
      <w:pPr>
        <w:pStyle w:val="Heading4"/>
      </w:pPr>
      <w:r w:rsidRPr="009A0DCD">
        <w:t xml:space="preserve">BLM has </w:t>
      </w:r>
      <w:r w:rsidRPr="009A0DCD">
        <w:rPr>
          <w:u w:val="single"/>
        </w:rPr>
        <w:t>broken the dam</w:t>
      </w:r>
      <w:r w:rsidRPr="009A0DCD">
        <w:t xml:space="preserve">. </w:t>
      </w:r>
    </w:p>
    <w:p w14:paraId="5FF01600" w14:textId="77777777" w:rsidR="0008600C" w:rsidRPr="009A0DCD" w:rsidRDefault="0008600C" w:rsidP="0008600C">
      <w:proofErr w:type="spellStart"/>
      <w:r w:rsidRPr="009A0DCD">
        <w:rPr>
          <w:rStyle w:val="Style13ptBold"/>
        </w:rPr>
        <w:t>Manjoo</w:t>
      </w:r>
      <w:proofErr w:type="spellEnd"/>
      <w:r w:rsidRPr="009A0DCD">
        <w:rPr>
          <w:rStyle w:val="Style13ptBold"/>
        </w:rPr>
        <w:t xml:space="preserve"> ’20 </w:t>
      </w:r>
      <w:r w:rsidRPr="009A0DCD">
        <w:t>[</w:t>
      </w:r>
      <w:proofErr w:type="spellStart"/>
      <w:r w:rsidRPr="009A0DCD">
        <w:t>Farhad</w:t>
      </w:r>
      <w:proofErr w:type="spellEnd"/>
      <w:r w:rsidRPr="009A0DCD">
        <w:t xml:space="preserve">; June 10; Opinion columnist and journalist, graduate from Cornell University; New York Times, “Black Lives Matter Is Winning,” https://www.nytimes.com/2020/06/10/opinion/black-lives-matter-protests.html; RP] *Images omitted </w:t>
      </w:r>
    </w:p>
    <w:p w14:paraId="1888E089" w14:textId="77777777" w:rsidR="0008600C" w:rsidRPr="009A0DCD" w:rsidRDefault="0008600C" w:rsidP="0008600C">
      <w:pPr>
        <w:rPr>
          <w:sz w:val="16"/>
        </w:rPr>
      </w:pPr>
      <w:r w:rsidRPr="009A0DCD">
        <w:rPr>
          <w:sz w:val="16"/>
        </w:rPr>
        <w:t xml:space="preserve">To understand why </w:t>
      </w:r>
      <w:r w:rsidRPr="00A766E1">
        <w:rPr>
          <w:rStyle w:val="StyleUnderline"/>
          <w:highlight w:val="green"/>
        </w:rPr>
        <w:t>this</w:t>
      </w:r>
      <w:r w:rsidRPr="009A0DCD">
        <w:rPr>
          <w:rStyle w:val="StyleUnderline"/>
        </w:rPr>
        <w:t xml:space="preserve"> moment </w:t>
      </w:r>
      <w:r w:rsidRPr="00A766E1">
        <w:rPr>
          <w:rStyle w:val="StyleUnderline"/>
          <w:highlight w:val="green"/>
        </w:rPr>
        <w:t xml:space="preserve">may prompt </w:t>
      </w:r>
      <w:r w:rsidRPr="00A766E1">
        <w:rPr>
          <w:rStyle w:val="Emphasis"/>
          <w:highlight w:val="green"/>
        </w:rPr>
        <w:t>structural change</w:t>
      </w:r>
      <w:r w:rsidRPr="00A766E1">
        <w:rPr>
          <w:rStyle w:val="StyleUnderline"/>
          <w:highlight w:val="green"/>
        </w:rPr>
        <w:t>, it</w:t>
      </w:r>
      <w:r w:rsidRPr="009A0DCD">
        <w:rPr>
          <w:rStyle w:val="StyleUnderline"/>
        </w:rPr>
        <w:t xml:space="preserve"> is worth </w:t>
      </w:r>
      <w:r w:rsidRPr="00A766E1">
        <w:rPr>
          <w:rStyle w:val="StyleUnderline"/>
          <w:highlight w:val="green"/>
        </w:rPr>
        <w:t>put</w:t>
      </w:r>
      <w:r w:rsidRPr="009A0DCD">
        <w:rPr>
          <w:rStyle w:val="StyleUnderline"/>
        </w:rPr>
        <w:t>ting</w:t>
      </w:r>
      <w:r w:rsidRPr="009A0DCD">
        <w:rPr>
          <w:sz w:val="16"/>
        </w:rPr>
        <w:t xml:space="preserve"> the latest </w:t>
      </w:r>
      <w:r w:rsidRPr="00A766E1">
        <w:rPr>
          <w:rStyle w:val="StyleUnderline"/>
          <w:highlight w:val="green"/>
        </w:rPr>
        <w:t>protests into</w:t>
      </w:r>
      <w:r w:rsidRPr="009A0DCD">
        <w:rPr>
          <w:rStyle w:val="StyleUnderline"/>
        </w:rPr>
        <w:t xml:space="preserve"> a </w:t>
      </w:r>
      <w:r w:rsidRPr="009A0DCD">
        <w:rPr>
          <w:rStyle w:val="Emphasis"/>
        </w:rPr>
        <w:t xml:space="preserve">larger </w:t>
      </w:r>
      <w:r w:rsidRPr="00A766E1">
        <w:rPr>
          <w:rStyle w:val="Emphasis"/>
          <w:highlight w:val="green"/>
        </w:rPr>
        <w:t>context</w:t>
      </w:r>
      <w:r w:rsidRPr="009A0DCD">
        <w:rPr>
          <w:sz w:val="16"/>
        </w:rPr>
        <w:t xml:space="preserve">. To me, </w:t>
      </w:r>
      <w:r w:rsidRPr="00A766E1">
        <w:rPr>
          <w:rStyle w:val="StyleUnderline"/>
          <w:highlight w:val="green"/>
        </w:rPr>
        <w:t>the</w:t>
      </w:r>
      <w:r w:rsidRPr="009A0DCD">
        <w:rPr>
          <w:rStyle w:val="StyleUnderline"/>
        </w:rPr>
        <w:t xml:space="preserve"> past two </w:t>
      </w:r>
      <w:r w:rsidRPr="00A766E1">
        <w:rPr>
          <w:rStyle w:val="StyleUnderline"/>
          <w:highlight w:val="green"/>
        </w:rPr>
        <w:t>weeks</w:t>
      </w:r>
      <w:r w:rsidRPr="009A0DCD">
        <w:rPr>
          <w:rStyle w:val="StyleUnderline"/>
        </w:rPr>
        <w:t xml:space="preserve"> have </w:t>
      </w:r>
      <w:r w:rsidRPr="00A766E1">
        <w:rPr>
          <w:rStyle w:val="StyleUnderline"/>
          <w:highlight w:val="green"/>
        </w:rPr>
        <w:t xml:space="preserve">felt like an </w:t>
      </w:r>
      <w:r w:rsidRPr="00A766E1">
        <w:rPr>
          <w:rStyle w:val="Emphasis"/>
          <w:highlight w:val="green"/>
        </w:rPr>
        <w:t>echo</w:t>
      </w:r>
      <w:r w:rsidRPr="00A766E1">
        <w:rPr>
          <w:rStyle w:val="StyleUnderline"/>
          <w:highlight w:val="green"/>
        </w:rPr>
        <w:t xml:space="preserve"> of</w:t>
      </w:r>
      <w:r w:rsidRPr="009A0DCD">
        <w:rPr>
          <w:sz w:val="16"/>
        </w:rPr>
        <w:t xml:space="preserve"> that heady moment late in 2017, after The New York Times and The New Yorker exposed Harvey </w:t>
      </w:r>
      <w:r w:rsidRPr="009A0DCD">
        <w:rPr>
          <w:rStyle w:val="StyleUnderline"/>
        </w:rPr>
        <w:t>Weinstein’s history of sexual assault</w:t>
      </w:r>
      <w:r w:rsidRPr="009A0DCD">
        <w:rPr>
          <w:sz w:val="16"/>
        </w:rPr>
        <w:t xml:space="preserve">. At the time, </w:t>
      </w:r>
      <w:r w:rsidRPr="00A766E1">
        <w:rPr>
          <w:rStyle w:val="StyleUnderline"/>
          <w:highlight w:val="green"/>
        </w:rPr>
        <w:t>#MeToo</w:t>
      </w:r>
      <w:r w:rsidRPr="009A0DCD">
        <w:rPr>
          <w:rStyle w:val="StyleUnderline"/>
        </w:rPr>
        <w:t xml:space="preserve">, as an </w:t>
      </w:r>
      <w:r w:rsidRPr="009A0DCD">
        <w:rPr>
          <w:rStyle w:val="Emphasis"/>
        </w:rPr>
        <w:t>online rallying cry</w:t>
      </w:r>
      <w:r w:rsidRPr="009A0DCD">
        <w:rPr>
          <w:rStyle w:val="StyleUnderline"/>
        </w:rPr>
        <w:t xml:space="preserve"> against</w:t>
      </w:r>
      <w:r w:rsidRPr="009A0DCD">
        <w:rPr>
          <w:sz w:val="16"/>
        </w:rPr>
        <w:t xml:space="preserve"> sexual </w:t>
      </w:r>
      <w:r w:rsidRPr="009A0DCD">
        <w:rPr>
          <w:rStyle w:val="StyleUnderline"/>
        </w:rPr>
        <w:t>abuse</w:t>
      </w:r>
      <w:r w:rsidRPr="009A0DCD">
        <w:rPr>
          <w:sz w:val="16"/>
        </w:rPr>
        <w:t xml:space="preserve"> and harassment, </w:t>
      </w:r>
      <w:r w:rsidRPr="009A0DCD">
        <w:rPr>
          <w:rStyle w:val="StyleUnderline"/>
        </w:rPr>
        <w:t>was</w:t>
      </w:r>
      <w:r w:rsidRPr="009A0DCD">
        <w:rPr>
          <w:sz w:val="16"/>
        </w:rPr>
        <w:t xml:space="preserve"> more than </w:t>
      </w:r>
      <w:r w:rsidRPr="009A0DCD">
        <w:rPr>
          <w:rStyle w:val="StyleUnderline"/>
        </w:rPr>
        <w:t xml:space="preserve">a decade old. The Weinstein story </w:t>
      </w:r>
      <w:proofErr w:type="gramStart"/>
      <w:r w:rsidRPr="009A0DCD">
        <w:rPr>
          <w:rStyle w:val="Emphasis"/>
        </w:rPr>
        <w:t>didn’t</w:t>
      </w:r>
      <w:proofErr w:type="gramEnd"/>
      <w:r w:rsidRPr="009A0DCD">
        <w:rPr>
          <w:rStyle w:val="Emphasis"/>
        </w:rPr>
        <w:t xml:space="preserve"> create</w:t>
      </w:r>
      <w:r w:rsidRPr="009A0DCD">
        <w:rPr>
          <w:rStyle w:val="StyleUnderline"/>
        </w:rPr>
        <w:t xml:space="preserve"> that movement, just</w:t>
      </w:r>
      <w:r w:rsidRPr="009A0DCD">
        <w:rPr>
          <w:sz w:val="16"/>
        </w:rPr>
        <w:t xml:space="preserve"> as the videos of George </w:t>
      </w:r>
      <w:r w:rsidRPr="009A0DCD">
        <w:rPr>
          <w:rStyle w:val="StyleUnderline"/>
        </w:rPr>
        <w:t>Floyd’s death</w:t>
      </w:r>
      <w:r w:rsidRPr="009A0DCD">
        <w:rPr>
          <w:sz w:val="16"/>
        </w:rPr>
        <w:t xml:space="preserve"> at the hands of the Minneapolis police </w:t>
      </w:r>
      <w:r w:rsidRPr="009A0DCD">
        <w:rPr>
          <w:rStyle w:val="StyleUnderline"/>
        </w:rPr>
        <w:t>didn’t create Black Lives Matter</w:t>
      </w:r>
      <w:r w:rsidRPr="009A0DCD">
        <w:rPr>
          <w:sz w:val="16"/>
        </w:rPr>
        <w:t>.</w:t>
      </w:r>
    </w:p>
    <w:p w14:paraId="561A95C6" w14:textId="77777777" w:rsidR="0008600C" w:rsidRPr="009A0DCD" w:rsidRDefault="0008600C" w:rsidP="0008600C">
      <w:pPr>
        <w:rPr>
          <w:sz w:val="16"/>
        </w:rPr>
      </w:pPr>
      <w:r w:rsidRPr="009A0DCD">
        <w:rPr>
          <w:rStyle w:val="StyleUnderline"/>
        </w:rPr>
        <w:t>Instead, the</w:t>
      </w:r>
      <w:r w:rsidRPr="009A0DCD">
        <w:rPr>
          <w:sz w:val="16"/>
        </w:rPr>
        <w:t xml:space="preserve"> Weinstein </w:t>
      </w:r>
      <w:r w:rsidRPr="00A766E1">
        <w:rPr>
          <w:rStyle w:val="StyleUnderline"/>
          <w:highlight w:val="green"/>
        </w:rPr>
        <w:t xml:space="preserve">news </w:t>
      </w:r>
      <w:r w:rsidRPr="00A766E1">
        <w:rPr>
          <w:rStyle w:val="Emphasis"/>
          <w:highlight w:val="green"/>
        </w:rPr>
        <w:t>broke the dam</w:t>
      </w:r>
      <w:r w:rsidRPr="009A0DCD">
        <w:rPr>
          <w:rStyle w:val="StyleUnderline"/>
        </w:rPr>
        <w:t xml:space="preserve">. Since then, </w:t>
      </w:r>
      <w:r w:rsidRPr="00A766E1">
        <w:rPr>
          <w:rStyle w:val="StyleUnderline"/>
          <w:highlight w:val="green"/>
        </w:rPr>
        <w:t>#MeToo</w:t>
      </w:r>
      <w:r w:rsidRPr="009A0DCD">
        <w:rPr>
          <w:sz w:val="16"/>
        </w:rPr>
        <w:t xml:space="preserve"> activism </w:t>
      </w:r>
      <w:r w:rsidRPr="009A0DCD">
        <w:rPr>
          <w:rStyle w:val="StyleUnderline"/>
        </w:rPr>
        <w:t xml:space="preserve">has gone on to </w:t>
      </w:r>
      <w:r w:rsidRPr="00A766E1">
        <w:rPr>
          <w:rStyle w:val="Emphasis"/>
          <w:highlight w:val="green"/>
        </w:rPr>
        <w:t>upend society</w:t>
      </w:r>
      <w:r w:rsidRPr="009A0DCD">
        <w:rPr>
          <w:rStyle w:val="StyleUnderline"/>
        </w:rPr>
        <w:t xml:space="preserve"> in a way that felt </w:t>
      </w:r>
      <w:r w:rsidRPr="009A0DCD">
        <w:rPr>
          <w:rStyle w:val="Emphasis"/>
        </w:rPr>
        <w:t>revolutionary</w:t>
      </w:r>
      <w:r w:rsidRPr="009A0DCD">
        <w:rPr>
          <w:sz w:val="16"/>
        </w:rPr>
        <w:t>.</w:t>
      </w:r>
    </w:p>
    <w:p w14:paraId="54F0BB00" w14:textId="77777777" w:rsidR="0008600C" w:rsidRPr="009A0DCD" w:rsidRDefault="0008600C" w:rsidP="0008600C">
      <w:pPr>
        <w:rPr>
          <w:sz w:val="16"/>
        </w:rPr>
      </w:pPr>
      <w:r w:rsidRPr="009A0DCD">
        <w:rPr>
          <w:sz w:val="16"/>
        </w:rPr>
        <w:t xml:space="preserve">It feels like </w:t>
      </w:r>
      <w:r w:rsidRPr="00A766E1">
        <w:rPr>
          <w:rStyle w:val="StyleUnderline"/>
          <w:highlight w:val="green"/>
        </w:rPr>
        <w:t xml:space="preserve">the </w:t>
      </w:r>
      <w:r w:rsidRPr="00A766E1">
        <w:rPr>
          <w:rStyle w:val="Emphasis"/>
          <w:highlight w:val="green"/>
        </w:rPr>
        <w:t>dam is breaking</w:t>
      </w:r>
      <w:r w:rsidRPr="009A0DCD">
        <w:rPr>
          <w:rStyle w:val="StyleUnderline"/>
        </w:rPr>
        <w:t xml:space="preserve"> again</w:t>
      </w:r>
      <w:r w:rsidRPr="009A0DCD">
        <w:rPr>
          <w:sz w:val="16"/>
        </w:rPr>
        <w:t>.</w:t>
      </w:r>
    </w:p>
    <w:p w14:paraId="3242C252" w14:textId="627B90B7" w:rsidR="0008600C" w:rsidRDefault="0008600C" w:rsidP="0008600C">
      <w:pPr>
        <w:rPr>
          <w:sz w:val="16"/>
        </w:rPr>
      </w:pPr>
      <w:r w:rsidRPr="009A0DCD">
        <w:rPr>
          <w:rStyle w:val="StyleUnderline"/>
        </w:rPr>
        <w:t xml:space="preserve">The movement behind </w:t>
      </w:r>
      <w:r w:rsidRPr="00A766E1">
        <w:rPr>
          <w:rStyle w:val="StyleUnderline"/>
          <w:highlight w:val="green"/>
        </w:rPr>
        <w:t>B</w:t>
      </w:r>
      <w:r w:rsidRPr="009A0DCD">
        <w:rPr>
          <w:rStyle w:val="StyleUnderline"/>
        </w:rPr>
        <w:t xml:space="preserve">lack </w:t>
      </w:r>
      <w:r w:rsidRPr="00A766E1">
        <w:rPr>
          <w:rStyle w:val="StyleUnderline"/>
          <w:highlight w:val="green"/>
        </w:rPr>
        <w:t>L</w:t>
      </w:r>
      <w:r w:rsidRPr="00CB6C06">
        <w:rPr>
          <w:rStyle w:val="StyleUnderline"/>
        </w:rPr>
        <w:t>ives</w:t>
      </w:r>
      <w:r w:rsidRPr="009A0DCD">
        <w:rPr>
          <w:rStyle w:val="StyleUnderline"/>
        </w:rPr>
        <w:t xml:space="preserve"> </w:t>
      </w:r>
      <w:r w:rsidRPr="00A766E1">
        <w:rPr>
          <w:rStyle w:val="StyleUnderline"/>
          <w:highlight w:val="green"/>
        </w:rPr>
        <w:t>M</w:t>
      </w:r>
      <w:r w:rsidRPr="009A0DCD">
        <w:rPr>
          <w:rStyle w:val="StyleUnderline"/>
        </w:rPr>
        <w:t xml:space="preserve">atter </w:t>
      </w:r>
      <w:r w:rsidRPr="00A766E1">
        <w:rPr>
          <w:rStyle w:val="StyleUnderline"/>
          <w:highlight w:val="green"/>
        </w:rPr>
        <w:t xml:space="preserve">has </w:t>
      </w:r>
      <w:r w:rsidRPr="00A766E1">
        <w:rPr>
          <w:rStyle w:val="Emphasis"/>
          <w:highlight w:val="green"/>
        </w:rPr>
        <w:t>taken t</w:t>
      </w:r>
      <w:r w:rsidRPr="009A0DCD">
        <w:rPr>
          <w:rStyle w:val="Emphasis"/>
        </w:rPr>
        <w:t xml:space="preserve">o the </w:t>
      </w:r>
      <w:r w:rsidRPr="00A766E1">
        <w:rPr>
          <w:rStyle w:val="Emphasis"/>
          <w:highlight w:val="green"/>
        </w:rPr>
        <w:t>streets</w:t>
      </w:r>
      <w:r w:rsidRPr="009A0DCD">
        <w:rPr>
          <w:sz w:val="16"/>
        </w:rPr>
        <w:t xml:space="preserve"> before — </w:t>
      </w:r>
      <w:r w:rsidRPr="00A766E1">
        <w:rPr>
          <w:rStyle w:val="StyleUnderline"/>
          <w:highlight w:val="green"/>
        </w:rPr>
        <w:t xml:space="preserve">but </w:t>
      </w:r>
      <w:r w:rsidRPr="00A766E1">
        <w:rPr>
          <w:rStyle w:val="Emphasis"/>
          <w:highlight w:val="green"/>
        </w:rPr>
        <w:t>nothing on this</w:t>
      </w:r>
      <w:r w:rsidRPr="009A0DCD">
        <w:rPr>
          <w:rStyle w:val="Emphasis"/>
        </w:rPr>
        <w:t xml:space="preserve"> scale</w:t>
      </w:r>
      <w:r w:rsidRPr="009A0DCD">
        <w:rPr>
          <w:rStyle w:val="StyleUnderline"/>
        </w:rPr>
        <w:t xml:space="preserve">, with this </w:t>
      </w:r>
      <w:r w:rsidRPr="00A766E1">
        <w:rPr>
          <w:rStyle w:val="Emphasis"/>
          <w:highlight w:val="green"/>
        </w:rPr>
        <w:t>intensity</w:t>
      </w:r>
      <w:r w:rsidRPr="009A0DCD">
        <w:rPr>
          <w:rStyle w:val="StyleUnderline"/>
        </w:rPr>
        <w:t xml:space="preserve">. And not with </w:t>
      </w:r>
      <w:r w:rsidRPr="009A0DCD">
        <w:rPr>
          <w:rStyle w:val="Emphasis"/>
        </w:rPr>
        <w:t>these results</w:t>
      </w:r>
      <w:r w:rsidRPr="009A0DCD">
        <w:rPr>
          <w:rStyle w:val="StyleUnderline"/>
        </w:rPr>
        <w:t>. The N</w:t>
      </w:r>
      <w:r w:rsidRPr="009A0DCD">
        <w:rPr>
          <w:sz w:val="16"/>
        </w:rPr>
        <w:t xml:space="preserve">ational </w:t>
      </w:r>
      <w:r w:rsidRPr="009A0DCD">
        <w:rPr>
          <w:rStyle w:val="StyleUnderline"/>
        </w:rPr>
        <w:t>F</w:t>
      </w:r>
      <w:r w:rsidRPr="009A0DCD">
        <w:rPr>
          <w:sz w:val="16"/>
        </w:rPr>
        <w:t xml:space="preserve">ootball </w:t>
      </w:r>
      <w:r w:rsidRPr="009A0DCD">
        <w:rPr>
          <w:rStyle w:val="StyleUnderline"/>
        </w:rPr>
        <w:t>L</w:t>
      </w:r>
      <w:r w:rsidRPr="009A0DCD">
        <w:rPr>
          <w:sz w:val="16"/>
        </w:rPr>
        <w:t>eague was once a powerful and bitter rival; now it has </w:t>
      </w:r>
      <w:r w:rsidRPr="009A0DCD">
        <w:rPr>
          <w:rStyle w:val="StyleUnderline"/>
        </w:rPr>
        <w:t>embraced the movement</w:t>
      </w:r>
      <w:r w:rsidRPr="009A0DCD">
        <w:rPr>
          <w:sz w:val="16"/>
        </w:rPr>
        <w:t xml:space="preserve">, though it still has not apologized to or signed Colin Kaepernick, the player who first knelt in </w:t>
      </w:r>
      <w:proofErr w:type="gramStart"/>
      <w:r w:rsidRPr="009A0DCD">
        <w:rPr>
          <w:sz w:val="16"/>
        </w:rPr>
        <w:t>protest against</w:t>
      </w:r>
      <w:proofErr w:type="gramEnd"/>
      <w:r w:rsidRPr="009A0DCD">
        <w:rPr>
          <w:sz w:val="16"/>
        </w:rPr>
        <w:t xml:space="preserve"> police brutality.</w:t>
      </w:r>
    </w:p>
    <w:p w14:paraId="396BAC59" w14:textId="08DDA4A1" w:rsidR="00F371B8" w:rsidRDefault="00F371B8" w:rsidP="00F371B8">
      <w:pPr>
        <w:pStyle w:val="Heading3"/>
      </w:pPr>
      <w:r>
        <w:t>2NC -- UQ -- AT: BLM Helps Trump</w:t>
      </w:r>
    </w:p>
    <w:p w14:paraId="24383DA8" w14:textId="77777777" w:rsidR="00F371B8" w:rsidRDefault="00F371B8" w:rsidP="00F371B8">
      <w:pPr>
        <w:pStyle w:val="Heading4"/>
      </w:pPr>
      <w:r>
        <w:t>Protests help Biden not Trump.</w:t>
      </w:r>
    </w:p>
    <w:p w14:paraId="1CA20C5B" w14:textId="77777777" w:rsidR="00F371B8" w:rsidRDefault="00F371B8" w:rsidP="00F371B8">
      <w:proofErr w:type="spellStart"/>
      <w:r w:rsidRPr="003C3ADA">
        <w:rPr>
          <w:rStyle w:val="Style13ptBold"/>
        </w:rPr>
        <w:t>Tamkin</w:t>
      </w:r>
      <w:proofErr w:type="spellEnd"/>
      <w:r w:rsidRPr="003C3ADA">
        <w:rPr>
          <w:rStyle w:val="Style13ptBold"/>
        </w:rPr>
        <w:t xml:space="preserve"> 6/10</w:t>
      </w:r>
      <w:r>
        <w:t xml:space="preserve">/2020 – “How will the US protests affect Donald Trump’s re-election bid? </w:t>
      </w:r>
      <w:r w:rsidRPr="00A766E1">
        <w:rPr>
          <w:rStyle w:val="StyleUnderline"/>
          <w:highlight w:val="green"/>
        </w:rPr>
        <w:t xml:space="preserve">There is </w:t>
      </w:r>
      <w:r w:rsidRPr="00A766E1">
        <w:rPr>
          <w:rStyle w:val="Emphasis"/>
          <w:highlight w:val="green"/>
        </w:rPr>
        <w:t>no reason</w:t>
      </w:r>
      <w:r w:rsidRPr="00A766E1">
        <w:rPr>
          <w:rStyle w:val="StyleUnderline"/>
          <w:highlight w:val="green"/>
        </w:rPr>
        <w:t xml:space="preserve"> to assume</w:t>
      </w:r>
      <w:r w:rsidRPr="00F371B8">
        <w:t xml:space="preserve"> </w:t>
      </w:r>
      <w:r>
        <w:t xml:space="preserve">that </w:t>
      </w:r>
      <w:r w:rsidRPr="00A766E1">
        <w:rPr>
          <w:rStyle w:val="StyleUnderline"/>
          <w:highlight w:val="green"/>
        </w:rPr>
        <w:t>the</w:t>
      </w:r>
      <w:r>
        <w:t xml:space="preserve"> US </w:t>
      </w:r>
      <w:r w:rsidRPr="00A766E1">
        <w:rPr>
          <w:rStyle w:val="StyleUnderline"/>
          <w:highlight w:val="green"/>
        </w:rPr>
        <w:t>president will</w:t>
      </w:r>
      <w:r w:rsidRPr="00F371B8">
        <w:rPr>
          <w:rStyle w:val="StyleUnderline"/>
        </w:rPr>
        <w:t xml:space="preserve"> be able to </w:t>
      </w:r>
      <w:r w:rsidRPr="00A766E1">
        <w:rPr>
          <w:rStyle w:val="StyleUnderline"/>
          <w:highlight w:val="green"/>
        </w:rPr>
        <w:t>turn</w:t>
      </w:r>
      <w:r>
        <w:t xml:space="preserve"> the </w:t>
      </w:r>
      <w:r w:rsidRPr="00A766E1">
        <w:rPr>
          <w:rStyle w:val="StyleUnderline"/>
          <w:highlight w:val="green"/>
        </w:rPr>
        <w:t>protests to his</w:t>
      </w:r>
      <w:r>
        <w:t xml:space="preserve"> political </w:t>
      </w:r>
      <w:r w:rsidRPr="00A766E1">
        <w:rPr>
          <w:rStyle w:val="StyleUnderline"/>
          <w:highlight w:val="green"/>
        </w:rPr>
        <w:t>advantage</w:t>
      </w:r>
      <w:r w:rsidRPr="00F371B8">
        <w:t>.”</w:t>
      </w:r>
      <w:r>
        <w:t xml:space="preserve"> </w:t>
      </w:r>
      <w:r w:rsidRPr="003C3ADA">
        <w:t xml:space="preserve">Emily </w:t>
      </w:r>
      <w:proofErr w:type="spellStart"/>
      <w:r w:rsidRPr="003C3ADA">
        <w:t>Tamkin</w:t>
      </w:r>
      <w:proofErr w:type="spellEnd"/>
      <w:r w:rsidRPr="003C3ADA">
        <w:t xml:space="preserve"> is the New Statesman’s US editor</w:t>
      </w:r>
      <w:r>
        <w:t xml:space="preserve">. – </w:t>
      </w:r>
      <w:proofErr w:type="spellStart"/>
      <w:r>
        <w:t>spavs</w:t>
      </w:r>
      <w:proofErr w:type="spellEnd"/>
    </w:p>
    <w:p w14:paraId="0FC0CCFD" w14:textId="77777777" w:rsidR="00F371B8" w:rsidRPr="003C3ADA" w:rsidRDefault="00F371B8" w:rsidP="00F371B8">
      <w:pPr>
        <w:rPr>
          <w:sz w:val="16"/>
        </w:rPr>
      </w:pPr>
      <w:r w:rsidRPr="003C3ADA">
        <w:rPr>
          <w:rStyle w:val="StyleUnderline"/>
        </w:rPr>
        <w:t>On the surface, one could say that the protests are positive for Trump and negative for Joe Biden</w:t>
      </w:r>
      <w:r w:rsidRPr="003C3ADA">
        <w:rPr>
          <w:sz w:val="16"/>
        </w:rPr>
        <w:t xml:space="preserve">, his Democratic opponent. Trump can now campaign on law and order, while Democrats call for police defunding, something that will repel suburban white women. “History suggests that Republicans benefit from street violence, whereas Democrats gain from peaceful protests”, the Economist argued this week. </w:t>
      </w:r>
      <w:r w:rsidRPr="003C3ADA">
        <w:rPr>
          <w:rStyle w:val="StyleUnderline"/>
        </w:rPr>
        <w:t>But this reading overlooks</w:t>
      </w:r>
      <w:r w:rsidRPr="003C3ADA">
        <w:rPr>
          <w:sz w:val="16"/>
        </w:rPr>
        <w:t xml:space="preserve"> three points. The first is </w:t>
      </w:r>
      <w:r w:rsidRPr="003C3ADA">
        <w:rPr>
          <w:rStyle w:val="StyleUnderline"/>
        </w:rPr>
        <w:t xml:space="preserve">that, contrary to the belief of many, </w:t>
      </w:r>
      <w:r w:rsidRPr="003C3ADA">
        <w:rPr>
          <w:rStyle w:val="Emphasis"/>
        </w:rPr>
        <w:t xml:space="preserve">most US </w:t>
      </w:r>
      <w:r w:rsidRPr="00A766E1">
        <w:rPr>
          <w:rStyle w:val="Emphasis"/>
          <w:highlight w:val="green"/>
        </w:rPr>
        <w:t>voters support</w:t>
      </w:r>
      <w:r w:rsidRPr="003C3ADA">
        <w:rPr>
          <w:rStyle w:val="Emphasis"/>
        </w:rPr>
        <w:t xml:space="preserve"> the </w:t>
      </w:r>
      <w:r w:rsidRPr="00A766E1">
        <w:rPr>
          <w:rStyle w:val="Emphasis"/>
          <w:highlight w:val="green"/>
        </w:rPr>
        <w:t>protests</w:t>
      </w:r>
      <w:r w:rsidRPr="003C3ADA">
        <w:rPr>
          <w:rStyle w:val="Emphasis"/>
        </w:rPr>
        <w:t xml:space="preserve"> and believe the police are in need of reform</w:t>
      </w:r>
      <w:r w:rsidRPr="003C3ADA">
        <w:rPr>
          <w:sz w:val="16"/>
        </w:rPr>
        <w:t>, according to a Washington Post-</w:t>
      </w:r>
      <w:proofErr w:type="spellStart"/>
      <w:r w:rsidRPr="003C3ADA">
        <w:rPr>
          <w:sz w:val="16"/>
        </w:rPr>
        <w:t>Schar</w:t>
      </w:r>
      <w:proofErr w:type="spellEnd"/>
      <w:r w:rsidRPr="003C3ADA">
        <w:rPr>
          <w:sz w:val="16"/>
        </w:rPr>
        <w:t xml:space="preserve"> School poll – </w:t>
      </w:r>
      <w:r w:rsidRPr="00A766E1">
        <w:rPr>
          <w:rStyle w:val="Emphasis"/>
          <w:highlight w:val="green"/>
        </w:rPr>
        <w:t>including 76 per cent of independents and 53</w:t>
      </w:r>
      <w:r w:rsidRPr="003C3ADA">
        <w:rPr>
          <w:rStyle w:val="Emphasis"/>
        </w:rPr>
        <w:t xml:space="preserve"> per cent of </w:t>
      </w:r>
      <w:r w:rsidRPr="00A766E1">
        <w:rPr>
          <w:rStyle w:val="Emphasis"/>
          <w:highlight w:val="green"/>
        </w:rPr>
        <w:t>Republicans.</w:t>
      </w:r>
      <w:r w:rsidRPr="00A766E1">
        <w:rPr>
          <w:rStyle w:val="StyleUnderline"/>
          <w:highlight w:val="green"/>
        </w:rPr>
        <w:t xml:space="preserve"> Even</w:t>
      </w:r>
      <w:r w:rsidRPr="003C3ADA">
        <w:rPr>
          <w:rStyle w:val="StyleUnderline"/>
        </w:rPr>
        <w:t xml:space="preserve"> among </w:t>
      </w:r>
      <w:r w:rsidRPr="00A766E1">
        <w:rPr>
          <w:rStyle w:val="StyleUnderline"/>
          <w:highlight w:val="green"/>
        </w:rPr>
        <w:t>those who believe</w:t>
      </w:r>
      <w:r w:rsidRPr="003C3ADA">
        <w:rPr>
          <w:rStyle w:val="StyleUnderline"/>
        </w:rPr>
        <w:t xml:space="preserve"> the </w:t>
      </w:r>
      <w:r w:rsidRPr="00A766E1">
        <w:rPr>
          <w:rStyle w:val="StyleUnderline"/>
          <w:highlight w:val="green"/>
        </w:rPr>
        <w:t>protests were</w:t>
      </w:r>
      <w:r w:rsidRPr="003C3ADA">
        <w:rPr>
          <w:rStyle w:val="StyleUnderline"/>
        </w:rPr>
        <w:t xml:space="preserve"> mostly </w:t>
      </w:r>
      <w:r w:rsidRPr="00A766E1">
        <w:rPr>
          <w:rStyle w:val="StyleUnderline"/>
          <w:highlight w:val="green"/>
        </w:rPr>
        <w:t>violent</w:t>
      </w:r>
      <w:r w:rsidRPr="003C3ADA">
        <w:rPr>
          <w:rStyle w:val="StyleUnderline"/>
        </w:rPr>
        <w:t xml:space="preserve"> (which includes 42 per cent of independents), 53 per cent </w:t>
      </w:r>
      <w:r w:rsidRPr="00A766E1">
        <w:rPr>
          <w:rStyle w:val="StyleUnderline"/>
          <w:highlight w:val="green"/>
        </w:rPr>
        <w:t>support</w:t>
      </w:r>
      <w:r w:rsidRPr="003C3ADA">
        <w:rPr>
          <w:rStyle w:val="StyleUnderline"/>
        </w:rPr>
        <w:t xml:space="preserve"> the </w:t>
      </w:r>
      <w:r w:rsidRPr="00A766E1">
        <w:rPr>
          <w:rStyle w:val="StyleUnderline"/>
          <w:highlight w:val="green"/>
        </w:rPr>
        <w:t>demonstrations. And</w:t>
      </w:r>
      <w:r w:rsidRPr="003C3ADA">
        <w:rPr>
          <w:rStyle w:val="StyleUnderline"/>
        </w:rPr>
        <w:t xml:space="preserve"> 61 per cent of respondents said they </w:t>
      </w:r>
      <w:r w:rsidRPr="00A766E1">
        <w:rPr>
          <w:rStyle w:val="StyleUnderline"/>
          <w:highlight w:val="green"/>
        </w:rPr>
        <w:t>disapproved of Trump’</w:t>
      </w:r>
      <w:r w:rsidRPr="003C3ADA">
        <w:rPr>
          <w:rStyle w:val="StyleUnderline"/>
        </w:rPr>
        <w:t>s handling of the protests.</w:t>
      </w:r>
      <w:r w:rsidRPr="003C3ADA">
        <w:rPr>
          <w:sz w:val="16"/>
        </w:rPr>
        <w:t xml:space="preserve"> Added to this, </w:t>
      </w:r>
      <w:r w:rsidRPr="003C3ADA">
        <w:rPr>
          <w:rStyle w:val="StyleUnderline"/>
        </w:rPr>
        <w:t>69 per cent of Americans said that George Floyd’s killing is part of a broader problem, and not an isolated incident</w:t>
      </w:r>
      <w:r w:rsidRPr="003C3ADA">
        <w:rPr>
          <w:sz w:val="16"/>
        </w:rPr>
        <w:t xml:space="preserve">. As the Washington Post has noted, </w:t>
      </w:r>
      <w:r w:rsidRPr="003C3ADA">
        <w:rPr>
          <w:rStyle w:val="StyleUnderline"/>
        </w:rPr>
        <w:t>in a similar poll from 2014 after the killing of Michael Brown Jr in Ferguson, Missouri, only 43 per cent took this view</w:t>
      </w:r>
      <w:r w:rsidRPr="003C3ADA">
        <w:rPr>
          <w:sz w:val="16"/>
        </w:rPr>
        <w:t xml:space="preserve">. Furthermore, the recent survey showed that half of Americans want a president who can address racial divisions as opposed to 37 per cent who want a president capable of using law enforcement to restore security. </w:t>
      </w:r>
      <w:r w:rsidRPr="003C3ADA">
        <w:rPr>
          <w:rStyle w:val="StyleUnderline"/>
        </w:rPr>
        <w:t xml:space="preserve">Trump may be believable as the candidate most likely to use the law to keep a semblance of peace, but </w:t>
      </w:r>
      <w:r w:rsidRPr="00A766E1">
        <w:rPr>
          <w:rStyle w:val="StyleUnderline"/>
          <w:highlight w:val="green"/>
        </w:rPr>
        <w:t>voters</w:t>
      </w:r>
      <w:r w:rsidRPr="003C3ADA">
        <w:rPr>
          <w:rStyle w:val="StyleUnderline"/>
        </w:rPr>
        <w:t xml:space="preserve"> may </w:t>
      </w:r>
      <w:r w:rsidRPr="00A766E1">
        <w:rPr>
          <w:rStyle w:val="StyleUnderline"/>
          <w:highlight w:val="green"/>
        </w:rPr>
        <w:t>find it hard</w:t>
      </w:r>
      <w:r w:rsidRPr="003C3ADA">
        <w:rPr>
          <w:rStyle w:val="StyleUnderline"/>
        </w:rPr>
        <w:t xml:space="preserve">er </w:t>
      </w:r>
      <w:r w:rsidRPr="00A766E1">
        <w:rPr>
          <w:rStyle w:val="StyleUnderline"/>
          <w:highlight w:val="green"/>
        </w:rPr>
        <w:t>to imagine the man</w:t>
      </w:r>
      <w:r w:rsidRPr="003C3ADA">
        <w:rPr>
          <w:rStyle w:val="StyleUnderline"/>
        </w:rPr>
        <w:t xml:space="preserve"> who tweeted that the protesters were “THUGS” </w:t>
      </w:r>
      <w:r w:rsidRPr="00A766E1">
        <w:rPr>
          <w:rStyle w:val="StyleUnderline"/>
          <w:highlight w:val="green"/>
        </w:rPr>
        <w:t>achieving</w:t>
      </w:r>
      <w:r w:rsidRPr="003C3ADA">
        <w:rPr>
          <w:rStyle w:val="StyleUnderline"/>
        </w:rPr>
        <w:t xml:space="preserve"> national </w:t>
      </w:r>
      <w:r w:rsidRPr="00A766E1">
        <w:rPr>
          <w:rStyle w:val="StyleUnderline"/>
          <w:highlight w:val="green"/>
        </w:rPr>
        <w:t>racial harmony</w:t>
      </w:r>
      <w:r w:rsidRPr="003C3ADA">
        <w:rPr>
          <w:sz w:val="16"/>
        </w:rPr>
        <w:t>.</w:t>
      </w:r>
    </w:p>
    <w:p w14:paraId="7284B5C9" w14:textId="77777777" w:rsidR="00F371B8" w:rsidRDefault="00F371B8" w:rsidP="00F371B8">
      <w:pPr>
        <w:pStyle w:val="Heading4"/>
      </w:pPr>
      <w:r>
        <w:t xml:space="preserve">Trump </w:t>
      </w:r>
      <w:proofErr w:type="gramStart"/>
      <w:r>
        <w:t>isn’t</w:t>
      </w:r>
      <w:proofErr w:type="gramEnd"/>
      <w:r>
        <w:t xml:space="preserve"> Nixon 2.0, endorsing law enforcement will be detrimental for Trump reelection chance.</w:t>
      </w:r>
    </w:p>
    <w:p w14:paraId="683EE2D8" w14:textId="19965269" w:rsidR="00F371B8" w:rsidRPr="000400C5" w:rsidRDefault="00F371B8" w:rsidP="00F371B8">
      <w:r w:rsidRPr="000400C5">
        <w:rPr>
          <w:rStyle w:val="Style13ptBold"/>
        </w:rPr>
        <w:t>Goodman 6/1</w:t>
      </w:r>
      <w:r>
        <w:t>/2020 – “</w:t>
      </w:r>
      <w:r w:rsidRPr="000400C5">
        <w:t>3 Reasons Why the Protests Probably Won’t Help Trump Win</w:t>
      </w:r>
      <w:r>
        <w:t xml:space="preserve">” – Mike Goodman is a writer for GQ. – </w:t>
      </w:r>
      <w:r w:rsidRPr="007B2A1C">
        <w:t xml:space="preserve"> </w:t>
      </w:r>
      <w:r w:rsidRPr="006E734E">
        <w:t>https://www.gq.com/story/why-protests-wont-help-get-trump-reelected</w:t>
      </w:r>
      <w:r>
        <w:t xml:space="preserve"> - </w:t>
      </w:r>
      <w:proofErr w:type="spellStart"/>
      <w:r>
        <w:t>spavs</w:t>
      </w:r>
      <w:proofErr w:type="spellEnd"/>
    </w:p>
    <w:p w14:paraId="3A015874" w14:textId="15E9E88C" w:rsidR="00F371B8" w:rsidRPr="00F371B8" w:rsidRDefault="00F371B8" w:rsidP="00F371B8">
      <w:pPr>
        <w:rPr>
          <w:sz w:val="16"/>
        </w:rPr>
      </w:pPr>
      <w:proofErr w:type="gramStart"/>
      <w:r w:rsidRPr="000400C5">
        <w:rPr>
          <w:rStyle w:val="StyleUnderline"/>
        </w:rPr>
        <w:t>It’s</w:t>
      </w:r>
      <w:proofErr w:type="gramEnd"/>
      <w:r w:rsidRPr="000400C5">
        <w:rPr>
          <w:rStyle w:val="StyleUnderline"/>
        </w:rPr>
        <w:t xml:space="preserve"> fashionable to compare 2020 and 1968</w:t>
      </w:r>
      <w:r w:rsidRPr="000400C5">
        <w:rPr>
          <w:sz w:val="16"/>
        </w:rPr>
        <w:t xml:space="preserve">: They’re both election years; society’s fabric feels stretched to the breaking point; and the current wave of protests, at least superficially, resembles the one that swept the country 52 years ago. </w:t>
      </w:r>
      <w:r w:rsidRPr="000400C5">
        <w:rPr>
          <w:rStyle w:val="StyleUnderline"/>
        </w:rPr>
        <w:t xml:space="preserve">And just as Richard Nixon won in 1968 on the back of a law-and-order message, everyone from New York Times columnist Ross Douthat to noted Never </w:t>
      </w:r>
      <w:proofErr w:type="spellStart"/>
      <w:r w:rsidRPr="000400C5">
        <w:rPr>
          <w:rStyle w:val="StyleUnderline"/>
        </w:rPr>
        <w:t>Trumper</w:t>
      </w:r>
      <w:proofErr w:type="spellEnd"/>
      <w:r w:rsidRPr="000400C5">
        <w:rPr>
          <w:rStyle w:val="StyleUnderline"/>
        </w:rPr>
        <w:t xml:space="preserve"> Tom Nichols to President Trump’s anonymous advisers predict a protest backlash that will benefit Trump in his campaign against Joe Biden</w:t>
      </w:r>
      <w:r w:rsidRPr="000400C5">
        <w:rPr>
          <w:sz w:val="16"/>
        </w:rPr>
        <w:t xml:space="preserve">. Trump himself apparently agrees: </w:t>
      </w:r>
      <w:proofErr w:type="gramStart"/>
      <w:r w:rsidRPr="000400C5">
        <w:rPr>
          <w:sz w:val="16"/>
        </w:rPr>
        <w:t>Tonight</w:t>
      </w:r>
      <w:proofErr w:type="gramEnd"/>
      <w:r w:rsidRPr="000400C5">
        <w:rPr>
          <w:sz w:val="16"/>
        </w:rPr>
        <w:t xml:space="preserve"> he proclaimed himself “your president of law and order” and waved a Bible in a transparently staged appearance at St. John's church near the White House after police tear-gassed peaceful protesters. </w:t>
      </w:r>
      <w:r w:rsidRPr="000400C5">
        <w:rPr>
          <w:rStyle w:val="StyleUnderline"/>
        </w:rPr>
        <w:t xml:space="preserve">Key to this assumption is the recent work of Princeton political scientist Omar </w:t>
      </w:r>
      <w:proofErr w:type="spellStart"/>
      <w:r w:rsidRPr="000400C5">
        <w:rPr>
          <w:rStyle w:val="StyleUnderline"/>
        </w:rPr>
        <w:t>Wasow</w:t>
      </w:r>
      <w:proofErr w:type="spellEnd"/>
      <w:r w:rsidRPr="000400C5">
        <w:rPr>
          <w:sz w:val="16"/>
        </w:rPr>
        <w:t xml:space="preserve">, which analyzes voting patterns in counties where protests happened in 1968. Measuring why people vote the way they do, let alone the political impact of protests, is a famously hard subject to tackle. Many people’s decision-making processes are opaque even to themselves. But </w:t>
      </w:r>
      <w:proofErr w:type="spellStart"/>
      <w:r w:rsidRPr="000400C5">
        <w:rPr>
          <w:sz w:val="16"/>
        </w:rPr>
        <w:t>Wasow</w:t>
      </w:r>
      <w:proofErr w:type="spellEnd"/>
      <w:r w:rsidRPr="000400C5">
        <w:rPr>
          <w:sz w:val="16"/>
        </w:rPr>
        <w:t xml:space="preserve"> shows fairly conclusively that “proximity to nonviolent protest grew the coalition aligned with black interests and proximity to violent protest caused a meaningful number of whites to shift towards ‘law and order.</w:t>
      </w:r>
      <w:proofErr w:type="gramStart"/>
      <w:r w:rsidRPr="000400C5">
        <w:rPr>
          <w:sz w:val="16"/>
        </w:rPr>
        <w:t>’ ”</w:t>
      </w:r>
      <w:proofErr w:type="gramEnd"/>
      <w:r w:rsidRPr="000400C5">
        <w:rPr>
          <w:sz w:val="16"/>
        </w:rPr>
        <w:t xml:space="preserve"> In fact, </w:t>
      </w:r>
      <w:proofErr w:type="spellStart"/>
      <w:r w:rsidRPr="000400C5">
        <w:rPr>
          <w:rStyle w:val="StyleUnderline"/>
        </w:rPr>
        <w:t>Wasow’s</w:t>
      </w:r>
      <w:proofErr w:type="spellEnd"/>
      <w:r w:rsidRPr="000400C5">
        <w:rPr>
          <w:rStyle w:val="StyleUnderline"/>
        </w:rPr>
        <w:t xml:space="preserve"> research—which does not go beyond the civil rights era—demonstrates that those changes were likely enough to shift the 1968 election from Hubert Humphrey, a lead author of the Civil Rights Act, to Nixon.</w:t>
      </w:r>
      <w:r w:rsidRPr="000400C5">
        <w:rPr>
          <w:sz w:val="16"/>
        </w:rPr>
        <w:t xml:space="preserve"> </w:t>
      </w:r>
      <w:r w:rsidRPr="000400C5">
        <w:rPr>
          <w:rStyle w:val="StyleUnderline"/>
        </w:rPr>
        <w:t xml:space="preserve">Will the current protests have the same impact? </w:t>
      </w:r>
      <w:r w:rsidRPr="00A766E1">
        <w:rPr>
          <w:rStyle w:val="Emphasis"/>
          <w:highlight w:val="green"/>
        </w:rPr>
        <w:t>There are</w:t>
      </w:r>
      <w:r w:rsidRPr="000400C5">
        <w:rPr>
          <w:sz w:val="16"/>
        </w:rPr>
        <w:t xml:space="preserve"> three </w:t>
      </w:r>
      <w:r w:rsidRPr="000400C5">
        <w:rPr>
          <w:rStyle w:val="Emphasis"/>
        </w:rPr>
        <w:t xml:space="preserve">big </w:t>
      </w:r>
      <w:r w:rsidRPr="00A766E1">
        <w:rPr>
          <w:rStyle w:val="Emphasis"/>
          <w:highlight w:val="green"/>
        </w:rPr>
        <w:t>reasons to doubt</w:t>
      </w:r>
      <w:r w:rsidRPr="000400C5">
        <w:rPr>
          <w:rStyle w:val="Emphasis"/>
        </w:rPr>
        <w:t xml:space="preserve"> that </w:t>
      </w:r>
      <w:r w:rsidRPr="00A766E1">
        <w:rPr>
          <w:rStyle w:val="Emphasis"/>
          <w:highlight w:val="green"/>
        </w:rPr>
        <w:t>they will</w:t>
      </w:r>
      <w:r w:rsidRPr="000400C5">
        <w:rPr>
          <w:rStyle w:val="StyleUnderline"/>
        </w:rPr>
        <w:t>.</w:t>
      </w:r>
      <w:r>
        <w:rPr>
          <w:rStyle w:val="StyleUnderline"/>
        </w:rPr>
        <w:t xml:space="preserve"> </w:t>
      </w:r>
      <w:r w:rsidRPr="000400C5">
        <w:rPr>
          <w:sz w:val="16"/>
        </w:rPr>
        <w:t xml:space="preserve">1. </w:t>
      </w:r>
      <w:r w:rsidRPr="00A766E1">
        <w:rPr>
          <w:rStyle w:val="Emphasis"/>
          <w:highlight w:val="green"/>
        </w:rPr>
        <w:t>Trump is the incumbent</w:t>
      </w:r>
      <w:r w:rsidRPr="000400C5">
        <w:rPr>
          <w:rStyle w:val="Emphasis"/>
        </w:rPr>
        <w:t xml:space="preserve">, whereas </w:t>
      </w:r>
      <w:r w:rsidRPr="00A766E1">
        <w:rPr>
          <w:rStyle w:val="Emphasis"/>
          <w:highlight w:val="green"/>
        </w:rPr>
        <w:t>Nixon was the challenger</w:t>
      </w:r>
      <w:r w:rsidRPr="000400C5">
        <w:rPr>
          <w:sz w:val="16"/>
        </w:rPr>
        <w:t xml:space="preserve">. </w:t>
      </w:r>
      <w:proofErr w:type="gramStart"/>
      <w:r w:rsidRPr="000400C5">
        <w:rPr>
          <w:sz w:val="16"/>
        </w:rPr>
        <w:t>There’s</w:t>
      </w:r>
      <w:proofErr w:type="gramEnd"/>
      <w:r w:rsidRPr="000400C5">
        <w:rPr>
          <w:sz w:val="16"/>
        </w:rPr>
        <w:t xml:space="preserve"> a large body of </w:t>
      </w:r>
      <w:r w:rsidRPr="000400C5">
        <w:rPr>
          <w:rStyle w:val="StyleUnderline"/>
        </w:rPr>
        <w:t>research</w:t>
      </w:r>
      <w:r w:rsidRPr="000400C5">
        <w:rPr>
          <w:sz w:val="16"/>
        </w:rPr>
        <w:t xml:space="preserve"> that </w:t>
      </w:r>
      <w:r w:rsidRPr="000400C5">
        <w:rPr>
          <w:rStyle w:val="StyleUnderline"/>
        </w:rPr>
        <w:t xml:space="preserve">suggests that </w:t>
      </w:r>
      <w:r w:rsidRPr="00A766E1">
        <w:rPr>
          <w:rStyle w:val="StyleUnderline"/>
          <w:highlight w:val="green"/>
        </w:rPr>
        <w:t>voters blame incumbents</w:t>
      </w:r>
      <w:r w:rsidRPr="000400C5">
        <w:rPr>
          <w:rStyle w:val="StyleUnderline"/>
        </w:rPr>
        <w:t xml:space="preserve"> when things go wrong</w:t>
      </w:r>
      <w:r w:rsidRPr="000400C5">
        <w:rPr>
          <w:sz w:val="16"/>
        </w:rPr>
        <w:t xml:space="preserve">. That is, even if a subsection of swing voters are made uncomfortable by the violence that has occurred around some protests in the past week, there is reason to believe that they will place that blame on the president. </w:t>
      </w:r>
      <w:proofErr w:type="gramStart"/>
      <w:r w:rsidRPr="000400C5">
        <w:rPr>
          <w:sz w:val="16"/>
        </w:rPr>
        <w:t>That’s</w:t>
      </w:r>
      <w:proofErr w:type="gramEnd"/>
      <w:r w:rsidRPr="000400C5">
        <w:rPr>
          <w:sz w:val="16"/>
        </w:rPr>
        <w:t xml:space="preserve"> true despite the historic tendency of the Republican Party to claim the “law and order” mantle for itself</w:t>
      </w:r>
      <w:r w:rsidRPr="00F371B8">
        <w:rPr>
          <w:sz w:val="16"/>
        </w:rPr>
        <w:t xml:space="preserve">. </w:t>
      </w:r>
      <w:r w:rsidRPr="00A766E1">
        <w:rPr>
          <w:rStyle w:val="StyleUnderline"/>
          <w:highlight w:val="green"/>
        </w:rPr>
        <w:t>In 2016, Trump</w:t>
      </w:r>
      <w:r w:rsidRPr="000400C5">
        <w:rPr>
          <w:rStyle w:val="StyleUnderline"/>
        </w:rPr>
        <w:t xml:space="preserve"> was able to campaign on the idea that he </w:t>
      </w:r>
      <w:r w:rsidRPr="00A766E1">
        <w:rPr>
          <w:rStyle w:val="StyleUnderline"/>
          <w:highlight w:val="green"/>
        </w:rPr>
        <w:t>could restore order to</w:t>
      </w:r>
      <w:r w:rsidRPr="000400C5">
        <w:rPr>
          <w:rStyle w:val="StyleUnderline"/>
        </w:rPr>
        <w:t xml:space="preserve"> the </w:t>
      </w:r>
      <w:r w:rsidRPr="00A766E1">
        <w:rPr>
          <w:rStyle w:val="StyleUnderline"/>
          <w:highlight w:val="green"/>
        </w:rPr>
        <w:t>chaos</w:t>
      </w:r>
      <w:r w:rsidRPr="000400C5">
        <w:rPr>
          <w:rStyle w:val="StyleUnderline"/>
        </w:rPr>
        <w:t xml:space="preserve"> his predecessor had supposedly caused, and there’s some evidence that this precise dynamic played out in response to protests in Ferguson and Baltimore following police killings. </w:t>
      </w:r>
      <w:proofErr w:type="gramStart"/>
      <w:r w:rsidRPr="00A766E1">
        <w:rPr>
          <w:rStyle w:val="StyleUnderline"/>
          <w:highlight w:val="green"/>
        </w:rPr>
        <w:t>That’s</w:t>
      </w:r>
      <w:proofErr w:type="gramEnd"/>
      <w:r w:rsidRPr="000400C5">
        <w:rPr>
          <w:rStyle w:val="StyleUnderline"/>
        </w:rPr>
        <w:t xml:space="preserve"> a vastly </w:t>
      </w:r>
      <w:r w:rsidRPr="00A766E1">
        <w:rPr>
          <w:rStyle w:val="StyleUnderline"/>
          <w:highlight w:val="green"/>
        </w:rPr>
        <w:t>different</w:t>
      </w:r>
      <w:r w:rsidRPr="000400C5">
        <w:rPr>
          <w:rStyle w:val="StyleUnderline"/>
        </w:rPr>
        <w:t xml:space="preserve"> dynamic </w:t>
      </w:r>
      <w:r w:rsidRPr="00A766E1">
        <w:rPr>
          <w:rStyle w:val="StyleUnderline"/>
          <w:highlight w:val="green"/>
        </w:rPr>
        <w:t>from</w:t>
      </w:r>
      <w:r w:rsidRPr="000400C5">
        <w:rPr>
          <w:rStyle w:val="StyleUnderline"/>
        </w:rPr>
        <w:t xml:space="preserve"> the current moment, where the president would in effect be telling voters that he is the only candidate who can bring order to the </w:t>
      </w:r>
      <w:r w:rsidRPr="00A766E1">
        <w:rPr>
          <w:rStyle w:val="StyleUnderline"/>
          <w:highlight w:val="green"/>
        </w:rPr>
        <w:t>chaos that occurred during his</w:t>
      </w:r>
      <w:r w:rsidRPr="000400C5">
        <w:rPr>
          <w:rStyle w:val="StyleUnderline"/>
        </w:rPr>
        <w:t xml:space="preserve"> own </w:t>
      </w:r>
      <w:r w:rsidRPr="00A766E1">
        <w:rPr>
          <w:rStyle w:val="StyleUnderline"/>
          <w:highlight w:val="green"/>
        </w:rPr>
        <w:t>term</w:t>
      </w:r>
      <w:r w:rsidRPr="000400C5">
        <w:rPr>
          <w:rStyle w:val="StyleUnderline"/>
        </w:rPr>
        <w:t>.</w:t>
      </w:r>
      <w:r>
        <w:rPr>
          <w:rStyle w:val="StyleUnderline"/>
        </w:rPr>
        <w:t xml:space="preserve"> </w:t>
      </w:r>
      <w:r w:rsidRPr="000400C5">
        <w:rPr>
          <w:sz w:val="16"/>
        </w:rPr>
        <w:t xml:space="preserve">2. </w:t>
      </w:r>
      <w:r w:rsidRPr="000400C5">
        <w:rPr>
          <w:rStyle w:val="Emphasis"/>
        </w:rPr>
        <w:t xml:space="preserve">The </w:t>
      </w:r>
      <w:r w:rsidRPr="00A766E1">
        <w:rPr>
          <w:rStyle w:val="Emphasis"/>
          <w:highlight w:val="green"/>
        </w:rPr>
        <w:t>2020</w:t>
      </w:r>
      <w:r w:rsidRPr="000400C5">
        <w:rPr>
          <w:rStyle w:val="Emphasis"/>
        </w:rPr>
        <w:t xml:space="preserve"> election more </w:t>
      </w:r>
      <w:r w:rsidRPr="00A766E1">
        <w:rPr>
          <w:rStyle w:val="Emphasis"/>
          <w:highlight w:val="green"/>
        </w:rPr>
        <w:t>closely parallels 1992</w:t>
      </w:r>
      <w:r w:rsidRPr="000400C5">
        <w:rPr>
          <w:sz w:val="16"/>
        </w:rPr>
        <w:t xml:space="preserve">—and that year had a different outcome. This is not the first time that protests have erupted in response to racial injustice the spring before a presidential election between a Republican incumbent and a Democratic challenger. </w:t>
      </w:r>
      <w:proofErr w:type="gramStart"/>
      <w:r w:rsidRPr="000400C5">
        <w:rPr>
          <w:sz w:val="16"/>
        </w:rPr>
        <w:t>It’s</w:t>
      </w:r>
      <w:proofErr w:type="gramEnd"/>
      <w:r w:rsidRPr="000400C5">
        <w:rPr>
          <w:sz w:val="16"/>
        </w:rPr>
        <w:t xml:space="preserve">, of course, not the first time that those protests were triggered by video of police committing violence on a black body. </w:t>
      </w:r>
      <w:r w:rsidRPr="000400C5">
        <w:rPr>
          <w:rStyle w:val="StyleUnderline"/>
        </w:rPr>
        <w:t>On April 29, 1992, a jury declined to convict four Los Angeles Police Department officers for assault and excessive use of force when arresting Rodney King.</w:t>
      </w:r>
      <w:r w:rsidRPr="000400C5">
        <w:rPr>
          <w:sz w:val="16"/>
        </w:rPr>
        <w:t xml:space="preserve"> At the corresponding time, President George H. W. Bush had a lower approval than President Trump, at just below 40 percent. </w:t>
      </w:r>
      <w:r w:rsidRPr="00A766E1">
        <w:rPr>
          <w:rStyle w:val="StyleUnderline"/>
          <w:highlight w:val="green"/>
        </w:rPr>
        <w:t>The L.A. riots</w:t>
      </w:r>
      <w:r w:rsidRPr="000400C5">
        <w:rPr>
          <w:rStyle w:val="StyleUnderline"/>
        </w:rPr>
        <w:t xml:space="preserve"> lasted for five days and led to over 60 deaths. But those riots didn't just </w:t>
      </w:r>
      <w:r w:rsidRPr="00A766E1">
        <w:rPr>
          <w:rStyle w:val="StyleUnderline"/>
          <w:highlight w:val="green"/>
        </w:rPr>
        <w:t>fail to bring a recovery</w:t>
      </w:r>
      <w:r w:rsidRPr="000400C5">
        <w:rPr>
          <w:rStyle w:val="StyleUnderline"/>
        </w:rPr>
        <w:t xml:space="preserve"> in the polls </w:t>
      </w:r>
      <w:r w:rsidRPr="00A766E1">
        <w:rPr>
          <w:rStyle w:val="StyleUnderline"/>
          <w:highlight w:val="green"/>
        </w:rPr>
        <w:t>for Bush, who would</w:t>
      </w:r>
      <w:r w:rsidRPr="000400C5">
        <w:rPr>
          <w:rStyle w:val="StyleUnderline"/>
        </w:rPr>
        <w:t xml:space="preserve"> go on to </w:t>
      </w:r>
      <w:r w:rsidRPr="00A766E1">
        <w:rPr>
          <w:rStyle w:val="StyleUnderline"/>
          <w:highlight w:val="green"/>
        </w:rPr>
        <w:t>lose</w:t>
      </w:r>
      <w:r w:rsidRPr="000400C5">
        <w:rPr>
          <w:rStyle w:val="StyleUnderline"/>
        </w:rPr>
        <w:t xml:space="preserve"> handily </w:t>
      </w:r>
      <w:r w:rsidRPr="00A766E1">
        <w:rPr>
          <w:rStyle w:val="StyleUnderline"/>
          <w:highlight w:val="green"/>
        </w:rPr>
        <w:t>to</w:t>
      </w:r>
      <w:r w:rsidRPr="000400C5">
        <w:rPr>
          <w:rStyle w:val="StyleUnderline"/>
        </w:rPr>
        <w:t xml:space="preserve"> Bill </w:t>
      </w:r>
      <w:r w:rsidRPr="00A766E1">
        <w:rPr>
          <w:rStyle w:val="StyleUnderline"/>
          <w:highlight w:val="green"/>
        </w:rPr>
        <w:t>Clinton</w:t>
      </w:r>
      <w:r w:rsidRPr="000400C5">
        <w:rPr>
          <w:rStyle w:val="StyleUnderline"/>
        </w:rPr>
        <w:t xml:space="preserve"> that November</w:t>
      </w:r>
      <w:r w:rsidRPr="000400C5">
        <w:rPr>
          <w:sz w:val="16"/>
        </w:rPr>
        <w:t xml:space="preserve"> (although in a difficult election to analyze, given the presence of Ross Perot as a robust third-party choice). When researching the riots, Ryan D. Enos, Aaron R. Kaufman, and Melissa L. Sands discovered that: “Contrary to some expectations from the academic literature and the popular press, we find that </w:t>
      </w:r>
      <w:r w:rsidRPr="00A766E1">
        <w:rPr>
          <w:rStyle w:val="Emphasis"/>
          <w:highlight w:val="green"/>
        </w:rPr>
        <w:t>the riot caused a</w:t>
      </w:r>
      <w:r w:rsidRPr="000400C5">
        <w:rPr>
          <w:rStyle w:val="Emphasis"/>
        </w:rPr>
        <w:t xml:space="preserve"> marked </w:t>
      </w:r>
      <w:r w:rsidRPr="00A766E1">
        <w:rPr>
          <w:rStyle w:val="Emphasis"/>
          <w:highlight w:val="green"/>
        </w:rPr>
        <w:t>liberal shift in policy</w:t>
      </w:r>
      <w:r w:rsidRPr="000400C5">
        <w:rPr>
          <w:rStyle w:val="Emphasis"/>
        </w:rPr>
        <w:t xml:space="preserve"> support </w:t>
      </w:r>
      <w:r w:rsidRPr="00A766E1">
        <w:rPr>
          <w:rStyle w:val="Emphasis"/>
          <w:highlight w:val="green"/>
        </w:rPr>
        <w:t>at the polls.</w:t>
      </w:r>
      <w:r w:rsidRPr="000400C5">
        <w:rPr>
          <w:sz w:val="16"/>
        </w:rPr>
        <w:t xml:space="preserve"> Investigating the sources of this shift, we find that it was likely the result of increased mobilization of both African American and white voters. Remarkably, this mobilization endures over a decade later.” </w:t>
      </w:r>
      <w:r w:rsidRPr="000400C5">
        <w:rPr>
          <w:rStyle w:val="StyleUnderline"/>
        </w:rPr>
        <w:t xml:space="preserve">Unlike in 1968, those riots did not broadly spread across the country, and one of </w:t>
      </w:r>
      <w:proofErr w:type="spellStart"/>
      <w:r w:rsidRPr="000400C5">
        <w:rPr>
          <w:rStyle w:val="StyleUnderline"/>
        </w:rPr>
        <w:t>Wasow’s</w:t>
      </w:r>
      <w:proofErr w:type="spellEnd"/>
      <w:r w:rsidRPr="000400C5">
        <w:rPr>
          <w:rStyle w:val="StyleUnderline"/>
        </w:rPr>
        <w:t xml:space="preserve"> more powerful findings was that geographic proximity to a violent protest was a major factor in changing voters’ minds.</w:t>
      </w:r>
      <w:r w:rsidRPr="000400C5">
        <w:rPr>
          <w:sz w:val="16"/>
        </w:rPr>
        <w:t xml:space="preserve"> But nevertheless, 1992 is a useful—and confounding—data point. At a bare minimum, any argument for why the current protests will echo 1968 and hurt Democrats while helping Republicans needs to address why an imperfect comparison to 1968 is more relevant than an imperfect comparison to 1992.</w:t>
      </w:r>
    </w:p>
    <w:p w14:paraId="46259D07" w14:textId="77777777" w:rsidR="0008600C" w:rsidRDefault="0008600C" w:rsidP="0008600C">
      <w:pPr>
        <w:pStyle w:val="Heading3"/>
      </w:pPr>
      <w:r>
        <w:t>2NC -- UQ -- AT: Overwhelms</w:t>
      </w:r>
    </w:p>
    <w:p w14:paraId="755F961F" w14:textId="77777777" w:rsidR="0008600C" w:rsidRDefault="0008600C" w:rsidP="0008600C">
      <w:pPr>
        <w:pStyle w:val="Heading4"/>
      </w:pPr>
      <w:proofErr w:type="gramStart"/>
      <w:r>
        <w:t>It’s</w:t>
      </w:r>
      <w:proofErr w:type="gramEnd"/>
      <w:r>
        <w:t xml:space="preserve"> </w:t>
      </w:r>
      <w:r>
        <w:rPr>
          <w:u w:val="single"/>
        </w:rPr>
        <w:t>too early</w:t>
      </w:r>
      <w:r>
        <w:t xml:space="preserve"> to </w:t>
      </w:r>
      <w:r>
        <w:rPr>
          <w:u w:val="single"/>
        </w:rPr>
        <w:t>guarantee</w:t>
      </w:r>
      <w:r>
        <w:t xml:space="preserve"> success. </w:t>
      </w:r>
    </w:p>
    <w:p w14:paraId="6F0F0B2F" w14:textId="77777777" w:rsidR="0008600C" w:rsidRPr="009A0DCD" w:rsidRDefault="0008600C" w:rsidP="0008600C">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2F2D07E1" w14:textId="77777777" w:rsidR="0008600C" w:rsidRDefault="0008600C" w:rsidP="0008600C">
      <w:pPr>
        <w:rPr>
          <w:rStyle w:val="StyleUnderline"/>
        </w:rPr>
      </w:pPr>
      <w:r w:rsidRPr="00A766E1">
        <w:rPr>
          <w:rStyle w:val="StyleUnderline"/>
          <w:highlight w:val="green"/>
        </w:rPr>
        <w:t xml:space="preserve">It is </w:t>
      </w:r>
      <w:r w:rsidRPr="00A766E1">
        <w:rPr>
          <w:rStyle w:val="Emphasis"/>
          <w:highlight w:val="green"/>
        </w:rPr>
        <w:t>too early to tell</w:t>
      </w:r>
      <w:r w:rsidRPr="00A766E1">
        <w:rPr>
          <w:rStyle w:val="StyleUnderline"/>
          <w:highlight w:val="green"/>
        </w:rPr>
        <w:t xml:space="preserve"> if</w:t>
      </w:r>
      <w:r w:rsidRPr="0000139E">
        <w:rPr>
          <w:sz w:val="16"/>
        </w:rPr>
        <w:t xml:space="preserve"> the </w:t>
      </w:r>
      <w:r w:rsidRPr="00A766E1">
        <w:rPr>
          <w:rStyle w:val="StyleUnderline"/>
          <w:highlight w:val="green"/>
        </w:rPr>
        <w:t>B</w:t>
      </w:r>
      <w:r w:rsidRPr="009A0DCD">
        <w:rPr>
          <w:rStyle w:val="StyleUnderline"/>
        </w:rPr>
        <w:t xml:space="preserve">lack </w:t>
      </w:r>
      <w:r w:rsidRPr="00A766E1">
        <w:rPr>
          <w:rStyle w:val="StyleUnderline"/>
          <w:highlight w:val="green"/>
        </w:rPr>
        <w:t>L</w:t>
      </w:r>
      <w:r w:rsidRPr="009A0DCD">
        <w:rPr>
          <w:rStyle w:val="StyleUnderline"/>
        </w:rPr>
        <w:t xml:space="preserve">ives </w:t>
      </w:r>
      <w:r w:rsidRPr="00A766E1">
        <w:rPr>
          <w:rStyle w:val="StyleUnderline"/>
          <w:highlight w:val="green"/>
        </w:rPr>
        <w:t>M</w:t>
      </w:r>
      <w:r w:rsidRPr="009A0DCD">
        <w:rPr>
          <w:rStyle w:val="StyleUnderline"/>
        </w:rPr>
        <w:t>atter</w:t>
      </w:r>
      <w:r w:rsidRPr="0000139E">
        <w:rPr>
          <w:sz w:val="16"/>
        </w:rPr>
        <w:t xml:space="preserve"> movement </w:t>
      </w:r>
      <w:r w:rsidRPr="00A766E1">
        <w:rPr>
          <w:rStyle w:val="StyleUnderline"/>
          <w:highlight w:val="green"/>
        </w:rPr>
        <w:t>will end up</w:t>
      </w:r>
      <w:r w:rsidRPr="009A0DCD">
        <w:rPr>
          <w:rStyle w:val="StyleUnderline"/>
        </w:rPr>
        <w:t xml:space="preserve"> being as </w:t>
      </w:r>
      <w:r w:rsidRPr="00A766E1">
        <w:rPr>
          <w:rStyle w:val="Emphasis"/>
          <w:highlight w:val="green"/>
        </w:rPr>
        <w:t>enduring</w:t>
      </w:r>
      <w:r w:rsidRPr="009A0DCD">
        <w:rPr>
          <w:rStyle w:val="StyleUnderline"/>
        </w:rPr>
        <w:t xml:space="preserve">, </w:t>
      </w:r>
      <w:r w:rsidRPr="009A0DCD">
        <w:rPr>
          <w:rStyle w:val="Emphasis"/>
        </w:rPr>
        <w:t>significant</w:t>
      </w:r>
      <w:r w:rsidRPr="009A0DCD">
        <w:rPr>
          <w:rStyle w:val="StyleUnderline"/>
        </w:rPr>
        <w:t xml:space="preserve">, or </w:t>
      </w:r>
      <w:r w:rsidRPr="009A0DCD">
        <w:rPr>
          <w:rStyle w:val="Emphasis"/>
        </w:rPr>
        <w:t>successful</w:t>
      </w:r>
      <w:r w:rsidRPr="009A0DCD">
        <w:rPr>
          <w:rStyle w:val="StyleUnderline"/>
        </w:rPr>
        <w:t xml:space="preserve"> as the movement that resulted in</w:t>
      </w:r>
      <w:r w:rsidRPr="0000139E">
        <w:rPr>
          <w:sz w:val="16"/>
        </w:rPr>
        <w:t xml:space="preserve"> forced desegregation, the </w:t>
      </w:r>
      <w:r w:rsidRPr="0000139E">
        <w:rPr>
          <w:rStyle w:val="StyleUnderline"/>
        </w:rPr>
        <w:t>Civil Rights</w:t>
      </w:r>
      <w:r w:rsidRPr="0000139E">
        <w:rPr>
          <w:sz w:val="16"/>
        </w:rPr>
        <w:t xml:space="preserve"> Act, and the Voting Rights Act. </w:t>
      </w:r>
      <w:r w:rsidRPr="009A0DCD">
        <w:rPr>
          <w:rStyle w:val="StyleUnderline"/>
        </w:rPr>
        <w:t xml:space="preserve">But </w:t>
      </w:r>
      <w:r w:rsidRPr="00A766E1">
        <w:rPr>
          <w:rStyle w:val="StyleUnderline"/>
          <w:highlight w:val="green"/>
        </w:rPr>
        <w:t xml:space="preserve">maybe the country is </w:t>
      </w:r>
      <w:r w:rsidRPr="00A766E1">
        <w:rPr>
          <w:rStyle w:val="Emphasis"/>
          <w:highlight w:val="green"/>
        </w:rPr>
        <w:t>at the dawn</w:t>
      </w:r>
      <w:r w:rsidRPr="00A766E1">
        <w:rPr>
          <w:rStyle w:val="StyleUnderline"/>
          <w:highlight w:val="green"/>
        </w:rPr>
        <w:t xml:space="preserve"> of a </w:t>
      </w:r>
      <w:r w:rsidRPr="00A766E1">
        <w:rPr>
          <w:rStyle w:val="Emphasis"/>
          <w:highlight w:val="green"/>
        </w:rPr>
        <w:t>second</w:t>
      </w:r>
      <w:r w:rsidRPr="009A0DCD">
        <w:rPr>
          <w:rStyle w:val="Emphasis"/>
        </w:rPr>
        <w:t xml:space="preserve"> civil rights</w:t>
      </w:r>
      <w:r w:rsidRPr="009A0DCD">
        <w:rPr>
          <w:rStyle w:val="StyleUnderline"/>
        </w:rPr>
        <w:t xml:space="preserve"> </w:t>
      </w:r>
      <w:r w:rsidRPr="00A766E1">
        <w:rPr>
          <w:rStyle w:val="StyleUnderline"/>
          <w:highlight w:val="green"/>
        </w:rPr>
        <w:t>movement that</w:t>
      </w:r>
      <w:r w:rsidRPr="0000139E">
        <w:rPr>
          <w:rStyle w:val="StyleUnderline"/>
        </w:rPr>
        <w:t xml:space="preserve"> will </w:t>
      </w:r>
      <w:r w:rsidRPr="00A766E1">
        <w:rPr>
          <w:rStyle w:val="StyleUnderline"/>
          <w:highlight w:val="green"/>
        </w:rPr>
        <w:t xml:space="preserve">prompt </w:t>
      </w:r>
      <w:r w:rsidRPr="00A766E1">
        <w:rPr>
          <w:rStyle w:val="Emphasis"/>
          <w:highlight w:val="green"/>
        </w:rPr>
        <w:t>fundamental reforms</w:t>
      </w:r>
      <w:r w:rsidRPr="009A0DCD">
        <w:rPr>
          <w:rStyle w:val="StyleUnderline"/>
        </w:rPr>
        <w:t xml:space="preserve"> to its systems</w:t>
      </w:r>
      <w:r w:rsidRPr="0000139E">
        <w:rPr>
          <w:sz w:val="16"/>
        </w:rPr>
        <w:t xml:space="preserve"> of law enforcement, criminal justice, housing, and school finance. </w:t>
      </w:r>
      <w:r w:rsidRPr="00A766E1">
        <w:rPr>
          <w:rStyle w:val="StyleUnderline"/>
          <w:highlight w:val="green"/>
        </w:rPr>
        <w:t>Could</w:t>
      </w:r>
      <w:r w:rsidRPr="009A0DCD">
        <w:rPr>
          <w:rStyle w:val="StyleUnderline"/>
        </w:rPr>
        <w:t xml:space="preserve"> i</w:t>
      </w:r>
      <w:r w:rsidRPr="0000139E">
        <w:rPr>
          <w:sz w:val="16"/>
        </w:rPr>
        <w:t xml:space="preserve">t also </w:t>
      </w:r>
      <w:r w:rsidRPr="009A0DCD">
        <w:rPr>
          <w:rStyle w:val="StyleUnderline"/>
        </w:rPr>
        <w:t xml:space="preserve">be that </w:t>
      </w:r>
      <w:r w:rsidRPr="00A766E1">
        <w:rPr>
          <w:rStyle w:val="StyleUnderline"/>
          <w:highlight w:val="green"/>
        </w:rPr>
        <w:t>Americans’ ability</w:t>
      </w:r>
      <w:r w:rsidRPr="009A0DCD">
        <w:rPr>
          <w:rStyle w:val="StyleUnderline"/>
        </w:rPr>
        <w:t xml:space="preserve"> to </w:t>
      </w:r>
      <w:r w:rsidRPr="009A0DCD">
        <w:rPr>
          <w:rStyle w:val="Emphasis"/>
        </w:rPr>
        <w:t>squarely confront</w:t>
      </w:r>
      <w:r w:rsidRPr="0000139E">
        <w:rPr>
          <w:sz w:val="16"/>
        </w:rPr>
        <w:t xml:space="preserve"> their </w:t>
      </w:r>
      <w:r w:rsidRPr="009A0DCD">
        <w:rPr>
          <w:rStyle w:val="StyleUnderline"/>
        </w:rPr>
        <w:t xml:space="preserve">demons and </w:t>
      </w:r>
      <w:r w:rsidRPr="00A766E1">
        <w:rPr>
          <w:rStyle w:val="StyleUnderline"/>
          <w:highlight w:val="green"/>
        </w:rPr>
        <w:t>use</w:t>
      </w:r>
      <w:r w:rsidRPr="009A0DCD">
        <w:rPr>
          <w:rStyle w:val="StyleUnderline"/>
        </w:rPr>
        <w:t xml:space="preserve"> the </w:t>
      </w:r>
      <w:r w:rsidRPr="009A0DCD">
        <w:rPr>
          <w:rStyle w:val="Emphasis"/>
        </w:rPr>
        <w:t xml:space="preserve">tools of </w:t>
      </w:r>
      <w:r w:rsidRPr="00A766E1">
        <w:rPr>
          <w:rStyle w:val="Emphasis"/>
          <w:highlight w:val="green"/>
        </w:rPr>
        <w:t>democracy</w:t>
      </w:r>
      <w:r w:rsidRPr="00A766E1">
        <w:rPr>
          <w:rStyle w:val="StyleUnderline"/>
          <w:highlight w:val="green"/>
        </w:rPr>
        <w:t xml:space="preserve"> to</w:t>
      </w:r>
      <w:r w:rsidRPr="009A0DCD">
        <w:rPr>
          <w:rStyle w:val="StyleUnderline"/>
        </w:rPr>
        <w:t xml:space="preserve"> </w:t>
      </w:r>
      <w:r w:rsidRPr="009A0DCD">
        <w:rPr>
          <w:rStyle w:val="Emphasis"/>
        </w:rPr>
        <w:t xml:space="preserve">profoundly </w:t>
      </w:r>
      <w:r w:rsidRPr="00A766E1">
        <w:rPr>
          <w:rStyle w:val="Emphasis"/>
          <w:highlight w:val="green"/>
        </w:rPr>
        <w:t>alter</w:t>
      </w:r>
      <w:r w:rsidRPr="00A766E1">
        <w:rPr>
          <w:rStyle w:val="StyleUnderline"/>
          <w:highlight w:val="green"/>
        </w:rPr>
        <w:t xml:space="preserve"> the s</w:t>
      </w:r>
      <w:r w:rsidRPr="009A0DCD">
        <w:rPr>
          <w:rStyle w:val="StyleUnderline"/>
        </w:rPr>
        <w:t xml:space="preserve">tatus </w:t>
      </w:r>
      <w:r w:rsidRPr="00A766E1">
        <w:rPr>
          <w:rStyle w:val="StyleUnderline"/>
          <w:highlight w:val="green"/>
        </w:rPr>
        <w:t>quo</w:t>
      </w:r>
      <w:r w:rsidRPr="009A0DCD">
        <w:rPr>
          <w:rStyle w:val="StyleUnderline"/>
        </w:rPr>
        <w:t xml:space="preserve"> will </w:t>
      </w:r>
      <w:r w:rsidRPr="00A766E1">
        <w:rPr>
          <w:rStyle w:val="Emphasis"/>
          <w:highlight w:val="green"/>
        </w:rPr>
        <w:t>relight the</w:t>
      </w:r>
      <w:r w:rsidRPr="009A0DCD">
        <w:rPr>
          <w:rStyle w:val="Emphasis"/>
        </w:rPr>
        <w:t xml:space="preserve"> country’s </w:t>
      </w:r>
      <w:r w:rsidRPr="00A766E1">
        <w:rPr>
          <w:rStyle w:val="Emphasis"/>
          <w:highlight w:val="green"/>
        </w:rPr>
        <w:t>torch</w:t>
      </w:r>
      <w:r w:rsidRPr="00A766E1">
        <w:rPr>
          <w:rStyle w:val="StyleUnderline"/>
          <w:highlight w:val="green"/>
        </w:rPr>
        <w:t xml:space="preserve"> in the</w:t>
      </w:r>
      <w:r w:rsidRPr="009A0DCD">
        <w:rPr>
          <w:rStyle w:val="StyleUnderline"/>
        </w:rPr>
        <w:t xml:space="preserve"> </w:t>
      </w:r>
      <w:r w:rsidRPr="009A0DCD">
        <w:rPr>
          <w:rStyle w:val="Emphasis"/>
        </w:rPr>
        <w:t xml:space="preserve">eyes of the </w:t>
      </w:r>
      <w:r w:rsidRPr="00A766E1">
        <w:rPr>
          <w:rStyle w:val="Emphasis"/>
          <w:highlight w:val="green"/>
        </w:rPr>
        <w:t>world</w:t>
      </w:r>
      <w:r w:rsidRPr="00A766E1">
        <w:rPr>
          <w:rStyle w:val="StyleUnderline"/>
          <w:highlight w:val="green"/>
        </w:rPr>
        <w:t>? Might</w:t>
      </w:r>
      <w:r w:rsidRPr="0000139E">
        <w:rPr>
          <w:sz w:val="16"/>
        </w:rPr>
        <w:t xml:space="preserve"> simmering </w:t>
      </w:r>
      <w:r w:rsidRPr="009A0DCD">
        <w:rPr>
          <w:rStyle w:val="StyleUnderline"/>
        </w:rPr>
        <w:t xml:space="preserve">human rights campaigns and </w:t>
      </w:r>
      <w:r w:rsidRPr="009A0DCD">
        <w:rPr>
          <w:rStyle w:val="Emphasis"/>
        </w:rPr>
        <w:t xml:space="preserve">democracy </w:t>
      </w:r>
      <w:r w:rsidRPr="00A766E1">
        <w:rPr>
          <w:rStyle w:val="Emphasis"/>
          <w:highlight w:val="green"/>
        </w:rPr>
        <w:t>movements</w:t>
      </w:r>
      <w:r w:rsidRPr="0000139E">
        <w:rPr>
          <w:sz w:val="16"/>
        </w:rPr>
        <w:t xml:space="preserve"> around the world </w:t>
      </w:r>
      <w:r w:rsidRPr="00A766E1">
        <w:rPr>
          <w:rStyle w:val="StyleUnderline"/>
          <w:highlight w:val="green"/>
        </w:rPr>
        <w:t>find new</w:t>
      </w:r>
      <w:r w:rsidRPr="009A0DCD">
        <w:rPr>
          <w:rStyle w:val="StyleUnderline"/>
        </w:rPr>
        <w:t xml:space="preserve"> strength, watching millions of</w:t>
      </w:r>
      <w:r w:rsidRPr="0000139E">
        <w:rPr>
          <w:sz w:val="16"/>
        </w:rPr>
        <w:t xml:space="preserve"> ordinary </w:t>
      </w:r>
      <w:r w:rsidRPr="009A0DCD">
        <w:rPr>
          <w:rStyle w:val="StyleUnderline"/>
        </w:rPr>
        <w:t>Americans</w:t>
      </w:r>
      <w:r w:rsidRPr="0000139E">
        <w:rPr>
          <w:sz w:val="16"/>
        </w:rPr>
        <w:t xml:space="preserve">, powerless on their own, </w:t>
      </w:r>
      <w:r w:rsidRPr="009A0DCD">
        <w:rPr>
          <w:rStyle w:val="StyleUnderline"/>
        </w:rPr>
        <w:t>move a nation to</w:t>
      </w:r>
      <w:r w:rsidRPr="0000139E">
        <w:rPr>
          <w:sz w:val="16"/>
        </w:rPr>
        <w:t xml:space="preserve"> long-</w:t>
      </w:r>
      <w:r w:rsidRPr="009A0DCD">
        <w:rPr>
          <w:rStyle w:val="StyleUnderline"/>
        </w:rPr>
        <w:t xml:space="preserve">overdue </w:t>
      </w:r>
      <w:r w:rsidRPr="00A766E1">
        <w:rPr>
          <w:rStyle w:val="StyleUnderline"/>
          <w:highlight w:val="green"/>
        </w:rPr>
        <w:t>action through</w:t>
      </w:r>
      <w:r w:rsidRPr="009A0DCD">
        <w:rPr>
          <w:rStyle w:val="StyleUnderline"/>
        </w:rPr>
        <w:t xml:space="preserve"> </w:t>
      </w:r>
      <w:r w:rsidRPr="009A0DCD">
        <w:rPr>
          <w:rStyle w:val="Emphasis"/>
        </w:rPr>
        <w:t xml:space="preserve">collective </w:t>
      </w:r>
      <w:r w:rsidRPr="00A766E1">
        <w:rPr>
          <w:rStyle w:val="Emphasis"/>
          <w:highlight w:val="green"/>
        </w:rPr>
        <w:t>strength</w:t>
      </w:r>
      <w:r w:rsidRPr="00A766E1">
        <w:rPr>
          <w:rStyle w:val="StyleUnderline"/>
          <w:highlight w:val="green"/>
        </w:rPr>
        <w:t>?</w:t>
      </w:r>
    </w:p>
    <w:p w14:paraId="06D367CD" w14:textId="77777777" w:rsidR="0008600C" w:rsidRDefault="0008600C" w:rsidP="0008600C">
      <w:pPr>
        <w:pStyle w:val="Heading4"/>
      </w:pPr>
      <w:r>
        <w:t xml:space="preserve">The trend is </w:t>
      </w:r>
      <w:r>
        <w:rPr>
          <w:u w:val="single"/>
        </w:rPr>
        <w:t>positive</w:t>
      </w:r>
      <w:r>
        <w:t xml:space="preserve">, but </w:t>
      </w:r>
      <w:r>
        <w:rPr>
          <w:u w:val="single"/>
        </w:rPr>
        <w:t>more work</w:t>
      </w:r>
      <w:r>
        <w:t xml:space="preserve"> is necessary -- </w:t>
      </w:r>
      <w:r>
        <w:rPr>
          <w:u w:val="single"/>
        </w:rPr>
        <w:t>sustaining demand</w:t>
      </w:r>
      <w:r>
        <w:t xml:space="preserve"> for protests is key. </w:t>
      </w:r>
    </w:p>
    <w:p w14:paraId="7741EAE0" w14:textId="77777777" w:rsidR="0008600C" w:rsidRPr="009A0DCD" w:rsidRDefault="0008600C" w:rsidP="0008600C">
      <w:r w:rsidRPr="009A0DCD">
        <w:rPr>
          <w:rStyle w:val="Style13ptBold"/>
        </w:rPr>
        <w:t xml:space="preserve">Savage ’20 </w:t>
      </w:r>
      <w:r w:rsidRPr="009A0DCD">
        <w:t>[Luke; June 11; Staff writer, citing national surveys and polling; Jacobin, “Black Lives Matter Is More Popular Than Donald Trump,” https://jacobinmag.com/2020/6/black-lives-matter-blm-polling-donald-trump; RP]</w:t>
      </w:r>
    </w:p>
    <w:p w14:paraId="36DC978D" w14:textId="77777777" w:rsidR="0008600C" w:rsidRPr="00BD047A" w:rsidRDefault="0008600C" w:rsidP="0008600C">
      <w:pPr>
        <w:rPr>
          <w:sz w:val="16"/>
        </w:rPr>
      </w:pPr>
      <w:r w:rsidRPr="009A0DCD">
        <w:rPr>
          <w:rStyle w:val="StyleUnderline"/>
        </w:rPr>
        <w:t xml:space="preserve">Though </w:t>
      </w:r>
      <w:r w:rsidRPr="00A766E1">
        <w:rPr>
          <w:rStyle w:val="StyleUnderline"/>
          <w:highlight w:val="green"/>
        </w:rPr>
        <w:t>activists should</w:t>
      </w:r>
      <w:r w:rsidRPr="00BD047A">
        <w:rPr>
          <w:sz w:val="16"/>
        </w:rPr>
        <w:t xml:space="preserve"> certainly </w:t>
      </w:r>
      <w:r w:rsidRPr="00A766E1">
        <w:rPr>
          <w:rStyle w:val="StyleUnderline"/>
          <w:highlight w:val="green"/>
        </w:rPr>
        <w:t xml:space="preserve">find the </w:t>
      </w:r>
      <w:r w:rsidRPr="00A766E1">
        <w:rPr>
          <w:rStyle w:val="Emphasis"/>
          <w:highlight w:val="green"/>
        </w:rPr>
        <w:t>trend</w:t>
      </w:r>
      <w:r w:rsidRPr="00BD047A">
        <w:rPr>
          <w:sz w:val="16"/>
        </w:rPr>
        <w:t xml:space="preserve"> observed by Rasmussen </w:t>
      </w:r>
      <w:r w:rsidRPr="00A766E1">
        <w:rPr>
          <w:rStyle w:val="Emphasis"/>
          <w:highlight w:val="green"/>
        </w:rPr>
        <w:t>encouraging</w:t>
      </w:r>
      <w:r w:rsidRPr="009A0DCD">
        <w:rPr>
          <w:rStyle w:val="StyleUnderline"/>
        </w:rPr>
        <w:t xml:space="preserve">, other </w:t>
      </w:r>
      <w:r w:rsidRPr="00A766E1">
        <w:rPr>
          <w:rStyle w:val="Emphasis"/>
          <w:highlight w:val="green"/>
        </w:rPr>
        <w:t>numbers</w:t>
      </w:r>
      <w:r w:rsidRPr="00A766E1">
        <w:rPr>
          <w:rStyle w:val="StyleUnderline"/>
          <w:highlight w:val="green"/>
        </w:rPr>
        <w:t xml:space="preserve"> suggest</w:t>
      </w:r>
      <w:r w:rsidRPr="009A0DCD">
        <w:rPr>
          <w:rStyle w:val="StyleUnderline"/>
        </w:rPr>
        <w:t xml:space="preserve"> that </w:t>
      </w:r>
      <w:r w:rsidRPr="009A0DCD">
        <w:rPr>
          <w:rStyle w:val="Emphasis"/>
        </w:rPr>
        <w:t xml:space="preserve">considerable </w:t>
      </w:r>
      <w:r w:rsidRPr="00A766E1">
        <w:rPr>
          <w:rStyle w:val="Emphasis"/>
          <w:highlight w:val="green"/>
        </w:rPr>
        <w:t>work</w:t>
      </w:r>
      <w:r w:rsidRPr="00A766E1">
        <w:rPr>
          <w:rStyle w:val="StyleUnderline"/>
          <w:highlight w:val="green"/>
        </w:rPr>
        <w:t xml:space="preserve"> still </w:t>
      </w:r>
      <w:r w:rsidRPr="00A766E1">
        <w:rPr>
          <w:rStyle w:val="Emphasis"/>
          <w:highlight w:val="green"/>
        </w:rPr>
        <w:t>needs to be done</w:t>
      </w:r>
      <w:r w:rsidRPr="00A766E1">
        <w:rPr>
          <w:rStyle w:val="StyleUnderline"/>
          <w:highlight w:val="green"/>
        </w:rPr>
        <w:t xml:space="preserve"> when</w:t>
      </w:r>
      <w:r w:rsidRPr="00BD047A">
        <w:rPr>
          <w:sz w:val="16"/>
        </w:rPr>
        <w:t xml:space="preserve"> it comes to </w:t>
      </w:r>
      <w:r w:rsidRPr="00A766E1">
        <w:rPr>
          <w:rStyle w:val="Emphasis"/>
          <w:highlight w:val="green"/>
        </w:rPr>
        <w:t>converting</w:t>
      </w:r>
      <w:r w:rsidRPr="009A0DCD">
        <w:rPr>
          <w:rStyle w:val="StyleUnderline"/>
        </w:rPr>
        <w:t xml:space="preserve"> favorable </w:t>
      </w:r>
      <w:r w:rsidRPr="00A766E1">
        <w:rPr>
          <w:rStyle w:val="Emphasis"/>
          <w:highlight w:val="green"/>
        </w:rPr>
        <w:t>perceptions</w:t>
      </w:r>
      <w:r w:rsidRPr="009A0DCD">
        <w:rPr>
          <w:rStyle w:val="StyleUnderline"/>
        </w:rPr>
        <w:t xml:space="preserve"> of BLM </w:t>
      </w:r>
      <w:r w:rsidRPr="00A766E1">
        <w:rPr>
          <w:rStyle w:val="StyleUnderline"/>
          <w:highlight w:val="green"/>
        </w:rPr>
        <w:t>into</w:t>
      </w:r>
      <w:r w:rsidRPr="009A0DCD">
        <w:rPr>
          <w:rStyle w:val="StyleUnderline"/>
        </w:rPr>
        <w:t xml:space="preserve"> majority </w:t>
      </w:r>
      <w:r w:rsidRPr="009A0DCD">
        <w:rPr>
          <w:rStyle w:val="Emphasis"/>
        </w:rPr>
        <w:t xml:space="preserve">public </w:t>
      </w:r>
      <w:r w:rsidRPr="00A766E1">
        <w:rPr>
          <w:rStyle w:val="Emphasis"/>
          <w:highlight w:val="green"/>
        </w:rPr>
        <w:t>support</w:t>
      </w:r>
      <w:r w:rsidRPr="00A766E1">
        <w:rPr>
          <w:rStyle w:val="StyleUnderline"/>
          <w:highlight w:val="green"/>
        </w:rPr>
        <w:t xml:space="preserve"> for</w:t>
      </w:r>
      <w:r w:rsidRPr="009A0DCD">
        <w:rPr>
          <w:rStyle w:val="StyleUnderline"/>
        </w:rPr>
        <w:t xml:space="preserve"> many of its </w:t>
      </w:r>
      <w:r w:rsidRPr="009A0DCD">
        <w:rPr>
          <w:rStyle w:val="Emphasis"/>
        </w:rPr>
        <w:t xml:space="preserve">key </w:t>
      </w:r>
      <w:r w:rsidRPr="00A766E1">
        <w:rPr>
          <w:rStyle w:val="Emphasis"/>
          <w:highlight w:val="green"/>
        </w:rPr>
        <w:t>demands</w:t>
      </w:r>
      <w:r w:rsidRPr="009A0DCD">
        <w:rPr>
          <w:rStyle w:val="StyleUnderline"/>
        </w:rPr>
        <w:t>. More than half</w:t>
      </w:r>
      <w:r w:rsidRPr="00BD047A">
        <w:rPr>
          <w:sz w:val="16"/>
        </w:rPr>
        <w:t xml:space="preserve"> of those elsewhere </w:t>
      </w:r>
      <w:r w:rsidRPr="009A0DCD">
        <w:rPr>
          <w:rStyle w:val="StyleUnderline"/>
        </w:rPr>
        <w:t>surveyed</w:t>
      </w:r>
      <w:r w:rsidRPr="00BD047A">
        <w:rPr>
          <w:sz w:val="16"/>
        </w:rPr>
        <w:t xml:space="preserve"> by Rasmussen, for example, </w:t>
      </w:r>
      <w:r w:rsidRPr="009A0DCD">
        <w:rPr>
          <w:rStyle w:val="StyleUnderline"/>
        </w:rPr>
        <w:t xml:space="preserve">remain opposed to cutting </w:t>
      </w:r>
      <w:r w:rsidRPr="00BD047A">
        <w:rPr>
          <w:sz w:val="16"/>
        </w:rPr>
        <w:t xml:space="preserve">their local </w:t>
      </w:r>
      <w:r w:rsidRPr="009A0DCD">
        <w:rPr>
          <w:rStyle w:val="StyleUnderline"/>
        </w:rPr>
        <w:t>police budgets. A minority</w:t>
      </w:r>
      <w:r w:rsidRPr="00BD047A">
        <w:rPr>
          <w:sz w:val="16"/>
        </w:rPr>
        <w:t xml:space="preserve"> of 17 percent presently </w:t>
      </w:r>
      <w:r w:rsidRPr="009A0DCD">
        <w:rPr>
          <w:rStyle w:val="StyleUnderline"/>
        </w:rPr>
        <w:t>believe there are too many</w:t>
      </w:r>
      <w:r w:rsidRPr="00BD047A">
        <w:rPr>
          <w:sz w:val="16"/>
        </w:rPr>
        <w:t xml:space="preserve"> police </w:t>
      </w:r>
      <w:r w:rsidRPr="009A0DCD">
        <w:rPr>
          <w:rStyle w:val="StyleUnderline"/>
        </w:rPr>
        <w:t>officers</w:t>
      </w:r>
      <w:r w:rsidRPr="00BD047A">
        <w:rPr>
          <w:sz w:val="16"/>
        </w:rPr>
        <w:t xml:space="preserve"> in the United States, </w:t>
      </w:r>
      <w:r w:rsidRPr="009A0DCD">
        <w:rPr>
          <w:rStyle w:val="StyleUnderline"/>
        </w:rPr>
        <w:t>though this</w:t>
      </w:r>
      <w:r w:rsidRPr="00BD047A">
        <w:rPr>
          <w:sz w:val="16"/>
        </w:rPr>
        <w:t xml:space="preserve"> nonetheless </w:t>
      </w:r>
      <w:r w:rsidRPr="009A0DCD">
        <w:rPr>
          <w:rStyle w:val="StyleUnderline"/>
        </w:rPr>
        <w:t>represents a jump</w:t>
      </w:r>
      <w:r w:rsidRPr="00BD047A">
        <w:rPr>
          <w:sz w:val="16"/>
        </w:rPr>
        <w:t xml:space="preserve"> of six points from 2014.</w:t>
      </w:r>
    </w:p>
    <w:p w14:paraId="47AEBF95" w14:textId="77777777" w:rsidR="0008600C" w:rsidRPr="00BD047A" w:rsidRDefault="0008600C" w:rsidP="0008600C">
      <w:pPr>
        <w:rPr>
          <w:sz w:val="16"/>
        </w:rPr>
      </w:pPr>
      <w:r w:rsidRPr="009A0DCD">
        <w:rPr>
          <w:rStyle w:val="StyleUnderline"/>
        </w:rPr>
        <w:t>According to research</w:t>
      </w:r>
      <w:r w:rsidRPr="00BD047A">
        <w:rPr>
          <w:sz w:val="16"/>
        </w:rPr>
        <w:t xml:space="preserve"> published by the Urban Institute, </w:t>
      </w:r>
      <w:r w:rsidRPr="009A0DCD">
        <w:rPr>
          <w:rStyle w:val="StyleUnderline"/>
        </w:rPr>
        <w:t xml:space="preserve">state and local </w:t>
      </w:r>
      <w:r w:rsidRPr="009A0DCD">
        <w:rPr>
          <w:rStyle w:val="Emphasis"/>
        </w:rPr>
        <w:t>expenditure</w:t>
      </w:r>
      <w:r w:rsidRPr="009A0DCD">
        <w:rPr>
          <w:rStyle w:val="StyleUnderline"/>
        </w:rPr>
        <w:t xml:space="preserve"> on police</w:t>
      </w:r>
      <w:r w:rsidRPr="00BD047A">
        <w:rPr>
          <w:sz w:val="16"/>
        </w:rPr>
        <w:t xml:space="preserve"> and policing </w:t>
      </w:r>
      <w:r w:rsidRPr="009A0DCD">
        <w:rPr>
          <w:rStyle w:val="StyleUnderline"/>
        </w:rPr>
        <w:t xml:space="preserve">has been </w:t>
      </w:r>
      <w:r w:rsidRPr="009A0DCD">
        <w:rPr>
          <w:rStyle w:val="Emphasis"/>
        </w:rPr>
        <w:t>ballooning</w:t>
      </w:r>
      <w:r w:rsidRPr="00BD047A">
        <w:rPr>
          <w:sz w:val="16"/>
        </w:rPr>
        <w:t xml:space="preserve"> for decades — vastly </w:t>
      </w:r>
      <w:r w:rsidRPr="009A0DCD">
        <w:rPr>
          <w:rStyle w:val="StyleUnderline"/>
        </w:rPr>
        <w:t>outpacing population growth by</w:t>
      </w:r>
      <w:r w:rsidRPr="00BD047A">
        <w:rPr>
          <w:sz w:val="16"/>
        </w:rPr>
        <w:t xml:space="preserve"> a margin of </w:t>
      </w:r>
      <w:r w:rsidRPr="009A0DCD">
        <w:rPr>
          <w:rStyle w:val="StyleUnderline"/>
        </w:rPr>
        <w:t xml:space="preserve">three to one. </w:t>
      </w:r>
      <w:r w:rsidRPr="00A766E1">
        <w:rPr>
          <w:rStyle w:val="StyleUnderline"/>
          <w:highlight w:val="green"/>
        </w:rPr>
        <w:t>While</w:t>
      </w:r>
      <w:r w:rsidRPr="009A0DCD">
        <w:rPr>
          <w:rStyle w:val="StyleUnderline"/>
        </w:rPr>
        <w:t xml:space="preserve"> </w:t>
      </w:r>
      <w:r w:rsidRPr="009A0DCD">
        <w:rPr>
          <w:rStyle w:val="Emphasis"/>
        </w:rPr>
        <w:t xml:space="preserve">liberal </w:t>
      </w:r>
      <w:r w:rsidRPr="00A766E1">
        <w:rPr>
          <w:rStyle w:val="Emphasis"/>
          <w:highlight w:val="green"/>
        </w:rPr>
        <w:t>politicians</w:t>
      </w:r>
      <w:r w:rsidRPr="00BD047A">
        <w:rPr>
          <w:sz w:val="16"/>
        </w:rPr>
        <w:t xml:space="preserve"> (and most recently Barack Obama) have largely </w:t>
      </w:r>
      <w:r w:rsidRPr="00A766E1">
        <w:rPr>
          <w:rStyle w:val="StyleUnderline"/>
          <w:highlight w:val="green"/>
        </w:rPr>
        <w:t>responded to</w:t>
      </w:r>
      <w:r w:rsidRPr="009A0DCD">
        <w:rPr>
          <w:rStyle w:val="StyleUnderline"/>
        </w:rPr>
        <w:t xml:space="preserve"> the </w:t>
      </w:r>
      <w:r w:rsidRPr="009A0DCD">
        <w:rPr>
          <w:rStyle w:val="Emphasis"/>
        </w:rPr>
        <w:t>current wave</w:t>
      </w:r>
      <w:r w:rsidRPr="009A0DCD">
        <w:rPr>
          <w:rStyle w:val="StyleUnderline"/>
        </w:rPr>
        <w:t xml:space="preserve"> of </w:t>
      </w:r>
      <w:r w:rsidRPr="00A766E1">
        <w:rPr>
          <w:rStyle w:val="StyleUnderline"/>
          <w:highlight w:val="green"/>
        </w:rPr>
        <w:t xml:space="preserve">protests with </w:t>
      </w:r>
      <w:r w:rsidRPr="00A766E1">
        <w:rPr>
          <w:rStyle w:val="Emphasis"/>
          <w:highlight w:val="green"/>
        </w:rPr>
        <w:t>familiar calls</w:t>
      </w:r>
      <w:r w:rsidRPr="009A0DCD">
        <w:rPr>
          <w:rStyle w:val="StyleUnderline"/>
        </w:rPr>
        <w:t xml:space="preserve"> for new</w:t>
      </w:r>
      <w:r w:rsidRPr="00BD047A">
        <w:rPr>
          <w:sz w:val="16"/>
        </w:rPr>
        <w:t xml:space="preserve"> training </w:t>
      </w:r>
      <w:r w:rsidRPr="009A0DCD">
        <w:rPr>
          <w:rStyle w:val="StyleUnderline"/>
        </w:rPr>
        <w:t>protocols</w:t>
      </w:r>
      <w:r w:rsidRPr="00BD047A">
        <w:rPr>
          <w:sz w:val="16"/>
        </w:rPr>
        <w:t xml:space="preserve"> and racial bias training, </w:t>
      </w:r>
      <w:r w:rsidRPr="009A0DCD">
        <w:rPr>
          <w:rStyle w:val="StyleUnderline"/>
        </w:rPr>
        <w:t>Minneapolis </w:t>
      </w:r>
      <w:r w:rsidRPr="009A0DCD">
        <w:rPr>
          <w:rStyle w:val="Emphasis"/>
        </w:rPr>
        <w:t>already</w:t>
      </w:r>
      <w:r w:rsidRPr="009A0DCD">
        <w:rPr>
          <w:rStyle w:val="StyleUnderline"/>
        </w:rPr>
        <w:t xml:space="preserve"> had</w:t>
      </w:r>
      <w:r w:rsidRPr="00BD047A">
        <w:rPr>
          <w:sz w:val="16"/>
        </w:rPr>
        <w:t xml:space="preserve"> in place </w:t>
      </w:r>
      <w:r w:rsidRPr="009A0DCD">
        <w:rPr>
          <w:rStyle w:val="StyleUnderline"/>
        </w:rPr>
        <w:t>many of the measures</w:t>
      </w:r>
      <w:r w:rsidRPr="00BD047A">
        <w:rPr>
          <w:sz w:val="16"/>
        </w:rPr>
        <w:t xml:space="preserve"> currently being put on the table at the time of George Floyd’s murder.</w:t>
      </w:r>
    </w:p>
    <w:p w14:paraId="15F89C49" w14:textId="6544E72D" w:rsidR="0008600C" w:rsidRDefault="0008600C" w:rsidP="0008600C">
      <w:pPr>
        <w:rPr>
          <w:sz w:val="16"/>
        </w:rPr>
      </w:pPr>
      <w:r w:rsidRPr="00BD047A">
        <w:rPr>
          <w:rStyle w:val="StyleUnderline"/>
        </w:rPr>
        <w:t xml:space="preserve">Though </w:t>
      </w:r>
      <w:r w:rsidRPr="00A766E1">
        <w:rPr>
          <w:rStyle w:val="StyleUnderline"/>
          <w:highlight w:val="green"/>
        </w:rPr>
        <w:t xml:space="preserve">it </w:t>
      </w:r>
      <w:r w:rsidRPr="00A766E1">
        <w:rPr>
          <w:rStyle w:val="Emphasis"/>
          <w:highlight w:val="green"/>
        </w:rPr>
        <w:t>remains to be seen</w:t>
      </w:r>
      <w:r w:rsidRPr="00A766E1">
        <w:rPr>
          <w:rStyle w:val="StyleUnderline"/>
          <w:highlight w:val="green"/>
        </w:rPr>
        <w:t xml:space="preserve"> what the move will look like</w:t>
      </w:r>
      <w:r w:rsidRPr="00BD047A">
        <w:rPr>
          <w:sz w:val="16"/>
        </w:rPr>
        <w:t xml:space="preserve"> in practice, its </w:t>
      </w:r>
      <w:r w:rsidRPr="009A0DCD">
        <w:rPr>
          <w:rStyle w:val="StyleUnderline"/>
        </w:rPr>
        <w:t>city council members recently voted</w:t>
      </w:r>
      <w:r w:rsidRPr="00BD047A">
        <w:rPr>
          <w:sz w:val="16"/>
        </w:rPr>
        <w:t xml:space="preserve"> in overwhelming numbers </w:t>
      </w:r>
      <w:r w:rsidRPr="009A0DCD">
        <w:rPr>
          <w:rStyle w:val="StyleUnderline"/>
        </w:rPr>
        <w:t>to “defund and dismantle” the local</w:t>
      </w:r>
      <w:r w:rsidRPr="00BD047A">
        <w:rPr>
          <w:sz w:val="16"/>
        </w:rPr>
        <w:t xml:space="preserve"> police </w:t>
      </w:r>
      <w:r w:rsidRPr="009A0DCD">
        <w:rPr>
          <w:rStyle w:val="StyleUnderline"/>
        </w:rPr>
        <w:t>department — something that</w:t>
      </w:r>
      <w:r w:rsidRPr="00BD047A">
        <w:rPr>
          <w:sz w:val="16"/>
        </w:rPr>
        <w:t xml:space="preserve"> would have been </w:t>
      </w:r>
      <w:r w:rsidRPr="009A0DCD">
        <w:rPr>
          <w:rStyle w:val="Emphasis"/>
        </w:rPr>
        <w:t>unthinkable</w:t>
      </w:r>
      <w:r w:rsidRPr="00BD047A">
        <w:rPr>
          <w:sz w:val="16"/>
        </w:rPr>
        <w:t xml:space="preserve"> only </w:t>
      </w:r>
      <w:r w:rsidRPr="009A0DCD">
        <w:rPr>
          <w:rStyle w:val="StyleUnderline"/>
        </w:rPr>
        <w:t>a few weeks ago</w:t>
      </w:r>
      <w:r w:rsidRPr="00BD047A">
        <w:rPr>
          <w:sz w:val="16"/>
        </w:rPr>
        <w:t>.</w:t>
      </w:r>
    </w:p>
    <w:p w14:paraId="485D8D16" w14:textId="578850B6" w:rsidR="00F371B8" w:rsidRDefault="00D656F7" w:rsidP="00F371B8">
      <w:pPr>
        <w:pStyle w:val="Heading3"/>
      </w:pPr>
      <w:r>
        <w:t>2NC -- UQ -- AT: Unsustainable</w:t>
      </w:r>
    </w:p>
    <w:p w14:paraId="7D249CC3" w14:textId="77777777" w:rsidR="00686CE7" w:rsidRPr="00A96CDD" w:rsidRDefault="00686CE7" w:rsidP="00686CE7">
      <w:pPr>
        <w:pStyle w:val="Heading4"/>
      </w:pPr>
      <w:r>
        <w:rPr>
          <w:rStyle w:val="Hyperlink"/>
        </w:rPr>
        <w:t xml:space="preserve">BLM has lasting support – maintaining it causes a societal shift </w:t>
      </w:r>
    </w:p>
    <w:p w14:paraId="009EF11C" w14:textId="48B7322A" w:rsidR="00686CE7" w:rsidRPr="008B6359" w:rsidRDefault="00686CE7" w:rsidP="00686CE7">
      <w:r w:rsidRPr="00A96CDD">
        <w:rPr>
          <w:rStyle w:val="Heading4Char"/>
        </w:rPr>
        <w:t xml:space="preserve">Cohn and </w:t>
      </w:r>
      <w:proofErr w:type="spellStart"/>
      <w:r w:rsidRPr="00A96CDD">
        <w:rPr>
          <w:rStyle w:val="Heading4Char"/>
        </w:rPr>
        <w:t>Quealy</w:t>
      </w:r>
      <w:proofErr w:type="spellEnd"/>
      <w:r w:rsidRPr="00A96CDD">
        <w:rPr>
          <w:rStyle w:val="Heading4Char"/>
        </w:rPr>
        <w:t xml:space="preserve"> 6/12</w:t>
      </w:r>
      <w:r w:rsidRPr="00A96CDD">
        <w:t xml:space="preserve">/20 [Nate Cohn is a domestic correspondent for The Upshot at The New York Times. He covers elections, </w:t>
      </w:r>
      <w:proofErr w:type="gramStart"/>
      <w:r w:rsidRPr="00A96CDD">
        <w:t>polling</w:t>
      </w:r>
      <w:proofErr w:type="gramEnd"/>
      <w:r w:rsidRPr="00A96CDD">
        <w:t xml:space="preserve"> and demographics. He is a graduate of Whitman College in Walla Walla, Wash. Kevin </w:t>
      </w:r>
      <w:proofErr w:type="spellStart"/>
      <w:r w:rsidRPr="00A96CDD">
        <w:t>Quealy</w:t>
      </w:r>
      <w:proofErr w:type="spellEnd"/>
      <w:r w:rsidRPr="00A96CDD">
        <w:t xml:space="preserve"> is a graphics editor and reporter at The New York Times who writes about a range of topics, including sports, politics, health care and income inequality. 6/12/20. </w:t>
      </w:r>
      <w:r>
        <w:t>“</w:t>
      </w:r>
      <w:r w:rsidRPr="00A96CDD">
        <w:t>How Public Opinion Has Moved on Black Lives Matter.</w:t>
      </w:r>
      <w:r>
        <w:t xml:space="preserve">” New York Times. </w:t>
      </w:r>
      <w:r w:rsidRPr="006E734E">
        <w:t>https://www.nytimes.com/interactive/2020/06/10/upshot/black-lives-matter-attitudes.html</w:t>
      </w:r>
      <w:r>
        <w:t xml:space="preserve">, </w:t>
      </w:r>
      <w:proofErr w:type="spellStart"/>
      <w:r>
        <w:t>dhs-brt</w:t>
      </w:r>
      <w:proofErr w:type="spellEnd"/>
      <w:r>
        <w:t>]</w:t>
      </w:r>
    </w:p>
    <w:p w14:paraId="6C9473D8" w14:textId="77777777" w:rsidR="00686CE7" w:rsidRPr="00500453" w:rsidRDefault="00686CE7" w:rsidP="00686CE7">
      <w:pPr>
        <w:rPr>
          <w:sz w:val="16"/>
        </w:rPr>
      </w:pPr>
      <w:r w:rsidRPr="00500453">
        <w:rPr>
          <w:rStyle w:val="StyleUnderline"/>
        </w:rPr>
        <w:t xml:space="preserve">American </w:t>
      </w:r>
      <w:r w:rsidRPr="00A766E1">
        <w:rPr>
          <w:rStyle w:val="StyleUnderline"/>
          <w:highlight w:val="green"/>
        </w:rPr>
        <w:t>public opinion</w:t>
      </w:r>
      <w:r w:rsidRPr="00500453">
        <w:rPr>
          <w:rStyle w:val="StyleUnderline"/>
        </w:rPr>
        <w:t xml:space="preserve"> can</w:t>
      </w:r>
      <w:r w:rsidRPr="00500453">
        <w:rPr>
          <w:sz w:val="16"/>
        </w:rPr>
        <w:t xml:space="preserve"> sometimes </w:t>
      </w:r>
      <w:r w:rsidRPr="00A766E1">
        <w:rPr>
          <w:rStyle w:val="StyleUnderline"/>
          <w:highlight w:val="green"/>
        </w:rPr>
        <w:t>seem stubborn</w:t>
      </w:r>
      <w:r w:rsidRPr="00500453">
        <w:rPr>
          <w:sz w:val="16"/>
        </w:rPr>
        <w:t xml:space="preserve">. Voters </w:t>
      </w:r>
      <w:proofErr w:type="gramStart"/>
      <w:r w:rsidRPr="00500453">
        <w:rPr>
          <w:sz w:val="16"/>
        </w:rPr>
        <w:t>haven't</w:t>
      </w:r>
      <w:proofErr w:type="gramEnd"/>
      <w:r w:rsidRPr="00500453">
        <w:rPr>
          <w:sz w:val="16"/>
        </w:rPr>
        <w:t xml:space="preserve"> really changed their views on abortion in 50 years. Donald J. Trump's approval rating among registered voters has fallen within a five-point range for just about every day of his presidency.</w:t>
      </w:r>
    </w:p>
    <w:p w14:paraId="162D19E9" w14:textId="77777777" w:rsidR="00686CE7" w:rsidRPr="00500453" w:rsidRDefault="00686CE7" w:rsidP="00686CE7">
      <w:pPr>
        <w:rPr>
          <w:sz w:val="16"/>
        </w:rPr>
      </w:pPr>
      <w:r w:rsidRPr="00A766E1">
        <w:rPr>
          <w:rStyle w:val="Emphasis"/>
          <w:highlight w:val="green"/>
        </w:rPr>
        <w:t>But</w:t>
      </w:r>
      <w:r w:rsidRPr="00500453">
        <w:rPr>
          <w:rStyle w:val="Emphasis"/>
        </w:rPr>
        <w:t xml:space="preserve"> the </w:t>
      </w:r>
      <w:r w:rsidRPr="00A766E1">
        <w:rPr>
          <w:rStyle w:val="Emphasis"/>
          <w:highlight w:val="green"/>
        </w:rPr>
        <w:t>B</w:t>
      </w:r>
      <w:r w:rsidRPr="00500453">
        <w:rPr>
          <w:rStyle w:val="Emphasis"/>
        </w:rPr>
        <w:t xml:space="preserve">lack </w:t>
      </w:r>
      <w:r w:rsidRPr="00A766E1">
        <w:rPr>
          <w:rStyle w:val="Emphasis"/>
          <w:highlight w:val="green"/>
        </w:rPr>
        <w:t>L</w:t>
      </w:r>
      <w:r w:rsidRPr="00500453">
        <w:rPr>
          <w:rStyle w:val="Emphasis"/>
        </w:rPr>
        <w:t xml:space="preserve">ives </w:t>
      </w:r>
      <w:r w:rsidRPr="00A766E1">
        <w:rPr>
          <w:rStyle w:val="Emphasis"/>
          <w:highlight w:val="green"/>
        </w:rPr>
        <w:t>M</w:t>
      </w:r>
      <w:r w:rsidRPr="00500453">
        <w:rPr>
          <w:rStyle w:val="Emphasis"/>
        </w:rPr>
        <w:t xml:space="preserve">atter movement </w:t>
      </w:r>
      <w:r w:rsidRPr="00A766E1">
        <w:rPr>
          <w:rStyle w:val="Emphasis"/>
          <w:highlight w:val="green"/>
        </w:rPr>
        <w:t>has been an exception</w:t>
      </w:r>
      <w:r w:rsidRPr="00500453">
        <w:rPr>
          <w:sz w:val="16"/>
        </w:rPr>
        <w:t xml:space="preserve"> from the start.</w:t>
      </w:r>
    </w:p>
    <w:p w14:paraId="5B47C8FF" w14:textId="77777777" w:rsidR="00686CE7" w:rsidRPr="00500453" w:rsidRDefault="00686CE7" w:rsidP="00686CE7">
      <w:pPr>
        <w:rPr>
          <w:sz w:val="16"/>
        </w:rPr>
      </w:pPr>
      <w:r w:rsidRPr="00500453">
        <w:rPr>
          <w:rStyle w:val="StyleUnderline"/>
        </w:rPr>
        <w:t xml:space="preserve">Public </w:t>
      </w:r>
      <w:r w:rsidRPr="00A766E1">
        <w:rPr>
          <w:rStyle w:val="StyleUnderline"/>
          <w:highlight w:val="green"/>
        </w:rPr>
        <w:t>opinion on race</w:t>
      </w:r>
      <w:r w:rsidRPr="00500453">
        <w:rPr>
          <w:rStyle w:val="StyleUnderline"/>
        </w:rPr>
        <w:t xml:space="preserve"> and criminal justice</w:t>
      </w:r>
      <w:r w:rsidRPr="00500453">
        <w:rPr>
          <w:sz w:val="16"/>
        </w:rPr>
        <w:t xml:space="preserve"> issues </w:t>
      </w:r>
      <w:r w:rsidRPr="00A766E1">
        <w:rPr>
          <w:rStyle w:val="StyleUnderline"/>
          <w:highlight w:val="green"/>
        </w:rPr>
        <w:t>has been</w:t>
      </w:r>
      <w:r w:rsidRPr="00500453">
        <w:rPr>
          <w:rStyle w:val="StyleUnderline"/>
        </w:rPr>
        <w:t xml:space="preserve"> steadily </w:t>
      </w:r>
      <w:r w:rsidRPr="00A766E1">
        <w:rPr>
          <w:rStyle w:val="StyleUnderline"/>
          <w:highlight w:val="green"/>
        </w:rPr>
        <w:t>moving left</w:t>
      </w:r>
      <w:r w:rsidRPr="00500453">
        <w:rPr>
          <w:rStyle w:val="StyleUnderline"/>
        </w:rPr>
        <w:t xml:space="preserve"> since the first protests ignited</w:t>
      </w:r>
      <w:r w:rsidRPr="00500453">
        <w:rPr>
          <w:sz w:val="16"/>
        </w:rPr>
        <w:t xml:space="preserve"> over the fatal shootings of Trayvon Martin and Michael Brown. </w:t>
      </w:r>
      <w:r w:rsidRPr="00500453">
        <w:rPr>
          <w:rStyle w:val="StyleUnderline"/>
        </w:rPr>
        <w:t>And since the death of George Floyd</w:t>
      </w:r>
      <w:r w:rsidRPr="00500453">
        <w:rPr>
          <w:sz w:val="16"/>
        </w:rPr>
        <w:t xml:space="preserve"> in police custody on May 25, </w:t>
      </w:r>
      <w:r w:rsidRPr="00500453">
        <w:rPr>
          <w:rStyle w:val="StyleUnderline"/>
        </w:rPr>
        <w:t>public opinion on race, criminal justice and the Black Lives Matter movement has leapt leftward</w:t>
      </w:r>
      <w:r w:rsidRPr="00500453">
        <w:rPr>
          <w:sz w:val="16"/>
        </w:rPr>
        <w:t>.</w:t>
      </w:r>
    </w:p>
    <w:p w14:paraId="6BF6D82B" w14:textId="77777777" w:rsidR="00686CE7" w:rsidRPr="00500453" w:rsidRDefault="00686CE7" w:rsidP="00686CE7">
      <w:pPr>
        <w:rPr>
          <w:sz w:val="16"/>
        </w:rPr>
      </w:pPr>
      <w:r w:rsidRPr="00500453">
        <w:rPr>
          <w:rStyle w:val="StyleUnderline"/>
        </w:rPr>
        <w:t>Over the last two weeks, support for Black Lives Matter increased by</w:t>
      </w:r>
      <w:r w:rsidRPr="00500453">
        <w:rPr>
          <w:sz w:val="16"/>
        </w:rPr>
        <w:t xml:space="preserve"> nearly </w:t>
      </w:r>
      <w:r w:rsidRPr="00500453">
        <w:rPr>
          <w:rStyle w:val="StyleUnderline"/>
        </w:rPr>
        <w:t>as much as it had over the previous two years</w:t>
      </w:r>
      <w:r w:rsidRPr="00500453">
        <w:rPr>
          <w:sz w:val="16"/>
        </w:rPr>
        <w:t xml:space="preserve">, according to data from </w:t>
      </w:r>
      <w:proofErr w:type="spellStart"/>
      <w:r w:rsidRPr="00500453">
        <w:rPr>
          <w:sz w:val="16"/>
        </w:rPr>
        <w:t>Civiqs</w:t>
      </w:r>
      <w:proofErr w:type="spellEnd"/>
      <w:r w:rsidRPr="00500453">
        <w:rPr>
          <w:sz w:val="16"/>
        </w:rPr>
        <w:t xml:space="preserve">, an online survey research firm. </w:t>
      </w:r>
      <w:r w:rsidRPr="00A766E1">
        <w:rPr>
          <w:rStyle w:val="Emphasis"/>
          <w:highlight w:val="green"/>
        </w:rPr>
        <w:t>By a 28-point margin</w:t>
      </w:r>
      <w:r w:rsidRPr="00500453">
        <w:rPr>
          <w:rStyle w:val="Emphasis"/>
        </w:rPr>
        <w:t xml:space="preserve">, </w:t>
      </w:r>
      <w:proofErr w:type="spellStart"/>
      <w:r w:rsidRPr="00500453">
        <w:rPr>
          <w:rStyle w:val="Emphasis"/>
        </w:rPr>
        <w:t>Civiqs</w:t>
      </w:r>
      <w:proofErr w:type="spellEnd"/>
      <w:r w:rsidRPr="00500453">
        <w:rPr>
          <w:rStyle w:val="Emphasis"/>
        </w:rPr>
        <w:t xml:space="preserve"> finds that </w:t>
      </w:r>
      <w:proofErr w:type="gramStart"/>
      <w:r w:rsidRPr="00A766E1">
        <w:rPr>
          <w:rStyle w:val="Emphasis"/>
          <w:highlight w:val="green"/>
        </w:rPr>
        <w:t>a majority</w:t>
      </w:r>
      <w:r w:rsidRPr="00500453">
        <w:rPr>
          <w:rStyle w:val="Emphasis"/>
        </w:rPr>
        <w:t xml:space="preserve"> of</w:t>
      </w:r>
      <w:proofErr w:type="gramEnd"/>
      <w:r w:rsidRPr="00500453">
        <w:rPr>
          <w:rStyle w:val="Emphasis"/>
        </w:rPr>
        <w:t xml:space="preserve"> American voters </w:t>
      </w:r>
      <w:r w:rsidRPr="00A766E1">
        <w:rPr>
          <w:rStyle w:val="Emphasis"/>
          <w:highlight w:val="green"/>
        </w:rPr>
        <w:t>support the movement</w:t>
      </w:r>
      <w:r w:rsidRPr="00500453">
        <w:rPr>
          <w:sz w:val="16"/>
        </w:rPr>
        <w:t>, up from a 17-point margin before the most recent wave of protests began.</w:t>
      </w:r>
    </w:p>
    <w:p w14:paraId="77CFDB49" w14:textId="77777777" w:rsidR="00686CE7" w:rsidRPr="00500453" w:rsidRDefault="00686CE7" w:rsidP="00686CE7">
      <w:pPr>
        <w:rPr>
          <w:sz w:val="16"/>
        </w:rPr>
      </w:pPr>
      <w:r w:rsidRPr="00500453">
        <w:rPr>
          <w:sz w:val="16"/>
        </w:rPr>
        <w:t xml:space="preserve">The survey is not the only one to suggest that recent protests enjoy broad public support. </w:t>
      </w:r>
      <w:r w:rsidRPr="00A766E1">
        <w:rPr>
          <w:rStyle w:val="StyleUnderline"/>
          <w:highlight w:val="green"/>
        </w:rPr>
        <w:t>Weekly polling</w:t>
      </w:r>
      <w:r w:rsidRPr="00500453">
        <w:rPr>
          <w:sz w:val="16"/>
        </w:rPr>
        <w:t xml:space="preserve"> for the U.C.L.A./</w:t>
      </w:r>
      <w:proofErr w:type="spellStart"/>
      <w:r w:rsidRPr="00500453">
        <w:rPr>
          <w:sz w:val="16"/>
        </w:rPr>
        <w:t>Nationscape</w:t>
      </w:r>
      <w:proofErr w:type="spellEnd"/>
      <w:r w:rsidRPr="00500453">
        <w:rPr>
          <w:sz w:val="16"/>
        </w:rPr>
        <w:t xml:space="preserve"> survey </w:t>
      </w:r>
      <w:r w:rsidRPr="00A766E1">
        <w:rPr>
          <w:rStyle w:val="StyleUnderline"/>
          <w:highlight w:val="green"/>
        </w:rPr>
        <w:t>shows a significant increase</w:t>
      </w:r>
      <w:r w:rsidRPr="00500453">
        <w:rPr>
          <w:rStyle w:val="StyleUnderline"/>
        </w:rPr>
        <w:t xml:space="preserve"> in unfavorable views of the police, and an increase in the belief that </w:t>
      </w:r>
      <w:proofErr w:type="gramStart"/>
      <w:r w:rsidRPr="00500453">
        <w:rPr>
          <w:rStyle w:val="StyleUnderline"/>
        </w:rPr>
        <w:t>African-Americans</w:t>
      </w:r>
      <w:proofErr w:type="gramEnd"/>
      <w:r w:rsidRPr="00500453">
        <w:rPr>
          <w:rStyle w:val="StyleUnderline"/>
        </w:rPr>
        <w:t xml:space="preserve"> face</w:t>
      </w:r>
      <w:r w:rsidRPr="00500453">
        <w:rPr>
          <w:sz w:val="16"/>
        </w:rPr>
        <w:t xml:space="preserve"> a lot of </w:t>
      </w:r>
      <w:r w:rsidRPr="00500453">
        <w:rPr>
          <w:rStyle w:val="StyleUnderline"/>
        </w:rPr>
        <w:t>discrimination</w:t>
      </w:r>
      <w:r w:rsidRPr="00500453">
        <w:rPr>
          <w:sz w:val="16"/>
        </w:rPr>
        <w:t>. (The survey is financed by the Democracy Fund, a foundation established by Pierre Omidyar, the founder of eBay.)</w:t>
      </w:r>
    </w:p>
    <w:p w14:paraId="7C1C6E7C" w14:textId="77777777" w:rsidR="00686CE7" w:rsidRPr="00500453" w:rsidRDefault="00686CE7" w:rsidP="00686CE7">
      <w:pPr>
        <w:rPr>
          <w:sz w:val="16"/>
          <w:szCs w:val="16"/>
        </w:rPr>
      </w:pPr>
      <w:r w:rsidRPr="00500453">
        <w:rPr>
          <w:sz w:val="16"/>
          <w:szCs w:val="16"/>
        </w:rPr>
        <w:t xml:space="preserve">Perhaps most significant, the </w:t>
      </w:r>
      <w:proofErr w:type="spellStart"/>
      <w:r w:rsidRPr="00500453">
        <w:rPr>
          <w:sz w:val="16"/>
          <w:szCs w:val="16"/>
        </w:rPr>
        <w:t>Civiqs</w:t>
      </w:r>
      <w:proofErr w:type="spellEnd"/>
      <w:r w:rsidRPr="00500453">
        <w:rPr>
          <w:sz w:val="16"/>
          <w:szCs w:val="16"/>
        </w:rPr>
        <w:t xml:space="preserve"> data is not alone in suggesting that an outright majority of Americans agree with the central arguments of Black Lives Matter.</w:t>
      </w:r>
    </w:p>
    <w:p w14:paraId="69C78BB2" w14:textId="77777777" w:rsidR="00686CE7" w:rsidRPr="00500453" w:rsidRDefault="00686CE7" w:rsidP="00686CE7">
      <w:pPr>
        <w:rPr>
          <w:sz w:val="16"/>
        </w:rPr>
      </w:pPr>
      <w:r w:rsidRPr="00500453">
        <w:rPr>
          <w:sz w:val="16"/>
        </w:rPr>
        <w:t xml:space="preserve">A Monmouth University poll found that </w:t>
      </w:r>
      <w:r w:rsidRPr="00500453">
        <w:rPr>
          <w:rStyle w:val="StyleUnderline"/>
        </w:rPr>
        <w:t>76 percent of Americans consider racism and discrimination a "big problem," up 26 points from 2015</w:t>
      </w:r>
      <w:r w:rsidRPr="00500453">
        <w:rPr>
          <w:sz w:val="16"/>
        </w:rPr>
        <w:t xml:space="preserve">. The poll found that 57 percent of voters thought the anger behind the demonstrations was fully justified, while a further 21 percent called it somewhat justified. </w:t>
      </w:r>
      <w:r w:rsidRPr="00500453">
        <w:rPr>
          <w:rStyle w:val="StyleUnderline"/>
        </w:rPr>
        <w:t xml:space="preserve">Polls show that a majority of Americans believe that the police are more likely to use deadly force against </w:t>
      </w:r>
      <w:proofErr w:type="gramStart"/>
      <w:r w:rsidRPr="00500453">
        <w:rPr>
          <w:rStyle w:val="StyleUnderline"/>
        </w:rPr>
        <w:t>African-Americans</w:t>
      </w:r>
      <w:proofErr w:type="gramEnd"/>
      <w:r w:rsidRPr="00500453">
        <w:rPr>
          <w:sz w:val="16"/>
        </w:rPr>
        <w:t xml:space="preserve">, and that there's a lot of discrimination against black Americans in society. </w:t>
      </w:r>
      <w:r w:rsidRPr="00A766E1">
        <w:rPr>
          <w:rStyle w:val="Emphasis"/>
          <w:highlight w:val="green"/>
        </w:rPr>
        <w:t>Back in 2013</w:t>
      </w:r>
      <w:r w:rsidRPr="00500453">
        <w:rPr>
          <w:sz w:val="16"/>
        </w:rPr>
        <w:t xml:space="preserve">, when Black Lives Matter began, </w:t>
      </w:r>
      <w:proofErr w:type="gramStart"/>
      <w:r w:rsidRPr="00500453">
        <w:rPr>
          <w:rStyle w:val="Emphasis"/>
        </w:rPr>
        <w:t>a majority of</w:t>
      </w:r>
      <w:proofErr w:type="gramEnd"/>
      <w:r w:rsidRPr="00500453">
        <w:rPr>
          <w:rStyle w:val="Emphasis"/>
        </w:rPr>
        <w:t xml:space="preserve"> </w:t>
      </w:r>
      <w:r w:rsidRPr="00A766E1">
        <w:rPr>
          <w:rStyle w:val="Emphasis"/>
          <w:highlight w:val="green"/>
        </w:rPr>
        <w:t>voters disagreed with</w:t>
      </w:r>
      <w:r w:rsidRPr="00500453">
        <w:rPr>
          <w:rStyle w:val="Emphasis"/>
        </w:rPr>
        <w:t xml:space="preserve"> all of </w:t>
      </w:r>
      <w:r w:rsidRPr="00A766E1">
        <w:rPr>
          <w:rStyle w:val="Emphasis"/>
          <w:highlight w:val="green"/>
        </w:rPr>
        <w:t>these statements</w:t>
      </w:r>
      <w:r w:rsidRPr="00500453">
        <w:rPr>
          <w:sz w:val="16"/>
        </w:rPr>
        <w:t>.</w:t>
      </w:r>
    </w:p>
    <w:p w14:paraId="27472739" w14:textId="77777777" w:rsidR="00686CE7" w:rsidRPr="00500453" w:rsidRDefault="00686CE7" w:rsidP="00686CE7">
      <w:pPr>
        <w:rPr>
          <w:sz w:val="16"/>
        </w:rPr>
      </w:pPr>
      <w:r w:rsidRPr="00500453">
        <w:rPr>
          <w:sz w:val="16"/>
        </w:rPr>
        <w:t xml:space="preserve">Will the recent shift in opinion last? </w:t>
      </w:r>
      <w:r w:rsidRPr="00500453">
        <w:rPr>
          <w:rStyle w:val="StyleUnderline"/>
        </w:rPr>
        <w:t>News events can sometimes cause a shift in public opinion that quickly dissipates</w:t>
      </w:r>
      <w:r w:rsidRPr="00500453">
        <w:rPr>
          <w:sz w:val="16"/>
        </w:rPr>
        <w:t>. After mass shootings, for instance, big spikes in support for gun control typically ebb as soon as memories of the bloodshed fade.</w:t>
      </w:r>
    </w:p>
    <w:p w14:paraId="6FB87D56" w14:textId="77777777" w:rsidR="00686CE7" w:rsidRPr="00500453" w:rsidRDefault="00686CE7" w:rsidP="00686CE7">
      <w:pPr>
        <w:rPr>
          <w:sz w:val="16"/>
        </w:rPr>
      </w:pPr>
      <w:r w:rsidRPr="00500453">
        <w:rPr>
          <w:rStyle w:val="Emphasis"/>
        </w:rPr>
        <w:t xml:space="preserve">But </w:t>
      </w:r>
      <w:r w:rsidRPr="00A766E1">
        <w:rPr>
          <w:rStyle w:val="Emphasis"/>
          <w:highlight w:val="green"/>
        </w:rPr>
        <w:t>there are reasons to think</w:t>
      </w:r>
      <w:r w:rsidRPr="00500453">
        <w:rPr>
          <w:rStyle w:val="Emphasis"/>
        </w:rPr>
        <w:t xml:space="preserve"> that the </w:t>
      </w:r>
      <w:r w:rsidRPr="00A766E1">
        <w:rPr>
          <w:rStyle w:val="Emphasis"/>
          <w:highlight w:val="green"/>
        </w:rPr>
        <w:t>B</w:t>
      </w:r>
      <w:r w:rsidRPr="00500453">
        <w:rPr>
          <w:rStyle w:val="Emphasis"/>
        </w:rPr>
        <w:t xml:space="preserve">lack </w:t>
      </w:r>
      <w:r w:rsidRPr="00A766E1">
        <w:rPr>
          <w:rStyle w:val="Emphasis"/>
          <w:highlight w:val="green"/>
        </w:rPr>
        <w:t>L</w:t>
      </w:r>
      <w:r w:rsidRPr="00686CE7">
        <w:rPr>
          <w:rStyle w:val="Emphasis"/>
        </w:rPr>
        <w:t>i</w:t>
      </w:r>
      <w:r w:rsidRPr="00500453">
        <w:rPr>
          <w:rStyle w:val="Emphasis"/>
        </w:rPr>
        <w:t xml:space="preserve">ves </w:t>
      </w:r>
      <w:r w:rsidRPr="00A766E1">
        <w:rPr>
          <w:rStyle w:val="Emphasis"/>
          <w:highlight w:val="green"/>
        </w:rPr>
        <w:t>M</w:t>
      </w:r>
      <w:r w:rsidRPr="00500453">
        <w:rPr>
          <w:rStyle w:val="Emphasis"/>
        </w:rPr>
        <w:t xml:space="preserve">atter movement </w:t>
      </w:r>
      <w:r w:rsidRPr="00A766E1">
        <w:rPr>
          <w:rStyle w:val="Emphasis"/>
          <w:highlight w:val="green"/>
        </w:rPr>
        <w:t>might be different</w:t>
      </w:r>
      <w:r w:rsidRPr="00500453">
        <w:rPr>
          <w:sz w:val="16"/>
        </w:rPr>
        <w:t xml:space="preserve">. For one, the shift continues a long-term trend in public opinion that preceded the death of Mr. Floyd. By the time of the 2016 election, many white liberal Democrats held some views on race that were to the left of </w:t>
      </w:r>
      <w:proofErr w:type="gramStart"/>
      <w:r w:rsidRPr="00500453">
        <w:rPr>
          <w:sz w:val="16"/>
        </w:rPr>
        <w:t>African-Americans</w:t>
      </w:r>
      <w:proofErr w:type="gramEnd"/>
      <w:r w:rsidRPr="00500453">
        <w:rPr>
          <w:sz w:val="16"/>
        </w:rPr>
        <w:t xml:space="preserve"> over all, in what some branded the "Great </w:t>
      </w:r>
      <w:proofErr w:type="spellStart"/>
      <w:r w:rsidRPr="00500453">
        <w:rPr>
          <w:sz w:val="16"/>
        </w:rPr>
        <w:t>Awokening</w:t>
      </w:r>
      <w:proofErr w:type="spellEnd"/>
      <w:r w:rsidRPr="00500453">
        <w:rPr>
          <w:sz w:val="16"/>
        </w:rPr>
        <w:t>."</w:t>
      </w:r>
    </w:p>
    <w:p w14:paraId="13AD3EF6" w14:textId="77777777" w:rsidR="00686CE7" w:rsidRPr="00500453" w:rsidRDefault="00686CE7" w:rsidP="00686CE7">
      <w:pPr>
        <w:rPr>
          <w:sz w:val="16"/>
        </w:rPr>
      </w:pPr>
      <w:r w:rsidRPr="00500453">
        <w:rPr>
          <w:sz w:val="16"/>
        </w:rPr>
        <w:t xml:space="preserve">Perhaps surprisingly, </w:t>
      </w:r>
      <w:r w:rsidRPr="00500453">
        <w:rPr>
          <w:rStyle w:val="StyleUnderline"/>
        </w:rPr>
        <w:t>the election of</w:t>
      </w:r>
      <w:r w:rsidRPr="00500453">
        <w:rPr>
          <w:sz w:val="16"/>
        </w:rPr>
        <w:t xml:space="preserve"> Mr. </w:t>
      </w:r>
      <w:r w:rsidRPr="00500453">
        <w:rPr>
          <w:rStyle w:val="StyleUnderline"/>
        </w:rPr>
        <w:t>Trump may have helped move public opinion</w:t>
      </w:r>
      <w:r w:rsidRPr="00500453">
        <w:rPr>
          <w:sz w:val="16"/>
        </w:rPr>
        <w:t xml:space="preserve"> even more. </w:t>
      </w:r>
      <w:proofErr w:type="gramStart"/>
      <w:r w:rsidRPr="00500453">
        <w:rPr>
          <w:sz w:val="16"/>
        </w:rPr>
        <w:t>There's</w:t>
      </w:r>
      <w:proofErr w:type="gramEnd"/>
      <w:r w:rsidRPr="00500453">
        <w:rPr>
          <w:sz w:val="16"/>
        </w:rPr>
        <w:t xml:space="preserve"> a longstanding tendency for voters to drift toward the views of the party out of power on various issues, sometimes called thermostatic public opinion.</w:t>
      </w:r>
    </w:p>
    <w:p w14:paraId="78551A70" w14:textId="77777777" w:rsidR="00686CE7" w:rsidRPr="00500453" w:rsidRDefault="00686CE7" w:rsidP="00686CE7">
      <w:pPr>
        <w:rPr>
          <w:sz w:val="16"/>
          <w:szCs w:val="16"/>
        </w:rPr>
      </w:pPr>
      <w:r w:rsidRPr="00500453">
        <w:rPr>
          <w:sz w:val="16"/>
          <w:szCs w:val="16"/>
        </w:rPr>
        <w:t xml:space="preserve">And whether on gay marriage or civil rights, American public opinion tends to drift toward the side advocating equal treatment. Public opinion </w:t>
      </w:r>
      <w:proofErr w:type="gramStart"/>
      <w:r w:rsidRPr="00500453">
        <w:rPr>
          <w:sz w:val="16"/>
          <w:szCs w:val="16"/>
        </w:rPr>
        <w:t>doesn't</w:t>
      </w:r>
      <w:proofErr w:type="gramEnd"/>
      <w:r w:rsidRPr="00500453">
        <w:rPr>
          <w:sz w:val="16"/>
          <w:szCs w:val="16"/>
        </w:rPr>
        <w:t xml:space="preserve"> have nearly as clear a record of drifting toward the left on issues that don't hinge on equal treatment under the law, like gun control and abortion.</w:t>
      </w:r>
    </w:p>
    <w:p w14:paraId="73E427EE" w14:textId="77777777" w:rsidR="00686CE7" w:rsidRPr="00500453" w:rsidRDefault="00686CE7" w:rsidP="00686CE7">
      <w:pPr>
        <w:rPr>
          <w:sz w:val="16"/>
        </w:rPr>
      </w:pPr>
      <w:r w:rsidRPr="00686CE7">
        <w:rPr>
          <w:rStyle w:val="Emphasis"/>
        </w:rPr>
        <w:t xml:space="preserve">With </w:t>
      </w:r>
      <w:proofErr w:type="gramStart"/>
      <w:r w:rsidRPr="00A766E1">
        <w:rPr>
          <w:rStyle w:val="Emphasis"/>
          <w:highlight w:val="green"/>
        </w:rPr>
        <w:t>a majority</w:t>
      </w:r>
      <w:r w:rsidRPr="00686CE7">
        <w:rPr>
          <w:rStyle w:val="Emphasis"/>
        </w:rPr>
        <w:t xml:space="preserve"> of</w:t>
      </w:r>
      <w:proofErr w:type="gramEnd"/>
      <w:r w:rsidRPr="00686CE7">
        <w:rPr>
          <w:rStyle w:val="Emphasis"/>
        </w:rPr>
        <w:t xml:space="preserve"> Americans </w:t>
      </w:r>
      <w:r w:rsidRPr="00A766E1">
        <w:rPr>
          <w:rStyle w:val="Emphasis"/>
          <w:highlight w:val="green"/>
        </w:rPr>
        <w:t>back</w:t>
      </w:r>
      <w:r w:rsidRPr="00686CE7">
        <w:rPr>
          <w:rStyle w:val="Emphasis"/>
        </w:rPr>
        <w:t xml:space="preserve">ing </w:t>
      </w:r>
      <w:r w:rsidRPr="00A766E1">
        <w:rPr>
          <w:rStyle w:val="Emphasis"/>
          <w:highlight w:val="green"/>
        </w:rPr>
        <w:t>the protests</w:t>
      </w:r>
      <w:r w:rsidRPr="00686CE7">
        <w:rPr>
          <w:rStyle w:val="Emphasis"/>
        </w:rPr>
        <w:t>, it's</w:t>
      </w:r>
      <w:r w:rsidRPr="00686CE7">
        <w:rPr>
          <w:sz w:val="16"/>
        </w:rPr>
        <w:t xml:space="preserve"> also </w:t>
      </w:r>
      <w:r w:rsidRPr="00686CE7">
        <w:rPr>
          <w:rStyle w:val="Emphasis"/>
        </w:rPr>
        <w:t>possible</w:t>
      </w:r>
      <w:r w:rsidRPr="00500453">
        <w:rPr>
          <w:rStyle w:val="StyleUnderline"/>
        </w:rPr>
        <w:t xml:space="preserve"> that steps by </w:t>
      </w:r>
      <w:r w:rsidRPr="00A24E6F">
        <w:rPr>
          <w:rStyle w:val="Emphasis"/>
        </w:rPr>
        <w:t>political actors could move opinion further</w:t>
      </w:r>
      <w:r w:rsidRPr="00500453">
        <w:rPr>
          <w:sz w:val="16"/>
        </w:rPr>
        <w:t xml:space="preserve">. The </w:t>
      </w:r>
      <w:r w:rsidRPr="00500453">
        <w:rPr>
          <w:rStyle w:val="StyleUnderline"/>
        </w:rPr>
        <w:t>support of Republican</w:t>
      </w:r>
      <w:r w:rsidRPr="00500453">
        <w:rPr>
          <w:sz w:val="16"/>
        </w:rPr>
        <w:t xml:space="preserve"> elected </w:t>
      </w:r>
      <w:r w:rsidRPr="00500453">
        <w:rPr>
          <w:rStyle w:val="StyleUnderline"/>
        </w:rPr>
        <w:t>officials, like</w:t>
      </w:r>
      <w:r w:rsidRPr="00500453">
        <w:rPr>
          <w:sz w:val="16"/>
        </w:rPr>
        <w:t xml:space="preserve"> Senator Mitt </w:t>
      </w:r>
      <w:r w:rsidRPr="00500453">
        <w:rPr>
          <w:rStyle w:val="StyleUnderline"/>
        </w:rPr>
        <w:t>Romney, could give permission for some potentially sympathetic Republican voters to re-evaluate</w:t>
      </w:r>
      <w:r w:rsidRPr="00500453">
        <w:rPr>
          <w:sz w:val="16"/>
        </w:rPr>
        <w:t xml:space="preserve"> their views on </w:t>
      </w:r>
      <w:r w:rsidRPr="00500453">
        <w:rPr>
          <w:rStyle w:val="StyleUnderline"/>
        </w:rPr>
        <w:t>the issue</w:t>
      </w:r>
      <w:r w:rsidRPr="00500453">
        <w:rPr>
          <w:sz w:val="16"/>
        </w:rPr>
        <w:t>. In general, public consensus becomes likelier when the two parties have first reached a consensus.</w:t>
      </w:r>
    </w:p>
    <w:p w14:paraId="3C0C375E" w14:textId="0D21F72F" w:rsidR="00686CE7" w:rsidRPr="00686CE7" w:rsidRDefault="00686CE7" w:rsidP="00686CE7">
      <w:pPr>
        <w:rPr>
          <w:sz w:val="16"/>
        </w:rPr>
      </w:pPr>
      <w:r w:rsidRPr="00A24E6F">
        <w:rPr>
          <w:sz w:val="16"/>
        </w:rPr>
        <w:t xml:space="preserve">Already, </w:t>
      </w:r>
      <w:proofErr w:type="gramStart"/>
      <w:r w:rsidRPr="00A24E6F">
        <w:rPr>
          <w:rStyle w:val="StyleUnderline"/>
        </w:rPr>
        <w:t>business</w:t>
      </w:r>
      <w:proofErr w:type="gramEnd"/>
      <w:r w:rsidRPr="00A24E6F">
        <w:rPr>
          <w:rStyle w:val="StyleUnderline"/>
        </w:rPr>
        <w:t xml:space="preserve"> and cultural institutions are shifting long-maintained positions after days of</w:t>
      </w:r>
      <w:r w:rsidRPr="00A24E6F">
        <w:rPr>
          <w:sz w:val="16"/>
        </w:rPr>
        <w:t xml:space="preserve"> seeing mass </w:t>
      </w:r>
      <w:r w:rsidRPr="00A24E6F">
        <w:rPr>
          <w:rStyle w:val="StyleUnderline"/>
        </w:rPr>
        <w:t>protests</w:t>
      </w:r>
      <w:r w:rsidRPr="00A24E6F">
        <w:rPr>
          <w:sz w:val="16"/>
        </w:rPr>
        <w:t xml:space="preserve"> spread around the country. On Wednesday, for example, NASCAR said it would ban the Confederate flag from its events and properties. Merriam-Webster said it would revise and add nuance to its decades-old entry on racism.</w:t>
      </w:r>
    </w:p>
    <w:p w14:paraId="3BB4F268" w14:textId="77777777" w:rsidR="00686CE7" w:rsidRDefault="00686CE7" w:rsidP="00686CE7">
      <w:pPr>
        <w:pStyle w:val="Heading4"/>
      </w:pPr>
      <w:r>
        <w:t xml:space="preserve">BLM is different this time because of COVID, but federal action will quell public dissent </w:t>
      </w:r>
    </w:p>
    <w:p w14:paraId="27C450C8" w14:textId="5783D5F4" w:rsidR="00686CE7" w:rsidRPr="00B701AB" w:rsidRDefault="00686CE7" w:rsidP="00686CE7">
      <w:r w:rsidRPr="002B18C1">
        <w:rPr>
          <w:rStyle w:val="Heading4Char"/>
        </w:rPr>
        <w:t>Chotiner 6/3</w:t>
      </w:r>
      <w:r w:rsidRPr="00B701AB">
        <w:t>/20 [</w:t>
      </w:r>
      <w:r w:rsidRPr="006E734E">
        <w:t xml:space="preserve">Isaac </w:t>
      </w:r>
      <w:r w:rsidRPr="00B701AB">
        <w:t xml:space="preserve">interviews Opal Tometi, one of the co-founders of the Black Lives Matter movement. Isaac is a staff writer for the New Yorker. 6/3/20. </w:t>
      </w:r>
      <w:r>
        <w:t>“</w:t>
      </w:r>
      <w:r w:rsidRPr="00B701AB">
        <w:t>A Black Lives Matter Co-Founder Explains Why This Time Is Different</w:t>
      </w:r>
      <w:r>
        <w:t xml:space="preserve">.” The New Yorker. </w:t>
      </w:r>
      <w:r w:rsidRPr="006E734E">
        <w:t>https://www.newyorker.com/news/q-and-a/a-black-lives-matter-co-founder-explains-why-this-time-is-different</w:t>
      </w:r>
      <w:r>
        <w:t xml:space="preserve">, </w:t>
      </w:r>
      <w:proofErr w:type="spellStart"/>
      <w:r>
        <w:t>dhs-brt</w:t>
      </w:r>
      <w:proofErr w:type="spellEnd"/>
      <w:r>
        <w:t>]</w:t>
      </w:r>
    </w:p>
    <w:p w14:paraId="315BC9B2" w14:textId="77777777" w:rsidR="00686CE7" w:rsidRPr="00B701AB" w:rsidRDefault="00686CE7" w:rsidP="00686CE7">
      <w:pPr>
        <w:rPr>
          <w:sz w:val="16"/>
        </w:rPr>
      </w:pPr>
      <w:r w:rsidRPr="00E6164A">
        <w:rPr>
          <w:rStyle w:val="Emphasis"/>
        </w:rPr>
        <w:t xml:space="preserve">How are </w:t>
      </w:r>
      <w:r w:rsidRPr="00A766E1">
        <w:rPr>
          <w:rStyle w:val="Emphasis"/>
          <w:highlight w:val="green"/>
        </w:rPr>
        <w:t>these protests differ</w:t>
      </w:r>
      <w:r w:rsidRPr="00686CE7">
        <w:rPr>
          <w:rStyle w:val="Emphasis"/>
        </w:rPr>
        <w:t xml:space="preserve">ent </w:t>
      </w:r>
      <w:r w:rsidRPr="00A766E1">
        <w:rPr>
          <w:rStyle w:val="Emphasis"/>
          <w:highlight w:val="green"/>
        </w:rPr>
        <w:t>from</w:t>
      </w:r>
      <w:r w:rsidRPr="00E6164A">
        <w:rPr>
          <w:rStyle w:val="Emphasis"/>
        </w:rPr>
        <w:t xml:space="preserve"> what </w:t>
      </w:r>
      <w:r w:rsidRPr="00A766E1">
        <w:rPr>
          <w:rStyle w:val="Emphasis"/>
          <w:highlight w:val="green"/>
        </w:rPr>
        <w:t>came</w:t>
      </w:r>
      <w:r w:rsidRPr="00E6164A">
        <w:rPr>
          <w:rStyle w:val="Emphasis"/>
        </w:rPr>
        <w:t xml:space="preserve"> before</w:t>
      </w:r>
      <w:r w:rsidRPr="00B701AB">
        <w:rPr>
          <w:sz w:val="16"/>
        </w:rPr>
        <w:t>, and why do you think they are different from what came before?</w:t>
      </w:r>
    </w:p>
    <w:p w14:paraId="29557E9E" w14:textId="77777777" w:rsidR="00686CE7" w:rsidRPr="00B701AB" w:rsidRDefault="00686CE7" w:rsidP="00686CE7">
      <w:pPr>
        <w:rPr>
          <w:sz w:val="16"/>
        </w:rPr>
      </w:pPr>
      <w:r w:rsidRPr="00B701AB">
        <w:rPr>
          <w:rStyle w:val="StyleUnderline"/>
        </w:rPr>
        <w:t>While we see</w:t>
      </w:r>
      <w:r w:rsidRPr="00B701AB">
        <w:rPr>
          <w:sz w:val="16"/>
        </w:rPr>
        <w:t xml:space="preserve"> that a lot of </w:t>
      </w:r>
      <w:r w:rsidRPr="00B701AB">
        <w:rPr>
          <w:rStyle w:val="StyleUnderline"/>
        </w:rPr>
        <w:t>anger and outrage</w:t>
      </w:r>
      <w:r w:rsidRPr="00B701AB">
        <w:rPr>
          <w:sz w:val="16"/>
        </w:rPr>
        <w:t xml:space="preserve"> and frustration was sparked by the barbaric murder of George Floyd, </w:t>
      </w:r>
      <w:r w:rsidRPr="00B701AB">
        <w:rPr>
          <w:rStyle w:val="StyleUnderline"/>
        </w:rPr>
        <w:t>it’s also clear to me that we have been</w:t>
      </w:r>
      <w:r w:rsidRPr="00B701AB">
        <w:rPr>
          <w:sz w:val="16"/>
        </w:rPr>
        <w:t xml:space="preserve"> sitting in our homes, </w:t>
      </w:r>
      <w:r w:rsidRPr="00B701AB">
        <w:rPr>
          <w:rStyle w:val="StyleUnderline"/>
        </w:rPr>
        <w:t>navigating the pandemic, dealing with loved ones being sick, dealing with a great deal of fear and concern about what the</w:t>
      </w:r>
      <w:r w:rsidRPr="00B701AB">
        <w:rPr>
          <w:sz w:val="16"/>
        </w:rPr>
        <w:t xml:space="preserve"> day and the </w:t>
      </w:r>
      <w:r w:rsidRPr="00B701AB">
        <w:rPr>
          <w:rStyle w:val="StyleUnderline"/>
        </w:rPr>
        <w:t xml:space="preserve">future will hold. We have </w:t>
      </w:r>
      <w:r w:rsidRPr="00A766E1">
        <w:rPr>
          <w:rStyle w:val="StyleUnderline"/>
          <w:highlight w:val="green"/>
        </w:rPr>
        <w:t>millions</w:t>
      </w:r>
      <w:r w:rsidRPr="00B701AB">
        <w:rPr>
          <w:sz w:val="16"/>
        </w:rPr>
        <w:t xml:space="preserve"> of people </w:t>
      </w:r>
      <w:r w:rsidRPr="00B701AB">
        <w:rPr>
          <w:rStyle w:val="StyleUnderline"/>
        </w:rPr>
        <w:t>who have lost their jobs and filed for unemployment</w:t>
      </w:r>
      <w:r w:rsidRPr="00B701AB">
        <w:rPr>
          <w:sz w:val="16"/>
        </w:rPr>
        <w:t xml:space="preserve"> and are </w:t>
      </w:r>
      <w:r w:rsidRPr="00B701AB">
        <w:rPr>
          <w:rStyle w:val="StyleUnderline"/>
        </w:rPr>
        <w:t>living paycheck to paycheck</w:t>
      </w:r>
      <w:r w:rsidRPr="00B701AB">
        <w:rPr>
          <w:sz w:val="16"/>
        </w:rPr>
        <w:t xml:space="preserve"> and hand to mouth, and I believe </w:t>
      </w:r>
      <w:r w:rsidRPr="00B701AB">
        <w:rPr>
          <w:rStyle w:val="Emphasis"/>
        </w:rPr>
        <w:t xml:space="preserve">they </w:t>
      </w:r>
      <w:r w:rsidRPr="00A766E1">
        <w:rPr>
          <w:rStyle w:val="Emphasis"/>
          <w:highlight w:val="green"/>
        </w:rPr>
        <w:t>are</w:t>
      </w:r>
      <w:r w:rsidRPr="00B701AB">
        <w:rPr>
          <w:rStyle w:val="Emphasis"/>
        </w:rPr>
        <w:t xml:space="preserve"> just thoroughly </w:t>
      </w:r>
      <w:r w:rsidRPr="00A766E1">
        <w:rPr>
          <w:rStyle w:val="Emphasis"/>
          <w:highlight w:val="green"/>
        </w:rPr>
        <w:t>fed up and</w:t>
      </w:r>
      <w:r w:rsidRPr="00B701AB">
        <w:rPr>
          <w:rStyle w:val="Emphasis"/>
        </w:rPr>
        <w:t xml:space="preserve"> thoroughly </w:t>
      </w:r>
      <w:r w:rsidRPr="00A766E1">
        <w:rPr>
          <w:rStyle w:val="Emphasis"/>
          <w:highlight w:val="green"/>
        </w:rPr>
        <w:t>beside themselves with grief</w:t>
      </w:r>
      <w:r w:rsidRPr="00B701AB">
        <w:rPr>
          <w:rStyle w:val="Emphasis"/>
        </w:rPr>
        <w:t xml:space="preserve"> </w:t>
      </w:r>
      <w:r w:rsidRPr="00B701AB">
        <w:rPr>
          <w:sz w:val="16"/>
        </w:rPr>
        <w:t xml:space="preserve">and concern </w:t>
      </w:r>
      <w:r w:rsidRPr="00B701AB">
        <w:rPr>
          <w:rStyle w:val="StyleUnderline"/>
        </w:rPr>
        <w:t xml:space="preserve">and despair because </w:t>
      </w:r>
      <w:r w:rsidRPr="00A766E1">
        <w:rPr>
          <w:rStyle w:val="Emphasis"/>
          <w:highlight w:val="green"/>
        </w:rPr>
        <w:t>the government does not</w:t>
      </w:r>
      <w:r w:rsidRPr="00E148F6">
        <w:rPr>
          <w:rStyle w:val="Emphasis"/>
        </w:rPr>
        <w:t xml:space="preserve"> seem to </w:t>
      </w:r>
      <w:r w:rsidRPr="00A766E1">
        <w:rPr>
          <w:rStyle w:val="Emphasis"/>
          <w:highlight w:val="green"/>
        </w:rPr>
        <w:t>have a plan of action</w:t>
      </w:r>
      <w:r w:rsidRPr="00B701AB">
        <w:rPr>
          <w:rStyle w:val="StyleUnderline"/>
        </w:rPr>
        <w:t xml:space="preserve"> that </w:t>
      </w:r>
      <w:r w:rsidRPr="00B701AB">
        <w:rPr>
          <w:sz w:val="16"/>
        </w:rPr>
        <w:t xml:space="preserve">is dignified and comprehensive and </w:t>
      </w:r>
      <w:r w:rsidRPr="00B701AB">
        <w:rPr>
          <w:rStyle w:val="StyleUnderline"/>
        </w:rPr>
        <w:t>seeks to address the core concerns that the average American has</w:t>
      </w:r>
      <w:r w:rsidRPr="00B701AB">
        <w:rPr>
          <w:sz w:val="16"/>
        </w:rPr>
        <w:t>.</w:t>
      </w:r>
    </w:p>
    <w:p w14:paraId="74ED2CF6" w14:textId="6CB23ED9" w:rsidR="00686CE7" w:rsidRPr="00686CE7" w:rsidRDefault="00686CE7" w:rsidP="00686CE7">
      <w:pPr>
        <w:rPr>
          <w:sz w:val="16"/>
        </w:rPr>
      </w:pPr>
      <w:r w:rsidRPr="00B701AB">
        <w:rPr>
          <w:sz w:val="16"/>
        </w:rPr>
        <w:t xml:space="preserve">And so my belief and my view of </w:t>
      </w:r>
      <w:r w:rsidRPr="00A766E1">
        <w:rPr>
          <w:rStyle w:val="StyleUnderline"/>
          <w:highlight w:val="green"/>
        </w:rPr>
        <w:t>these protests</w:t>
      </w:r>
      <w:r w:rsidRPr="00B701AB">
        <w:rPr>
          <w:sz w:val="16"/>
        </w:rPr>
        <w:t xml:space="preserve"> is that they </w:t>
      </w:r>
      <w:r w:rsidRPr="00A766E1">
        <w:rPr>
          <w:rStyle w:val="StyleUnderline"/>
          <w:highlight w:val="green"/>
        </w:rPr>
        <w:t>are different because they are</w:t>
      </w:r>
      <w:r w:rsidRPr="00B701AB">
        <w:rPr>
          <w:rStyle w:val="StyleUnderline"/>
        </w:rPr>
        <w:t xml:space="preserve"> marked by a period that has been deeply </w:t>
      </w:r>
      <w:r w:rsidRPr="00A766E1">
        <w:rPr>
          <w:rStyle w:val="StyleUnderline"/>
          <w:highlight w:val="green"/>
        </w:rPr>
        <w:t>personal to millions</w:t>
      </w:r>
      <w:r w:rsidRPr="00B701AB">
        <w:rPr>
          <w:sz w:val="16"/>
        </w:rPr>
        <w:t xml:space="preserve"> of Americans and residents of the United States, </w:t>
      </w:r>
      <w:r w:rsidRPr="00B701AB">
        <w:rPr>
          <w:rStyle w:val="StyleUnderline"/>
        </w:rPr>
        <w:t>and that has them more tender or sensitive to what is going on. People who would normally have been at work now have time to go to a protest</w:t>
      </w:r>
      <w:r w:rsidRPr="00B701AB">
        <w:rPr>
          <w:sz w:val="16"/>
        </w:rPr>
        <w:t xml:space="preserve"> or a rally, </w:t>
      </w:r>
      <w:r w:rsidRPr="00B701AB">
        <w:rPr>
          <w:rStyle w:val="StyleUnderline"/>
        </w:rPr>
        <w:t>and have time to think about why they have been struggling so much</w:t>
      </w:r>
      <w:r w:rsidRPr="00B701AB">
        <w:rPr>
          <w:sz w:val="16"/>
        </w:rPr>
        <w:t xml:space="preserve">, and they are thinking, This actually isn’t right and I want to make time, and I have the ability to make time now and make my concerns heard. </w:t>
      </w:r>
      <w:proofErr w:type="gramStart"/>
      <w:r w:rsidRPr="00B701AB">
        <w:rPr>
          <w:sz w:val="16"/>
        </w:rPr>
        <w:t>So</w:t>
      </w:r>
      <w:proofErr w:type="gramEnd"/>
      <w:r w:rsidRPr="00B701AB">
        <w:rPr>
          <w:sz w:val="16"/>
        </w:rPr>
        <w:t xml:space="preserve"> I </w:t>
      </w:r>
      <w:r w:rsidRPr="00B701AB">
        <w:rPr>
          <w:rStyle w:val="StyleUnderline"/>
        </w:rPr>
        <w:t xml:space="preserve">think </w:t>
      </w:r>
      <w:r w:rsidRPr="00A766E1">
        <w:rPr>
          <w:rStyle w:val="StyleUnderline"/>
          <w:highlight w:val="green"/>
        </w:rPr>
        <w:t>it is</w:t>
      </w:r>
      <w:r w:rsidRPr="00B701AB">
        <w:rPr>
          <w:rStyle w:val="StyleUnderline"/>
        </w:rPr>
        <w:t xml:space="preserve"> markedly </w:t>
      </w:r>
      <w:r w:rsidRPr="00A766E1">
        <w:rPr>
          <w:rStyle w:val="StyleUnderline"/>
          <w:highlight w:val="green"/>
        </w:rPr>
        <w:t>differently in terms of the volume of demands</w:t>
      </w:r>
      <w:r w:rsidRPr="00B701AB">
        <w:rPr>
          <w:rStyle w:val="StyleUnderline"/>
        </w:rPr>
        <w:t xml:space="preserve"> we are hearing</w:t>
      </w:r>
      <w:r w:rsidRPr="00B701AB">
        <w:rPr>
          <w:sz w:val="16"/>
        </w:rPr>
        <w:t xml:space="preserve">. People are absolutely lifting up names like Breonna Taylor and </w:t>
      </w:r>
      <w:proofErr w:type="spellStart"/>
      <w:r w:rsidRPr="00B701AB">
        <w:rPr>
          <w:sz w:val="16"/>
        </w:rPr>
        <w:t>Ahmaud</w:t>
      </w:r>
      <w:proofErr w:type="spellEnd"/>
      <w:r w:rsidRPr="00B701AB">
        <w:rPr>
          <w:sz w:val="16"/>
        </w:rPr>
        <w:t xml:space="preserve"> </w:t>
      </w:r>
      <w:proofErr w:type="spellStart"/>
      <w:r w:rsidRPr="00B701AB">
        <w:rPr>
          <w:sz w:val="16"/>
        </w:rPr>
        <w:t>Arbery</w:t>
      </w:r>
      <w:proofErr w:type="spellEnd"/>
      <w:r w:rsidRPr="00B701AB">
        <w:rPr>
          <w:sz w:val="16"/>
        </w:rPr>
        <w:t xml:space="preserve"> and George Floyd, but I think they are very clearly in the streets for themselves and their family members because they don’t know who is next, and </w:t>
      </w:r>
      <w:r w:rsidRPr="00B701AB">
        <w:rPr>
          <w:rStyle w:val="StyleUnderline"/>
        </w:rPr>
        <w:t>they are also concerned about the economic realities that they are faced with</w:t>
      </w:r>
      <w:r w:rsidRPr="00B701AB">
        <w:rPr>
          <w:sz w:val="16"/>
        </w:rPr>
        <w:t>.</w:t>
      </w:r>
    </w:p>
    <w:p w14:paraId="49E2DA3E" w14:textId="77777777" w:rsidR="00686CE7" w:rsidRDefault="00686CE7" w:rsidP="00686CE7">
      <w:pPr>
        <w:pStyle w:val="Heading4"/>
      </w:pPr>
      <w:r>
        <w:t xml:space="preserve">BLM has major public support now </w:t>
      </w:r>
    </w:p>
    <w:p w14:paraId="1EDB668D" w14:textId="14B8D075" w:rsidR="00686CE7" w:rsidRPr="004D6E81" w:rsidRDefault="00686CE7" w:rsidP="00686CE7">
      <w:r w:rsidRPr="00686CE7">
        <w:rPr>
          <w:rStyle w:val="Style13ptBold"/>
        </w:rPr>
        <w:t>Ruiz-Grossman, O’Connor, and Lavin 6/11</w:t>
      </w:r>
      <w:r w:rsidRPr="004D6E81">
        <w:t xml:space="preserve">/20 [Sarah is a reporter at the Huffington Post who has a BA from Brown University. Lydia is a reporter at the Huffington Post with a BA in Print and Digital Journalism from the University of Southern California. Celeste is a </w:t>
      </w:r>
      <w:proofErr w:type="gramStart"/>
      <w:r>
        <w:t>front page</w:t>
      </w:r>
      <w:proofErr w:type="gramEnd"/>
      <w:r w:rsidRPr="004D6E81">
        <w:t xml:space="preserve"> </w:t>
      </w:r>
      <w:r>
        <w:t>editor</w:t>
      </w:r>
      <w:r w:rsidRPr="004D6E81">
        <w:t xml:space="preserve"> at HuffPost</w:t>
      </w:r>
      <w:r>
        <w:t>. 6/11/20. “</w:t>
      </w:r>
      <w:r w:rsidRPr="004D6E81">
        <w:t>The Black Lives Matter Protests Are Working. Here’s Proof.</w:t>
      </w:r>
      <w:r>
        <w:t xml:space="preserve">” Huffington Post. </w:t>
      </w:r>
      <w:r w:rsidRPr="006E734E">
        <w:t>https://www.huffpost.com/entry/black-lives-matter-protests-change_n_5ee28ed5c5b64c615ed303d1</w:t>
      </w:r>
      <w:r>
        <w:t xml:space="preserve">, </w:t>
      </w:r>
      <w:proofErr w:type="spellStart"/>
      <w:r>
        <w:t>dhs-brt</w:t>
      </w:r>
      <w:proofErr w:type="spellEnd"/>
      <w:r>
        <w:t>]</w:t>
      </w:r>
    </w:p>
    <w:p w14:paraId="61F9E385" w14:textId="77777777" w:rsidR="00686CE7" w:rsidRPr="004D6E81" w:rsidRDefault="00686CE7" w:rsidP="00686CE7">
      <w:r w:rsidRPr="004D6E81">
        <w:rPr>
          <w:rStyle w:val="Emphasis"/>
        </w:rPr>
        <w:t xml:space="preserve">Public </w:t>
      </w:r>
      <w:r w:rsidRPr="00A766E1">
        <w:rPr>
          <w:rStyle w:val="Emphasis"/>
          <w:highlight w:val="green"/>
        </w:rPr>
        <w:t>opinion has shifted</w:t>
      </w:r>
      <w:r w:rsidRPr="004D6E81">
        <w:t>.</w:t>
      </w:r>
    </w:p>
    <w:p w14:paraId="4A9A5D47" w14:textId="547F6758" w:rsidR="00686CE7" w:rsidRPr="004D6E81" w:rsidRDefault="00686CE7" w:rsidP="00686CE7">
      <w:pPr>
        <w:rPr>
          <w:sz w:val="16"/>
        </w:rPr>
      </w:pPr>
      <w:r w:rsidRPr="00A766E1">
        <w:rPr>
          <w:rStyle w:val="StyleUnderline"/>
          <w:highlight w:val="green"/>
        </w:rPr>
        <w:t>Americans support</w:t>
      </w:r>
      <w:r w:rsidRPr="004D6E81">
        <w:rPr>
          <w:rStyle w:val="StyleUnderline"/>
        </w:rPr>
        <w:t xml:space="preserve"> the anti-racism </w:t>
      </w:r>
      <w:r w:rsidRPr="00A766E1">
        <w:rPr>
          <w:rStyle w:val="StyleUnderline"/>
          <w:highlight w:val="green"/>
        </w:rPr>
        <w:t>protests</w:t>
      </w:r>
      <w:r w:rsidRPr="004D6E81">
        <w:rPr>
          <w:rStyle w:val="StyleUnderline"/>
        </w:rPr>
        <w:t xml:space="preserve"> by a nearly </w:t>
      </w:r>
      <w:r w:rsidRPr="00A766E1">
        <w:rPr>
          <w:rStyle w:val="StyleUnderline"/>
          <w:highlight w:val="green"/>
        </w:rPr>
        <w:t>2-to-1</w:t>
      </w:r>
      <w:r w:rsidRPr="004D6E81">
        <w:rPr>
          <w:rStyle w:val="StyleUnderline"/>
        </w:rPr>
        <w:t xml:space="preserve"> margin</w:t>
      </w:r>
      <w:r w:rsidRPr="004D6E81">
        <w:rPr>
          <w:sz w:val="16"/>
        </w:rPr>
        <w:t>, a</w:t>
      </w:r>
      <w:r w:rsidRPr="006E734E">
        <w:rPr>
          <w:sz w:val="16"/>
        </w:rPr>
        <w:t xml:space="preserve"> HuffPost/YouGov poll</w:t>
      </w:r>
      <w:r w:rsidRPr="004D6E81">
        <w:rPr>
          <w:sz w:val="16"/>
        </w:rPr>
        <w:t xml:space="preserve"> found last week, with most viewing Floyd’s death as part of a pattern in police treatment of Black men ― </w:t>
      </w:r>
      <w:r w:rsidRPr="004D6E81">
        <w:rPr>
          <w:rStyle w:val="StyleUnderline"/>
        </w:rPr>
        <w:t>reflecting a shift in public opinion about racial discrimination in policing</w:t>
      </w:r>
      <w:r w:rsidRPr="004D6E81">
        <w:rPr>
          <w:sz w:val="16"/>
        </w:rPr>
        <w:t>.</w:t>
      </w:r>
    </w:p>
    <w:p w14:paraId="1EF93F37" w14:textId="6FF80B11" w:rsidR="00686CE7" w:rsidRPr="004D6E81" w:rsidRDefault="00686CE7" w:rsidP="00686CE7">
      <w:pPr>
        <w:rPr>
          <w:sz w:val="16"/>
        </w:rPr>
      </w:pPr>
      <w:r w:rsidRPr="004D6E81">
        <w:rPr>
          <w:rStyle w:val="StyleUnderline"/>
        </w:rPr>
        <w:t>American voters’ support for Black Lives Matter increased nearly as much in the last two weeks as it had in the previous two years</w:t>
      </w:r>
      <w:r w:rsidRPr="004D6E81">
        <w:rPr>
          <w:sz w:val="16"/>
        </w:rPr>
        <w:t xml:space="preserve">, reported The New York Times, using data from an online survey from the Democratic firm </w:t>
      </w:r>
      <w:proofErr w:type="spellStart"/>
      <w:r w:rsidRPr="004D6E81">
        <w:rPr>
          <w:sz w:val="16"/>
        </w:rPr>
        <w:t>Civiqs</w:t>
      </w:r>
      <w:proofErr w:type="spellEnd"/>
      <w:r w:rsidRPr="004D6E81">
        <w:rPr>
          <w:sz w:val="16"/>
        </w:rPr>
        <w:t>. </w:t>
      </w:r>
    </w:p>
    <w:p w14:paraId="5AFAF353" w14:textId="373E7F25" w:rsidR="00686CE7" w:rsidRPr="004D6E81" w:rsidRDefault="00686CE7" w:rsidP="00686CE7">
      <w:pPr>
        <w:rPr>
          <w:sz w:val="16"/>
        </w:rPr>
      </w:pPr>
      <w:r w:rsidRPr="00A766E1">
        <w:rPr>
          <w:rStyle w:val="Emphasis"/>
          <w:highlight w:val="green"/>
        </w:rPr>
        <w:t>The percentage</w:t>
      </w:r>
      <w:r w:rsidRPr="004D6E81">
        <w:rPr>
          <w:rStyle w:val="Emphasis"/>
        </w:rPr>
        <w:t xml:space="preserve"> of Americans </w:t>
      </w:r>
      <w:r w:rsidRPr="00A766E1">
        <w:rPr>
          <w:rStyle w:val="Emphasis"/>
          <w:highlight w:val="green"/>
        </w:rPr>
        <w:t>that approve of police fell by 10 points</w:t>
      </w:r>
      <w:r w:rsidRPr="004D6E81">
        <w:rPr>
          <w:rStyle w:val="Emphasis"/>
        </w:rPr>
        <w:t xml:space="preserve"> over a week</w:t>
      </w:r>
      <w:r w:rsidRPr="004D6E81">
        <w:rPr>
          <w:sz w:val="16"/>
        </w:rPr>
        <w:t xml:space="preserve">, with overall favorability for law enforcement falling from 66% to 56% per surveys from the weeks ending May 27 and June 3, from the Democracy Fund and </w:t>
      </w:r>
      <w:r w:rsidRPr="006E734E">
        <w:rPr>
          <w:sz w:val="16"/>
        </w:rPr>
        <w:t>University of California Los Angeles</w:t>
      </w:r>
      <w:r w:rsidRPr="004D6E81">
        <w:rPr>
          <w:sz w:val="16"/>
        </w:rPr>
        <w:t>.  </w:t>
      </w:r>
    </w:p>
    <w:p w14:paraId="6855A8E4" w14:textId="533DAA75" w:rsidR="00686CE7" w:rsidRPr="004D6E81" w:rsidRDefault="00686CE7" w:rsidP="00686CE7">
      <w:pPr>
        <w:rPr>
          <w:sz w:val="16"/>
        </w:rPr>
      </w:pPr>
      <w:r w:rsidRPr="004D6E81">
        <w:rPr>
          <w:sz w:val="16"/>
        </w:rPr>
        <w:t xml:space="preserve">A poll from Monmouth University found that </w:t>
      </w:r>
      <w:r w:rsidRPr="00A766E1">
        <w:rPr>
          <w:rStyle w:val="StyleUnderline"/>
          <w:highlight w:val="green"/>
        </w:rPr>
        <w:t>most</w:t>
      </w:r>
      <w:r w:rsidRPr="004D6E81">
        <w:rPr>
          <w:rStyle w:val="StyleUnderline"/>
        </w:rPr>
        <w:t xml:space="preserve"> Americans </w:t>
      </w:r>
      <w:r w:rsidRPr="00A766E1">
        <w:rPr>
          <w:rStyle w:val="StyleUnderline"/>
          <w:highlight w:val="green"/>
        </w:rPr>
        <w:t>say police are</w:t>
      </w:r>
      <w:r w:rsidRPr="004D6E81">
        <w:rPr>
          <w:rStyle w:val="StyleUnderline"/>
        </w:rPr>
        <w:t xml:space="preserve"> more </w:t>
      </w:r>
      <w:r w:rsidRPr="00A766E1">
        <w:rPr>
          <w:rStyle w:val="StyleUnderline"/>
          <w:highlight w:val="green"/>
        </w:rPr>
        <w:t>likely to use</w:t>
      </w:r>
      <w:r w:rsidRPr="004D6E81">
        <w:rPr>
          <w:rStyle w:val="StyleUnderline"/>
        </w:rPr>
        <w:t xml:space="preserve"> excessive </w:t>
      </w:r>
      <w:r w:rsidRPr="00A766E1">
        <w:rPr>
          <w:rStyle w:val="StyleUnderline"/>
          <w:highlight w:val="green"/>
        </w:rPr>
        <w:t>force on Black people</w:t>
      </w:r>
      <w:r w:rsidRPr="004D6E81">
        <w:rPr>
          <w:rStyle w:val="StyleUnderline"/>
        </w:rPr>
        <w:t xml:space="preserve"> — with 57% agreeing in a poll this month, compared to just 34% in a poll of registered voters in 2016</w:t>
      </w:r>
      <w:r w:rsidRPr="004D6E81">
        <w:rPr>
          <w:sz w:val="16"/>
        </w:rPr>
        <w:t>. </w:t>
      </w:r>
    </w:p>
    <w:p w14:paraId="393D28B1" w14:textId="77777777" w:rsidR="00686CE7" w:rsidRPr="004D6E81" w:rsidRDefault="00686CE7" w:rsidP="00686CE7">
      <w:pPr>
        <w:rPr>
          <w:sz w:val="16"/>
        </w:rPr>
      </w:pPr>
      <w:r w:rsidRPr="004D6E81">
        <w:rPr>
          <w:rStyle w:val="StyleUnderline"/>
        </w:rPr>
        <w:t>For activists out on the streets today</w:t>
      </w:r>
      <w:r w:rsidRPr="004D6E81">
        <w:rPr>
          <w:sz w:val="16"/>
        </w:rPr>
        <w:t xml:space="preserve"> and the movement for Black lives and racial justice more broadly, </w:t>
      </w:r>
      <w:r w:rsidRPr="00A766E1">
        <w:rPr>
          <w:rStyle w:val="Emphasis"/>
          <w:highlight w:val="green"/>
        </w:rPr>
        <w:t>the work is far from over</w:t>
      </w:r>
      <w:r w:rsidRPr="004D6E81">
        <w:rPr>
          <w:rStyle w:val="StyleUnderline"/>
        </w:rPr>
        <w:t xml:space="preserve">. Much of these moves represent incremental change or simple promises of </w:t>
      </w:r>
      <w:proofErr w:type="gramStart"/>
      <w:r w:rsidRPr="004D6E81">
        <w:rPr>
          <w:rStyle w:val="StyleUnderline"/>
        </w:rPr>
        <w:t>change, and</w:t>
      </w:r>
      <w:proofErr w:type="gramEnd"/>
      <w:r w:rsidRPr="004D6E81">
        <w:rPr>
          <w:rStyle w:val="StyleUnderline"/>
        </w:rPr>
        <w:t xml:space="preserve"> fall far short of what activists are calling for. </w:t>
      </w:r>
      <w:r w:rsidRPr="004D6E81">
        <w:rPr>
          <w:sz w:val="16"/>
        </w:rPr>
        <w:t>For instance, while over a dozen cities are considering reducing police budgets, Minneapolis’ city council is still the only one to go so far as to announce it will “dismantle” its police force, and it still has to develop a plan for what “transformative public safety” model will take its place. </w:t>
      </w:r>
    </w:p>
    <w:p w14:paraId="238D41DE" w14:textId="3E91713E" w:rsidR="00686CE7" w:rsidRPr="00686CE7" w:rsidRDefault="00686CE7" w:rsidP="00686CE7">
      <w:pPr>
        <w:rPr>
          <w:sz w:val="16"/>
        </w:rPr>
      </w:pPr>
      <w:r w:rsidRPr="00A766E1">
        <w:rPr>
          <w:rStyle w:val="StyleUnderline"/>
          <w:highlight w:val="green"/>
        </w:rPr>
        <w:t>But</w:t>
      </w:r>
      <w:r w:rsidRPr="004D6E81">
        <w:rPr>
          <w:rStyle w:val="StyleUnderline"/>
        </w:rPr>
        <w:t xml:space="preserve"> the </w:t>
      </w:r>
      <w:r w:rsidRPr="00A766E1">
        <w:rPr>
          <w:rStyle w:val="StyleUnderline"/>
          <w:highlight w:val="green"/>
        </w:rPr>
        <w:t>changes are significant</w:t>
      </w:r>
      <w:r w:rsidRPr="004D6E81">
        <w:rPr>
          <w:rStyle w:val="StyleUnderline"/>
        </w:rPr>
        <w:t xml:space="preserve">, part of </w:t>
      </w:r>
      <w:r w:rsidRPr="00A766E1">
        <w:rPr>
          <w:rStyle w:val="StyleUnderline"/>
          <w:highlight w:val="green"/>
        </w:rPr>
        <w:t>a wave of new steps signaling</w:t>
      </w:r>
      <w:r w:rsidRPr="004D6E81">
        <w:rPr>
          <w:rStyle w:val="StyleUnderline"/>
        </w:rPr>
        <w:t xml:space="preserve"> that </w:t>
      </w:r>
      <w:r w:rsidRPr="00A766E1">
        <w:rPr>
          <w:rStyle w:val="StyleUnderline"/>
          <w:highlight w:val="green"/>
        </w:rPr>
        <w:t>people</w:t>
      </w:r>
      <w:r w:rsidRPr="004D6E81">
        <w:rPr>
          <w:rStyle w:val="StyleUnderline"/>
        </w:rPr>
        <w:t xml:space="preserve"> are </w:t>
      </w:r>
      <w:r w:rsidRPr="00A766E1">
        <w:rPr>
          <w:rStyle w:val="StyleUnderline"/>
          <w:highlight w:val="green"/>
        </w:rPr>
        <w:t>no longer tolerat</w:t>
      </w:r>
      <w:r w:rsidRPr="004D6E81">
        <w:rPr>
          <w:rStyle w:val="StyleUnderline"/>
        </w:rPr>
        <w:t xml:space="preserve">ing </w:t>
      </w:r>
      <w:r w:rsidRPr="00A766E1">
        <w:rPr>
          <w:rStyle w:val="StyleUnderline"/>
          <w:highlight w:val="green"/>
        </w:rPr>
        <w:t>the status quo</w:t>
      </w:r>
      <w:r w:rsidRPr="004D6E81">
        <w:rPr>
          <w:sz w:val="16"/>
        </w:rPr>
        <w:t xml:space="preserve"> on racial injustice, and once again </w:t>
      </w:r>
      <w:r w:rsidRPr="004D6E81">
        <w:rPr>
          <w:rStyle w:val="StyleUnderline"/>
        </w:rPr>
        <w:t>showing that massive protests are an effective tool to galvanize the public’s collective voice to put pressure on those in power to make change</w:t>
      </w:r>
      <w:r w:rsidRPr="004D6E81">
        <w:rPr>
          <w:sz w:val="16"/>
        </w:rPr>
        <w:t xml:space="preserve">. </w:t>
      </w:r>
    </w:p>
    <w:p w14:paraId="56F31361" w14:textId="77777777" w:rsidR="00D656F7" w:rsidRPr="007D6CD3" w:rsidRDefault="00D656F7" w:rsidP="00D656F7">
      <w:pPr>
        <w:pStyle w:val="Heading4"/>
      </w:pPr>
      <w:r>
        <w:t>Current protests are much more resilient than previous BLM movements.</w:t>
      </w:r>
    </w:p>
    <w:p w14:paraId="463B5F35" w14:textId="4E3FE065" w:rsidR="00D656F7" w:rsidRDefault="00D656F7" w:rsidP="00D656F7">
      <w:r w:rsidRPr="007D6CD3">
        <w:rPr>
          <w:rStyle w:val="Style13ptBold"/>
        </w:rPr>
        <w:t>Politico 6/04</w:t>
      </w:r>
      <w:r>
        <w:t>/2020 – “</w:t>
      </w:r>
      <w:r w:rsidRPr="00A766E1">
        <w:rPr>
          <w:rStyle w:val="StyleUnderline"/>
          <w:highlight w:val="green"/>
        </w:rPr>
        <w:t>It</w:t>
      </w:r>
      <w:r w:rsidRPr="008249E3">
        <w:rPr>
          <w:rStyle w:val="StyleUnderline"/>
        </w:rPr>
        <w:t xml:space="preserve"> Really </w:t>
      </w:r>
      <w:r w:rsidRPr="00A766E1">
        <w:rPr>
          <w:rStyle w:val="StyleUnderline"/>
          <w:highlight w:val="green"/>
        </w:rPr>
        <w:t xml:space="preserve">Is </w:t>
      </w:r>
      <w:r w:rsidRPr="00A766E1">
        <w:rPr>
          <w:rStyle w:val="Emphasis"/>
          <w:highlight w:val="green"/>
        </w:rPr>
        <w:t>Different This Time</w:t>
      </w:r>
      <w:r w:rsidRPr="00A766E1">
        <w:rPr>
          <w:rStyle w:val="StyleUnderline"/>
          <w:highlight w:val="green"/>
        </w:rPr>
        <w:t>:</w:t>
      </w:r>
      <w:r>
        <w:t xml:space="preserve"> Two dozen experts explain why” – </w:t>
      </w:r>
      <w:r w:rsidRPr="007D6CD3">
        <w:t xml:space="preserve">Tressie McMillan </w:t>
      </w:r>
      <w:proofErr w:type="spellStart"/>
      <w:r w:rsidRPr="007D6CD3">
        <w:t>Cottom</w:t>
      </w:r>
      <w:proofErr w:type="spellEnd"/>
      <w:r w:rsidRPr="007D6CD3">
        <w:t xml:space="preserve"> is associate professor and senior research fellow at the University of North Carolina-Chapel Hill</w:t>
      </w:r>
      <w:r>
        <w:t xml:space="preserve">. – </w:t>
      </w:r>
      <w:r w:rsidRPr="006E734E">
        <w:t>https://www.politico.com/news/magazine/2020/06/04/protest-different-299050</w:t>
      </w:r>
      <w:r>
        <w:t xml:space="preserve"> - </w:t>
      </w:r>
      <w:proofErr w:type="spellStart"/>
      <w:r>
        <w:t>spavs</w:t>
      </w:r>
      <w:proofErr w:type="spellEnd"/>
    </w:p>
    <w:p w14:paraId="75303F23" w14:textId="628F1FBE" w:rsidR="00D656F7" w:rsidRPr="00D656F7" w:rsidRDefault="00D656F7" w:rsidP="00D656F7">
      <w:pPr>
        <w:rPr>
          <w:sz w:val="16"/>
        </w:rPr>
      </w:pPr>
      <w:r w:rsidRPr="00CD272E">
        <w:rPr>
          <w:sz w:val="16"/>
        </w:rPr>
        <w:t xml:space="preserve">In some ways, </w:t>
      </w:r>
      <w:r w:rsidRPr="007D6CD3">
        <w:rPr>
          <w:rStyle w:val="StyleUnderline"/>
        </w:rPr>
        <w:t>this wave seems familiar</w:t>
      </w:r>
      <w:r w:rsidRPr="00CD272E">
        <w:rPr>
          <w:sz w:val="16"/>
        </w:rPr>
        <w:t xml:space="preserve">: It echoes what happened in Ferguson, in Baltimore, in Los Angeles and in every other city that has exploded in anger after a killing by police. The sweep of the current protests—in hundreds of cities across all 50 states, lasting more than a week so far—and the sense that a moment of national change might have arrived have drawn comparisons to other waves of social unrest dating at least to 1968. </w:t>
      </w:r>
      <w:r w:rsidRPr="007D6CD3">
        <w:rPr>
          <w:rStyle w:val="StyleUnderline"/>
        </w:rPr>
        <w:t xml:space="preserve">Despite the echoes, </w:t>
      </w:r>
      <w:proofErr w:type="gramStart"/>
      <w:r w:rsidRPr="007D6CD3">
        <w:rPr>
          <w:rStyle w:val="StyleUnderline"/>
        </w:rPr>
        <w:t>it’s</w:t>
      </w:r>
      <w:proofErr w:type="gramEnd"/>
      <w:r w:rsidRPr="007D6CD3">
        <w:rPr>
          <w:rStyle w:val="StyleUnderline"/>
        </w:rPr>
        <w:t xml:space="preserve"> </w:t>
      </w:r>
      <w:r w:rsidRPr="00CD272E">
        <w:rPr>
          <w:sz w:val="16"/>
        </w:rPr>
        <w:t xml:space="preserve">also </w:t>
      </w:r>
      <w:r w:rsidRPr="007D6CD3">
        <w:rPr>
          <w:rStyle w:val="StyleUnderline"/>
        </w:rPr>
        <w:t xml:space="preserve">hard not to feel like </w:t>
      </w:r>
      <w:r w:rsidRPr="00A766E1">
        <w:rPr>
          <w:rStyle w:val="StyleUnderline"/>
          <w:highlight w:val="green"/>
        </w:rPr>
        <w:t>we’re living through something</w:t>
      </w:r>
      <w:r w:rsidRPr="007D6CD3">
        <w:rPr>
          <w:rStyle w:val="StyleUnderline"/>
        </w:rPr>
        <w:t xml:space="preserve"> </w:t>
      </w:r>
      <w:r w:rsidRPr="007D6CD3">
        <w:rPr>
          <w:rStyle w:val="Emphasis"/>
        </w:rPr>
        <w:t xml:space="preserve">disorienting and </w:t>
      </w:r>
      <w:r w:rsidRPr="00A766E1">
        <w:rPr>
          <w:rStyle w:val="Emphasis"/>
          <w:highlight w:val="green"/>
        </w:rPr>
        <w:t>new</w:t>
      </w:r>
      <w:r w:rsidRPr="00CD272E">
        <w:rPr>
          <w:sz w:val="16"/>
        </w:rPr>
        <w:t xml:space="preserve">. The protests and response have taken on complicated dimensions: </w:t>
      </w:r>
      <w:r w:rsidRPr="00A766E1">
        <w:rPr>
          <w:rStyle w:val="StyleUnderline"/>
          <w:highlight w:val="green"/>
        </w:rPr>
        <w:t>the</w:t>
      </w:r>
      <w:r w:rsidRPr="007D6CD3">
        <w:rPr>
          <w:rStyle w:val="StyleUnderline"/>
        </w:rPr>
        <w:t xml:space="preserve"> unprecedented </w:t>
      </w:r>
      <w:r w:rsidRPr="00A766E1">
        <w:rPr>
          <w:rStyle w:val="StyleUnderline"/>
          <w:highlight w:val="green"/>
        </w:rPr>
        <w:t>backdrop of a</w:t>
      </w:r>
      <w:r w:rsidRPr="007D6CD3">
        <w:rPr>
          <w:rStyle w:val="StyleUnderline"/>
        </w:rPr>
        <w:t xml:space="preserve"> </w:t>
      </w:r>
      <w:r w:rsidRPr="007D6CD3">
        <w:rPr>
          <w:rStyle w:val="Emphasis"/>
        </w:rPr>
        <w:t xml:space="preserve">global </w:t>
      </w:r>
      <w:r w:rsidRPr="00A766E1">
        <w:rPr>
          <w:rStyle w:val="Emphasis"/>
          <w:highlight w:val="green"/>
        </w:rPr>
        <w:t>pandemic</w:t>
      </w:r>
      <w:r w:rsidRPr="007D6CD3">
        <w:rPr>
          <w:rStyle w:val="StyleUnderline"/>
        </w:rPr>
        <w:t xml:space="preserve"> that has left people scared, pent-up and unemployed; the reported involvement of far left and far-right groups</w:t>
      </w:r>
      <w:r w:rsidRPr="00CD272E">
        <w:rPr>
          <w:sz w:val="16"/>
        </w:rPr>
        <w:t xml:space="preserve">, or people posing as such to sow confusion; plus, the chaotic, confrontational politics of the Trump era and its blur of real and fake claims. Oh, </w:t>
      </w:r>
      <w:r w:rsidRPr="00A766E1">
        <w:rPr>
          <w:rStyle w:val="StyleUnderline"/>
          <w:highlight w:val="green"/>
        </w:rPr>
        <w:t>and</w:t>
      </w:r>
      <w:r w:rsidRPr="007D6CD3">
        <w:rPr>
          <w:rStyle w:val="StyleUnderline"/>
        </w:rPr>
        <w:t xml:space="preserve"> </w:t>
      </w:r>
      <w:proofErr w:type="gramStart"/>
      <w:r w:rsidRPr="007D6CD3">
        <w:rPr>
          <w:rStyle w:val="StyleUnderline"/>
        </w:rPr>
        <w:t>it’s</w:t>
      </w:r>
      <w:proofErr w:type="gramEnd"/>
      <w:r w:rsidRPr="007D6CD3">
        <w:rPr>
          <w:rStyle w:val="StyleUnderline"/>
        </w:rPr>
        <w:t xml:space="preserve"> a presidential </w:t>
      </w:r>
      <w:r w:rsidRPr="00A766E1">
        <w:rPr>
          <w:rStyle w:val="Emphasis"/>
          <w:highlight w:val="green"/>
        </w:rPr>
        <w:t>election year</w:t>
      </w:r>
      <w:r w:rsidRPr="00CD272E">
        <w:rPr>
          <w:sz w:val="16"/>
        </w:rPr>
        <w:t xml:space="preserve">. To offer some context for what </w:t>
      </w:r>
      <w:proofErr w:type="gramStart"/>
      <w:r w:rsidRPr="00CD272E">
        <w:rPr>
          <w:sz w:val="16"/>
        </w:rPr>
        <w:t>we’re</w:t>
      </w:r>
      <w:proofErr w:type="gramEnd"/>
      <w:r w:rsidRPr="00CD272E">
        <w:rPr>
          <w:sz w:val="16"/>
        </w:rPr>
        <w:t xml:space="preserve"> living through, and why it feels especially unsettling right now, Politico Magazine asked a range of thinkers to tell us: What’s really different this time around? Some pointed, naturally, to the pandemic—the anxiety of enforced isolation; the way it has disproportionately affected people of color; the ubiquity of masks that blur identities and make it harder to parse the motives of different demonstrators, or looters. Some respondents detected a more widespread embrace of violence across the political spectrum—including by the president, police and rioters—while others saw cause for hope, pointing out that police forces actually have embraced reforms in recent years, if not enough to prevent deaths like George Floyd’s. Still others disagreed entirely with the notion that this time is different: At the core of the protests, they said, is an enduring struggle with racism that America has never been able to resolve, and that promises to keep coming back in new ways and with new energy. Here are their full, varied responses. Tressie McMillan </w:t>
      </w:r>
      <w:proofErr w:type="spellStart"/>
      <w:r w:rsidRPr="00CD272E">
        <w:rPr>
          <w:sz w:val="16"/>
        </w:rPr>
        <w:t>Cottom</w:t>
      </w:r>
      <w:proofErr w:type="spellEnd"/>
      <w:r w:rsidRPr="00CD272E">
        <w:rPr>
          <w:sz w:val="16"/>
        </w:rPr>
        <w:t xml:space="preserve"> is associate professor and senior research fellow at the University of North Carolina-Chapel Hill and author, most recently, of Thick: And Other Essays. </w:t>
      </w:r>
      <w:r w:rsidRPr="007D6CD3">
        <w:rPr>
          <w:rStyle w:val="StyleUnderline"/>
        </w:rPr>
        <w:t xml:space="preserve">Only time </w:t>
      </w:r>
      <w:r w:rsidRPr="00A766E1">
        <w:rPr>
          <w:rStyle w:val="StyleUnderline"/>
          <w:highlight w:val="green"/>
        </w:rPr>
        <w:t>will tell</w:t>
      </w:r>
      <w:r w:rsidRPr="007D6CD3">
        <w:rPr>
          <w:rStyle w:val="StyleUnderline"/>
        </w:rPr>
        <w:t xml:space="preserve"> whether this moment is </w:t>
      </w:r>
      <w:proofErr w:type="gramStart"/>
      <w:r w:rsidRPr="007D6CD3">
        <w:rPr>
          <w:rStyle w:val="StyleUnderline"/>
        </w:rPr>
        <w:t>really different</w:t>
      </w:r>
      <w:proofErr w:type="gramEnd"/>
      <w:r w:rsidRPr="00CD272E">
        <w:rPr>
          <w:sz w:val="16"/>
        </w:rPr>
        <w:t xml:space="preserve">, or whether black Americans have merely thirsted for so long that we are drinking sand. The United States has the remarkable ability to reconstitute old oppressions from the ashes of social movements. What we do know is that </w:t>
      </w:r>
      <w:r w:rsidRPr="00A766E1">
        <w:rPr>
          <w:rStyle w:val="Emphasis"/>
          <w:highlight w:val="green"/>
        </w:rPr>
        <w:t>this movement is widespread</w:t>
      </w:r>
      <w:r w:rsidRPr="007D6CD3">
        <w:rPr>
          <w:rStyle w:val="StyleUnderline"/>
        </w:rPr>
        <w:t>: Every state now has had a protest rejecting police brutality and reaffirming the value of black lives.</w:t>
      </w:r>
      <w:r w:rsidRPr="00CD272E">
        <w:rPr>
          <w:sz w:val="16"/>
        </w:rPr>
        <w:t xml:space="preserve"> </w:t>
      </w:r>
      <w:r w:rsidRPr="00A766E1">
        <w:rPr>
          <w:rStyle w:val="StyleUnderline"/>
          <w:highlight w:val="green"/>
        </w:rPr>
        <w:t>We owe this</w:t>
      </w:r>
      <w:r w:rsidRPr="00CD272E">
        <w:rPr>
          <w:sz w:val="16"/>
        </w:rPr>
        <w:t xml:space="preserve"> overwhelming show of people power </w:t>
      </w:r>
      <w:r w:rsidRPr="00A766E1">
        <w:rPr>
          <w:rStyle w:val="StyleUnderline"/>
          <w:highlight w:val="green"/>
        </w:rPr>
        <w:t>to</w:t>
      </w:r>
      <w:r w:rsidRPr="00CD272E">
        <w:rPr>
          <w:sz w:val="16"/>
        </w:rPr>
        <w:t xml:space="preserve"> the thousands of </w:t>
      </w:r>
      <w:r w:rsidRPr="00A766E1">
        <w:rPr>
          <w:rStyle w:val="StyleUnderline"/>
          <w:highlight w:val="green"/>
        </w:rPr>
        <w:t>young people</w:t>
      </w:r>
      <w:r w:rsidRPr="00CD272E">
        <w:rPr>
          <w:sz w:val="16"/>
        </w:rPr>
        <w:t xml:space="preserve"> who grew into their radical potential in Ferguson, Missouri, in 2014, linking the old strategies of organizing to the new demands of our time: </w:t>
      </w:r>
      <w:r w:rsidRPr="00CD272E">
        <w:rPr>
          <w:rStyle w:val="Emphasis"/>
        </w:rPr>
        <w:t xml:space="preserve">sophisticated </w:t>
      </w:r>
      <w:r w:rsidRPr="00A766E1">
        <w:rPr>
          <w:rStyle w:val="Emphasis"/>
          <w:highlight w:val="green"/>
        </w:rPr>
        <w:t>surveillance</w:t>
      </w:r>
      <w:r w:rsidRPr="00CD272E">
        <w:rPr>
          <w:rStyle w:val="StyleUnderline"/>
        </w:rPr>
        <w:t xml:space="preserve">, </w:t>
      </w:r>
      <w:r w:rsidRPr="00CD272E">
        <w:rPr>
          <w:rStyle w:val="Emphasis"/>
        </w:rPr>
        <w:t xml:space="preserve">real-time </w:t>
      </w:r>
      <w:r w:rsidRPr="00A766E1">
        <w:rPr>
          <w:rStyle w:val="Emphasis"/>
          <w:highlight w:val="green"/>
        </w:rPr>
        <w:t>communications</w:t>
      </w:r>
      <w:r w:rsidRPr="00D656F7">
        <w:rPr>
          <w:rStyle w:val="StyleUnderline"/>
        </w:rPr>
        <w:t xml:space="preserve">, </w:t>
      </w:r>
      <w:r w:rsidRPr="00D656F7">
        <w:rPr>
          <w:rStyle w:val="Emphasis"/>
        </w:rPr>
        <w:t>citizen</w:t>
      </w:r>
      <w:r w:rsidRPr="00CD272E">
        <w:rPr>
          <w:rStyle w:val="Emphasis"/>
        </w:rPr>
        <w:t xml:space="preserve"> </w:t>
      </w:r>
      <w:r w:rsidRPr="00A766E1">
        <w:rPr>
          <w:rStyle w:val="Emphasis"/>
          <w:highlight w:val="green"/>
        </w:rPr>
        <w:t>journalism</w:t>
      </w:r>
      <w:r w:rsidRPr="00A766E1">
        <w:rPr>
          <w:rStyle w:val="StyleUnderline"/>
          <w:highlight w:val="green"/>
        </w:rPr>
        <w:t xml:space="preserve"> and</w:t>
      </w:r>
      <w:r w:rsidRPr="00CD272E">
        <w:rPr>
          <w:rStyle w:val="StyleUnderline"/>
        </w:rPr>
        <w:t xml:space="preserve"> </w:t>
      </w:r>
      <w:r w:rsidRPr="00CD272E">
        <w:rPr>
          <w:rStyle w:val="Emphasis"/>
        </w:rPr>
        <w:t xml:space="preserve">crowd </w:t>
      </w:r>
      <w:r w:rsidRPr="00A766E1">
        <w:rPr>
          <w:rStyle w:val="Emphasis"/>
          <w:highlight w:val="green"/>
        </w:rPr>
        <w:t>fundraising</w:t>
      </w:r>
      <w:r w:rsidRPr="00CD272E">
        <w:rPr>
          <w:sz w:val="16"/>
        </w:rPr>
        <w:t xml:space="preserve">. We also know that there are new, powerful forces at play in the current protests. For months, the American people have watched their federal and state governments fail to educate and equip them during a global pandemic. We have been subjected to regular presidential addresses that dismiss, </w:t>
      </w:r>
      <w:proofErr w:type="gramStart"/>
      <w:r w:rsidRPr="00CD272E">
        <w:rPr>
          <w:sz w:val="16"/>
        </w:rPr>
        <w:t>discredit</w:t>
      </w:r>
      <w:proofErr w:type="gramEnd"/>
      <w:r w:rsidRPr="00CD272E">
        <w:rPr>
          <w:sz w:val="16"/>
        </w:rPr>
        <w:t xml:space="preserve"> and disallow the pain of isolation, death, sickness, fear, poverty and pain. Meanwhile, the things we normally turn to when we are suffering are now gone: </w:t>
      </w:r>
      <w:r w:rsidRPr="00CD272E">
        <w:rPr>
          <w:rStyle w:val="StyleUnderline"/>
        </w:rPr>
        <w:t xml:space="preserve">While unemployment is always higher for racial minority groups, due to the virus, </w:t>
      </w:r>
      <w:r w:rsidRPr="00CD272E">
        <w:rPr>
          <w:rStyle w:val="Emphasis"/>
        </w:rPr>
        <w:t xml:space="preserve">all </w:t>
      </w:r>
      <w:r w:rsidRPr="00A766E1">
        <w:rPr>
          <w:rStyle w:val="Emphasis"/>
          <w:highlight w:val="green"/>
        </w:rPr>
        <w:t>Americans are living with</w:t>
      </w:r>
      <w:r w:rsidRPr="00CD272E">
        <w:rPr>
          <w:rStyle w:val="Emphasis"/>
        </w:rPr>
        <w:t xml:space="preserve"> record </w:t>
      </w:r>
      <w:r w:rsidRPr="00A766E1">
        <w:rPr>
          <w:rStyle w:val="Emphasis"/>
          <w:highlight w:val="green"/>
        </w:rPr>
        <w:t>high unemployment</w:t>
      </w:r>
      <w:r w:rsidRPr="00CD272E">
        <w:rPr>
          <w:rStyle w:val="Emphasis"/>
        </w:rPr>
        <w:t xml:space="preserve"> right now</w:t>
      </w:r>
      <w:r w:rsidRPr="00CD272E">
        <w:rPr>
          <w:rStyle w:val="StyleUnderline"/>
        </w:rPr>
        <w:t xml:space="preserve">. Many </w:t>
      </w:r>
      <w:r w:rsidRPr="00A766E1">
        <w:rPr>
          <w:rStyle w:val="StyleUnderline"/>
          <w:highlight w:val="green"/>
        </w:rPr>
        <w:t>schools are closed</w:t>
      </w:r>
      <w:r w:rsidRPr="00CD272E">
        <w:rPr>
          <w:rStyle w:val="StyleUnderline"/>
        </w:rPr>
        <w:t xml:space="preserve"> without reopening dates. And it is hard to drink, party, </w:t>
      </w:r>
      <w:proofErr w:type="gramStart"/>
      <w:r w:rsidRPr="00CD272E">
        <w:rPr>
          <w:rStyle w:val="StyleUnderline"/>
        </w:rPr>
        <w:t>travel</w:t>
      </w:r>
      <w:proofErr w:type="gramEnd"/>
      <w:r w:rsidRPr="00CD272E">
        <w:rPr>
          <w:rStyle w:val="StyleUnderline"/>
        </w:rPr>
        <w:t xml:space="preserve"> and shop to distract ourselves.</w:t>
      </w:r>
      <w:r>
        <w:rPr>
          <w:rStyle w:val="StyleUnderline"/>
        </w:rPr>
        <w:t xml:space="preserve"> </w:t>
      </w:r>
      <w:r w:rsidRPr="00CD272E">
        <w:rPr>
          <w:sz w:val="16"/>
        </w:rPr>
        <w:t xml:space="preserve">All of that means </w:t>
      </w:r>
      <w:r w:rsidRPr="00A766E1">
        <w:rPr>
          <w:rStyle w:val="StyleUnderline"/>
          <w:highlight w:val="green"/>
        </w:rPr>
        <w:t>Americans have not had much</w:t>
      </w:r>
      <w:r w:rsidRPr="00CD272E">
        <w:rPr>
          <w:rStyle w:val="StyleUnderline"/>
        </w:rPr>
        <w:t xml:space="preserve"> of anything </w:t>
      </w:r>
      <w:r w:rsidRPr="00A766E1">
        <w:rPr>
          <w:rStyle w:val="StyleUnderline"/>
          <w:highlight w:val="green"/>
        </w:rPr>
        <w:t>to do</w:t>
      </w:r>
      <w:r w:rsidRPr="00CD272E">
        <w:rPr>
          <w:rStyle w:val="StyleUnderline"/>
        </w:rPr>
        <w:t xml:space="preserve"> of late </w:t>
      </w:r>
      <w:r w:rsidRPr="00A766E1">
        <w:rPr>
          <w:rStyle w:val="StyleUnderline"/>
          <w:highlight w:val="green"/>
        </w:rPr>
        <w:t>except watch</w:t>
      </w:r>
      <w:r w:rsidRPr="00CD272E">
        <w:rPr>
          <w:rStyle w:val="StyleUnderline"/>
        </w:rPr>
        <w:t xml:space="preserve"> Officer Derek </w:t>
      </w:r>
      <w:r w:rsidRPr="00A766E1">
        <w:rPr>
          <w:rStyle w:val="StyleUnderline"/>
          <w:highlight w:val="green"/>
        </w:rPr>
        <w:t>Chauvin</w:t>
      </w:r>
      <w:r w:rsidRPr="00CD272E">
        <w:rPr>
          <w:rStyle w:val="StyleUnderline"/>
        </w:rPr>
        <w:t xml:space="preserve"> casually </w:t>
      </w:r>
      <w:r w:rsidRPr="00A766E1">
        <w:rPr>
          <w:rStyle w:val="StyleUnderline"/>
          <w:highlight w:val="green"/>
        </w:rPr>
        <w:t>force</w:t>
      </w:r>
      <w:r w:rsidRPr="00CD272E">
        <w:rPr>
          <w:rStyle w:val="StyleUnderline"/>
        </w:rPr>
        <w:t xml:space="preserve"> George </w:t>
      </w:r>
      <w:r w:rsidRPr="00A766E1">
        <w:rPr>
          <w:rStyle w:val="StyleUnderline"/>
          <w:highlight w:val="green"/>
        </w:rPr>
        <w:t>Floyd’s life</w:t>
      </w:r>
      <w:r w:rsidRPr="00D656F7">
        <w:rPr>
          <w:rStyle w:val="StyleUnderline"/>
        </w:rPr>
        <w:t xml:space="preserve"> force</w:t>
      </w:r>
      <w:r w:rsidRPr="00CD272E">
        <w:rPr>
          <w:rStyle w:val="StyleUnderline"/>
        </w:rPr>
        <w:t xml:space="preserve"> </w:t>
      </w:r>
      <w:r w:rsidRPr="00A766E1">
        <w:rPr>
          <w:rStyle w:val="StyleUnderline"/>
          <w:highlight w:val="green"/>
        </w:rPr>
        <w:t>from his body</w:t>
      </w:r>
      <w:r w:rsidRPr="00CD272E">
        <w:rPr>
          <w:sz w:val="16"/>
        </w:rPr>
        <w:t xml:space="preserve">. For the first time in a long time, </w:t>
      </w:r>
      <w:r w:rsidRPr="00CD272E">
        <w:rPr>
          <w:rStyle w:val="StyleUnderline"/>
        </w:rPr>
        <w:t>our polarized and plural populace experienced an extrajudicial murder collectively and almost in real time, just as we were living through the same collective state failures around Covid-19</w:t>
      </w:r>
      <w:r w:rsidRPr="00CD272E">
        <w:rPr>
          <w:sz w:val="16"/>
        </w:rPr>
        <w:t xml:space="preserve">. With their focus shifted to the virus, the police and political apparatus might have been slower to bring the full brunt of the state’s capacity to intimidate and abuse the protesters who have </w:t>
      </w:r>
      <w:proofErr w:type="gramStart"/>
      <w:r w:rsidRPr="00CD272E">
        <w:rPr>
          <w:sz w:val="16"/>
        </w:rPr>
        <w:t>risen up</w:t>
      </w:r>
      <w:proofErr w:type="gramEnd"/>
      <w:r w:rsidRPr="00CD272E">
        <w:rPr>
          <w:sz w:val="16"/>
        </w:rPr>
        <w:t>. But the people were ready. The realization of protest power as a legitimate, direct route to political change feels new to this generation.</w:t>
      </w:r>
    </w:p>
    <w:p w14:paraId="7D90583C" w14:textId="77777777" w:rsidR="0008600C" w:rsidRDefault="0008600C" w:rsidP="0008600C">
      <w:pPr>
        <w:pStyle w:val="Heading2"/>
      </w:pPr>
      <w:r>
        <w:t>2NC Link</w:t>
      </w:r>
    </w:p>
    <w:p w14:paraId="2595ED16" w14:textId="77777777" w:rsidR="0008600C" w:rsidRDefault="0008600C" w:rsidP="0008600C">
      <w:pPr>
        <w:pStyle w:val="Heading3"/>
      </w:pPr>
      <w:r>
        <w:t>2NC -- Link -- Attention</w:t>
      </w:r>
    </w:p>
    <w:p w14:paraId="73D1C178" w14:textId="77777777" w:rsidR="0008600C" w:rsidRPr="009A0DCD" w:rsidRDefault="0008600C" w:rsidP="0008600C">
      <w:pPr>
        <w:pStyle w:val="Heading4"/>
      </w:pPr>
      <w:r w:rsidRPr="009A0DCD">
        <w:t xml:space="preserve">The </w:t>
      </w:r>
      <w:proofErr w:type="spellStart"/>
      <w:r w:rsidRPr="009A0DCD">
        <w:t>aff</w:t>
      </w:r>
      <w:proofErr w:type="spellEnd"/>
      <w:r w:rsidRPr="009A0DCD">
        <w:t xml:space="preserve"> </w:t>
      </w:r>
      <w:r w:rsidRPr="009A0DCD">
        <w:rPr>
          <w:u w:val="single"/>
        </w:rPr>
        <w:t>elevates</w:t>
      </w:r>
      <w:r w:rsidRPr="009A0DCD">
        <w:t xml:space="preserve"> policy platforms as the </w:t>
      </w:r>
      <w:r w:rsidRPr="009A0DCD">
        <w:rPr>
          <w:u w:val="single"/>
        </w:rPr>
        <w:t>crowning achievement</w:t>
      </w:r>
      <w:r w:rsidRPr="009A0DCD">
        <w:t xml:space="preserve"> of BLM -- </w:t>
      </w:r>
      <w:r w:rsidRPr="009A0DCD">
        <w:rPr>
          <w:u w:val="single"/>
        </w:rPr>
        <w:t>trades off</w:t>
      </w:r>
      <w:r w:rsidRPr="009A0DCD">
        <w:t xml:space="preserve"> with attention paid to protest. </w:t>
      </w:r>
    </w:p>
    <w:p w14:paraId="50F807C9"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564F9923" w14:textId="77777777" w:rsidR="0008600C" w:rsidRPr="009A0DCD" w:rsidRDefault="0008600C" w:rsidP="0008600C">
      <w:pPr>
        <w:rPr>
          <w:rStyle w:val="StyleUnderline"/>
        </w:rPr>
      </w:pPr>
      <w:r w:rsidRPr="009A0DCD">
        <w:rPr>
          <w:sz w:val="16"/>
        </w:rPr>
        <w:t xml:space="preserve">Consider how </w:t>
      </w:r>
      <w:r w:rsidRPr="009A0DCD">
        <w:rPr>
          <w:rStyle w:val="StyleUnderline"/>
        </w:rPr>
        <w:t>the</w:t>
      </w:r>
      <w:r w:rsidRPr="009A0DCD">
        <w:rPr>
          <w:sz w:val="16"/>
        </w:rPr>
        <w:t xml:space="preserve"> Movement for Black Lives </w:t>
      </w:r>
      <w:r w:rsidRPr="00A766E1">
        <w:rPr>
          <w:rStyle w:val="Emphasis"/>
          <w:highlight w:val="green"/>
        </w:rPr>
        <w:t>policy</w:t>
      </w:r>
      <w:r w:rsidRPr="009A0DCD">
        <w:rPr>
          <w:rStyle w:val="Emphasis"/>
        </w:rPr>
        <w:t xml:space="preserve"> platform</w:t>
      </w:r>
      <w:r w:rsidRPr="009A0DCD">
        <w:rPr>
          <w:rStyle w:val="StyleUnderline"/>
        </w:rPr>
        <w:t> </w:t>
      </w:r>
      <w:r w:rsidRPr="00A766E1">
        <w:rPr>
          <w:rStyle w:val="StyleUnderline"/>
          <w:highlight w:val="green"/>
        </w:rPr>
        <w:t>was</w:t>
      </w:r>
      <w:r w:rsidRPr="009A0DCD">
        <w:rPr>
          <w:rStyle w:val="StyleUnderline"/>
        </w:rPr>
        <w:t xml:space="preserve"> heralded in ways that </w:t>
      </w:r>
      <w:r w:rsidRPr="00A766E1">
        <w:rPr>
          <w:rStyle w:val="Emphasis"/>
          <w:highlight w:val="green"/>
        </w:rPr>
        <w:t>made</w:t>
      </w:r>
      <w:r w:rsidRPr="009A0DCD">
        <w:rPr>
          <w:rStyle w:val="Emphasis"/>
        </w:rPr>
        <w:t xml:space="preserve"> it seem </w:t>
      </w:r>
      <w:r w:rsidRPr="00A766E1">
        <w:rPr>
          <w:rStyle w:val="Emphasis"/>
          <w:highlight w:val="green"/>
        </w:rPr>
        <w:t>as important</w:t>
      </w:r>
      <w:r w:rsidRPr="00A766E1">
        <w:rPr>
          <w:rStyle w:val="StyleUnderline"/>
          <w:highlight w:val="green"/>
        </w:rPr>
        <w:t xml:space="preserve"> as</w:t>
      </w:r>
      <w:r w:rsidRPr="009A0DCD">
        <w:rPr>
          <w:rStyle w:val="StyleUnderline"/>
        </w:rPr>
        <w:t xml:space="preserve"> the </w:t>
      </w:r>
      <w:r w:rsidRPr="009A0DCD">
        <w:rPr>
          <w:rStyle w:val="Emphasis"/>
        </w:rPr>
        <w:t>marches</w:t>
      </w:r>
      <w:r w:rsidRPr="009A0DCD">
        <w:rPr>
          <w:rStyle w:val="StyleUnderline"/>
        </w:rPr>
        <w:t xml:space="preserve"> and </w:t>
      </w:r>
      <w:r w:rsidRPr="00A766E1">
        <w:rPr>
          <w:rStyle w:val="Emphasis"/>
          <w:highlight w:val="green"/>
        </w:rPr>
        <w:t>mobilizations</w:t>
      </w:r>
      <w:r w:rsidRPr="009A0DCD">
        <w:rPr>
          <w:rStyle w:val="StyleUnderline"/>
        </w:rPr>
        <w:t xml:space="preserve"> themselves</w:t>
      </w:r>
      <w:r w:rsidRPr="009A0DCD">
        <w:rPr>
          <w:sz w:val="16"/>
        </w:rPr>
        <w:t xml:space="preserve">. To be sure, </w:t>
      </w:r>
      <w:r w:rsidRPr="009A0DCD">
        <w:rPr>
          <w:rStyle w:val="StyleUnderline"/>
        </w:rPr>
        <w:t>many</w:t>
      </w:r>
      <w:r w:rsidRPr="009A0DCD">
        <w:rPr>
          <w:sz w:val="16"/>
        </w:rPr>
        <w:t xml:space="preserve"> of the </w:t>
      </w:r>
      <w:r w:rsidRPr="00A766E1">
        <w:rPr>
          <w:rStyle w:val="StyleUnderline"/>
          <w:highlight w:val="green"/>
        </w:rPr>
        <w:t>reforms</w:t>
      </w:r>
      <w:r w:rsidRPr="009A0DCD">
        <w:rPr>
          <w:rStyle w:val="StyleUnderline"/>
        </w:rPr>
        <w:t xml:space="preserve"> that the</w:t>
      </w:r>
      <w:r w:rsidRPr="009A0DCD">
        <w:rPr>
          <w:sz w:val="16"/>
        </w:rPr>
        <w:t xml:space="preserve"> policy </w:t>
      </w:r>
      <w:r w:rsidRPr="009A0DCD">
        <w:rPr>
          <w:rStyle w:val="StyleUnderline"/>
        </w:rPr>
        <w:t>platform called for were far-reaching and</w:t>
      </w:r>
      <w:r w:rsidRPr="009A0DCD">
        <w:rPr>
          <w:sz w:val="16"/>
        </w:rPr>
        <w:t xml:space="preserve">, if implemented, </w:t>
      </w:r>
      <w:r w:rsidRPr="00A766E1">
        <w:rPr>
          <w:rStyle w:val="Emphasis"/>
          <w:highlight w:val="green"/>
        </w:rPr>
        <w:t>could</w:t>
      </w:r>
      <w:r w:rsidRPr="00A766E1">
        <w:rPr>
          <w:rStyle w:val="StyleUnderline"/>
          <w:highlight w:val="green"/>
        </w:rPr>
        <w:t xml:space="preserve"> be transformative. But </w:t>
      </w:r>
      <w:r w:rsidRPr="00A766E1">
        <w:rPr>
          <w:rStyle w:val="Emphasis"/>
          <w:highlight w:val="green"/>
        </w:rPr>
        <w:t>without a</w:t>
      </w:r>
      <w:r w:rsidRPr="009A0DCD">
        <w:rPr>
          <w:rStyle w:val="Emphasis"/>
        </w:rPr>
        <w:t xml:space="preserve"> social </w:t>
      </w:r>
      <w:r w:rsidRPr="00A766E1">
        <w:rPr>
          <w:rStyle w:val="Emphasis"/>
          <w:highlight w:val="green"/>
        </w:rPr>
        <w:t>movement</w:t>
      </w:r>
      <w:r w:rsidRPr="009A0DCD">
        <w:rPr>
          <w:rStyle w:val="StyleUnderline"/>
        </w:rPr>
        <w:t xml:space="preserve"> on the ground </w:t>
      </w:r>
      <w:r w:rsidRPr="00A766E1">
        <w:rPr>
          <w:rStyle w:val="StyleUnderline"/>
          <w:highlight w:val="green"/>
        </w:rPr>
        <w:t xml:space="preserve">to </w:t>
      </w:r>
      <w:r w:rsidRPr="00A766E1">
        <w:rPr>
          <w:rStyle w:val="Emphasis"/>
          <w:highlight w:val="green"/>
        </w:rPr>
        <w:t>create</w:t>
      </w:r>
      <w:r w:rsidRPr="009A0DCD">
        <w:rPr>
          <w:rStyle w:val="Emphasis"/>
        </w:rPr>
        <w:t xml:space="preserve"> the </w:t>
      </w:r>
      <w:r w:rsidRPr="00A766E1">
        <w:rPr>
          <w:rStyle w:val="Emphasis"/>
          <w:highlight w:val="green"/>
        </w:rPr>
        <w:t>muscle</w:t>
      </w:r>
      <w:r w:rsidRPr="009A0DCD">
        <w:rPr>
          <w:sz w:val="16"/>
        </w:rPr>
        <w:t xml:space="preserve"> necessary </w:t>
      </w:r>
      <w:r w:rsidRPr="009A0DCD">
        <w:rPr>
          <w:rStyle w:val="StyleUnderline"/>
        </w:rPr>
        <w:t xml:space="preserve">to </w:t>
      </w:r>
      <w:r w:rsidRPr="009A0DCD">
        <w:rPr>
          <w:rStyle w:val="Emphasis"/>
        </w:rPr>
        <w:t>coerce</w:t>
      </w:r>
      <w:r w:rsidRPr="009A0DCD">
        <w:rPr>
          <w:rStyle w:val="StyleUnderline"/>
        </w:rPr>
        <w:t xml:space="preserve"> the</w:t>
      </w:r>
      <w:r w:rsidRPr="009A0DCD">
        <w:rPr>
          <w:sz w:val="16"/>
        </w:rPr>
        <w:t xml:space="preserve"> political </w:t>
      </w:r>
      <w:r w:rsidRPr="009A0DCD">
        <w:rPr>
          <w:rStyle w:val="StyleUnderline"/>
        </w:rPr>
        <w:t xml:space="preserve">establishment to </w:t>
      </w:r>
      <w:r w:rsidRPr="009A0DCD">
        <w:rPr>
          <w:rStyle w:val="Emphasis"/>
        </w:rPr>
        <w:t>shift from its intransigence</w:t>
      </w:r>
      <w:r w:rsidRPr="009A0DCD">
        <w:rPr>
          <w:rStyle w:val="StyleUnderline"/>
        </w:rPr>
        <w:t xml:space="preserve">, </w:t>
      </w:r>
      <w:r w:rsidRPr="00A766E1">
        <w:rPr>
          <w:rStyle w:val="StyleUnderline"/>
          <w:highlight w:val="green"/>
        </w:rPr>
        <w:t>how woul</w:t>
      </w:r>
      <w:r w:rsidRPr="009A0DCD">
        <w:rPr>
          <w:rStyle w:val="StyleUnderline"/>
        </w:rPr>
        <w:t>d</w:t>
      </w:r>
      <w:r w:rsidRPr="009A0DCD">
        <w:rPr>
          <w:sz w:val="16"/>
        </w:rPr>
        <w:t xml:space="preserve"> any </w:t>
      </w:r>
      <w:r w:rsidRPr="005D0119">
        <w:rPr>
          <w:sz w:val="16"/>
        </w:rPr>
        <w:t>of</w:t>
      </w:r>
      <w:r w:rsidRPr="009A0DCD">
        <w:rPr>
          <w:sz w:val="16"/>
        </w:rPr>
        <w:t xml:space="preserve"> </w:t>
      </w:r>
      <w:r w:rsidRPr="00A766E1">
        <w:rPr>
          <w:rStyle w:val="StyleUnderline"/>
          <w:highlight w:val="green"/>
        </w:rPr>
        <w:t>it become achievable?</w:t>
      </w:r>
    </w:p>
    <w:p w14:paraId="46B2BBDD" w14:textId="77777777" w:rsidR="0008600C" w:rsidRPr="009A0DCD" w:rsidRDefault="0008600C" w:rsidP="0008600C">
      <w:pPr>
        <w:rPr>
          <w:sz w:val="16"/>
        </w:rPr>
      </w:pPr>
      <w:r w:rsidRPr="00A766E1">
        <w:rPr>
          <w:rStyle w:val="StyleUnderline"/>
          <w:highlight w:val="green"/>
        </w:rPr>
        <w:t xml:space="preserve">The </w:t>
      </w:r>
      <w:r w:rsidRPr="00A766E1">
        <w:rPr>
          <w:rStyle w:val="Emphasis"/>
          <w:highlight w:val="green"/>
        </w:rPr>
        <w:t>ascendance</w:t>
      </w:r>
      <w:r w:rsidRPr="00A766E1">
        <w:rPr>
          <w:rStyle w:val="StyleUnderline"/>
          <w:highlight w:val="green"/>
        </w:rPr>
        <w:t xml:space="preserve"> of</w:t>
      </w:r>
      <w:r w:rsidRPr="009A0DCD">
        <w:rPr>
          <w:rStyle w:val="StyleUnderline"/>
        </w:rPr>
        <w:t xml:space="preserve"> the </w:t>
      </w:r>
      <w:r w:rsidRPr="00A766E1">
        <w:rPr>
          <w:rStyle w:val="StyleUnderline"/>
          <w:highlight w:val="green"/>
        </w:rPr>
        <w:t>policy</w:t>
      </w:r>
      <w:r w:rsidRPr="009A0DCD">
        <w:rPr>
          <w:rStyle w:val="StyleUnderline"/>
        </w:rPr>
        <w:t xml:space="preserve"> platform </w:t>
      </w:r>
      <w:r w:rsidRPr="00A766E1">
        <w:rPr>
          <w:rStyle w:val="StyleUnderline"/>
          <w:highlight w:val="green"/>
        </w:rPr>
        <w:t xml:space="preserve">and its </w:t>
      </w:r>
      <w:r w:rsidRPr="00A766E1">
        <w:rPr>
          <w:rStyle w:val="Emphasis"/>
          <w:highlight w:val="green"/>
        </w:rPr>
        <w:t>projection</w:t>
      </w:r>
      <w:r w:rsidRPr="00A766E1">
        <w:rPr>
          <w:rStyle w:val="StyleUnderline"/>
          <w:highlight w:val="green"/>
        </w:rPr>
        <w:t xml:space="preserve"> as</w:t>
      </w:r>
      <w:r w:rsidRPr="009A0DCD">
        <w:rPr>
          <w:rStyle w:val="StyleUnderline"/>
        </w:rPr>
        <w:t xml:space="preserve"> a </w:t>
      </w:r>
      <w:r w:rsidRPr="009A0DCD">
        <w:rPr>
          <w:rStyle w:val="Emphasis"/>
        </w:rPr>
        <w:t xml:space="preserve">crowning </w:t>
      </w:r>
      <w:r w:rsidRPr="00A766E1">
        <w:rPr>
          <w:rStyle w:val="Emphasis"/>
          <w:highlight w:val="green"/>
        </w:rPr>
        <w:t>achievement</w:t>
      </w:r>
      <w:r w:rsidRPr="009A0DCD">
        <w:rPr>
          <w:rStyle w:val="StyleUnderline"/>
        </w:rPr>
        <w:t xml:space="preserve"> of the movement revealed</w:t>
      </w:r>
      <w:r w:rsidRPr="009A0DCD">
        <w:rPr>
          <w:sz w:val="16"/>
        </w:rPr>
        <w:t xml:space="preserve"> more about </w:t>
      </w:r>
      <w:r w:rsidRPr="009A0DCD">
        <w:rPr>
          <w:rStyle w:val="StyleUnderline"/>
        </w:rPr>
        <w:t xml:space="preserve">the </w:t>
      </w:r>
      <w:r w:rsidRPr="009A0DCD">
        <w:rPr>
          <w:rStyle w:val="Emphasis"/>
        </w:rPr>
        <w:t>state of the movement</w:t>
      </w:r>
      <w:r w:rsidRPr="009A0DCD">
        <w:rPr>
          <w:sz w:val="16"/>
        </w:rPr>
        <w:t xml:space="preserve"> than was intended. In ways similar to the wish-list approach to presidential campaigning, it is easy to call for the moon and stars — and sometimes it is necessary to imagine what freedom might look like — but after demands have been delivered and promises have been made, someone has got to fight to make them a reality. </w:t>
      </w:r>
      <w:r w:rsidRPr="009A0DCD">
        <w:rPr>
          <w:rStyle w:val="StyleUnderline"/>
        </w:rPr>
        <w:t xml:space="preserve">The platform could </w:t>
      </w:r>
      <w:r w:rsidRPr="009A0DCD">
        <w:rPr>
          <w:rStyle w:val="Emphasis"/>
        </w:rPr>
        <w:t>not answer</w:t>
      </w:r>
      <w:r w:rsidRPr="009A0DCD">
        <w:rPr>
          <w:rStyle w:val="StyleUnderline"/>
        </w:rPr>
        <w:t xml:space="preserve"> the central question of </w:t>
      </w:r>
      <w:r w:rsidRPr="009A0DCD">
        <w:rPr>
          <w:rStyle w:val="Emphasis"/>
        </w:rPr>
        <w:t>how to harness</w:t>
      </w:r>
      <w:r w:rsidRPr="009A0DCD">
        <w:rPr>
          <w:rStyle w:val="StyleUnderline"/>
        </w:rPr>
        <w:t xml:space="preserve"> the physical</w:t>
      </w:r>
      <w:r w:rsidRPr="009A0DCD">
        <w:rPr>
          <w:sz w:val="16"/>
        </w:rPr>
        <w:t xml:space="preserve"> power of a </w:t>
      </w:r>
      <w:r w:rsidRPr="009A0DCD">
        <w:rPr>
          <w:rStyle w:val="StyleUnderline"/>
        </w:rPr>
        <w:t>social movement</w:t>
      </w:r>
      <w:r w:rsidRPr="009A0DCD">
        <w:rPr>
          <w:sz w:val="16"/>
        </w:rPr>
        <w:t xml:space="preserve"> to do just that.</w:t>
      </w:r>
    </w:p>
    <w:p w14:paraId="51DDF98E" w14:textId="77777777" w:rsidR="0008600C" w:rsidRDefault="0008600C" w:rsidP="0008600C">
      <w:pPr>
        <w:rPr>
          <w:sz w:val="16"/>
        </w:rPr>
      </w:pPr>
      <w:r w:rsidRPr="009A0DCD">
        <w:rPr>
          <w:sz w:val="16"/>
        </w:rPr>
        <w:t xml:space="preserve">The scrum for foundation dollars could have other unintended consequences. The ability to secure funding undermined the potential of developing more democratic practices within the movement by giving those with the access to funding an outsize voice. With more resources came more </w:t>
      </w:r>
      <w:r w:rsidRPr="009A0DCD">
        <w:rPr>
          <w:rStyle w:val="StyleUnderline"/>
        </w:rPr>
        <w:t>authority</w:t>
      </w:r>
      <w:r w:rsidRPr="009A0DCD">
        <w:rPr>
          <w:sz w:val="16"/>
        </w:rPr>
        <w:t xml:space="preserve"> because of the ways it </w:t>
      </w:r>
      <w:r w:rsidRPr="009A0DCD">
        <w:rPr>
          <w:rStyle w:val="Emphasis"/>
        </w:rPr>
        <w:t>elevated</w:t>
      </w:r>
      <w:r w:rsidRPr="009A0DCD">
        <w:rPr>
          <w:rStyle w:val="StyleUnderline"/>
        </w:rPr>
        <w:t xml:space="preserve"> the </w:t>
      </w:r>
      <w:r w:rsidRPr="009A0DCD">
        <w:rPr>
          <w:rStyle w:val="Emphasis"/>
        </w:rPr>
        <w:t>profile</w:t>
      </w:r>
      <w:r w:rsidRPr="009A0DCD">
        <w:rPr>
          <w:rStyle w:val="StyleUnderline"/>
        </w:rPr>
        <w:t xml:space="preserve">, </w:t>
      </w:r>
      <w:r w:rsidRPr="009A0DCD">
        <w:rPr>
          <w:rStyle w:val="Emphasis"/>
        </w:rPr>
        <w:t>presence</w:t>
      </w:r>
      <w:r w:rsidRPr="009A0DCD">
        <w:rPr>
          <w:rStyle w:val="StyleUnderline"/>
        </w:rPr>
        <w:t xml:space="preserve">, and </w:t>
      </w:r>
      <w:r w:rsidRPr="009A0DCD">
        <w:rPr>
          <w:rStyle w:val="Emphasis"/>
        </w:rPr>
        <w:t>voices</w:t>
      </w:r>
      <w:r w:rsidRPr="009A0DCD">
        <w:rPr>
          <w:rStyle w:val="StyleUnderline"/>
        </w:rPr>
        <w:t xml:space="preserve"> of some. This dynamic</w:t>
      </w:r>
      <w:r w:rsidRPr="009A0DCD">
        <w:rPr>
          <w:sz w:val="16"/>
        </w:rPr>
        <w:t xml:space="preserve"> eventually </w:t>
      </w:r>
      <w:r w:rsidRPr="00A766E1">
        <w:rPr>
          <w:rStyle w:val="Emphasis"/>
          <w:highlight w:val="green"/>
        </w:rPr>
        <w:t>cut into</w:t>
      </w:r>
      <w:r w:rsidRPr="009A0DCD">
        <w:rPr>
          <w:sz w:val="16"/>
        </w:rPr>
        <w:t xml:space="preserve"> the kind of </w:t>
      </w:r>
      <w:r w:rsidRPr="00A766E1">
        <w:rPr>
          <w:rStyle w:val="Emphasis"/>
          <w:highlight w:val="green"/>
        </w:rPr>
        <w:t>unity</w:t>
      </w:r>
      <w:r w:rsidRPr="009A0DCD">
        <w:rPr>
          <w:rStyle w:val="StyleUnderline"/>
        </w:rPr>
        <w:t xml:space="preserve"> in purpose </w:t>
      </w:r>
      <w:r w:rsidRPr="00A766E1">
        <w:rPr>
          <w:rStyle w:val="Emphasis"/>
          <w:highlight w:val="green"/>
        </w:rPr>
        <w:t>necessary</w:t>
      </w:r>
      <w:r w:rsidRPr="00A766E1">
        <w:rPr>
          <w:rStyle w:val="StyleUnderline"/>
          <w:highlight w:val="green"/>
        </w:rPr>
        <w:t xml:space="preserve"> to confront</w:t>
      </w:r>
      <w:r w:rsidRPr="009A0DCD">
        <w:rPr>
          <w:sz w:val="16"/>
        </w:rPr>
        <w:t xml:space="preserve"> the challenge of stopping </w:t>
      </w:r>
      <w:r w:rsidRPr="009A0DCD">
        <w:rPr>
          <w:rStyle w:val="StyleUnderline"/>
        </w:rPr>
        <w:t xml:space="preserve">police </w:t>
      </w:r>
      <w:r w:rsidRPr="00A766E1">
        <w:rPr>
          <w:rStyle w:val="StyleUnderline"/>
          <w:highlight w:val="green"/>
        </w:rPr>
        <w:t>abuse</w:t>
      </w:r>
      <w:r w:rsidRPr="009A0DCD">
        <w:rPr>
          <w:sz w:val="16"/>
        </w:rPr>
        <w:t xml:space="preserve"> and murder. Instead, </w:t>
      </w:r>
      <w:r w:rsidRPr="00A766E1">
        <w:rPr>
          <w:rStyle w:val="StyleUnderline"/>
          <w:highlight w:val="green"/>
        </w:rPr>
        <w:t xml:space="preserve">activists were compelled to </w:t>
      </w:r>
      <w:r w:rsidRPr="00A766E1">
        <w:rPr>
          <w:rStyle w:val="Emphasis"/>
          <w:highlight w:val="green"/>
        </w:rPr>
        <w:t>compete</w:t>
      </w:r>
      <w:r w:rsidRPr="009A0DCD">
        <w:rPr>
          <w:rStyle w:val="Emphasis"/>
        </w:rPr>
        <w:t xml:space="preserve"> with one another</w:t>
      </w:r>
      <w:r w:rsidRPr="009A0DCD">
        <w:rPr>
          <w:rStyle w:val="StyleUnderline"/>
        </w:rPr>
        <w:t xml:space="preserve"> </w:t>
      </w:r>
      <w:r w:rsidRPr="00A766E1">
        <w:rPr>
          <w:rStyle w:val="StyleUnderline"/>
          <w:highlight w:val="green"/>
        </w:rPr>
        <w:t>for funding</w:t>
      </w:r>
      <w:r w:rsidRPr="009A0DCD">
        <w:rPr>
          <w:rStyle w:val="StyleUnderline"/>
        </w:rPr>
        <w:t xml:space="preserve"> based on their</w:t>
      </w:r>
      <w:r w:rsidRPr="009A0DCD">
        <w:rPr>
          <w:sz w:val="16"/>
        </w:rPr>
        <w:t xml:space="preserve"> “unique” </w:t>
      </w:r>
      <w:r w:rsidRPr="009A0DCD">
        <w:rPr>
          <w:rStyle w:val="StyleUnderline"/>
        </w:rPr>
        <w:t>contribution</w:t>
      </w:r>
      <w:r w:rsidRPr="009A0DCD">
        <w:rPr>
          <w:sz w:val="16"/>
        </w:rPr>
        <w:t xml:space="preserve"> to the movement.</w:t>
      </w:r>
    </w:p>
    <w:p w14:paraId="4BBBA87B" w14:textId="77777777" w:rsidR="0008600C" w:rsidRDefault="0008600C" w:rsidP="0008600C">
      <w:pPr>
        <w:pStyle w:val="Heading3"/>
      </w:pPr>
      <w:r>
        <w:t>2NC -- Link -- Criminal Justice</w:t>
      </w:r>
    </w:p>
    <w:p w14:paraId="110AD4C0" w14:textId="77777777" w:rsidR="0008600C" w:rsidRPr="009A0DCD" w:rsidRDefault="0008600C" w:rsidP="0008600C">
      <w:pPr>
        <w:pStyle w:val="Heading4"/>
      </w:pPr>
      <w:r w:rsidRPr="009A0DCD">
        <w:t xml:space="preserve">Moderate reform </w:t>
      </w:r>
      <w:r w:rsidRPr="009A0DCD">
        <w:rPr>
          <w:u w:val="single"/>
        </w:rPr>
        <w:t>mitigates</w:t>
      </w:r>
      <w:r w:rsidRPr="009A0DCD">
        <w:t xml:space="preserve"> the </w:t>
      </w:r>
      <w:r w:rsidRPr="009A0DCD">
        <w:rPr>
          <w:u w:val="single"/>
        </w:rPr>
        <w:t>scale</w:t>
      </w:r>
      <w:r w:rsidRPr="009A0DCD">
        <w:t xml:space="preserve"> and </w:t>
      </w:r>
      <w:r w:rsidRPr="009A0DCD">
        <w:rPr>
          <w:u w:val="single"/>
        </w:rPr>
        <w:t>intensity</w:t>
      </w:r>
      <w:r w:rsidRPr="009A0DCD">
        <w:t xml:space="preserve"> of protest by </w:t>
      </w:r>
      <w:r w:rsidRPr="009A0DCD">
        <w:rPr>
          <w:u w:val="single"/>
        </w:rPr>
        <w:t>limiting their ability</w:t>
      </w:r>
      <w:r w:rsidRPr="009A0DCD">
        <w:t xml:space="preserve"> to </w:t>
      </w:r>
      <w:r w:rsidRPr="009A0DCD">
        <w:rPr>
          <w:u w:val="single"/>
        </w:rPr>
        <w:t>point to criminal justice</w:t>
      </w:r>
      <w:r w:rsidRPr="009A0DCD">
        <w:t xml:space="preserve"> as </w:t>
      </w:r>
      <w:r>
        <w:t xml:space="preserve">needing transformation. </w:t>
      </w:r>
    </w:p>
    <w:p w14:paraId="6790786E" w14:textId="77777777" w:rsidR="0008600C" w:rsidRPr="009A0DCD" w:rsidRDefault="0008600C" w:rsidP="0008600C">
      <w:proofErr w:type="spellStart"/>
      <w:r w:rsidRPr="009A0DCD">
        <w:rPr>
          <w:rStyle w:val="Style13ptBold"/>
        </w:rPr>
        <w:t>Manjoo</w:t>
      </w:r>
      <w:proofErr w:type="spellEnd"/>
      <w:r w:rsidRPr="009A0DCD">
        <w:rPr>
          <w:rStyle w:val="Style13ptBold"/>
        </w:rPr>
        <w:t xml:space="preserve"> ’20 </w:t>
      </w:r>
      <w:r w:rsidRPr="009A0DCD">
        <w:t>[</w:t>
      </w:r>
      <w:proofErr w:type="spellStart"/>
      <w:r w:rsidRPr="009A0DCD">
        <w:t>Farhad</w:t>
      </w:r>
      <w:proofErr w:type="spellEnd"/>
      <w:r w:rsidRPr="009A0DCD">
        <w:t>; June 10; Opinion columnist and journalist, graduate from Cornell University; New York Times, “Black Lives Matter Is Winning,” https://www.nytimes.com/2020/06/10/opinion/black-lives-matter-protests.html; RP]</w:t>
      </w:r>
    </w:p>
    <w:p w14:paraId="2C68F405" w14:textId="77777777" w:rsidR="0008600C" w:rsidRPr="009A0DCD" w:rsidRDefault="0008600C" w:rsidP="0008600C">
      <w:pPr>
        <w:rPr>
          <w:sz w:val="16"/>
        </w:rPr>
      </w:pPr>
      <w:proofErr w:type="gramStart"/>
      <w:r w:rsidRPr="009A0DCD">
        <w:rPr>
          <w:sz w:val="16"/>
        </w:rPr>
        <w:t>It’s</w:t>
      </w:r>
      <w:proofErr w:type="gramEnd"/>
      <w:r w:rsidRPr="009A0DCD">
        <w:rPr>
          <w:sz w:val="16"/>
        </w:rPr>
        <w:t xml:space="preserve"> wondrous, isn’t i</w:t>
      </w:r>
      <w:r w:rsidRPr="006A53C9">
        <w:rPr>
          <w:sz w:val="16"/>
        </w:rPr>
        <w:t>t, how the</w:t>
      </w:r>
      <w:r w:rsidRPr="009A0DCD">
        <w:rPr>
          <w:sz w:val="16"/>
        </w:rPr>
        <w:t xml:space="preserve"> </w:t>
      </w:r>
      <w:r w:rsidRPr="00A766E1">
        <w:rPr>
          <w:rStyle w:val="StyleUnderline"/>
          <w:highlight w:val="green"/>
        </w:rPr>
        <w:t>people</w:t>
      </w:r>
      <w:r w:rsidRPr="009A0DCD">
        <w:rPr>
          <w:rStyle w:val="StyleUnderline"/>
        </w:rPr>
        <w:t xml:space="preserve"> just </w:t>
      </w:r>
      <w:r w:rsidRPr="00A766E1">
        <w:rPr>
          <w:rStyle w:val="Emphasis"/>
          <w:highlight w:val="green"/>
        </w:rPr>
        <w:t>keep coming out</w:t>
      </w:r>
      <w:r w:rsidRPr="009A0DCD">
        <w:rPr>
          <w:rStyle w:val="StyleUnderline"/>
        </w:rPr>
        <w:t>? Day after day</w:t>
      </w:r>
      <w:r w:rsidRPr="009A0DCD">
        <w:rPr>
          <w:sz w:val="16"/>
        </w:rPr>
        <w:t xml:space="preserve">, night after night, </w:t>
      </w:r>
      <w:r w:rsidRPr="009A0DCD">
        <w:rPr>
          <w:rStyle w:val="StyleUnderline"/>
        </w:rPr>
        <w:t xml:space="preserve">in </w:t>
      </w:r>
      <w:r w:rsidRPr="009A0DCD">
        <w:rPr>
          <w:rStyle w:val="Emphasis"/>
        </w:rPr>
        <w:t>dozens of cities</w:t>
      </w:r>
      <w:r w:rsidRPr="009A0DCD">
        <w:rPr>
          <w:rStyle w:val="StyleUnderline"/>
        </w:rPr>
        <w:t xml:space="preserve">, </w:t>
      </w:r>
      <w:r w:rsidRPr="00A766E1">
        <w:rPr>
          <w:rStyle w:val="StyleUnderline"/>
          <w:highlight w:val="green"/>
        </w:rPr>
        <w:t>braving</w:t>
      </w:r>
      <w:r w:rsidRPr="009A0DCD">
        <w:rPr>
          <w:rStyle w:val="StyleUnderline"/>
        </w:rPr>
        <w:t xml:space="preserve"> a</w:t>
      </w:r>
      <w:r w:rsidRPr="009A0DCD">
        <w:rPr>
          <w:sz w:val="16"/>
        </w:rPr>
        <w:t xml:space="preserve"> deadly </w:t>
      </w:r>
      <w:r w:rsidRPr="009A0DCD">
        <w:rPr>
          <w:rStyle w:val="StyleUnderline"/>
        </w:rPr>
        <w:t xml:space="preserve">virus and </w:t>
      </w:r>
      <w:r w:rsidRPr="009A0DCD">
        <w:rPr>
          <w:rStyle w:val="Emphasis"/>
        </w:rPr>
        <w:t xml:space="preserve">brutal </w:t>
      </w:r>
      <w:r w:rsidRPr="00A766E1">
        <w:rPr>
          <w:rStyle w:val="Emphasis"/>
          <w:highlight w:val="green"/>
        </w:rPr>
        <w:t>retaliation</w:t>
      </w:r>
      <w:r w:rsidRPr="009A0DCD">
        <w:rPr>
          <w:rStyle w:val="StyleUnderline"/>
        </w:rPr>
        <w:t xml:space="preserve">, they </w:t>
      </w:r>
      <w:r w:rsidRPr="009A0DCD">
        <w:rPr>
          <w:rStyle w:val="Emphasis"/>
        </w:rPr>
        <w:t>continue</w:t>
      </w:r>
      <w:r w:rsidRPr="009A0DCD">
        <w:rPr>
          <w:rStyle w:val="StyleUnderline"/>
        </w:rPr>
        <w:t xml:space="preserve"> to </w:t>
      </w:r>
      <w:r w:rsidRPr="009A0DCD">
        <w:rPr>
          <w:rStyle w:val="Emphasis"/>
        </w:rPr>
        <w:t>pack the streets</w:t>
      </w:r>
      <w:r w:rsidRPr="009A0DCD">
        <w:rPr>
          <w:rStyle w:val="StyleUnderline"/>
        </w:rPr>
        <w:t xml:space="preserve"> in </w:t>
      </w:r>
      <w:r w:rsidRPr="009A0DCD">
        <w:rPr>
          <w:rStyle w:val="Emphasis"/>
        </w:rPr>
        <w:t>uncountable numbers</w:t>
      </w:r>
      <w:r w:rsidRPr="009A0DCD">
        <w:rPr>
          <w:sz w:val="16"/>
        </w:rPr>
        <w:t xml:space="preserve">, demanding equality and justice — </w:t>
      </w:r>
      <w:r w:rsidRPr="009A0DCD">
        <w:rPr>
          <w:rStyle w:val="StyleUnderline"/>
        </w:rPr>
        <w:t>and</w:t>
      </w:r>
      <w:r w:rsidRPr="009A0DCD">
        <w:rPr>
          <w:sz w:val="16"/>
        </w:rPr>
        <w:t xml:space="preserve">, finally, </w:t>
      </w:r>
      <w:r w:rsidRPr="009A0DCD">
        <w:rPr>
          <w:rStyle w:val="StyleUnderline"/>
        </w:rPr>
        <w:t xml:space="preserve">prompting what feels like </w:t>
      </w:r>
      <w:r w:rsidRPr="009A0DCD">
        <w:rPr>
          <w:rStyle w:val="Emphasis"/>
        </w:rPr>
        <w:t>real change</w:t>
      </w:r>
      <w:r w:rsidRPr="009A0DCD">
        <w:rPr>
          <w:sz w:val="16"/>
        </w:rPr>
        <w:t>.</w:t>
      </w:r>
    </w:p>
    <w:p w14:paraId="51663869" w14:textId="77777777" w:rsidR="0008600C" w:rsidRPr="009A0DCD" w:rsidRDefault="0008600C" w:rsidP="0008600C">
      <w:pPr>
        <w:rPr>
          <w:rStyle w:val="StyleUnderline"/>
        </w:rPr>
      </w:pPr>
      <w:r w:rsidRPr="009A0DCD">
        <w:rPr>
          <w:rStyle w:val="StyleUnderline"/>
        </w:rPr>
        <w:t xml:space="preserve">How did this happen? </w:t>
      </w:r>
      <w:r w:rsidRPr="00A766E1">
        <w:rPr>
          <w:rStyle w:val="StyleUnderline"/>
          <w:highlight w:val="green"/>
        </w:rPr>
        <w:t>How did B</w:t>
      </w:r>
      <w:r w:rsidRPr="009A0DCD">
        <w:rPr>
          <w:rStyle w:val="StyleUnderline"/>
        </w:rPr>
        <w:t xml:space="preserve">lack </w:t>
      </w:r>
      <w:r w:rsidRPr="00A766E1">
        <w:rPr>
          <w:rStyle w:val="StyleUnderline"/>
          <w:highlight w:val="green"/>
        </w:rPr>
        <w:t>L</w:t>
      </w:r>
      <w:r w:rsidRPr="009A0DCD">
        <w:rPr>
          <w:rStyle w:val="StyleUnderline"/>
        </w:rPr>
        <w:t xml:space="preserve">ives </w:t>
      </w:r>
      <w:r w:rsidRPr="00A766E1">
        <w:rPr>
          <w:rStyle w:val="StyleUnderline"/>
          <w:highlight w:val="green"/>
        </w:rPr>
        <w:t>M</w:t>
      </w:r>
      <w:r w:rsidRPr="009A0DCD">
        <w:rPr>
          <w:rStyle w:val="StyleUnderline"/>
        </w:rPr>
        <w:t>atter</w:t>
      </w:r>
      <w:r w:rsidRPr="009A0DCD">
        <w:rPr>
          <w:sz w:val="16"/>
        </w:rPr>
        <w:t xml:space="preserve">, a hashtag-powered movement that has been building for years, </w:t>
      </w:r>
      <w:r w:rsidRPr="00A766E1">
        <w:rPr>
          <w:rStyle w:val="StyleUnderline"/>
          <w:highlight w:val="green"/>
        </w:rPr>
        <w:t>bring America to</w:t>
      </w:r>
      <w:r w:rsidRPr="009A0DCD">
        <w:rPr>
          <w:sz w:val="16"/>
        </w:rPr>
        <w:t xml:space="preserve"> what looks like </w:t>
      </w:r>
      <w:r w:rsidRPr="00A766E1">
        <w:rPr>
          <w:rStyle w:val="StyleUnderline"/>
          <w:highlight w:val="green"/>
        </w:rPr>
        <w:t xml:space="preserve">a </w:t>
      </w:r>
      <w:r w:rsidRPr="00A766E1">
        <w:rPr>
          <w:rStyle w:val="Emphasis"/>
          <w:highlight w:val="green"/>
        </w:rPr>
        <w:t>turning point</w:t>
      </w:r>
      <w:r w:rsidRPr="00A766E1">
        <w:rPr>
          <w:rStyle w:val="StyleUnderline"/>
          <w:highlight w:val="green"/>
        </w:rPr>
        <w:t>?</w:t>
      </w:r>
    </w:p>
    <w:p w14:paraId="598EF0C1" w14:textId="77777777" w:rsidR="0008600C" w:rsidRPr="009A0DCD" w:rsidRDefault="0008600C" w:rsidP="0008600C">
      <w:pPr>
        <w:rPr>
          <w:sz w:val="16"/>
        </w:rPr>
      </w:pPr>
      <w:r w:rsidRPr="009A0DCD">
        <w:rPr>
          <w:sz w:val="16"/>
        </w:rPr>
        <w:t xml:space="preserve">I have a theory: </w:t>
      </w:r>
      <w:r w:rsidRPr="009A0DCD">
        <w:rPr>
          <w:rStyle w:val="StyleUnderline"/>
        </w:rPr>
        <w:t xml:space="preserve">The </w:t>
      </w:r>
      <w:r w:rsidRPr="00A766E1">
        <w:rPr>
          <w:rStyle w:val="StyleUnderline"/>
          <w:highlight w:val="green"/>
        </w:rPr>
        <w:t xml:space="preserve">protests exploded in </w:t>
      </w:r>
      <w:r w:rsidRPr="00A766E1">
        <w:rPr>
          <w:rStyle w:val="Emphasis"/>
          <w:highlight w:val="green"/>
        </w:rPr>
        <w:t>scale</w:t>
      </w:r>
      <w:r w:rsidRPr="00A766E1">
        <w:rPr>
          <w:rStyle w:val="StyleUnderline"/>
          <w:highlight w:val="green"/>
        </w:rPr>
        <w:t xml:space="preserve"> and </w:t>
      </w:r>
      <w:r w:rsidRPr="00A766E1">
        <w:rPr>
          <w:rStyle w:val="Emphasis"/>
          <w:highlight w:val="green"/>
        </w:rPr>
        <w:t>intensity</w:t>
      </w:r>
      <w:r w:rsidRPr="00A766E1">
        <w:rPr>
          <w:rStyle w:val="StyleUnderline"/>
          <w:highlight w:val="green"/>
        </w:rPr>
        <w:t xml:space="preserve"> because</w:t>
      </w:r>
      <w:r w:rsidRPr="009A0DCD">
        <w:rPr>
          <w:rStyle w:val="StyleUnderline"/>
        </w:rPr>
        <w:t xml:space="preserve"> the </w:t>
      </w:r>
      <w:r w:rsidRPr="00A766E1">
        <w:rPr>
          <w:rStyle w:val="StyleUnderline"/>
          <w:highlight w:val="green"/>
        </w:rPr>
        <w:t>police</w:t>
      </w:r>
      <w:r w:rsidRPr="009A0DCD">
        <w:rPr>
          <w:sz w:val="16"/>
        </w:rPr>
        <w:t xml:space="preserve"> seemed to </w:t>
      </w:r>
      <w:r w:rsidRPr="009A0DCD">
        <w:rPr>
          <w:rStyle w:val="Emphasis"/>
        </w:rPr>
        <w:t>go out of their way</w:t>
      </w:r>
      <w:r w:rsidRPr="009A0DCD">
        <w:rPr>
          <w:rStyle w:val="StyleUnderline"/>
        </w:rPr>
        <w:t xml:space="preserve"> to </w:t>
      </w:r>
      <w:r w:rsidRPr="00A766E1">
        <w:rPr>
          <w:rStyle w:val="StyleUnderline"/>
          <w:highlight w:val="green"/>
        </w:rPr>
        <w:t xml:space="preserve">illustrate </w:t>
      </w:r>
      <w:r w:rsidRPr="00A766E1">
        <w:rPr>
          <w:rStyle w:val="Emphasis"/>
          <w:highlight w:val="green"/>
        </w:rPr>
        <w:t>exactly</w:t>
      </w:r>
      <w:r w:rsidRPr="00A766E1">
        <w:rPr>
          <w:rStyle w:val="StyleUnderline"/>
          <w:highlight w:val="green"/>
        </w:rPr>
        <w:t xml:space="preserve"> the arguments</w:t>
      </w:r>
      <w:r w:rsidRPr="006A53C9">
        <w:rPr>
          <w:rStyle w:val="StyleUnderline"/>
        </w:rPr>
        <w:t xml:space="preserve"> that</w:t>
      </w:r>
      <w:r w:rsidRPr="009A0DCD">
        <w:rPr>
          <w:rStyle w:val="StyleUnderline"/>
        </w:rPr>
        <w:t xml:space="preserve"> </w:t>
      </w:r>
      <w:r w:rsidRPr="00A766E1">
        <w:rPr>
          <w:rStyle w:val="StyleUnderline"/>
          <w:highlight w:val="green"/>
        </w:rPr>
        <w:t>B</w:t>
      </w:r>
      <w:r w:rsidRPr="009A0DCD">
        <w:rPr>
          <w:sz w:val="16"/>
        </w:rPr>
        <w:t xml:space="preserve">lack </w:t>
      </w:r>
      <w:r w:rsidRPr="00A766E1">
        <w:rPr>
          <w:rStyle w:val="StyleUnderline"/>
          <w:highlight w:val="green"/>
        </w:rPr>
        <w:t>L</w:t>
      </w:r>
      <w:r w:rsidRPr="006A53C9">
        <w:rPr>
          <w:sz w:val="16"/>
        </w:rPr>
        <w:t>i</w:t>
      </w:r>
      <w:r w:rsidRPr="009A0DCD">
        <w:rPr>
          <w:sz w:val="16"/>
        </w:rPr>
        <w:t xml:space="preserve">ves </w:t>
      </w:r>
      <w:r w:rsidRPr="00A766E1">
        <w:rPr>
          <w:rStyle w:val="StyleUnderline"/>
          <w:highlight w:val="green"/>
        </w:rPr>
        <w:t>M</w:t>
      </w:r>
      <w:r w:rsidRPr="009A0DCD">
        <w:rPr>
          <w:sz w:val="16"/>
        </w:rPr>
        <w:t xml:space="preserve">atter </w:t>
      </w:r>
      <w:r w:rsidRPr="00A766E1">
        <w:rPr>
          <w:rStyle w:val="StyleUnderline"/>
          <w:highlight w:val="green"/>
        </w:rPr>
        <w:t>has been raising</w:t>
      </w:r>
      <w:r w:rsidRPr="009A0DCD">
        <w:rPr>
          <w:sz w:val="16"/>
        </w:rPr>
        <w:t xml:space="preserve"> online since 2013.</w:t>
      </w:r>
    </w:p>
    <w:p w14:paraId="5BB7096F" w14:textId="77777777" w:rsidR="0008600C" w:rsidRDefault="0008600C" w:rsidP="0008600C">
      <w:pPr>
        <w:rPr>
          <w:sz w:val="16"/>
        </w:rPr>
      </w:pPr>
      <w:r w:rsidRPr="009A0DCD">
        <w:rPr>
          <w:sz w:val="16"/>
        </w:rPr>
        <w:t xml:space="preserve">For the last two weeks, </w:t>
      </w:r>
      <w:r w:rsidRPr="00A766E1">
        <w:rPr>
          <w:rStyle w:val="StyleUnderline"/>
          <w:highlight w:val="green"/>
        </w:rPr>
        <w:t>the</w:t>
      </w:r>
      <w:r w:rsidRPr="009A0DCD">
        <w:rPr>
          <w:rStyle w:val="StyleUnderline"/>
        </w:rPr>
        <w:t xml:space="preserve"> </w:t>
      </w:r>
      <w:r w:rsidRPr="009A0DCD">
        <w:rPr>
          <w:rStyle w:val="Emphasis"/>
        </w:rPr>
        <w:t xml:space="preserve">police </w:t>
      </w:r>
      <w:r w:rsidRPr="00A766E1">
        <w:rPr>
          <w:rStyle w:val="Emphasis"/>
          <w:highlight w:val="green"/>
        </w:rPr>
        <w:t>reaction</w:t>
      </w:r>
      <w:r w:rsidRPr="009A0DCD">
        <w:rPr>
          <w:rStyle w:val="StyleUnderline"/>
        </w:rPr>
        <w:t xml:space="preserve"> to the movement </w:t>
      </w:r>
      <w:r w:rsidRPr="00A766E1">
        <w:rPr>
          <w:rStyle w:val="StyleUnderline"/>
          <w:highlight w:val="green"/>
        </w:rPr>
        <w:t xml:space="preserve">has been </w:t>
      </w:r>
      <w:r w:rsidRPr="00A766E1">
        <w:rPr>
          <w:rStyle w:val="Emphasis"/>
          <w:highlight w:val="green"/>
        </w:rPr>
        <w:t>so unhinged</w:t>
      </w:r>
      <w:r w:rsidRPr="009A0DCD">
        <w:rPr>
          <w:rStyle w:val="StyleUnderline"/>
        </w:rPr>
        <w:t>, and</w:t>
      </w:r>
      <w:r w:rsidRPr="009A0DCD">
        <w:rPr>
          <w:sz w:val="16"/>
        </w:rPr>
        <w:t xml:space="preserve"> so </w:t>
      </w:r>
      <w:r w:rsidRPr="009A0DCD">
        <w:rPr>
          <w:rStyle w:val="StyleUnderline"/>
        </w:rPr>
        <w:t>well documented</w:t>
      </w:r>
      <w:r w:rsidRPr="009A0DCD">
        <w:rPr>
          <w:sz w:val="16"/>
        </w:rPr>
        <w:t xml:space="preserve">, that </w:t>
      </w:r>
      <w:r w:rsidRPr="00A766E1">
        <w:rPr>
          <w:rStyle w:val="StyleUnderline"/>
          <w:highlight w:val="green"/>
        </w:rPr>
        <w:t xml:space="preserve">it </w:t>
      </w:r>
      <w:proofErr w:type="gramStart"/>
      <w:r w:rsidRPr="00A766E1">
        <w:rPr>
          <w:rStyle w:val="StyleUnderline"/>
          <w:highlight w:val="green"/>
        </w:rPr>
        <w:t>couldn’t</w:t>
      </w:r>
      <w:proofErr w:type="gramEnd"/>
      <w:r w:rsidRPr="00A766E1">
        <w:rPr>
          <w:rStyle w:val="StyleUnderline"/>
          <w:highlight w:val="green"/>
        </w:rPr>
        <w:t xml:space="preserve"> </w:t>
      </w:r>
      <w:r w:rsidRPr="00A766E1">
        <w:rPr>
          <w:rStyle w:val="Emphasis"/>
          <w:highlight w:val="green"/>
        </w:rPr>
        <w:t>help but feed</w:t>
      </w:r>
      <w:r w:rsidRPr="00A766E1">
        <w:rPr>
          <w:rStyle w:val="StyleUnderline"/>
          <w:highlight w:val="green"/>
        </w:rPr>
        <w:t xml:space="preserve"> support</w:t>
      </w:r>
      <w:r w:rsidRPr="009A0DCD">
        <w:rPr>
          <w:rStyle w:val="StyleUnderline"/>
        </w:rPr>
        <w:t xml:space="preserve"> for</w:t>
      </w:r>
      <w:r w:rsidRPr="009A0DCD">
        <w:rPr>
          <w:sz w:val="16"/>
        </w:rPr>
        <w:t xml:space="preserve"> the </w:t>
      </w:r>
      <w:r w:rsidRPr="009A0DCD">
        <w:rPr>
          <w:rStyle w:val="StyleUnderline"/>
        </w:rPr>
        <w:t xml:space="preserve">protests. American </w:t>
      </w:r>
      <w:r w:rsidRPr="009A0DCD">
        <w:rPr>
          <w:rStyle w:val="Emphasis"/>
        </w:rPr>
        <w:t xml:space="preserve">public </w:t>
      </w:r>
      <w:r w:rsidRPr="00A766E1">
        <w:rPr>
          <w:rStyle w:val="Emphasis"/>
          <w:highlight w:val="green"/>
        </w:rPr>
        <w:t>opinion</w:t>
      </w:r>
      <w:r w:rsidRPr="00A766E1">
        <w:rPr>
          <w:rStyle w:val="StyleUnderline"/>
          <w:highlight w:val="green"/>
        </w:rPr>
        <w:t xml:space="preserve"> may have </w:t>
      </w:r>
      <w:r w:rsidRPr="00A766E1">
        <w:rPr>
          <w:rStyle w:val="Emphasis"/>
          <w:highlight w:val="green"/>
        </w:rPr>
        <w:t>tipped in</w:t>
      </w:r>
      <w:r w:rsidRPr="009A0DCD">
        <w:rPr>
          <w:rStyle w:val="Emphasis"/>
        </w:rPr>
        <w:t xml:space="preserve"> favor</w:t>
      </w:r>
      <w:r w:rsidRPr="009A0DCD">
        <w:rPr>
          <w:rStyle w:val="StyleUnderline"/>
        </w:rPr>
        <w:t xml:space="preserve"> of </w:t>
      </w:r>
      <w:r w:rsidRPr="00A766E1">
        <w:rPr>
          <w:rStyle w:val="StyleUnderline"/>
          <w:highlight w:val="green"/>
        </w:rPr>
        <w:t>B</w:t>
      </w:r>
      <w:r w:rsidRPr="009A0DCD">
        <w:rPr>
          <w:rStyle w:val="StyleUnderline"/>
        </w:rPr>
        <w:t xml:space="preserve">lack </w:t>
      </w:r>
      <w:r w:rsidRPr="00A766E1">
        <w:rPr>
          <w:rStyle w:val="StyleUnderline"/>
          <w:highlight w:val="green"/>
        </w:rPr>
        <w:t>L</w:t>
      </w:r>
      <w:r w:rsidRPr="009A0DCD">
        <w:rPr>
          <w:rStyle w:val="StyleUnderline"/>
        </w:rPr>
        <w:t xml:space="preserve">ives </w:t>
      </w:r>
      <w:r w:rsidRPr="00A766E1">
        <w:rPr>
          <w:rStyle w:val="StyleUnderline"/>
          <w:highlight w:val="green"/>
        </w:rPr>
        <w:t>M</w:t>
      </w:r>
      <w:r w:rsidRPr="009A0DCD">
        <w:rPr>
          <w:rStyle w:val="StyleUnderline"/>
        </w:rPr>
        <w:t>atter for good</w:t>
      </w:r>
      <w:r w:rsidRPr="009A0DCD">
        <w:rPr>
          <w:sz w:val="16"/>
        </w:rPr>
        <w:t>.</w:t>
      </w:r>
    </w:p>
    <w:p w14:paraId="17F1C1B1" w14:textId="77777777" w:rsidR="0008600C" w:rsidRDefault="0008600C" w:rsidP="0008600C">
      <w:pPr>
        <w:pStyle w:val="Heading3"/>
      </w:pPr>
      <w:r>
        <w:t>2NC -- Link -- Federal Government</w:t>
      </w:r>
    </w:p>
    <w:p w14:paraId="718302D6" w14:textId="77777777" w:rsidR="0008600C" w:rsidRPr="009A0DCD" w:rsidRDefault="0008600C" w:rsidP="0008600C">
      <w:pPr>
        <w:pStyle w:val="Heading4"/>
      </w:pPr>
      <w:r w:rsidRPr="009A0DCD">
        <w:t xml:space="preserve">Criminal justice policy </w:t>
      </w:r>
      <w:r w:rsidRPr="009A0DCD">
        <w:rPr>
          <w:u w:val="single"/>
        </w:rPr>
        <w:t>deenergizes</w:t>
      </w:r>
      <w:r w:rsidRPr="009A0DCD">
        <w:t xml:space="preserve"> protest by </w:t>
      </w:r>
      <w:r w:rsidRPr="009A0DCD">
        <w:rPr>
          <w:u w:val="single"/>
        </w:rPr>
        <w:t>covering up</w:t>
      </w:r>
      <w:r w:rsidRPr="009A0DCD">
        <w:t xml:space="preserve"> federal accountability. </w:t>
      </w:r>
    </w:p>
    <w:p w14:paraId="4A10CB92" w14:textId="77777777" w:rsidR="0008600C" w:rsidRPr="009A0DCD" w:rsidRDefault="0008600C" w:rsidP="0008600C">
      <w:proofErr w:type="spellStart"/>
      <w:r w:rsidRPr="009A0DCD">
        <w:rPr>
          <w:rStyle w:val="Style13ptBold"/>
        </w:rPr>
        <w:t>Manjoo</w:t>
      </w:r>
      <w:proofErr w:type="spellEnd"/>
      <w:r w:rsidRPr="009A0DCD">
        <w:rPr>
          <w:rStyle w:val="Style13ptBold"/>
        </w:rPr>
        <w:t xml:space="preserve"> ’20 </w:t>
      </w:r>
      <w:r w:rsidRPr="009A0DCD">
        <w:t>[</w:t>
      </w:r>
      <w:proofErr w:type="spellStart"/>
      <w:r w:rsidRPr="009A0DCD">
        <w:t>Farhad</w:t>
      </w:r>
      <w:proofErr w:type="spellEnd"/>
      <w:r w:rsidRPr="009A0DCD">
        <w:t>; June 10; Opinion columnist and journalist, graduate from Cornell University; New York Times, “Black Lives Matter Is Winning,” https://www.nytimes.com/2020/06/10/opinion/black-lives-matter-protests.html; RP]</w:t>
      </w:r>
    </w:p>
    <w:p w14:paraId="015E7563" w14:textId="77777777" w:rsidR="0008600C" w:rsidRPr="009A0DCD" w:rsidRDefault="0008600C" w:rsidP="0008600C">
      <w:pPr>
        <w:rPr>
          <w:sz w:val="16"/>
        </w:rPr>
      </w:pPr>
      <w:r w:rsidRPr="009A0DCD">
        <w:rPr>
          <w:rStyle w:val="StyleUnderline"/>
        </w:rPr>
        <w:t xml:space="preserve">By “the police,” I mean </w:t>
      </w:r>
      <w:r w:rsidRPr="009A0DCD">
        <w:rPr>
          <w:rStyle w:val="Emphasis"/>
        </w:rPr>
        <w:t>not just</w:t>
      </w:r>
      <w:r w:rsidRPr="009A0DCD">
        <w:rPr>
          <w:rStyle w:val="StyleUnderline"/>
        </w:rPr>
        <w:t xml:space="preserve"> state</w:t>
      </w:r>
      <w:r w:rsidRPr="009A0DCD">
        <w:rPr>
          <w:sz w:val="16"/>
        </w:rPr>
        <w:t xml:space="preserve"> and municipal </w:t>
      </w:r>
      <w:r w:rsidRPr="009A0DCD">
        <w:rPr>
          <w:rStyle w:val="StyleUnderline"/>
        </w:rPr>
        <w:t>police</w:t>
      </w:r>
      <w:r w:rsidRPr="009A0DCD">
        <w:rPr>
          <w:sz w:val="16"/>
        </w:rPr>
        <w:t xml:space="preserve"> across the country, </w:t>
      </w:r>
      <w:r w:rsidRPr="009A0DCD">
        <w:rPr>
          <w:rStyle w:val="StyleUnderline"/>
        </w:rPr>
        <w:t>but</w:t>
      </w:r>
      <w:r w:rsidRPr="009A0DCD">
        <w:rPr>
          <w:sz w:val="16"/>
        </w:rPr>
        <w:t xml:space="preserve"> also </w:t>
      </w:r>
      <w:r w:rsidRPr="009A0DCD">
        <w:rPr>
          <w:rStyle w:val="StyleUnderline"/>
        </w:rPr>
        <w:t xml:space="preserve">the </w:t>
      </w:r>
      <w:r w:rsidRPr="00A766E1">
        <w:rPr>
          <w:rStyle w:val="Emphasis"/>
          <w:highlight w:val="green"/>
        </w:rPr>
        <w:t>federal officers</w:t>
      </w:r>
      <w:r w:rsidRPr="009A0DCD">
        <w:rPr>
          <w:rStyle w:val="StyleUnderline"/>
        </w:rPr>
        <w:t xml:space="preserve"> from various agencies that </w:t>
      </w:r>
      <w:r w:rsidRPr="00A766E1">
        <w:rPr>
          <w:rStyle w:val="Emphasis"/>
          <w:highlight w:val="green"/>
        </w:rPr>
        <w:t>cracked down</w:t>
      </w:r>
      <w:r w:rsidRPr="00A766E1">
        <w:rPr>
          <w:rStyle w:val="StyleUnderline"/>
          <w:highlight w:val="green"/>
        </w:rPr>
        <w:t xml:space="preserve"> on</w:t>
      </w:r>
      <w:r w:rsidRPr="009A0DCD">
        <w:rPr>
          <w:rStyle w:val="StyleUnderline"/>
        </w:rPr>
        <w:t xml:space="preserve"> protesters</w:t>
      </w:r>
      <w:r w:rsidRPr="009A0DCD">
        <w:rPr>
          <w:sz w:val="16"/>
        </w:rPr>
        <w:t xml:space="preserve"> in front of the White House, </w:t>
      </w:r>
      <w:r w:rsidRPr="009A0DCD">
        <w:rPr>
          <w:rStyle w:val="StyleUnderline"/>
        </w:rPr>
        <w:t xml:space="preserve">as well as their </w:t>
      </w:r>
      <w:r w:rsidRPr="00A766E1">
        <w:rPr>
          <w:rStyle w:val="Emphasis"/>
          <w:highlight w:val="green"/>
        </w:rPr>
        <w:t>supporters</w:t>
      </w:r>
      <w:r w:rsidRPr="009A0DCD">
        <w:rPr>
          <w:rStyle w:val="StyleUnderline"/>
        </w:rPr>
        <w:t xml:space="preserve"> and </w:t>
      </w:r>
      <w:r w:rsidRPr="009A0DCD">
        <w:rPr>
          <w:rStyle w:val="Emphasis"/>
        </w:rPr>
        <w:t>political patrons</w:t>
      </w:r>
      <w:r w:rsidRPr="009A0DCD">
        <w:rPr>
          <w:rStyle w:val="StyleUnderline"/>
        </w:rPr>
        <w:t>, from</w:t>
      </w:r>
      <w:r w:rsidRPr="009A0DCD">
        <w:rPr>
          <w:sz w:val="16"/>
        </w:rPr>
        <w:t xml:space="preserve"> police chiefs to mayors to </w:t>
      </w:r>
      <w:r w:rsidRPr="009A0DCD">
        <w:rPr>
          <w:rStyle w:val="StyleUnderline"/>
        </w:rPr>
        <w:t xml:space="preserve">the attorney general and the </w:t>
      </w:r>
      <w:r w:rsidRPr="009A0DCD">
        <w:rPr>
          <w:rStyle w:val="Emphasis"/>
        </w:rPr>
        <w:t>president</w:t>
      </w:r>
      <w:r w:rsidRPr="009A0DCD">
        <w:rPr>
          <w:sz w:val="16"/>
        </w:rPr>
        <w:t xml:space="preserve"> himself.</w:t>
      </w:r>
    </w:p>
    <w:p w14:paraId="1FCA062C" w14:textId="77777777" w:rsidR="0008600C" w:rsidRPr="006A53C9" w:rsidRDefault="0008600C" w:rsidP="0008600C">
      <w:pPr>
        <w:rPr>
          <w:sz w:val="16"/>
        </w:rPr>
      </w:pPr>
      <w:r w:rsidRPr="00A766E1">
        <w:rPr>
          <w:rStyle w:val="StyleUnderline"/>
          <w:highlight w:val="green"/>
        </w:rPr>
        <w:t>B</w:t>
      </w:r>
      <w:r w:rsidRPr="009A0DCD">
        <w:rPr>
          <w:rStyle w:val="StyleUnderline"/>
        </w:rPr>
        <w:t xml:space="preserve">lack </w:t>
      </w:r>
      <w:r w:rsidRPr="00A766E1">
        <w:rPr>
          <w:rStyle w:val="StyleUnderline"/>
          <w:highlight w:val="green"/>
        </w:rPr>
        <w:t>L</w:t>
      </w:r>
      <w:r w:rsidRPr="009A0DCD">
        <w:rPr>
          <w:rStyle w:val="StyleUnderline"/>
        </w:rPr>
        <w:t xml:space="preserve">ives </w:t>
      </w:r>
      <w:r w:rsidRPr="00A766E1">
        <w:rPr>
          <w:rStyle w:val="StyleUnderline"/>
          <w:highlight w:val="green"/>
        </w:rPr>
        <w:t>M</w:t>
      </w:r>
      <w:r w:rsidRPr="009A0DCD">
        <w:rPr>
          <w:rStyle w:val="StyleUnderline"/>
        </w:rPr>
        <w:t xml:space="preserve">atter aims to </w:t>
      </w:r>
      <w:r w:rsidRPr="00A766E1">
        <w:rPr>
          <w:rStyle w:val="Emphasis"/>
          <w:highlight w:val="green"/>
        </w:rPr>
        <w:t>highlight</w:t>
      </w:r>
      <w:r w:rsidRPr="009A0DCD">
        <w:rPr>
          <w:rStyle w:val="Emphasis"/>
        </w:rPr>
        <w:t xml:space="preserve"> the depth</w:t>
      </w:r>
      <w:r w:rsidRPr="009A0DCD">
        <w:rPr>
          <w:rStyle w:val="StyleUnderline"/>
        </w:rPr>
        <w:t xml:space="preserve"> of</w:t>
      </w:r>
      <w:r w:rsidRPr="009A0DCD">
        <w:rPr>
          <w:sz w:val="16"/>
        </w:rPr>
        <w:t xml:space="preserve"> brutality, </w:t>
      </w:r>
      <w:proofErr w:type="gramStart"/>
      <w:r w:rsidRPr="009A0DCD">
        <w:rPr>
          <w:rStyle w:val="StyleUnderline"/>
        </w:rPr>
        <w:t>injustice</w:t>
      </w:r>
      <w:proofErr w:type="gramEnd"/>
      <w:r w:rsidRPr="009A0DCD">
        <w:rPr>
          <w:rStyle w:val="StyleUnderline"/>
        </w:rPr>
        <w:t xml:space="preserve"> and </w:t>
      </w:r>
      <w:r w:rsidRPr="00A766E1">
        <w:rPr>
          <w:rStyle w:val="Emphasis"/>
          <w:highlight w:val="green"/>
        </w:rPr>
        <w:t>unaccountability</w:t>
      </w:r>
      <w:r w:rsidRPr="00A766E1">
        <w:rPr>
          <w:rStyle w:val="StyleUnderline"/>
          <w:highlight w:val="green"/>
        </w:rPr>
        <w:t xml:space="preserve"> that</w:t>
      </w:r>
      <w:r w:rsidRPr="009A0DCD">
        <w:rPr>
          <w:sz w:val="16"/>
        </w:rPr>
        <w:t xml:space="preserve"> American society, especially </w:t>
      </w:r>
      <w:r w:rsidRPr="00A766E1">
        <w:rPr>
          <w:rStyle w:val="Emphasis"/>
          <w:highlight w:val="green"/>
        </w:rPr>
        <w:t>law enforcement</w:t>
      </w:r>
      <w:r w:rsidRPr="00A766E1">
        <w:rPr>
          <w:rStyle w:val="StyleUnderline"/>
          <w:highlight w:val="green"/>
        </w:rPr>
        <w:t>, harbors</w:t>
      </w:r>
      <w:r w:rsidRPr="009A0DCD">
        <w:rPr>
          <w:rStyle w:val="StyleUnderline"/>
        </w:rPr>
        <w:t xml:space="preserve"> toward black people</w:t>
      </w:r>
      <w:r w:rsidRPr="009A0DCD">
        <w:rPr>
          <w:sz w:val="16"/>
        </w:rPr>
        <w:t xml:space="preserve">. Many </w:t>
      </w:r>
      <w:r w:rsidRPr="00A766E1">
        <w:rPr>
          <w:rStyle w:val="StyleUnderline"/>
          <w:highlight w:val="green"/>
        </w:rPr>
        <w:t>protesters</w:t>
      </w:r>
      <w:r w:rsidRPr="009A0DCD">
        <w:rPr>
          <w:rStyle w:val="StyleUnderline"/>
        </w:rPr>
        <w:t xml:space="preserve"> set out to </w:t>
      </w:r>
      <w:r w:rsidRPr="00A766E1">
        <w:rPr>
          <w:rStyle w:val="Emphasis"/>
          <w:highlight w:val="green"/>
        </w:rPr>
        <w:t>call attention</w:t>
      </w:r>
      <w:r w:rsidRPr="00A766E1">
        <w:rPr>
          <w:rStyle w:val="StyleUnderline"/>
          <w:highlight w:val="green"/>
        </w:rPr>
        <w:t xml:space="preserve"> to the </w:t>
      </w:r>
      <w:r w:rsidRPr="00A766E1">
        <w:rPr>
          <w:rStyle w:val="Emphasis"/>
          <w:highlight w:val="green"/>
        </w:rPr>
        <w:t>unchecked</w:t>
      </w:r>
      <w:r w:rsidRPr="009A0DCD">
        <w:rPr>
          <w:rStyle w:val="Emphasis"/>
        </w:rPr>
        <w:t xml:space="preserve"> power</w:t>
      </w:r>
      <w:r w:rsidRPr="009A0DCD">
        <w:rPr>
          <w:rStyle w:val="StyleUnderline"/>
        </w:rPr>
        <w:t xml:space="preserve"> of the </w:t>
      </w:r>
      <w:r w:rsidRPr="00A766E1">
        <w:rPr>
          <w:rStyle w:val="StyleUnderline"/>
          <w:highlight w:val="green"/>
        </w:rPr>
        <w:t>police</w:t>
      </w:r>
      <w:r w:rsidRPr="009A0DCD">
        <w:rPr>
          <w:sz w:val="16"/>
        </w:rPr>
        <w:t xml:space="preserve">, their military </w:t>
      </w:r>
      <w:proofErr w:type="gramStart"/>
      <w:r w:rsidRPr="009A0DCD">
        <w:rPr>
          <w:sz w:val="16"/>
        </w:rPr>
        <w:t>weaponry</w:t>
      </w:r>
      <w:proofErr w:type="gramEnd"/>
      <w:r w:rsidRPr="009A0DCD">
        <w:rPr>
          <w:sz w:val="16"/>
        </w:rPr>
        <w:t xml:space="preserve"> </w:t>
      </w:r>
      <w:r w:rsidRPr="009A0DCD">
        <w:rPr>
          <w:rStyle w:val="StyleUnderline"/>
        </w:rPr>
        <w:t>and their capricious use</w:t>
      </w:r>
      <w:r w:rsidRPr="009A0DCD">
        <w:rPr>
          <w:sz w:val="16"/>
        </w:rPr>
        <w:t xml:space="preserve"> of it. </w:t>
      </w:r>
      <w:r w:rsidRPr="009A0DCD">
        <w:rPr>
          <w:rStyle w:val="StyleUnderline"/>
        </w:rPr>
        <w:t xml:space="preserve">They wanted </w:t>
      </w:r>
      <w:r w:rsidRPr="00A766E1">
        <w:rPr>
          <w:rStyle w:val="StyleUnderline"/>
          <w:highlight w:val="green"/>
        </w:rPr>
        <w:t xml:space="preserve">to </w:t>
      </w:r>
      <w:r w:rsidRPr="00A766E1">
        <w:rPr>
          <w:rStyle w:val="Emphasis"/>
          <w:highlight w:val="green"/>
        </w:rPr>
        <w:t>show</w:t>
      </w:r>
      <w:r w:rsidRPr="009A0DCD">
        <w:rPr>
          <w:rStyle w:val="StyleUnderline"/>
        </w:rPr>
        <w:t xml:space="preserve"> that</w:t>
      </w:r>
      <w:r w:rsidRPr="009A0DCD">
        <w:rPr>
          <w:sz w:val="16"/>
        </w:rPr>
        <w:t xml:space="preserve"> </w:t>
      </w:r>
      <w:r w:rsidRPr="00A766E1">
        <w:rPr>
          <w:rStyle w:val="Emphasis"/>
          <w:highlight w:val="green"/>
        </w:rPr>
        <w:t>the problem</w:t>
      </w:r>
      <w:r w:rsidRPr="00A766E1">
        <w:rPr>
          <w:rStyle w:val="StyleUnderline"/>
          <w:highlight w:val="green"/>
        </w:rPr>
        <w:t xml:space="preserve"> of</w:t>
      </w:r>
      <w:r w:rsidRPr="009A0DCD">
        <w:rPr>
          <w:rStyle w:val="StyleUnderline"/>
        </w:rPr>
        <w:t xml:space="preserve"> policing</w:t>
      </w:r>
      <w:r w:rsidRPr="009A0DCD">
        <w:rPr>
          <w:sz w:val="16"/>
        </w:rPr>
        <w:t xml:space="preserve"> in America </w:t>
      </w:r>
      <w:r w:rsidRPr="00A766E1">
        <w:rPr>
          <w:rStyle w:val="StyleUnderline"/>
          <w:highlight w:val="green"/>
        </w:rPr>
        <w:t>is more than</w:t>
      </w:r>
      <w:r w:rsidRPr="009A0DCD">
        <w:rPr>
          <w:sz w:val="16"/>
        </w:rPr>
        <w:t xml:space="preserve"> that of individual </w:t>
      </w:r>
      <w:r w:rsidRPr="00A766E1">
        <w:rPr>
          <w:rStyle w:val="StyleUnderline"/>
          <w:highlight w:val="green"/>
        </w:rPr>
        <w:t>bad officers; the problem is</w:t>
      </w:r>
      <w:r w:rsidRPr="009A0DCD">
        <w:rPr>
          <w:rStyle w:val="StyleUnderline"/>
        </w:rPr>
        <w:t xml:space="preserve"> a </w:t>
      </w:r>
      <w:r w:rsidRPr="00A766E1">
        <w:rPr>
          <w:rStyle w:val="Emphasis"/>
          <w:highlight w:val="green"/>
        </w:rPr>
        <w:t>culture</w:t>
      </w:r>
      <w:r w:rsidRPr="009A0DCD">
        <w:rPr>
          <w:rStyle w:val="StyleUnderline"/>
        </w:rPr>
        <w:t xml:space="preserve"> that protects wrongdoers</w:t>
      </w:r>
      <w:r w:rsidRPr="009A0DCD">
        <w:rPr>
          <w:sz w:val="16"/>
        </w:rPr>
        <w:t xml:space="preserve">, tolerates mendacity, rewards blind loyalty </w:t>
      </w:r>
      <w:r w:rsidRPr="009A0DCD">
        <w:rPr>
          <w:rStyle w:val="StyleUnderline"/>
        </w:rPr>
        <w:t xml:space="preserve">and is </w:t>
      </w:r>
      <w:r w:rsidRPr="009A0DCD">
        <w:rPr>
          <w:rStyle w:val="Emphasis"/>
        </w:rPr>
        <w:t>fiercely resistant</w:t>
      </w:r>
      <w:r w:rsidRPr="009A0DCD">
        <w:rPr>
          <w:rStyle w:val="StyleUnderline"/>
        </w:rPr>
        <w:t xml:space="preserve"> to change</w:t>
      </w:r>
      <w:r w:rsidRPr="009A0DCD">
        <w:rPr>
          <w:sz w:val="16"/>
        </w:rPr>
        <w:t>. More deeply, it is a law enforcement culture that does not regard black lives as worthy of protection.</w:t>
      </w:r>
    </w:p>
    <w:p w14:paraId="245B8A19" w14:textId="77777777" w:rsidR="0008600C" w:rsidRDefault="0008600C" w:rsidP="0008600C">
      <w:pPr>
        <w:pStyle w:val="Heading3"/>
      </w:pPr>
      <w:r>
        <w:t>2NC -- Link -- Funding</w:t>
      </w:r>
    </w:p>
    <w:p w14:paraId="2282D62D" w14:textId="77777777" w:rsidR="0008600C" w:rsidRDefault="0008600C" w:rsidP="0008600C">
      <w:pPr>
        <w:pStyle w:val="Heading4"/>
      </w:pPr>
      <w:r>
        <w:t xml:space="preserve">It </w:t>
      </w:r>
      <w:r>
        <w:rPr>
          <w:u w:val="single"/>
        </w:rPr>
        <w:t>saps</w:t>
      </w:r>
      <w:r>
        <w:t xml:space="preserve"> funding and </w:t>
      </w:r>
      <w:r>
        <w:rPr>
          <w:u w:val="single"/>
        </w:rPr>
        <w:t>highlights</w:t>
      </w:r>
      <w:r>
        <w:t xml:space="preserve"> alternative movements that are </w:t>
      </w:r>
      <w:r>
        <w:rPr>
          <w:u w:val="single"/>
        </w:rPr>
        <w:t>less of a threat</w:t>
      </w:r>
      <w:r>
        <w:t xml:space="preserve"> to the status quo. </w:t>
      </w:r>
    </w:p>
    <w:p w14:paraId="105F3D04"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30B46C90" w14:textId="77777777" w:rsidR="0008600C" w:rsidRPr="009A0DCD" w:rsidRDefault="0008600C" w:rsidP="0008600C">
      <w:pPr>
        <w:rPr>
          <w:rStyle w:val="StyleUnderline"/>
        </w:rPr>
      </w:pPr>
      <w:r w:rsidRPr="009A0DCD">
        <w:rPr>
          <w:rStyle w:val="StyleUnderline"/>
        </w:rPr>
        <w:t>This was even more the case as</w:t>
      </w:r>
      <w:r w:rsidRPr="009A0DCD">
        <w:rPr>
          <w:sz w:val="16"/>
        </w:rPr>
        <w:t xml:space="preserve"> supposed </w:t>
      </w:r>
      <w:r w:rsidRPr="009A0DCD">
        <w:rPr>
          <w:rStyle w:val="StyleUnderline"/>
        </w:rPr>
        <w:t xml:space="preserve">progressive </w:t>
      </w:r>
      <w:r w:rsidRPr="00A766E1">
        <w:rPr>
          <w:rStyle w:val="StyleUnderline"/>
          <w:highlight w:val="green"/>
        </w:rPr>
        <w:t xml:space="preserve">foundations </w:t>
      </w:r>
      <w:r w:rsidRPr="00A766E1">
        <w:rPr>
          <w:rStyle w:val="Emphasis"/>
          <w:highlight w:val="green"/>
        </w:rPr>
        <w:t>tied</w:t>
      </w:r>
      <w:r w:rsidRPr="009A0DCD">
        <w:rPr>
          <w:sz w:val="16"/>
        </w:rPr>
        <w:t xml:space="preserve"> much of </w:t>
      </w:r>
      <w:r w:rsidRPr="009A0DCD">
        <w:rPr>
          <w:rStyle w:val="Emphasis"/>
        </w:rPr>
        <w:t xml:space="preserve">their </w:t>
      </w:r>
      <w:r w:rsidRPr="00A766E1">
        <w:rPr>
          <w:rStyle w:val="Emphasis"/>
          <w:highlight w:val="green"/>
        </w:rPr>
        <w:t>funding</w:t>
      </w:r>
      <w:r w:rsidRPr="00A766E1">
        <w:rPr>
          <w:rStyle w:val="StyleUnderline"/>
          <w:highlight w:val="green"/>
        </w:rPr>
        <w:t xml:space="preserve"> to</w:t>
      </w:r>
      <w:r w:rsidRPr="009A0DCD">
        <w:rPr>
          <w:rStyle w:val="StyleUnderline"/>
        </w:rPr>
        <w:t xml:space="preserve"> activists’ </w:t>
      </w:r>
      <w:r w:rsidRPr="00A766E1">
        <w:rPr>
          <w:rStyle w:val="StyleUnderline"/>
          <w:highlight w:val="green"/>
        </w:rPr>
        <w:t>ability to “</w:t>
      </w:r>
      <w:r w:rsidRPr="00A766E1">
        <w:rPr>
          <w:rStyle w:val="Emphasis"/>
          <w:highlight w:val="green"/>
        </w:rPr>
        <w:t>get results</w:t>
      </w:r>
      <w:r w:rsidRPr="00A766E1">
        <w:rPr>
          <w:rStyle w:val="StyleUnderline"/>
          <w:highlight w:val="green"/>
        </w:rPr>
        <w:t>.”</w:t>
      </w:r>
      <w:r w:rsidRPr="00850823">
        <w:rPr>
          <w:rStyle w:val="StyleUnderline"/>
        </w:rPr>
        <w:t xml:space="preserve"> Foundation</w:t>
      </w:r>
      <w:r w:rsidRPr="009A0DCD">
        <w:rPr>
          <w:rStyle w:val="StyleUnderline"/>
        </w:rPr>
        <w:t xml:space="preserve"> </w:t>
      </w:r>
      <w:r w:rsidRPr="00A766E1">
        <w:rPr>
          <w:rStyle w:val="StyleUnderline"/>
          <w:highlight w:val="green"/>
        </w:rPr>
        <w:t xml:space="preserve">funding </w:t>
      </w:r>
      <w:r w:rsidRPr="00A766E1">
        <w:rPr>
          <w:rStyle w:val="Emphasis"/>
          <w:highlight w:val="green"/>
        </w:rPr>
        <w:t>flooded</w:t>
      </w:r>
      <w:r w:rsidRPr="009A0DCD">
        <w:rPr>
          <w:sz w:val="16"/>
        </w:rPr>
        <w:t xml:space="preserve"> into </w:t>
      </w:r>
      <w:r w:rsidRPr="009A0DCD">
        <w:rPr>
          <w:rStyle w:val="StyleUnderline"/>
        </w:rPr>
        <w:t xml:space="preserve">movement </w:t>
      </w:r>
      <w:r w:rsidRPr="00A766E1">
        <w:rPr>
          <w:rStyle w:val="StyleUnderline"/>
          <w:highlight w:val="green"/>
        </w:rPr>
        <w:t>organizations</w:t>
      </w:r>
      <w:r w:rsidRPr="009A0DCD">
        <w:rPr>
          <w:sz w:val="16"/>
        </w:rPr>
        <w:t xml:space="preserve"> almost immediately </w:t>
      </w:r>
      <w:r w:rsidRPr="00A766E1">
        <w:rPr>
          <w:rStyle w:val="StyleUnderline"/>
          <w:highlight w:val="green"/>
        </w:rPr>
        <w:t>after</w:t>
      </w:r>
      <w:r w:rsidRPr="009A0DCD">
        <w:rPr>
          <w:sz w:val="16"/>
        </w:rPr>
        <w:t xml:space="preserve"> the </w:t>
      </w:r>
      <w:r w:rsidRPr="00A766E1">
        <w:rPr>
          <w:rStyle w:val="StyleUnderline"/>
          <w:highlight w:val="green"/>
        </w:rPr>
        <w:t>Ferguson</w:t>
      </w:r>
      <w:r w:rsidRPr="009A0DCD">
        <w:rPr>
          <w:sz w:val="16"/>
        </w:rPr>
        <w:t xml:space="preserve"> uprising. </w:t>
      </w:r>
      <w:r w:rsidRPr="009A0DCD">
        <w:rPr>
          <w:rStyle w:val="StyleUnderline"/>
        </w:rPr>
        <w:t xml:space="preserve">The </w:t>
      </w:r>
      <w:r w:rsidRPr="00A766E1">
        <w:rPr>
          <w:rStyle w:val="StyleUnderline"/>
          <w:highlight w:val="green"/>
        </w:rPr>
        <w:t xml:space="preserve">money was </w:t>
      </w:r>
      <w:r w:rsidRPr="00A766E1">
        <w:rPr>
          <w:rStyle w:val="Emphasis"/>
          <w:highlight w:val="green"/>
        </w:rPr>
        <w:t>needed</w:t>
      </w:r>
      <w:r w:rsidRPr="009A0DCD">
        <w:rPr>
          <w:rStyle w:val="StyleUnderline"/>
        </w:rPr>
        <w:t xml:space="preserve"> and </w:t>
      </w:r>
      <w:r w:rsidRPr="009A0DCD">
        <w:rPr>
          <w:rStyle w:val="Emphasis"/>
        </w:rPr>
        <w:t>readily accepted</w:t>
      </w:r>
      <w:r w:rsidRPr="009A0DCD">
        <w:rPr>
          <w:rStyle w:val="StyleUnderline"/>
        </w:rPr>
        <w:t xml:space="preserve"> </w:t>
      </w:r>
      <w:r w:rsidRPr="00A766E1">
        <w:rPr>
          <w:rStyle w:val="StyleUnderline"/>
          <w:highlight w:val="green"/>
        </w:rPr>
        <w:t xml:space="preserve">as organizers tried to </w:t>
      </w:r>
      <w:r w:rsidRPr="00A766E1">
        <w:rPr>
          <w:rStyle w:val="Emphasis"/>
          <w:highlight w:val="green"/>
        </w:rPr>
        <w:t>sustain</w:t>
      </w:r>
      <w:r w:rsidRPr="009A0DCD">
        <w:rPr>
          <w:sz w:val="16"/>
        </w:rPr>
        <w:t xml:space="preserve"> the </w:t>
      </w:r>
      <w:r w:rsidRPr="00A766E1">
        <w:rPr>
          <w:rStyle w:val="Emphasis"/>
          <w:highlight w:val="green"/>
        </w:rPr>
        <w:t>momentum</w:t>
      </w:r>
      <w:r w:rsidRPr="009A0DCD">
        <w:rPr>
          <w:rStyle w:val="StyleUnderline"/>
        </w:rPr>
        <w:t xml:space="preserve"> generated by</w:t>
      </w:r>
      <w:r w:rsidRPr="009A0DCD">
        <w:rPr>
          <w:sz w:val="16"/>
        </w:rPr>
        <w:t xml:space="preserve"> the Ferguson </w:t>
      </w:r>
      <w:r w:rsidRPr="009A0DCD">
        <w:rPr>
          <w:rStyle w:val="StyleUnderline"/>
        </w:rPr>
        <w:t xml:space="preserve">uprising and the </w:t>
      </w:r>
      <w:r w:rsidRPr="009A0DCD">
        <w:rPr>
          <w:rStyle w:val="Emphasis"/>
        </w:rPr>
        <w:t>ensuing demonstrations</w:t>
      </w:r>
      <w:r w:rsidRPr="009A0DCD">
        <w:rPr>
          <w:rStyle w:val="StyleUnderline"/>
        </w:rPr>
        <w:t xml:space="preserve"> proliferating</w:t>
      </w:r>
      <w:r w:rsidRPr="009A0DCD">
        <w:rPr>
          <w:sz w:val="16"/>
        </w:rPr>
        <w:t xml:space="preserve"> across the country </w:t>
      </w:r>
      <w:r w:rsidRPr="009A0DCD">
        <w:rPr>
          <w:rStyle w:val="StyleUnderline"/>
        </w:rPr>
        <w:t>as police continued to kill</w:t>
      </w:r>
      <w:r w:rsidRPr="009A0DCD">
        <w:rPr>
          <w:sz w:val="16"/>
        </w:rPr>
        <w:t xml:space="preserve"> African Americans. </w:t>
      </w:r>
      <w:r w:rsidRPr="00A766E1">
        <w:rPr>
          <w:rStyle w:val="StyleUnderline"/>
          <w:highlight w:val="green"/>
        </w:rPr>
        <w:t>But</w:t>
      </w:r>
      <w:r w:rsidRPr="009A0DCD">
        <w:rPr>
          <w:rStyle w:val="StyleUnderline"/>
        </w:rPr>
        <w:t xml:space="preserve"> the </w:t>
      </w:r>
      <w:r w:rsidRPr="00A766E1">
        <w:rPr>
          <w:rStyle w:val="StyleUnderline"/>
          <w:highlight w:val="green"/>
        </w:rPr>
        <w:t>donations</w:t>
      </w:r>
      <w:r w:rsidRPr="009A0DCD">
        <w:rPr>
          <w:sz w:val="16"/>
        </w:rPr>
        <w:t xml:space="preserve"> from entities ranging from Google to the Ford Foundation and dozens of others in between </w:t>
      </w:r>
      <w:r w:rsidRPr="00A766E1">
        <w:rPr>
          <w:rStyle w:val="StyleUnderline"/>
          <w:highlight w:val="green"/>
        </w:rPr>
        <w:t>came with</w:t>
      </w:r>
      <w:r w:rsidRPr="009A0DCD">
        <w:rPr>
          <w:rStyle w:val="StyleUnderline"/>
        </w:rPr>
        <w:t xml:space="preserve"> </w:t>
      </w:r>
      <w:r w:rsidRPr="009A0DCD">
        <w:rPr>
          <w:rStyle w:val="Emphasis"/>
        </w:rPr>
        <w:t>more than money</w:t>
      </w:r>
      <w:r w:rsidRPr="009A0DCD">
        <w:rPr>
          <w:sz w:val="16"/>
        </w:rPr>
        <w:t xml:space="preserve"> or funding </w:t>
      </w:r>
      <w:r w:rsidRPr="009A0DCD">
        <w:rPr>
          <w:rStyle w:val="StyleUnderline"/>
        </w:rPr>
        <w:t>in mind. They were</w:t>
      </w:r>
      <w:r w:rsidRPr="009A0DCD">
        <w:rPr>
          <w:sz w:val="16"/>
        </w:rPr>
        <w:t xml:space="preserve"> most obviously </w:t>
      </w:r>
      <w:r w:rsidRPr="00A766E1">
        <w:rPr>
          <w:rStyle w:val="StyleUnderline"/>
          <w:highlight w:val="green"/>
        </w:rPr>
        <w:t xml:space="preserve">trying to </w:t>
      </w:r>
      <w:r w:rsidRPr="00A766E1">
        <w:rPr>
          <w:rStyle w:val="Emphasis"/>
          <w:highlight w:val="green"/>
        </w:rPr>
        <w:t>connect</w:t>
      </w:r>
      <w:r w:rsidRPr="009A0DCD">
        <w:rPr>
          <w:rStyle w:val="StyleUnderline"/>
        </w:rPr>
        <w:t xml:space="preserve"> the inherent progressive character</w:t>
      </w:r>
      <w:r w:rsidRPr="009A0DCD">
        <w:rPr>
          <w:sz w:val="16"/>
        </w:rPr>
        <w:t xml:space="preserve"> of social movements </w:t>
      </w:r>
      <w:r w:rsidRPr="009A0DCD">
        <w:rPr>
          <w:rStyle w:val="StyleUnderline"/>
        </w:rPr>
        <w:t xml:space="preserve">to </w:t>
      </w:r>
      <w:r w:rsidRPr="00A766E1">
        <w:rPr>
          <w:rStyle w:val="StyleUnderline"/>
          <w:highlight w:val="green"/>
        </w:rPr>
        <w:t>their “</w:t>
      </w:r>
      <w:r w:rsidRPr="00A766E1">
        <w:rPr>
          <w:rStyle w:val="Emphasis"/>
          <w:highlight w:val="green"/>
        </w:rPr>
        <w:t>brand</w:t>
      </w:r>
      <w:r w:rsidRPr="00A766E1">
        <w:rPr>
          <w:rStyle w:val="StyleUnderline"/>
          <w:highlight w:val="green"/>
        </w:rPr>
        <w:t>.”</w:t>
      </w:r>
    </w:p>
    <w:p w14:paraId="14B5AD4D" w14:textId="77777777" w:rsidR="0008600C" w:rsidRPr="009A0DCD" w:rsidRDefault="0008600C" w:rsidP="0008600C">
      <w:pPr>
        <w:rPr>
          <w:sz w:val="16"/>
        </w:rPr>
      </w:pPr>
      <w:r w:rsidRPr="009A0DCD">
        <w:rPr>
          <w:sz w:val="16"/>
        </w:rPr>
        <w:t xml:space="preserve">But in some cases, like the Ford Foundation, the </w:t>
      </w:r>
      <w:r w:rsidRPr="00A766E1">
        <w:rPr>
          <w:rStyle w:val="StyleUnderline"/>
          <w:highlight w:val="green"/>
        </w:rPr>
        <w:t>money</w:t>
      </w:r>
      <w:r w:rsidRPr="009A0DCD">
        <w:rPr>
          <w:rStyle w:val="StyleUnderline"/>
        </w:rPr>
        <w:t xml:space="preserve"> has </w:t>
      </w:r>
      <w:r w:rsidRPr="009A0DCD">
        <w:rPr>
          <w:rStyle w:val="Emphasis"/>
        </w:rPr>
        <w:t>historically come</w:t>
      </w:r>
      <w:r w:rsidRPr="009A0DCD">
        <w:rPr>
          <w:rStyle w:val="StyleUnderline"/>
        </w:rPr>
        <w:t xml:space="preserve"> with an effort to</w:t>
      </w:r>
      <w:r w:rsidRPr="009A0DCD">
        <w:rPr>
          <w:sz w:val="16"/>
        </w:rPr>
        <w:t xml:space="preserve"> then </w:t>
      </w:r>
      <w:r w:rsidRPr="00A766E1">
        <w:rPr>
          <w:rStyle w:val="Emphasis"/>
          <w:highlight w:val="green"/>
        </w:rPr>
        <w:t>manipulate</w:t>
      </w:r>
      <w:r w:rsidRPr="009A0DCD">
        <w:rPr>
          <w:rStyle w:val="Emphasis"/>
        </w:rPr>
        <w:t xml:space="preserve"> the </w:t>
      </w:r>
      <w:r w:rsidRPr="00A766E1">
        <w:rPr>
          <w:rStyle w:val="Emphasis"/>
          <w:highlight w:val="green"/>
        </w:rPr>
        <w:t>objectives</w:t>
      </w:r>
      <w:r w:rsidRPr="009A0DCD">
        <w:rPr>
          <w:rStyle w:val="StyleUnderline"/>
        </w:rPr>
        <w:t xml:space="preserve"> and </w:t>
      </w:r>
      <w:r w:rsidRPr="009A0DCD">
        <w:rPr>
          <w:rStyle w:val="Emphasis"/>
        </w:rPr>
        <w:t>direction</w:t>
      </w:r>
      <w:r w:rsidRPr="009A0DCD">
        <w:rPr>
          <w:rStyle w:val="StyleUnderline"/>
        </w:rPr>
        <w:t xml:space="preserve"> of the movement. </w:t>
      </w:r>
      <w:r w:rsidRPr="00A766E1">
        <w:rPr>
          <w:rStyle w:val="StyleUnderline"/>
          <w:highlight w:val="green"/>
        </w:rPr>
        <w:t>Ford</w:t>
      </w:r>
      <w:r w:rsidRPr="009A0DCD">
        <w:rPr>
          <w:rStyle w:val="StyleUnderline"/>
        </w:rPr>
        <w:t xml:space="preserve"> was </w:t>
      </w:r>
      <w:r w:rsidRPr="009A0DCD">
        <w:rPr>
          <w:rStyle w:val="Emphasis"/>
        </w:rPr>
        <w:t>notorious</w:t>
      </w:r>
      <w:r w:rsidRPr="009A0DCD">
        <w:rPr>
          <w:sz w:val="16"/>
        </w:rPr>
        <w:t xml:space="preserve"> in the 1960s </w:t>
      </w:r>
      <w:r w:rsidRPr="009A0DCD">
        <w:rPr>
          <w:rStyle w:val="StyleUnderline"/>
        </w:rPr>
        <w:t xml:space="preserve">for </w:t>
      </w:r>
      <w:r w:rsidRPr="00A766E1">
        <w:rPr>
          <w:rStyle w:val="StyleUnderline"/>
          <w:highlight w:val="green"/>
        </w:rPr>
        <w:t>us</w:t>
      </w:r>
      <w:r w:rsidRPr="00850823">
        <w:rPr>
          <w:rStyle w:val="StyleUnderline"/>
        </w:rPr>
        <w:t>ing</w:t>
      </w:r>
      <w:r w:rsidRPr="009A0DCD">
        <w:rPr>
          <w:sz w:val="16"/>
        </w:rPr>
        <w:t xml:space="preserve"> its vast </w:t>
      </w:r>
      <w:r w:rsidRPr="00A766E1">
        <w:rPr>
          <w:rStyle w:val="StyleUnderline"/>
          <w:highlight w:val="green"/>
        </w:rPr>
        <w:t xml:space="preserve">resources to </w:t>
      </w:r>
      <w:r w:rsidRPr="00A766E1">
        <w:rPr>
          <w:rStyle w:val="Emphasis"/>
          <w:highlight w:val="green"/>
        </w:rPr>
        <w:t>nudge</w:t>
      </w:r>
      <w:r w:rsidRPr="009A0DCD">
        <w:rPr>
          <w:rStyle w:val="Emphasis"/>
        </w:rPr>
        <w:t xml:space="preserve"> black </w:t>
      </w:r>
      <w:r w:rsidRPr="00A766E1">
        <w:rPr>
          <w:rStyle w:val="Emphasis"/>
          <w:highlight w:val="green"/>
        </w:rPr>
        <w:t>radicals</w:t>
      </w:r>
      <w:r w:rsidRPr="009A0DCD">
        <w:rPr>
          <w:rStyle w:val="StyleUnderline"/>
        </w:rPr>
        <w:t xml:space="preserve"> toward “community development”</w:t>
      </w:r>
      <w:r w:rsidRPr="009A0DCD">
        <w:rPr>
          <w:sz w:val="16"/>
        </w:rPr>
        <w:t xml:space="preserve"> and black capitalism, </w:t>
      </w:r>
      <w:r w:rsidRPr="009A0DCD">
        <w:rPr>
          <w:rStyle w:val="StyleUnderline"/>
        </w:rPr>
        <w:t xml:space="preserve">and </w:t>
      </w:r>
      <w:r w:rsidRPr="00A766E1">
        <w:rPr>
          <w:rStyle w:val="Emphasis"/>
          <w:highlight w:val="green"/>
        </w:rPr>
        <w:t>away</w:t>
      </w:r>
      <w:r w:rsidRPr="00A766E1">
        <w:rPr>
          <w:rStyle w:val="StyleUnderline"/>
          <w:highlight w:val="green"/>
        </w:rPr>
        <w:t xml:space="preserve"> from their</w:t>
      </w:r>
      <w:r w:rsidRPr="009A0DCD">
        <w:rPr>
          <w:rStyle w:val="StyleUnderline"/>
        </w:rPr>
        <w:t xml:space="preserve"> </w:t>
      </w:r>
      <w:r w:rsidRPr="009A0DCD">
        <w:rPr>
          <w:rStyle w:val="Emphasis"/>
        </w:rPr>
        <w:t xml:space="preserve">insurgent </w:t>
      </w:r>
      <w:r w:rsidRPr="00A766E1">
        <w:rPr>
          <w:rStyle w:val="Emphasis"/>
          <w:highlight w:val="green"/>
        </w:rPr>
        <w:t>potential</w:t>
      </w:r>
      <w:r w:rsidRPr="009A0DCD">
        <w:rPr>
          <w:sz w:val="16"/>
        </w:rPr>
        <w:t xml:space="preserve">. Karen Ferguson has written incisively on the ways that </w:t>
      </w:r>
      <w:r w:rsidRPr="00A766E1">
        <w:rPr>
          <w:rStyle w:val="StyleUnderline"/>
          <w:highlight w:val="green"/>
        </w:rPr>
        <w:t xml:space="preserve">Ford </w:t>
      </w:r>
      <w:r w:rsidRPr="00A766E1">
        <w:rPr>
          <w:rStyle w:val="Emphasis"/>
          <w:highlight w:val="green"/>
        </w:rPr>
        <w:t>leveraged</w:t>
      </w:r>
      <w:r w:rsidRPr="009A0DCD">
        <w:rPr>
          <w:sz w:val="16"/>
        </w:rPr>
        <w:t xml:space="preserve"> its </w:t>
      </w:r>
      <w:r w:rsidRPr="00A766E1">
        <w:rPr>
          <w:rStyle w:val="StyleUnderline"/>
          <w:highlight w:val="green"/>
        </w:rPr>
        <w:t>financial intervention</w:t>
      </w:r>
      <w:r w:rsidRPr="009A0DCD">
        <w:rPr>
          <w:sz w:val="16"/>
        </w:rPr>
        <w:t xml:space="preserve"> into the 1960s black movement </w:t>
      </w:r>
      <w:r w:rsidRPr="00A766E1">
        <w:rPr>
          <w:rStyle w:val="StyleUnderline"/>
          <w:highlight w:val="green"/>
        </w:rPr>
        <w:t>to promote “</w:t>
      </w:r>
      <w:r w:rsidRPr="00A766E1">
        <w:rPr>
          <w:rStyle w:val="Emphasis"/>
          <w:highlight w:val="green"/>
        </w:rPr>
        <w:t>responsible</w:t>
      </w:r>
      <w:r w:rsidRPr="00A766E1">
        <w:rPr>
          <w:rStyle w:val="StyleUnderline"/>
          <w:highlight w:val="green"/>
        </w:rPr>
        <w:t>” leaders</w:t>
      </w:r>
      <w:r w:rsidRPr="009A0DCD">
        <w:rPr>
          <w:rStyle w:val="StyleUnderline"/>
        </w:rPr>
        <w:t xml:space="preserve">, those it felt could promulgate a </w:t>
      </w:r>
      <w:r w:rsidRPr="009A0DCD">
        <w:rPr>
          <w:rStyle w:val="Emphasis"/>
        </w:rPr>
        <w:t>political direction</w:t>
      </w:r>
      <w:r w:rsidRPr="009A0DCD">
        <w:rPr>
          <w:rStyle w:val="StyleUnderline"/>
        </w:rPr>
        <w:t xml:space="preserve"> with which they agreed</w:t>
      </w:r>
      <w:r w:rsidRPr="009A0DCD">
        <w:rPr>
          <w:sz w:val="16"/>
        </w:rPr>
        <w:t>.</w:t>
      </w:r>
    </w:p>
    <w:p w14:paraId="18C62669" w14:textId="77777777" w:rsidR="0008600C" w:rsidRPr="009A0DCD" w:rsidRDefault="0008600C" w:rsidP="0008600C">
      <w:pPr>
        <w:rPr>
          <w:sz w:val="16"/>
        </w:rPr>
      </w:pPr>
      <w:r w:rsidRPr="009A0DCD">
        <w:rPr>
          <w:sz w:val="16"/>
        </w:rPr>
        <w:t xml:space="preserve">But this is not just about the Ford Foundation. Megan Ming </w:t>
      </w:r>
      <w:r w:rsidRPr="00850823">
        <w:rPr>
          <w:rStyle w:val="StyleUnderline"/>
        </w:rPr>
        <w:t>Francis describes</w:t>
      </w:r>
      <w:r w:rsidRPr="009A0DCD">
        <w:rPr>
          <w:rStyle w:val="StyleUnderline"/>
        </w:rPr>
        <w:t xml:space="preserve"> a process of </w:t>
      </w:r>
      <w:r w:rsidRPr="00A766E1">
        <w:rPr>
          <w:rStyle w:val="StyleUnderline"/>
          <w:highlight w:val="green"/>
        </w:rPr>
        <w:t>“</w:t>
      </w:r>
      <w:r w:rsidRPr="00A766E1">
        <w:rPr>
          <w:rStyle w:val="Emphasis"/>
          <w:highlight w:val="green"/>
        </w:rPr>
        <w:t>movement capture</w:t>
      </w:r>
      <w:r w:rsidRPr="00A766E1">
        <w:rPr>
          <w:rStyle w:val="StyleUnderline"/>
          <w:highlight w:val="green"/>
        </w:rPr>
        <w:t>”</w:t>
      </w:r>
      <w:r w:rsidRPr="009A0DCD">
        <w:rPr>
          <w:rStyle w:val="StyleUnderline"/>
        </w:rPr>
        <w:t xml:space="preserve"> when</w:t>
      </w:r>
      <w:r w:rsidRPr="009A0DCD">
        <w:rPr>
          <w:sz w:val="16"/>
        </w:rPr>
        <w:t xml:space="preserve"> recounting how </w:t>
      </w:r>
      <w:r w:rsidRPr="009A0DCD">
        <w:rPr>
          <w:rStyle w:val="StyleUnderline"/>
        </w:rPr>
        <w:t>foundation donors</w:t>
      </w:r>
      <w:r w:rsidRPr="009A0DCD">
        <w:rPr>
          <w:sz w:val="16"/>
        </w:rPr>
        <w:t xml:space="preserve"> in the 1920s and 1930s </w:t>
      </w:r>
      <w:r w:rsidRPr="00A766E1">
        <w:rPr>
          <w:rStyle w:val="StyleUnderline"/>
          <w:highlight w:val="green"/>
        </w:rPr>
        <w:t>used</w:t>
      </w:r>
      <w:r w:rsidRPr="009A0DCD">
        <w:rPr>
          <w:rStyle w:val="StyleUnderline"/>
        </w:rPr>
        <w:t xml:space="preserve"> the </w:t>
      </w:r>
      <w:r w:rsidRPr="009A0DCD">
        <w:rPr>
          <w:rStyle w:val="Emphasis"/>
        </w:rPr>
        <w:t xml:space="preserve">lure of </w:t>
      </w:r>
      <w:r w:rsidRPr="00A766E1">
        <w:rPr>
          <w:rStyle w:val="Emphasis"/>
          <w:highlight w:val="green"/>
        </w:rPr>
        <w:t>funding</w:t>
      </w:r>
      <w:r w:rsidRPr="00A766E1">
        <w:rPr>
          <w:rStyle w:val="StyleUnderline"/>
          <w:highlight w:val="green"/>
        </w:rPr>
        <w:t xml:space="preserve"> to</w:t>
      </w:r>
      <w:r w:rsidRPr="009A0DCD">
        <w:rPr>
          <w:rStyle w:val="StyleUnderline"/>
        </w:rPr>
        <w:t xml:space="preserve"> help </w:t>
      </w:r>
      <w:r w:rsidRPr="00A766E1">
        <w:rPr>
          <w:rStyle w:val="Emphasis"/>
          <w:highlight w:val="green"/>
        </w:rPr>
        <w:t>transform</w:t>
      </w:r>
      <w:r w:rsidRPr="009A0DCD">
        <w:rPr>
          <w:rStyle w:val="StyleUnderline"/>
        </w:rPr>
        <w:t xml:space="preserve"> the </w:t>
      </w:r>
      <w:r w:rsidRPr="00A766E1">
        <w:rPr>
          <w:rStyle w:val="StyleUnderline"/>
          <w:highlight w:val="green"/>
        </w:rPr>
        <w:t>NAACP’s</w:t>
      </w:r>
      <w:r w:rsidRPr="009A0DCD">
        <w:rPr>
          <w:rStyle w:val="StyleUnderline"/>
        </w:rPr>
        <w:t xml:space="preserve"> </w:t>
      </w:r>
      <w:r w:rsidRPr="009A0DCD">
        <w:rPr>
          <w:rStyle w:val="Emphasis"/>
        </w:rPr>
        <w:t xml:space="preserve">political </w:t>
      </w:r>
      <w:r w:rsidRPr="00A766E1">
        <w:rPr>
          <w:rStyle w:val="Emphasis"/>
          <w:highlight w:val="green"/>
        </w:rPr>
        <w:t>focus</w:t>
      </w:r>
      <w:r w:rsidRPr="009A0DCD">
        <w:rPr>
          <w:sz w:val="16"/>
        </w:rPr>
        <w:t xml:space="preserve"> on white terrorism and lynching </w:t>
      </w:r>
      <w:r w:rsidRPr="00A766E1">
        <w:rPr>
          <w:rStyle w:val="StyleUnderline"/>
          <w:highlight w:val="green"/>
        </w:rPr>
        <w:t>to</w:t>
      </w:r>
      <w:r w:rsidRPr="009A0DCD">
        <w:rPr>
          <w:rStyle w:val="StyleUnderline"/>
        </w:rPr>
        <w:t xml:space="preserve"> education, constituting </w:t>
      </w:r>
      <w:r w:rsidRPr="00A766E1">
        <w:rPr>
          <w:rStyle w:val="Emphasis"/>
          <w:highlight w:val="green"/>
        </w:rPr>
        <w:t>less of a threat</w:t>
      </w:r>
      <w:r w:rsidRPr="00A766E1">
        <w:rPr>
          <w:rStyle w:val="StyleUnderline"/>
          <w:highlight w:val="green"/>
        </w:rPr>
        <w:t xml:space="preserve"> to the</w:t>
      </w:r>
      <w:r w:rsidRPr="00850823">
        <w:rPr>
          <w:rStyle w:val="StyleUnderline"/>
        </w:rPr>
        <w:t xml:space="preserve"> political </w:t>
      </w:r>
      <w:r w:rsidRPr="00A766E1">
        <w:rPr>
          <w:rStyle w:val="Emphasis"/>
          <w:highlight w:val="green"/>
        </w:rPr>
        <w:t>status quo</w:t>
      </w:r>
      <w:r w:rsidRPr="00850823">
        <w:rPr>
          <w:sz w:val="16"/>
        </w:rPr>
        <w:t>.</w:t>
      </w:r>
    </w:p>
    <w:p w14:paraId="04BC4FE8" w14:textId="77777777" w:rsidR="0008600C" w:rsidRDefault="0008600C" w:rsidP="0008600C">
      <w:pPr>
        <w:rPr>
          <w:sz w:val="16"/>
        </w:rPr>
      </w:pPr>
      <w:r w:rsidRPr="009A0DCD">
        <w:rPr>
          <w:rStyle w:val="StyleUnderline"/>
        </w:rPr>
        <w:t xml:space="preserve">The </w:t>
      </w:r>
      <w:r w:rsidRPr="00A766E1">
        <w:rPr>
          <w:rStyle w:val="StyleUnderline"/>
          <w:highlight w:val="green"/>
        </w:rPr>
        <w:t>influence</w:t>
      </w:r>
      <w:r w:rsidRPr="009A0DCD">
        <w:rPr>
          <w:rStyle w:val="StyleUnderline"/>
        </w:rPr>
        <w:t xml:space="preserve"> of foundations </w:t>
      </w:r>
      <w:r w:rsidRPr="00A766E1">
        <w:rPr>
          <w:rStyle w:val="StyleUnderline"/>
          <w:highlight w:val="green"/>
        </w:rPr>
        <w:t>remains</w:t>
      </w:r>
      <w:r w:rsidRPr="009A0DCD">
        <w:rPr>
          <w:sz w:val="16"/>
        </w:rPr>
        <w:t xml:space="preserve"> one of </w:t>
      </w:r>
      <w:r w:rsidRPr="00A766E1">
        <w:rPr>
          <w:rStyle w:val="Emphasis"/>
          <w:highlight w:val="green"/>
        </w:rPr>
        <w:t>moderation</w:t>
      </w:r>
      <w:r w:rsidRPr="00A766E1">
        <w:rPr>
          <w:rStyle w:val="StyleUnderline"/>
          <w:highlight w:val="green"/>
        </w:rPr>
        <w:t xml:space="preserve"> and </w:t>
      </w:r>
      <w:r w:rsidRPr="00A766E1">
        <w:rPr>
          <w:rStyle w:val="Emphasis"/>
          <w:highlight w:val="green"/>
        </w:rPr>
        <w:t>compromise</w:t>
      </w:r>
      <w:r w:rsidRPr="00A766E1">
        <w:rPr>
          <w:rStyle w:val="StyleUnderline"/>
          <w:highlight w:val="green"/>
        </w:rPr>
        <w:t>. The logic is</w:t>
      </w:r>
      <w:r w:rsidRPr="009A0DCD">
        <w:rPr>
          <w:rStyle w:val="StyleUnderline"/>
        </w:rPr>
        <w:t xml:space="preserve"> </w:t>
      </w:r>
      <w:r w:rsidRPr="009A0DCD">
        <w:rPr>
          <w:rStyle w:val="Emphasis"/>
        </w:rPr>
        <w:t>rooted</w:t>
      </w:r>
      <w:r w:rsidRPr="009A0DCD">
        <w:rPr>
          <w:rStyle w:val="StyleUnderline"/>
        </w:rPr>
        <w:t xml:space="preserve"> in the reality of</w:t>
      </w:r>
      <w:r w:rsidRPr="009A0DCD">
        <w:rPr>
          <w:sz w:val="16"/>
        </w:rPr>
        <w:t xml:space="preserve"> these multibillion-dollar </w:t>
      </w:r>
      <w:r w:rsidRPr="009A0DCD">
        <w:rPr>
          <w:rStyle w:val="StyleUnderline"/>
        </w:rPr>
        <w:t>organizations that</w:t>
      </w:r>
      <w:r w:rsidRPr="009A0DCD">
        <w:rPr>
          <w:sz w:val="16"/>
        </w:rPr>
        <w:t xml:space="preserve"> ultimately </w:t>
      </w:r>
      <w:r w:rsidRPr="009A0DCD">
        <w:rPr>
          <w:rStyle w:val="StyleUnderline"/>
        </w:rPr>
        <w:t xml:space="preserve">see themselves as </w:t>
      </w:r>
      <w:r w:rsidRPr="00A766E1">
        <w:rPr>
          <w:rStyle w:val="Emphasis"/>
          <w:highlight w:val="green"/>
        </w:rPr>
        <w:t>rescuing the system</w:t>
      </w:r>
      <w:r w:rsidRPr="009A0DCD">
        <w:rPr>
          <w:rStyle w:val="StyleUnderline"/>
        </w:rPr>
        <w:t xml:space="preserve"> from</w:t>
      </w:r>
      <w:r w:rsidRPr="009A0DCD">
        <w:rPr>
          <w:sz w:val="16"/>
        </w:rPr>
        <w:t xml:space="preserve"> its </w:t>
      </w:r>
      <w:r w:rsidRPr="009A0DCD">
        <w:rPr>
          <w:rStyle w:val="StyleUnderline"/>
        </w:rPr>
        <w:t>excesses</w:t>
      </w:r>
      <w:r w:rsidRPr="009A0DCD">
        <w:rPr>
          <w:sz w:val="16"/>
        </w:rPr>
        <w:t>.</w:t>
      </w:r>
    </w:p>
    <w:p w14:paraId="47522EE1" w14:textId="77777777" w:rsidR="0008600C" w:rsidRDefault="0008600C" w:rsidP="0008600C">
      <w:pPr>
        <w:pStyle w:val="Heading3"/>
      </w:pPr>
      <w:r>
        <w:t>2NC -- Link -- Legitimacy</w:t>
      </w:r>
    </w:p>
    <w:p w14:paraId="777ADC8A" w14:textId="77777777" w:rsidR="0008600C" w:rsidRDefault="0008600C" w:rsidP="0008600C">
      <w:pPr>
        <w:pStyle w:val="Heading4"/>
      </w:pPr>
      <w:r>
        <w:t xml:space="preserve">That </w:t>
      </w:r>
      <w:r>
        <w:rPr>
          <w:u w:val="single"/>
        </w:rPr>
        <w:t>absorbs</w:t>
      </w:r>
      <w:r>
        <w:t xml:space="preserve"> the impetus for systemic change. </w:t>
      </w:r>
    </w:p>
    <w:p w14:paraId="3F6B8A60"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1BA8629D" w14:textId="77777777" w:rsidR="0008600C" w:rsidRPr="009A0DCD" w:rsidRDefault="0008600C" w:rsidP="0008600C">
      <w:pPr>
        <w:rPr>
          <w:sz w:val="16"/>
        </w:rPr>
      </w:pPr>
      <w:r w:rsidRPr="009A0DCD">
        <w:rPr>
          <w:sz w:val="16"/>
        </w:rPr>
        <w:t xml:space="preserve">For others, </w:t>
      </w:r>
      <w:r w:rsidRPr="009A0DCD">
        <w:rPr>
          <w:rStyle w:val="StyleUnderline"/>
        </w:rPr>
        <w:t xml:space="preserve">there were </w:t>
      </w:r>
      <w:r w:rsidRPr="009A0DCD">
        <w:rPr>
          <w:rStyle w:val="Emphasis"/>
        </w:rPr>
        <w:t>misgivings</w:t>
      </w:r>
      <w:r w:rsidRPr="009A0DCD">
        <w:rPr>
          <w:sz w:val="16"/>
        </w:rPr>
        <w:t xml:space="preserve">. Aislinn </w:t>
      </w:r>
      <w:r w:rsidRPr="009A0DCD">
        <w:rPr>
          <w:rStyle w:val="StyleUnderline"/>
        </w:rPr>
        <w:t>Pulley</w:t>
      </w:r>
      <w:r w:rsidRPr="009A0DCD">
        <w:rPr>
          <w:sz w:val="16"/>
        </w:rPr>
        <w:t xml:space="preserve">, the Chicago activist that Obama chastised for refusing to meet, </w:t>
      </w:r>
      <w:r w:rsidRPr="009A0DCD">
        <w:rPr>
          <w:rStyle w:val="StyleUnderline"/>
        </w:rPr>
        <w:t xml:space="preserve">had a </w:t>
      </w:r>
      <w:r w:rsidRPr="009A0DCD">
        <w:rPr>
          <w:rStyle w:val="Emphasis"/>
        </w:rPr>
        <w:t>vastly different vision</w:t>
      </w:r>
      <w:r w:rsidRPr="009A0DCD">
        <w:rPr>
          <w:rStyle w:val="StyleUnderline"/>
        </w:rPr>
        <w:t xml:space="preserve"> of change compared to the</w:t>
      </w:r>
      <w:r w:rsidRPr="009A0DCD">
        <w:rPr>
          <w:sz w:val="16"/>
        </w:rPr>
        <w:t xml:space="preserve"> one offered by the </w:t>
      </w:r>
      <w:r w:rsidRPr="009A0DCD">
        <w:rPr>
          <w:rStyle w:val="StyleUnderline"/>
        </w:rPr>
        <w:t>president</w:t>
      </w:r>
      <w:r w:rsidRPr="009A0DCD">
        <w:rPr>
          <w:sz w:val="16"/>
        </w:rPr>
        <w:t>. She wrote an open letter in response to his criticism of her:</w:t>
      </w:r>
    </w:p>
    <w:p w14:paraId="25DBDD6E" w14:textId="6C1B5D8A" w:rsidR="0008600C" w:rsidRDefault="0008600C" w:rsidP="0008600C">
      <w:pPr>
        <w:ind w:left="720"/>
        <w:rPr>
          <w:sz w:val="16"/>
        </w:rPr>
      </w:pPr>
      <w:r w:rsidRPr="009A0DCD">
        <w:rPr>
          <w:rStyle w:val="StyleUnderline"/>
        </w:rPr>
        <w:t xml:space="preserve">I could not, </w:t>
      </w:r>
      <w:r w:rsidRPr="009A0DCD">
        <w:rPr>
          <w:rStyle w:val="Emphasis"/>
        </w:rPr>
        <w:t>with any integrity</w:t>
      </w:r>
      <w:r w:rsidRPr="009A0DCD">
        <w:rPr>
          <w:rStyle w:val="StyleUnderline"/>
        </w:rPr>
        <w:t xml:space="preserve">, participate in </w:t>
      </w:r>
      <w:r w:rsidRPr="00A766E1">
        <w:rPr>
          <w:rStyle w:val="Emphasis"/>
          <w:highlight w:val="green"/>
        </w:rPr>
        <w:t>such a sham</w:t>
      </w:r>
      <w:r w:rsidRPr="009A0DCD">
        <w:rPr>
          <w:rStyle w:val="StyleUnderline"/>
        </w:rPr>
        <w:t xml:space="preserve"> that </w:t>
      </w:r>
      <w:r w:rsidRPr="00A766E1">
        <w:rPr>
          <w:rStyle w:val="StyleUnderline"/>
          <w:highlight w:val="green"/>
        </w:rPr>
        <w:t>would</w:t>
      </w:r>
      <w:r w:rsidRPr="009A0DCD">
        <w:rPr>
          <w:rStyle w:val="StyleUnderline"/>
        </w:rPr>
        <w:t xml:space="preserve"> only </w:t>
      </w:r>
      <w:r w:rsidRPr="009A0DCD">
        <w:rPr>
          <w:rStyle w:val="Emphasis"/>
        </w:rPr>
        <w:t xml:space="preserve">serve to </w:t>
      </w:r>
      <w:r w:rsidRPr="00A766E1">
        <w:rPr>
          <w:rStyle w:val="Emphasis"/>
          <w:highlight w:val="green"/>
        </w:rPr>
        <w:t>legitimize</w:t>
      </w:r>
      <w:r w:rsidRPr="00A766E1">
        <w:rPr>
          <w:rStyle w:val="StyleUnderline"/>
          <w:highlight w:val="green"/>
        </w:rPr>
        <w:t xml:space="preserve"> the </w:t>
      </w:r>
      <w:r w:rsidRPr="00A766E1">
        <w:rPr>
          <w:rStyle w:val="Emphasis"/>
          <w:highlight w:val="green"/>
        </w:rPr>
        <w:t>false narrative</w:t>
      </w:r>
      <w:r w:rsidRPr="009A0DCD">
        <w:rPr>
          <w:sz w:val="16"/>
        </w:rPr>
        <w:t xml:space="preserve"> that </w:t>
      </w:r>
      <w:r w:rsidRPr="00A766E1">
        <w:rPr>
          <w:rStyle w:val="StyleUnderline"/>
          <w:highlight w:val="green"/>
        </w:rPr>
        <w:t xml:space="preserve">the government is </w:t>
      </w:r>
      <w:r w:rsidRPr="00A766E1">
        <w:rPr>
          <w:rStyle w:val="Emphasis"/>
          <w:highlight w:val="green"/>
        </w:rPr>
        <w:t>working to end</w:t>
      </w:r>
      <w:r w:rsidRPr="009A0DCD">
        <w:rPr>
          <w:rStyle w:val="StyleUnderline"/>
        </w:rPr>
        <w:t xml:space="preserve"> police brutality and the </w:t>
      </w:r>
      <w:r w:rsidRPr="009A0DCD">
        <w:rPr>
          <w:rStyle w:val="Emphasis"/>
        </w:rPr>
        <w:t xml:space="preserve">institutional </w:t>
      </w:r>
      <w:r w:rsidRPr="00A766E1">
        <w:rPr>
          <w:rStyle w:val="Emphasis"/>
          <w:highlight w:val="green"/>
        </w:rPr>
        <w:t>racism</w:t>
      </w:r>
      <w:r w:rsidRPr="009A0DCD">
        <w:rPr>
          <w:sz w:val="16"/>
        </w:rPr>
        <w:t xml:space="preserve"> that fuels it. For the increasing number of families fighting for justice and dignity for their kin slain by police, </w:t>
      </w:r>
      <w:r w:rsidRPr="00A766E1">
        <w:rPr>
          <w:rStyle w:val="StyleUnderline"/>
          <w:highlight w:val="green"/>
        </w:rPr>
        <w:t>I refuse to giv</w:t>
      </w:r>
      <w:r w:rsidRPr="009A0DCD">
        <w:rPr>
          <w:rStyle w:val="StyleUnderline"/>
        </w:rPr>
        <w:t>e its perpetrators</w:t>
      </w:r>
      <w:r w:rsidRPr="009A0DCD">
        <w:rPr>
          <w:sz w:val="16"/>
        </w:rPr>
        <w:t xml:space="preserve"> and enablers </w:t>
      </w:r>
      <w:r w:rsidRPr="00A766E1">
        <w:rPr>
          <w:rStyle w:val="Emphasis"/>
          <w:highlight w:val="green"/>
        </w:rPr>
        <w:t>political cover</w:t>
      </w:r>
      <w:r w:rsidRPr="00A766E1">
        <w:rPr>
          <w:rStyle w:val="StyleUnderline"/>
          <w:highlight w:val="green"/>
        </w:rPr>
        <w:t xml:space="preserve"> by </w:t>
      </w:r>
      <w:r w:rsidRPr="00A766E1">
        <w:rPr>
          <w:rStyle w:val="Emphasis"/>
          <w:highlight w:val="green"/>
        </w:rPr>
        <w:t>making</w:t>
      </w:r>
      <w:r w:rsidRPr="009A0DCD">
        <w:rPr>
          <w:rStyle w:val="Emphasis"/>
        </w:rPr>
        <w:t xml:space="preserve"> an </w:t>
      </w:r>
      <w:r w:rsidRPr="00A766E1">
        <w:rPr>
          <w:rStyle w:val="Emphasis"/>
          <w:highlight w:val="green"/>
        </w:rPr>
        <w:t>appearance</w:t>
      </w:r>
      <w:r w:rsidRPr="009A0DCD">
        <w:rPr>
          <w:sz w:val="16"/>
        </w:rPr>
        <w:t xml:space="preserve"> among </w:t>
      </w:r>
      <w:proofErr w:type="gramStart"/>
      <w:r w:rsidRPr="009A0DCD">
        <w:rPr>
          <w:sz w:val="16"/>
        </w:rPr>
        <w:t>them .</w:t>
      </w:r>
      <w:proofErr w:type="gramEnd"/>
      <w:r w:rsidRPr="009A0DCD">
        <w:rPr>
          <w:sz w:val="16"/>
        </w:rPr>
        <w:t xml:space="preserve"> . . We assert that </w:t>
      </w:r>
      <w:r w:rsidRPr="009A0DCD">
        <w:rPr>
          <w:rStyle w:val="StyleUnderline"/>
        </w:rPr>
        <w:t xml:space="preserve">true </w:t>
      </w:r>
      <w:r w:rsidRPr="00A766E1">
        <w:rPr>
          <w:rStyle w:val="StyleUnderline"/>
          <w:highlight w:val="green"/>
        </w:rPr>
        <w:t>revolutionary</w:t>
      </w:r>
      <w:r w:rsidRPr="009A0DCD">
        <w:rPr>
          <w:rStyle w:val="StyleUnderline"/>
        </w:rPr>
        <w:t xml:space="preserve"> and </w:t>
      </w:r>
      <w:r w:rsidRPr="009A0DCD">
        <w:rPr>
          <w:rStyle w:val="Emphasis"/>
        </w:rPr>
        <w:t xml:space="preserve">systemic </w:t>
      </w:r>
      <w:r w:rsidRPr="00A766E1">
        <w:rPr>
          <w:rStyle w:val="Emphasis"/>
          <w:highlight w:val="green"/>
        </w:rPr>
        <w:t>change</w:t>
      </w:r>
      <w:r w:rsidRPr="00A766E1">
        <w:rPr>
          <w:rStyle w:val="StyleUnderline"/>
          <w:highlight w:val="green"/>
        </w:rPr>
        <w:t xml:space="preserve"> will</w:t>
      </w:r>
      <w:r w:rsidRPr="009A0DCD">
        <w:rPr>
          <w:sz w:val="16"/>
        </w:rPr>
        <w:t xml:space="preserve"> ultimately </w:t>
      </w:r>
      <w:r w:rsidRPr="00A766E1">
        <w:rPr>
          <w:rStyle w:val="Emphasis"/>
          <w:highlight w:val="green"/>
        </w:rPr>
        <w:t>only be</w:t>
      </w:r>
      <w:r w:rsidRPr="009A0DCD">
        <w:rPr>
          <w:rStyle w:val="Emphasis"/>
        </w:rPr>
        <w:t xml:space="preserve"> brought forth</w:t>
      </w:r>
      <w:r w:rsidRPr="009A0DCD">
        <w:rPr>
          <w:rStyle w:val="StyleUnderline"/>
        </w:rPr>
        <w:t xml:space="preserve"> </w:t>
      </w:r>
      <w:r w:rsidRPr="00A766E1">
        <w:rPr>
          <w:rStyle w:val="StyleUnderline"/>
          <w:highlight w:val="green"/>
        </w:rPr>
        <w:t>by</w:t>
      </w:r>
      <w:r w:rsidRPr="009A0DCD">
        <w:rPr>
          <w:rStyle w:val="StyleUnderline"/>
        </w:rPr>
        <w:t xml:space="preserve"> ordinary</w:t>
      </w:r>
      <w:r w:rsidRPr="009A0DCD">
        <w:rPr>
          <w:sz w:val="16"/>
        </w:rPr>
        <w:t xml:space="preserve"> working </w:t>
      </w:r>
      <w:r w:rsidRPr="009A0DCD">
        <w:rPr>
          <w:rStyle w:val="StyleUnderline"/>
        </w:rPr>
        <w:t>people</w:t>
      </w:r>
      <w:r w:rsidRPr="009A0DCD">
        <w:rPr>
          <w:sz w:val="16"/>
        </w:rPr>
        <w:t xml:space="preserve">, </w:t>
      </w:r>
      <w:proofErr w:type="gramStart"/>
      <w:r w:rsidRPr="009A0DCD">
        <w:rPr>
          <w:sz w:val="16"/>
        </w:rPr>
        <w:t>students</w:t>
      </w:r>
      <w:proofErr w:type="gramEnd"/>
      <w:r w:rsidRPr="009A0DCD">
        <w:rPr>
          <w:sz w:val="16"/>
        </w:rPr>
        <w:t xml:space="preserve"> and youth — </w:t>
      </w:r>
      <w:r w:rsidRPr="00A766E1">
        <w:rPr>
          <w:rStyle w:val="Emphasis"/>
          <w:highlight w:val="green"/>
        </w:rPr>
        <w:t>organizing</w:t>
      </w:r>
      <w:r w:rsidRPr="009A0DCD">
        <w:rPr>
          <w:rStyle w:val="StyleUnderline"/>
        </w:rPr>
        <w:t xml:space="preserve">, </w:t>
      </w:r>
      <w:r w:rsidRPr="009A0DCD">
        <w:rPr>
          <w:rStyle w:val="Emphasis"/>
        </w:rPr>
        <w:t>marching</w:t>
      </w:r>
      <w:r w:rsidRPr="009A0DCD">
        <w:rPr>
          <w:rStyle w:val="StyleUnderline"/>
        </w:rPr>
        <w:t xml:space="preserve"> and </w:t>
      </w:r>
      <w:r w:rsidRPr="009A0DCD">
        <w:rPr>
          <w:rStyle w:val="Emphasis"/>
        </w:rPr>
        <w:t>taking power</w:t>
      </w:r>
      <w:r w:rsidRPr="009A0DCD">
        <w:rPr>
          <w:rStyle w:val="StyleUnderline"/>
        </w:rPr>
        <w:t xml:space="preserve"> from</w:t>
      </w:r>
      <w:r w:rsidRPr="009A0DCD">
        <w:rPr>
          <w:sz w:val="16"/>
        </w:rPr>
        <w:t xml:space="preserve"> the corrupt </w:t>
      </w:r>
      <w:r w:rsidRPr="009A0DCD">
        <w:rPr>
          <w:rStyle w:val="StyleUnderline"/>
        </w:rPr>
        <w:t>elites</w:t>
      </w:r>
      <w:r w:rsidRPr="009A0DCD">
        <w:rPr>
          <w:sz w:val="16"/>
        </w:rPr>
        <w:t>.</w:t>
      </w:r>
    </w:p>
    <w:p w14:paraId="70E0571D" w14:textId="5540A923" w:rsidR="00F371B8" w:rsidRDefault="00F371B8" w:rsidP="00F371B8">
      <w:pPr>
        <w:pStyle w:val="Heading3"/>
      </w:pPr>
      <w:r>
        <w:t>2NC -- Link -- Moderates</w:t>
      </w:r>
    </w:p>
    <w:p w14:paraId="63E58139" w14:textId="77777777" w:rsidR="00F371B8" w:rsidRDefault="00F371B8" w:rsidP="00F371B8">
      <w:pPr>
        <w:pStyle w:val="Heading4"/>
      </w:pPr>
      <w:r>
        <w:t xml:space="preserve">White moderates are starting to choose BLM over Trumpian racism, but they would choose a less committal position if it </w:t>
      </w:r>
      <w:proofErr w:type="gramStart"/>
      <w:r>
        <w:t>was</w:t>
      </w:r>
      <w:proofErr w:type="gramEnd"/>
      <w:r>
        <w:t xml:space="preserve"> available. </w:t>
      </w:r>
    </w:p>
    <w:p w14:paraId="769B467D" w14:textId="614C0084" w:rsidR="00F371B8" w:rsidRPr="00ED542C" w:rsidRDefault="00F371B8" w:rsidP="00F371B8">
      <w:r>
        <w:rPr>
          <w:rStyle w:val="Style13ptBold"/>
        </w:rPr>
        <w:t>Parker</w:t>
      </w:r>
      <w:r w:rsidRPr="00E21D2B">
        <w:rPr>
          <w:rStyle w:val="Style13ptBold"/>
        </w:rPr>
        <w:t xml:space="preserve"> 6/04</w:t>
      </w:r>
      <w:r>
        <w:t xml:space="preserve">/2020 – “It Really Is Different This Time: Two dozen experts explain why” – </w:t>
      </w:r>
      <w:r w:rsidRPr="00C317DD">
        <w:t xml:space="preserve">Christopher S. Parker is professor of political science at the University of Washington </w:t>
      </w:r>
      <w:r>
        <w:t xml:space="preserve">– </w:t>
      </w:r>
      <w:r w:rsidRPr="006E734E">
        <w:t>https://www.politico.com/news/magazine/2020/06/04/protest-different-299050</w:t>
      </w:r>
      <w:r>
        <w:t xml:space="preserve"> - </w:t>
      </w:r>
      <w:proofErr w:type="spellStart"/>
      <w:r>
        <w:t>spavs</w:t>
      </w:r>
      <w:proofErr w:type="spellEnd"/>
    </w:p>
    <w:p w14:paraId="2CA57E28" w14:textId="26BAAC95" w:rsidR="00F371B8" w:rsidRPr="00F371B8" w:rsidRDefault="00F371B8" w:rsidP="00F371B8">
      <w:pPr>
        <w:rPr>
          <w:sz w:val="16"/>
        </w:rPr>
      </w:pPr>
      <w:r w:rsidRPr="00ED542C">
        <w:rPr>
          <w:sz w:val="16"/>
        </w:rPr>
        <w:t xml:space="preserve">Nonetheless, I think </w:t>
      </w:r>
      <w:proofErr w:type="gramStart"/>
      <w:r w:rsidRPr="00ED542C">
        <w:rPr>
          <w:sz w:val="16"/>
        </w:rPr>
        <w:t>it’s</w:t>
      </w:r>
      <w:proofErr w:type="gramEnd"/>
      <w:r w:rsidRPr="00ED542C">
        <w:rPr>
          <w:sz w:val="16"/>
        </w:rPr>
        <w:t xml:space="preserve"> possible that </w:t>
      </w:r>
      <w:r w:rsidRPr="00ED542C">
        <w:rPr>
          <w:rStyle w:val="StyleUnderline"/>
        </w:rPr>
        <w:t xml:space="preserve">the present conflagration might represent an inflection point. </w:t>
      </w:r>
      <w:r w:rsidRPr="00A766E1">
        <w:rPr>
          <w:rStyle w:val="Emphasis"/>
          <w:highlight w:val="green"/>
        </w:rPr>
        <w:t>The potential to make this</w:t>
      </w:r>
      <w:r w:rsidRPr="00ED542C">
        <w:rPr>
          <w:rStyle w:val="Emphasis"/>
        </w:rPr>
        <w:t xml:space="preserve"> moment </w:t>
      </w:r>
      <w:r w:rsidRPr="00A766E1">
        <w:rPr>
          <w:rStyle w:val="Emphasis"/>
          <w:highlight w:val="green"/>
        </w:rPr>
        <w:t>different is</w:t>
      </w:r>
      <w:r w:rsidRPr="00A766E1">
        <w:rPr>
          <w:rStyle w:val="StyleUnderline"/>
          <w:highlight w:val="green"/>
        </w:rPr>
        <w:t>,</w:t>
      </w:r>
      <w:r w:rsidRPr="00ED542C">
        <w:rPr>
          <w:rStyle w:val="StyleUnderline"/>
        </w:rPr>
        <w:t xml:space="preserve"> I submit, </w:t>
      </w:r>
      <w:r w:rsidRPr="00A766E1">
        <w:rPr>
          <w:rStyle w:val="Emphasis"/>
          <w:highlight w:val="green"/>
        </w:rPr>
        <w:t>the</w:t>
      </w:r>
      <w:r w:rsidRPr="00ED542C">
        <w:rPr>
          <w:rStyle w:val="StyleUnderline"/>
        </w:rPr>
        <w:t xml:space="preserve"> so-called </w:t>
      </w:r>
      <w:r w:rsidRPr="00A766E1">
        <w:rPr>
          <w:rStyle w:val="Emphasis"/>
          <w:highlight w:val="green"/>
        </w:rPr>
        <w:t>white moderate</w:t>
      </w:r>
      <w:r w:rsidRPr="00ED542C">
        <w:rPr>
          <w:sz w:val="16"/>
        </w:rPr>
        <w:t xml:space="preserve">, a term deployed by Martin Luther King Jr. in the Letter from Birmingham Jail in 1963. </w:t>
      </w:r>
      <w:r w:rsidRPr="00A766E1">
        <w:rPr>
          <w:rStyle w:val="StyleUnderline"/>
          <w:highlight w:val="green"/>
        </w:rPr>
        <w:t>Moderate white people assumed</w:t>
      </w:r>
      <w:r w:rsidRPr="00ED542C">
        <w:rPr>
          <w:rStyle w:val="StyleUnderline"/>
        </w:rPr>
        <w:t xml:space="preserve"> a perch in </w:t>
      </w:r>
      <w:r w:rsidRPr="00A766E1">
        <w:rPr>
          <w:rStyle w:val="StyleUnderline"/>
          <w:highlight w:val="green"/>
        </w:rPr>
        <w:t>no man’s land during</w:t>
      </w:r>
      <w:r w:rsidRPr="00ED542C">
        <w:rPr>
          <w:rStyle w:val="StyleUnderline"/>
        </w:rPr>
        <w:t xml:space="preserve"> the </w:t>
      </w:r>
      <w:r w:rsidRPr="00A766E1">
        <w:rPr>
          <w:rStyle w:val="StyleUnderline"/>
          <w:highlight w:val="green"/>
        </w:rPr>
        <w:t>civil rights</w:t>
      </w:r>
      <w:r w:rsidRPr="00ED542C">
        <w:rPr>
          <w:rStyle w:val="StyleUnderline"/>
        </w:rPr>
        <w:t xml:space="preserve"> movement</w:t>
      </w:r>
      <w:r w:rsidRPr="00ED542C">
        <w:rPr>
          <w:sz w:val="16"/>
        </w:rPr>
        <w:t xml:space="preserve">; they </w:t>
      </w:r>
      <w:proofErr w:type="gramStart"/>
      <w:r w:rsidRPr="00ED542C">
        <w:rPr>
          <w:sz w:val="16"/>
        </w:rPr>
        <w:t>weren’t</w:t>
      </w:r>
      <w:proofErr w:type="gramEnd"/>
      <w:r w:rsidRPr="00ED542C">
        <w:rPr>
          <w:sz w:val="16"/>
        </w:rPr>
        <w:t xml:space="preserve"> practicing white supremacists, but they weren’t racial progressives, either. </w:t>
      </w:r>
      <w:r w:rsidRPr="00ED542C">
        <w:rPr>
          <w:rStyle w:val="StyleUnderline"/>
        </w:rPr>
        <w:t>Basically, they refused to take a side</w:t>
      </w:r>
      <w:r w:rsidRPr="00ED542C">
        <w:rPr>
          <w:sz w:val="16"/>
        </w:rPr>
        <w:t xml:space="preserve">. For this reason, </w:t>
      </w:r>
      <w:r w:rsidRPr="00ED542C">
        <w:rPr>
          <w:rStyle w:val="StyleUnderline"/>
        </w:rPr>
        <w:t xml:space="preserve">King suggested that if they </w:t>
      </w:r>
      <w:proofErr w:type="gramStart"/>
      <w:r w:rsidRPr="00ED542C">
        <w:rPr>
          <w:rStyle w:val="StyleUnderline"/>
        </w:rPr>
        <w:t>weren’t</w:t>
      </w:r>
      <w:proofErr w:type="gramEnd"/>
      <w:r w:rsidRPr="00ED542C">
        <w:rPr>
          <w:rStyle w:val="StyleUnderline"/>
        </w:rPr>
        <w:t xml:space="preserve"> part of the solution, they were part of the problem</w:t>
      </w:r>
      <w:r w:rsidRPr="00ED542C">
        <w:rPr>
          <w:sz w:val="16"/>
        </w:rPr>
        <w:t xml:space="preserve">. </w:t>
      </w:r>
      <w:r w:rsidRPr="00ED542C">
        <w:rPr>
          <w:rStyle w:val="StyleUnderline"/>
        </w:rPr>
        <w:t>In the present context, moderate white people are those who recognize that racism is wrong but choose to do nothing about it, while ultimately benefitting from white supremacy</w:t>
      </w:r>
      <w:r w:rsidRPr="00ED542C">
        <w:rPr>
          <w:sz w:val="16"/>
        </w:rPr>
        <w:t xml:space="preserve">. However, </w:t>
      </w:r>
      <w:r w:rsidRPr="00ED542C">
        <w:rPr>
          <w:rStyle w:val="Emphasis"/>
        </w:rPr>
        <w:t xml:space="preserve">recent </w:t>
      </w:r>
      <w:r w:rsidRPr="00A766E1">
        <w:rPr>
          <w:rStyle w:val="Emphasis"/>
          <w:highlight w:val="green"/>
        </w:rPr>
        <w:t>evidence suggests</w:t>
      </w:r>
      <w:r w:rsidRPr="00ED542C">
        <w:rPr>
          <w:rStyle w:val="Emphasis"/>
        </w:rPr>
        <w:t xml:space="preserve"> that </w:t>
      </w:r>
      <w:r w:rsidRPr="00A766E1">
        <w:rPr>
          <w:rStyle w:val="Emphasis"/>
          <w:highlight w:val="green"/>
        </w:rPr>
        <w:t>moderate whites might</w:t>
      </w:r>
      <w:r w:rsidRPr="00ED542C">
        <w:rPr>
          <w:rStyle w:val="Emphasis"/>
        </w:rPr>
        <w:t xml:space="preserve"> be ready to </w:t>
      </w:r>
      <w:r w:rsidRPr="00A766E1">
        <w:rPr>
          <w:rStyle w:val="Emphasis"/>
          <w:highlight w:val="green"/>
        </w:rPr>
        <w:t>break with</w:t>
      </w:r>
      <w:r w:rsidRPr="00ED542C">
        <w:rPr>
          <w:rStyle w:val="Emphasis"/>
        </w:rPr>
        <w:t xml:space="preserve"> President </w:t>
      </w:r>
      <w:r w:rsidRPr="00A766E1">
        <w:rPr>
          <w:rStyle w:val="Emphasis"/>
          <w:highlight w:val="green"/>
        </w:rPr>
        <w:t>Trump’s</w:t>
      </w:r>
      <w:r w:rsidRPr="00ED542C">
        <w:rPr>
          <w:rStyle w:val="Emphasis"/>
        </w:rPr>
        <w:t xml:space="preserve"> blatant </w:t>
      </w:r>
      <w:r w:rsidRPr="00A766E1">
        <w:rPr>
          <w:rStyle w:val="Emphasis"/>
          <w:highlight w:val="green"/>
        </w:rPr>
        <w:t>racism</w:t>
      </w:r>
      <w:r w:rsidRPr="00ED542C">
        <w:rPr>
          <w:sz w:val="16"/>
        </w:rPr>
        <w:t xml:space="preserve">. Not only Democrats, but </w:t>
      </w:r>
      <w:proofErr w:type="gramStart"/>
      <w:r w:rsidRPr="00A766E1">
        <w:rPr>
          <w:rStyle w:val="StyleUnderline"/>
          <w:highlight w:val="green"/>
        </w:rPr>
        <w:t>a majority of</w:t>
      </w:r>
      <w:proofErr w:type="gramEnd"/>
      <w:r w:rsidRPr="00ED542C">
        <w:rPr>
          <w:rStyle w:val="StyleUnderline"/>
        </w:rPr>
        <w:t xml:space="preserve"> political </w:t>
      </w:r>
      <w:r w:rsidRPr="00A766E1">
        <w:rPr>
          <w:rStyle w:val="StyleUnderline"/>
          <w:highlight w:val="green"/>
        </w:rPr>
        <w:t>independents</w:t>
      </w:r>
      <w:r w:rsidRPr="00ED542C">
        <w:rPr>
          <w:rStyle w:val="StyleUnderline"/>
        </w:rPr>
        <w:t xml:space="preserve"> in the United States say they </w:t>
      </w:r>
      <w:r w:rsidRPr="00A766E1">
        <w:rPr>
          <w:rStyle w:val="StyleUnderline"/>
          <w:highlight w:val="green"/>
        </w:rPr>
        <w:t>are repulsed</w:t>
      </w:r>
      <w:r w:rsidRPr="00ED542C">
        <w:rPr>
          <w:rStyle w:val="StyleUnderline"/>
        </w:rPr>
        <w:t xml:space="preserve"> by Trump’s racism. </w:t>
      </w:r>
      <w:r w:rsidRPr="00A766E1">
        <w:rPr>
          <w:rStyle w:val="StyleUnderline"/>
          <w:highlight w:val="green"/>
        </w:rPr>
        <w:t>This represents a shift</w:t>
      </w:r>
      <w:r w:rsidRPr="00A766E1">
        <w:rPr>
          <w:sz w:val="16"/>
          <w:highlight w:val="green"/>
        </w:rPr>
        <w:t>;</w:t>
      </w:r>
      <w:r w:rsidRPr="00ED542C">
        <w:rPr>
          <w:sz w:val="16"/>
        </w:rPr>
        <w:t xml:space="preserve"> 46 percent of independents supported Trump in 2016. </w:t>
      </w:r>
      <w:r w:rsidRPr="00ED542C">
        <w:rPr>
          <w:rStyle w:val="StyleUnderline"/>
        </w:rPr>
        <w:t xml:space="preserve">Only time will tell whether the president will continue to alienate white folks in the middle. If he does, </w:t>
      </w:r>
      <w:r w:rsidRPr="00A766E1">
        <w:rPr>
          <w:rStyle w:val="StyleUnderline"/>
          <w:highlight w:val="green"/>
        </w:rPr>
        <w:t>Americans</w:t>
      </w:r>
      <w:r w:rsidRPr="00ED542C">
        <w:rPr>
          <w:rStyle w:val="StyleUnderline"/>
        </w:rPr>
        <w:t xml:space="preserve"> finally </w:t>
      </w:r>
      <w:r w:rsidRPr="00A766E1">
        <w:rPr>
          <w:rStyle w:val="StyleUnderline"/>
          <w:highlight w:val="green"/>
        </w:rPr>
        <w:t xml:space="preserve">might move toward an </w:t>
      </w:r>
      <w:r w:rsidRPr="00A766E1">
        <w:rPr>
          <w:rStyle w:val="Emphasis"/>
          <w:highlight w:val="green"/>
        </w:rPr>
        <w:t>anti-racist majority</w:t>
      </w:r>
      <w:r w:rsidRPr="00ED542C">
        <w:rPr>
          <w:sz w:val="16"/>
        </w:rPr>
        <w:t>, hopefully for the foreseeable future.</w:t>
      </w:r>
    </w:p>
    <w:p w14:paraId="7ECA87DE" w14:textId="77777777" w:rsidR="0008600C" w:rsidRDefault="0008600C" w:rsidP="0008600C">
      <w:pPr>
        <w:pStyle w:val="Heading3"/>
      </w:pPr>
      <w:r>
        <w:t>2NC -- Link -- Movement Unity</w:t>
      </w:r>
    </w:p>
    <w:p w14:paraId="29F19F8F" w14:textId="77777777" w:rsidR="0008600C" w:rsidRPr="009A0DCD" w:rsidRDefault="0008600C" w:rsidP="0008600C">
      <w:pPr>
        <w:pStyle w:val="Heading4"/>
      </w:pPr>
      <w:r w:rsidRPr="009A0DCD">
        <w:t xml:space="preserve">Reform </w:t>
      </w:r>
      <w:r w:rsidRPr="009A0DCD">
        <w:rPr>
          <w:u w:val="single"/>
        </w:rPr>
        <w:t>divides</w:t>
      </w:r>
      <w:r w:rsidRPr="009A0DCD">
        <w:t xml:space="preserve"> the movement by serving as a </w:t>
      </w:r>
      <w:r w:rsidRPr="009A0DCD">
        <w:rPr>
          <w:u w:val="single"/>
        </w:rPr>
        <w:t>foil</w:t>
      </w:r>
      <w:r w:rsidRPr="009A0DCD">
        <w:t xml:space="preserve"> for critique and </w:t>
      </w:r>
      <w:r w:rsidRPr="009A0DCD">
        <w:rPr>
          <w:u w:val="single"/>
        </w:rPr>
        <w:t>isolating</w:t>
      </w:r>
      <w:r w:rsidRPr="009A0DCD">
        <w:t xml:space="preserve"> purists. </w:t>
      </w:r>
    </w:p>
    <w:p w14:paraId="35830026"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7DA98B6A" w14:textId="77777777" w:rsidR="0008600C" w:rsidRPr="009A0DCD" w:rsidRDefault="0008600C" w:rsidP="0008600C">
      <w:pPr>
        <w:rPr>
          <w:sz w:val="16"/>
        </w:rPr>
      </w:pPr>
      <w:r w:rsidRPr="009A0DCD">
        <w:rPr>
          <w:sz w:val="16"/>
        </w:rPr>
        <w:t xml:space="preserve">Dinner </w:t>
      </w:r>
      <w:proofErr w:type="gramStart"/>
      <w:r w:rsidRPr="009A0DCD">
        <w:rPr>
          <w:sz w:val="16"/>
        </w:rPr>
        <w:t>With</w:t>
      </w:r>
      <w:proofErr w:type="gramEnd"/>
      <w:r w:rsidRPr="009A0DCD">
        <w:rPr>
          <w:sz w:val="16"/>
        </w:rPr>
        <w:t xml:space="preserve"> the President</w:t>
      </w:r>
    </w:p>
    <w:p w14:paraId="6C566B00" w14:textId="77777777" w:rsidR="0008600C" w:rsidRPr="009A0DCD" w:rsidRDefault="0008600C" w:rsidP="0008600C">
      <w:pPr>
        <w:rPr>
          <w:sz w:val="16"/>
        </w:rPr>
      </w:pPr>
      <w:r w:rsidRPr="009A0DCD">
        <w:rPr>
          <w:rStyle w:val="StyleUnderline"/>
        </w:rPr>
        <w:t xml:space="preserve">This style reflected the </w:t>
      </w:r>
      <w:r w:rsidRPr="009A0DCD">
        <w:rPr>
          <w:rStyle w:val="Emphasis"/>
        </w:rPr>
        <w:t>influence</w:t>
      </w:r>
      <w:r w:rsidRPr="009A0DCD">
        <w:rPr>
          <w:rStyle w:val="StyleUnderline"/>
        </w:rPr>
        <w:t xml:space="preserve"> of</w:t>
      </w:r>
      <w:r w:rsidRPr="009A0DCD">
        <w:rPr>
          <w:sz w:val="16"/>
        </w:rPr>
        <w:t xml:space="preserve"> nongovernmental </w:t>
      </w:r>
      <w:r w:rsidRPr="00A766E1">
        <w:rPr>
          <w:rStyle w:val="StyleUnderline"/>
          <w:highlight w:val="green"/>
        </w:rPr>
        <w:t>organizations</w:t>
      </w:r>
      <w:r w:rsidRPr="009A0DCD">
        <w:rPr>
          <w:rStyle w:val="StyleUnderline"/>
        </w:rPr>
        <w:t xml:space="preserve">, which </w:t>
      </w:r>
      <w:r w:rsidRPr="00A766E1">
        <w:rPr>
          <w:rStyle w:val="Emphasis"/>
          <w:highlight w:val="green"/>
        </w:rPr>
        <w:t>measure</w:t>
      </w:r>
      <w:r w:rsidRPr="009A0DCD">
        <w:rPr>
          <w:rStyle w:val="Emphasis"/>
        </w:rPr>
        <w:t xml:space="preserve"> the effectiveness</w:t>
      </w:r>
      <w:r w:rsidRPr="009A0DCD">
        <w:rPr>
          <w:rStyle w:val="StyleUnderline"/>
        </w:rPr>
        <w:t xml:space="preserve"> of </w:t>
      </w:r>
      <w:r w:rsidRPr="00A766E1">
        <w:rPr>
          <w:rStyle w:val="StyleUnderline"/>
          <w:highlight w:val="green"/>
        </w:rPr>
        <w:t>activism</w:t>
      </w:r>
      <w:r w:rsidRPr="009A0DCD">
        <w:rPr>
          <w:sz w:val="16"/>
        </w:rPr>
        <w:t xml:space="preserve"> or organizing </w:t>
      </w:r>
      <w:r w:rsidRPr="00A766E1">
        <w:rPr>
          <w:rStyle w:val="StyleUnderline"/>
          <w:highlight w:val="green"/>
        </w:rPr>
        <w:t>through</w:t>
      </w:r>
      <w:r w:rsidRPr="009A0DCD">
        <w:rPr>
          <w:rStyle w:val="StyleUnderline"/>
        </w:rPr>
        <w:t xml:space="preserve"> a </w:t>
      </w:r>
      <w:r w:rsidRPr="009A0DCD">
        <w:rPr>
          <w:rStyle w:val="Emphasis"/>
        </w:rPr>
        <w:t xml:space="preserve">lens of </w:t>
      </w:r>
      <w:r w:rsidRPr="00A766E1">
        <w:rPr>
          <w:rStyle w:val="Emphasis"/>
          <w:highlight w:val="green"/>
        </w:rPr>
        <w:t>efficiency</w:t>
      </w:r>
      <w:r w:rsidRPr="00A766E1">
        <w:rPr>
          <w:rStyle w:val="StyleUnderline"/>
          <w:highlight w:val="green"/>
        </w:rPr>
        <w:t xml:space="preserve"> an</w:t>
      </w:r>
      <w:r w:rsidRPr="009A0DCD">
        <w:rPr>
          <w:rStyle w:val="StyleUnderline"/>
        </w:rPr>
        <w:t xml:space="preserve">d </w:t>
      </w:r>
      <w:r w:rsidRPr="009A0DCD">
        <w:rPr>
          <w:rStyle w:val="Emphasis"/>
        </w:rPr>
        <w:t xml:space="preserve">tangible </w:t>
      </w:r>
      <w:r w:rsidRPr="00A766E1">
        <w:rPr>
          <w:rStyle w:val="Emphasis"/>
          <w:highlight w:val="green"/>
        </w:rPr>
        <w:t>results</w:t>
      </w:r>
      <w:r w:rsidRPr="00A766E1">
        <w:rPr>
          <w:rStyle w:val="StyleUnderline"/>
          <w:highlight w:val="green"/>
        </w:rPr>
        <w:t xml:space="preserve">. There was </w:t>
      </w:r>
      <w:r w:rsidRPr="00A766E1">
        <w:rPr>
          <w:rStyle w:val="Emphasis"/>
          <w:highlight w:val="green"/>
        </w:rPr>
        <w:t>pressure</w:t>
      </w:r>
      <w:r w:rsidRPr="00A766E1">
        <w:rPr>
          <w:rStyle w:val="StyleUnderline"/>
          <w:highlight w:val="green"/>
        </w:rPr>
        <w:t xml:space="preserve"> to </w:t>
      </w:r>
      <w:r w:rsidRPr="00A766E1">
        <w:rPr>
          <w:rStyle w:val="Emphasis"/>
          <w:highlight w:val="green"/>
        </w:rPr>
        <w:t>com</w:t>
      </w:r>
      <w:r w:rsidRPr="009A0DCD">
        <w:rPr>
          <w:rStyle w:val="Emphasis"/>
        </w:rPr>
        <w:t xml:space="preserve">e up </w:t>
      </w:r>
      <w:r w:rsidRPr="00A766E1">
        <w:rPr>
          <w:rStyle w:val="Emphasis"/>
          <w:highlight w:val="green"/>
        </w:rPr>
        <w:t>with solutions</w:t>
      </w:r>
      <w:r w:rsidRPr="00A766E1">
        <w:rPr>
          <w:rStyle w:val="StyleUnderline"/>
          <w:highlight w:val="green"/>
        </w:rPr>
        <w:t xml:space="preserve"> or </w:t>
      </w:r>
      <w:r w:rsidRPr="00A766E1">
        <w:rPr>
          <w:rStyle w:val="Emphasis"/>
          <w:highlight w:val="green"/>
        </w:rPr>
        <w:t>policy</w:t>
      </w:r>
      <w:r w:rsidRPr="009A0DCD">
        <w:rPr>
          <w:rStyle w:val="Emphasis"/>
        </w:rPr>
        <w:t xml:space="preserve"> initiatives</w:t>
      </w:r>
      <w:r w:rsidRPr="009A0DCD">
        <w:rPr>
          <w:rStyle w:val="StyleUnderline"/>
        </w:rPr>
        <w:t xml:space="preserve"> </w:t>
      </w:r>
      <w:r w:rsidRPr="00A766E1">
        <w:rPr>
          <w:rStyle w:val="StyleUnderline"/>
          <w:highlight w:val="green"/>
        </w:rPr>
        <w:t>as</w:t>
      </w:r>
      <w:r w:rsidRPr="009A0DCD">
        <w:rPr>
          <w:rStyle w:val="StyleUnderline"/>
        </w:rPr>
        <w:t xml:space="preserve"> a more </w:t>
      </w:r>
      <w:r w:rsidRPr="00A766E1">
        <w:rPr>
          <w:rStyle w:val="StyleUnderline"/>
          <w:highlight w:val="green"/>
        </w:rPr>
        <w:t>“</w:t>
      </w:r>
      <w:r w:rsidRPr="00A766E1">
        <w:rPr>
          <w:rStyle w:val="Emphasis"/>
          <w:highlight w:val="green"/>
        </w:rPr>
        <w:t>real</w:t>
      </w:r>
      <w:r w:rsidRPr="00A766E1">
        <w:rPr>
          <w:rStyle w:val="StyleUnderline"/>
          <w:highlight w:val="green"/>
        </w:rPr>
        <w:t>”</w:t>
      </w:r>
      <w:r w:rsidRPr="009A0DCD">
        <w:rPr>
          <w:rStyle w:val="StyleUnderline"/>
        </w:rPr>
        <w:t xml:space="preserve"> and measurable way to confront</w:t>
      </w:r>
      <w:r w:rsidRPr="009A0DCD">
        <w:rPr>
          <w:sz w:val="16"/>
        </w:rPr>
        <w:t xml:space="preserve"> the issues with </w:t>
      </w:r>
      <w:r w:rsidRPr="009A0DCD">
        <w:rPr>
          <w:rStyle w:val="StyleUnderline"/>
        </w:rPr>
        <w:t xml:space="preserve">policing. </w:t>
      </w:r>
      <w:r w:rsidRPr="00A766E1">
        <w:rPr>
          <w:rStyle w:val="StyleUnderline"/>
          <w:highlight w:val="green"/>
        </w:rPr>
        <w:t>When</w:t>
      </w:r>
      <w:r w:rsidRPr="009A0DCD">
        <w:rPr>
          <w:sz w:val="16"/>
        </w:rPr>
        <w:t xml:space="preserve"> some </w:t>
      </w:r>
      <w:r w:rsidRPr="00A766E1">
        <w:rPr>
          <w:rStyle w:val="Emphasis"/>
          <w:highlight w:val="green"/>
        </w:rPr>
        <w:t>activists chafed</w:t>
      </w:r>
      <w:r w:rsidRPr="009A0DCD">
        <w:rPr>
          <w:rStyle w:val="StyleUnderline"/>
        </w:rPr>
        <w:t xml:space="preserve"> at this </w:t>
      </w:r>
      <w:proofErr w:type="gramStart"/>
      <w:r w:rsidRPr="009A0DCD">
        <w:rPr>
          <w:sz w:val="16"/>
        </w:rPr>
        <w:t xml:space="preserve">particular </w:t>
      </w:r>
      <w:r w:rsidRPr="009A0DCD">
        <w:rPr>
          <w:rStyle w:val="StyleUnderline"/>
        </w:rPr>
        <w:t>framing</w:t>
      </w:r>
      <w:proofErr w:type="gramEnd"/>
      <w:r w:rsidRPr="009A0DCD">
        <w:rPr>
          <w:rStyle w:val="StyleUnderline"/>
        </w:rPr>
        <w:t xml:space="preserve">, </w:t>
      </w:r>
      <w:r w:rsidRPr="00A766E1">
        <w:rPr>
          <w:rStyle w:val="StyleUnderline"/>
          <w:highlight w:val="green"/>
        </w:rPr>
        <w:t xml:space="preserve">they were </w:t>
      </w:r>
      <w:r w:rsidRPr="00A766E1">
        <w:rPr>
          <w:rStyle w:val="Emphasis"/>
          <w:highlight w:val="green"/>
        </w:rPr>
        <w:t>attacked</w:t>
      </w:r>
      <w:r w:rsidRPr="009A0DCD">
        <w:rPr>
          <w:rStyle w:val="Emphasis"/>
        </w:rPr>
        <w:t xml:space="preserve"> as purists</w:t>
      </w:r>
      <w:r w:rsidRPr="009A0DCD">
        <w:rPr>
          <w:sz w:val="16"/>
        </w:rPr>
        <w:t>.</w:t>
      </w:r>
    </w:p>
    <w:p w14:paraId="4A53C4D4" w14:textId="77777777" w:rsidR="0008600C" w:rsidRPr="009A0DCD" w:rsidRDefault="0008600C" w:rsidP="0008600C">
      <w:pPr>
        <w:rPr>
          <w:sz w:val="16"/>
        </w:rPr>
      </w:pPr>
      <w:r w:rsidRPr="009A0DCD">
        <w:rPr>
          <w:sz w:val="16"/>
        </w:rPr>
        <w:t xml:space="preserve">For example, </w:t>
      </w:r>
      <w:r w:rsidRPr="009A0DCD">
        <w:rPr>
          <w:rStyle w:val="StyleUnderline"/>
        </w:rPr>
        <w:t>when</w:t>
      </w:r>
      <w:r w:rsidRPr="009A0DCD">
        <w:rPr>
          <w:sz w:val="16"/>
        </w:rPr>
        <w:t xml:space="preserve"> a black </w:t>
      </w:r>
      <w:r w:rsidRPr="009A0DCD">
        <w:rPr>
          <w:rStyle w:val="StyleUnderline"/>
        </w:rPr>
        <w:t>activist</w:t>
      </w:r>
      <w:r w:rsidRPr="009A0DCD">
        <w:rPr>
          <w:sz w:val="16"/>
        </w:rPr>
        <w:t xml:space="preserve"> from Chicago named Aislinn </w:t>
      </w:r>
      <w:r w:rsidRPr="009A0DCD">
        <w:rPr>
          <w:rStyle w:val="StyleUnderline"/>
        </w:rPr>
        <w:t>Pulley refused to go to a</w:t>
      </w:r>
      <w:r w:rsidRPr="009A0DCD">
        <w:rPr>
          <w:sz w:val="16"/>
        </w:rPr>
        <w:t xml:space="preserve"> closed-door </w:t>
      </w:r>
      <w:r w:rsidRPr="009A0DCD">
        <w:rPr>
          <w:rStyle w:val="StyleUnderline"/>
        </w:rPr>
        <w:t>meeting at the White House</w:t>
      </w:r>
      <w:r w:rsidRPr="009A0DCD">
        <w:rPr>
          <w:sz w:val="16"/>
        </w:rPr>
        <w:t xml:space="preserve"> in February of 2016 </w:t>
      </w:r>
      <w:r w:rsidRPr="009A0DCD">
        <w:rPr>
          <w:rStyle w:val="StyleUnderline"/>
        </w:rPr>
        <w:t xml:space="preserve">because she </w:t>
      </w:r>
      <w:r w:rsidRPr="009A0DCD">
        <w:rPr>
          <w:rStyle w:val="Emphasis"/>
        </w:rPr>
        <w:t>doubted the sincerity</w:t>
      </w:r>
      <w:r w:rsidRPr="009A0DCD">
        <w:rPr>
          <w:rStyle w:val="StyleUnderline"/>
        </w:rPr>
        <w:t xml:space="preserve"> of the</w:t>
      </w:r>
      <w:r w:rsidRPr="009A0DCD">
        <w:rPr>
          <w:sz w:val="16"/>
        </w:rPr>
        <w:t xml:space="preserve"> Obama </w:t>
      </w:r>
      <w:r w:rsidRPr="009A0DCD">
        <w:rPr>
          <w:rStyle w:val="StyleUnderline"/>
        </w:rPr>
        <w:t>administration</w:t>
      </w:r>
      <w:r w:rsidRPr="009A0DCD">
        <w:rPr>
          <w:sz w:val="16"/>
        </w:rPr>
        <w:t xml:space="preserve">, President Barack </w:t>
      </w:r>
      <w:r w:rsidRPr="009A0DCD">
        <w:rPr>
          <w:rStyle w:val="StyleUnderline"/>
        </w:rPr>
        <w:t>Obama</w:t>
      </w:r>
      <w:r w:rsidRPr="009A0DCD">
        <w:rPr>
          <w:sz w:val="16"/>
        </w:rPr>
        <w:t xml:space="preserve"> personally </w:t>
      </w:r>
      <w:r w:rsidRPr="009A0DCD">
        <w:rPr>
          <w:rStyle w:val="StyleUnderline"/>
        </w:rPr>
        <w:t>called her out</w:t>
      </w:r>
      <w:r w:rsidRPr="009A0DCD">
        <w:rPr>
          <w:sz w:val="16"/>
        </w:rPr>
        <w:t>.</w:t>
      </w:r>
    </w:p>
    <w:p w14:paraId="0AB2CD2A" w14:textId="012608D8" w:rsidR="0008600C" w:rsidRDefault="0008600C" w:rsidP="0008600C">
      <w:pPr>
        <w:rPr>
          <w:rStyle w:val="StyleUnderline"/>
        </w:rPr>
      </w:pPr>
      <w:r w:rsidRPr="009A0DCD">
        <w:rPr>
          <w:sz w:val="16"/>
        </w:rPr>
        <w:t xml:space="preserve">Obama said, </w:t>
      </w:r>
      <w:r w:rsidRPr="00A766E1">
        <w:rPr>
          <w:rStyle w:val="StyleUnderline"/>
          <w:highlight w:val="green"/>
        </w:rPr>
        <w:t>“You can’t</w:t>
      </w:r>
      <w:r w:rsidRPr="009A0DCD">
        <w:rPr>
          <w:sz w:val="16"/>
        </w:rPr>
        <w:t xml:space="preserve"> just </w:t>
      </w:r>
      <w:r w:rsidRPr="009A0DCD">
        <w:rPr>
          <w:rStyle w:val="StyleUnderline"/>
        </w:rPr>
        <w:t>keep</w:t>
      </w:r>
      <w:r w:rsidRPr="009A0DCD">
        <w:rPr>
          <w:sz w:val="16"/>
        </w:rPr>
        <w:t xml:space="preserve"> on </w:t>
      </w:r>
      <w:r w:rsidRPr="00A766E1">
        <w:rPr>
          <w:rStyle w:val="Emphasis"/>
          <w:highlight w:val="green"/>
        </w:rPr>
        <w:t>yell</w:t>
      </w:r>
      <w:r w:rsidRPr="009A0DCD">
        <w:rPr>
          <w:rStyle w:val="Emphasis"/>
        </w:rPr>
        <w:t>ing at them</w:t>
      </w:r>
      <w:r w:rsidRPr="009A0DCD">
        <w:rPr>
          <w:rStyle w:val="StyleUnderline"/>
        </w:rPr>
        <w:t xml:space="preserve"> and</w:t>
      </w:r>
      <w:r w:rsidRPr="009A0DCD">
        <w:rPr>
          <w:sz w:val="16"/>
        </w:rPr>
        <w:t xml:space="preserve"> you can’t </w:t>
      </w:r>
      <w:r w:rsidRPr="009A0DCD">
        <w:rPr>
          <w:rStyle w:val="StyleUnderline"/>
        </w:rPr>
        <w:t xml:space="preserve">refuse to meet </w:t>
      </w:r>
      <w:r w:rsidRPr="00A766E1">
        <w:rPr>
          <w:rStyle w:val="StyleUnderline"/>
          <w:highlight w:val="green"/>
        </w:rPr>
        <w:t xml:space="preserve">because that might </w:t>
      </w:r>
      <w:r w:rsidRPr="00A766E1">
        <w:rPr>
          <w:rStyle w:val="Emphasis"/>
          <w:highlight w:val="green"/>
        </w:rPr>
        <w:t>compromise</w:t>
      </w:r>
      <w:r w:rsidRPr="009A0DCD">
        <w:rPr>
          <w:sz w:val="16"/>
        </w:rPr>
        <w:t xml:space="preserve"> the </w:t>
      </w:r>
      <w:r w:rsidRPr="00A766E1">
        <w:rPr>
          <w:rStyle w:val="Emphasis"/>
          <w:highlight w:val="green"/>
        </w:rPr>
        <w:t>purity</w:t>
      </w:r>
      <w:r w:rsidRPr="009A0DCD">
        <w:rPr>
          <w:sz w:val="16"/>
        </w:rPr>
        <w:t xml:space="preserve"> of your </w:t>
      </w:r>
      <w:proofErr w:type="gramStart"/>
      <w:r w:rsidRPr="009A0DCD">
        <w:rPr>
          <w:sz w:val="16"/>
        </w:rPr>
        <w:t>position .</w:t>
      </w:r>
      <w:proofErr w:type="gramEnd"/>
      <w:r w:rsidRPr="009A0DCD">
        <w:rPr>
          <w:sz w:val="16"/>
        </w:rPr>
        <w:t> . . </w:t>
      </w:r>
      <w:r w:rsidRPr="009A0DCD">
        <w:rPr>
          <w:rStyle w:val="StyleUnderline"/>
        </w:rPr>
        <w:t>The value of social movements</w:t>
      </w:r>
      <w:r w:rsidRPr="009A0DCD">
        <w:rPr>
          <w:sz w:val="16"/>
        </w:rPr>
        <w:t xml:space="preserve"> and activism </w:t>
      </w:r>
      <w:r w:rsidRPr="009A0DCD">
        <w:rPr>
          <w:rStyle w:val="StyleUnderline"/>
        </w:rPr>
        <w:t>is to get you at the table</w:t>
      </w:r>
      <w:r w:rsidRPr="009A0DCD">
        <w:rPr>
          <w:sz w:val="16"/>
        </w:rPr>
        <w:t xml:space="preserve">, get you in the room and then start trying to figure out how is this problem going to be solved. </w:t>
      </w:r>
      <w:r w:rsidRPr="009A0DCD">
        <w:rPr>
          <w:rStyle w:val="StyleUnderline"/>
        </w:rPr>
        <w:t>You</w:t>
      </w:r>
      <w:r w:rsidRPr="009A0DCD">
        <w:rPr>
          <w:sz w:val="16"/>
        </w:rPr>
        <w:t xml:space="preserve"> then </w:t>
      </w:r>
      <w:r w:rsidRPr="009A0DCD">
        <w:rPr>
          <w:rStyle w:val="StyleUnderline"/>
        </w:rPr>
        <w:t xml:space="preserve">have a </w:t>
      </w:r>
      <w:r w:rsidRPr="009A0DCD">
        <w:rPr>
          <w:rStyle w:val="Emphasis"/>
        </w:rPr>
        <w:t>responsibility</w:t>
      </w:r>
      <w:r w:rsidRPr="009A0DCD">
        <w:rPr>
          <w:rStyle w:val="StyleUnderline"/>
        </w:rPr>
        <w:t xml:space="preserve"> to</w:t>
      </w:r>
      <w:r w:rsidRPr="009A0DCD">
        <w:rPr>
          <w:sz w:val="16"/>
        </w:rPr>
        <w:t xml:space="preserve"> prepare an agenda that is achievable — that can </w:t>
      </w:r>
      <w:r w:rsidRPr="009A0DCD">
        <w:rPr>
          <w:rStyle w:val="Emphasis"/>
        </w:rPr>
        <w:t>institutionalize</w:t>
      </w:r>
      <w:r w:rsidRPr="009A0DCD">
        <w:rPr>
          <w:rStyle w:val="StyleUnderline"/>
        </w:rPr>
        <w:t xml:space="preserve"> the changes</w:t>
      </w:r>
      <w:r w:rsidRPr="009A0DCD">
        <w:rPr>
          <w:sz w:val="16"/>
        </w:rPr>
        <w:t xml:space="preserve"> you seek </w:t>
      </w:r>
      <w:r w:rsidRPr="009A0DCD">
        <w:rPr>
          <w:rStyle w:val="StyleUnderline"/>
        </w:rPr>
        <w:t>and</w:t>
      </w:r>
      <w:r w:rsidRPr="009A0DCD">
        <w:rPr>
          <w:sz w:val="16"/>
        </w:rPr>
        <w:t xml:space="preserve"> to </w:t>
      </w:r>
      <w:r w:rsidRPr="009A0DCD">
        <w:rPr>
          <w:rStyle w:val="StyleUnderline"/>
        </w:rPr>
        <w:t>engage the other side.”</w:t>
      </w:r>
    </w:p>
    <w:p w14:paraId="1BD538DD" w14:textId="77777777" w:rsidR="0026192B" w:rsidRDefault="0026192B" w:rsidP="0026192B">
      <w:pPr>
        <w:pStyle w:val="Heading4"/>
      </w:pPr>
      <w:r>
        <w:t xml:space="preserve">CJR </w:t>
      </w:r>
      <w:r w:rsidRPr="00964C1D">
        <w:rPr>
          <w:u w:val="single"/>
        </w:rPr>
        <w:t>fractures activists</w:t>
      </w:r>
      <w:r>
        <w:t xml:space="preserve"> over </w:t>
      </w:r>
      <w:r w:rsidRPr="00964C1D">
        <w:rPr>
          <w:u w:val="single"/>
        </w:rPr>
        <w:t>how far to go</w:t>
      </w:r>
      <w:r>
        <w:t xml:space="preserve"> with </w:t>
      </w:r>
      <w:r w:rsidRPr="00964C1D">
        <w:t>reform</w:t>
      </w:r>
    </w:p>
    <w:p w14:paraId="5DF3405A" w14:textId="0171D220" w:rsidR="0026192B" w:rsidRDefault="0026192B" w:rsidP="0026192B">
      <w:proofErr w:type="spellStart"/>
      <w:r w:rsidRPr="00964C1D">
        <w:rPr>
          <w:rStyle w:val="Style13ptBold"/>
        </w:rPr>
        <w:t>Ecarma</w:t>
      </w:r>
      <w:proofErr w:type="spellEnd"/>
      <w:r w:rsidRPr="00964C1D">
        <w:rPr>
          <w:rStyle w:val="Style13ptBold"/>
        </w:rPr>
        <w:t xml:space="preserve"> 20</w:t>
      </w:r>
      <w:r>
        <w:t xml:space="preserve"> (Caleb </w:t>
      </w:r>
      <w:proofErr w:type="spellStart"/>
      <w:r>
        <w:t>Ecarma</w:t>
      </w:r>
      <w:proofErr w:type="spellEnd"/>
      <w:r>
        <w:t>, staff writer at The Hive, ““</w:t>
      </w:r>
      <w:r w:rsidRPr="00A766E1">
        <w:rPr>
          <w:rStyle w:val="StyleUnderline"/>
          <w:highlight w:val="green"/>
        </w:rPr>
        <w:t xml:space="preserve">WE TRIED </w:t>
      </w:r>
      <w:r w:rsidRPr="00A766E1">
        <w:rPr>
          <w:rStyle w:val="Emphasis"/>
          <w:highlight w:val="green"/>
        </w:rPr>
        <w:t>BAND-AIDING</w:t>
      </w:r>
      <w:r w:rsidRPr="00964C1D">
        <w:rPr>
          <w:rStyle w:val="StyleUnderline"/>
        </w:rPr>
        <w:t xml:space="preserve"> THE </w:t>
      </w:r>
      <w:r w:rsidRPr="00964C1D">
        <w:rPr>
          <w:rStyle w:val="Emphasis"/>
        </w:rPr>
        <w:t>PROBLEM</w:t>
      </w:r>
      <w:r>
        <w:t xml:space="preserve">”: </w:t>
      </w:r>
      <w:r w:rsidRPr="00A766E1">
        <w:rPr>
          <w:rStyle w:val="Emphasis"/>
          <w:highlight w:val="green"/>
        </w:rPr>
        <w:t>B</w:t>
      </w:r>
      <w:r w:rsidRPr="00964C1D">
        <w:rPr>
          <w:rStyle w:val="StyleUnderline"/>
        </w:rPr>
        <w:t xml:space="preserve">LACK </w:t>
      </w:r>
      <w:r w:rsidRPr="00A766E1">
        <w:rPr>
          <w:rStyle w:val="Emphasis"/>
          <w:highlight w:val="green"/>
        </w:rPr>
        <w:t>L</w:t>
      </w:r>
      <w:r w:rsidRPr="00964C1D">
        <w:rPr>
          <w:rStyle w:val="StyleUnderline"/>
        </w:rPr>
        <w:t xml:space="preserve">IVES </w:t>
      </w:r>
      <w:r w:rsidRPr="00A766E1">
        <w:rPr>
          <w:rStyle w:val="Emphasis"/>
          <w:highlight w:val="green"/>
        </w:rPr>
        <w:t>M</w:t>
      </w:r>
      <w:r w:rsidRPr="00964C1D">
        <w:rPr>
          <w:rStyle w:val="StyleUnderline"/>
        </w:rPr>
        <w:t xml:space="preserve">ATTER </w:t>
      </w:r>
      <w:r w:rsidRPr="00964C1D">
        <w:rPr>
          <w:rStyle w:val="Emphasis"/>
        </w:rPr>
        <w:t>ACTIVISTS</w:t>
      </w:r>
      <w:r w:rsidRPr="00964C1D">
        <w:rPr>
          <w:rStyle w:val="StyleUnderline"/>
        </w:rPr>
        <w:t xml:space="preserve"> </w:t>
      </w:r>
      <w:r w:rsidRPr="00A766E1">
        <w:rPr>
          <w:rStyle w:val="Emphasis"/>
          <w:highlight w:val="green"/>
        </w:rPr>
        <w:t>SPLIT</w:t>
      </w:r>
      <w:r w:rsidRPr="00A766E1">
        <w:rPr>
          <w:rStyle w:val="StyleUnderline"/>
          <w:highlight w:val="green"/>
        </w:rPr>
        <w:t xml:space="preserve"> ON </w:t>
      </w:r>
      <w:r w:rsidRPr="00A766E1">
        <w:rPr>
          <w:rStyle w:val="Emphasis"/>
          <w:highlight w:val="green"/>
        </w:rPr>
        <w:t>HOW RADICAL</w:t>
      </w:r>
      <w:r w:rsidRPr="00964C1D">
        <w:rPr>
          <w:rStyle w:val="StyleUnderline"/>
        </w:rPr>
        <w:t xml:space="preserve"> CHANGE SHOULD BE</w:t>
      </w:r>
      <w:r>
        <w:t xml:space="preserve">,” 06/19/20, Vanity Fair, </w:t>
      </w:r>
      <w:r w:rsidRPr="006E734E">
        <w:t>https://www.vanityfair.com/news/2020/06/black-lives-matter-protests-split-police-brutality-solutions</w:t>
      </w:r>
      <w:r>
        <w:t>, TM)</w:t>
      </w:r>
    </w:p>
    <w:p w14:paraId="2B2DEC76" w14:textId="770003F9" w:rsidR="0026192B" w:rsidRPr="0026192B" w:rsidRDefault="0026192B" w:rsidP="0026192B">
      <w:pPr>
        <w:rPr>
          <w:rStyle w:val="StyleUnderline"/>
          <w:sz w:val="16"/>
          <w:u w:val="none"/>
        </w:rPr>
      </w:pPr>
      <w:r w:rsidRPr="00964C1D">
        <w:rPr>
          <w:sz w:val="16"/>
        </w:rPr>
        <w:t>But #</w:t>
      </w:r>
      <w:r w:rsidRPr="00964C1D">
        <w:rPr>
          <w:rStyle w:val="StyleUnderline"/>
        </w:rPr>
        <w:t>8CantWait has seen</w:t>
      </w:r>
      <w:r w:rsidRPr="00964C1D">
        <w:rPr>
          <w:sz w:val="16"/>
        </w:rPr>
        <w:t xml:space="preserve"> its </w:t>
      </w:r>
      <w:r w:rsidRPr="00964C1D">
        <w:rPr>
          <w:rStyle w:val="StyleUnderline"/>
        </w:rPr>
        <w:t>share of detractors</w:t>
      </w:r>
      <w:r w:rsidRPr="00964C1D">
        <w:rPr>
          <w:sz w:val="16"/>
        </w:rPr>
        <w:t>—</w:t>
      </w:r>
      <w:r w:rsidRPr="00964C1D">
        <w:rPr>
          <w:rStyle w:val="StyleUnderline"/>
        </w:rPr>
        <w:t xml:space="preserve">shortly after it gained traction, a group of police </w:t>
      </w:r>
      <w:r w:rsidRPr="00A766E1">
        <w:rPr>
          <w:rStyle w:val="StyleUnderline"/>
          <w:highlight w:val="green"/>
        </w:rPr>
        <w:t>abolitionists</w:t>
      </w:r>
      <w:r w:rsidRPr="00964C1D">
        <w:rPr>
          <w:rStyle w:val="StyleUnderline"/>
        </w:rPr>
        <w:t xml:space="preserve"> published</w:t>
      </w:r>
      <w:r w:rsidRPr="00964C1D">
        <w:rPr>
          <w:sz w:val="16"/>
        </w:rPr>
        <w:t xml:space="preserve"> a </w:t>
      </w:r>
      <w:r w:rsidRPr="00964C1D">
        <w:rPr>
          <w:rStyle w:val="StyleUnderline"/>
        </w:rPr>
        <w:t>campaign of their own, #8ToAbolition, that imitates</w:t>
      </w:r>
      <w:r w:rsidRPr="00964C1D">
        <w:rPr>
          <w:sz w:val="16"/>
        </w:rPr>
        <w:t xml:space="preserve"> the </w:t>
      </w:r>
      <w:r w:rsidRPr="00964C1D">
        <w:rPr>
          <w:rStyle w:val="StyleUnderline"/>
        </w:rPr>
        <w:t>color scheme and design of</w:t>
      </w:r>
      <w:r w:rsidRPr="00964C1D">
        <w:rPr>
          <w:sz w:val="16"/>
        </w:rPr>
        <w:t xml:space="preserve"> #8CantWait’s </w:t>
      </w:r>
      <w:r w:rsidRPr="00964C1D">
        <w:rPr>
          <w:rStyle w:val="StyleUnderline"/>
        </w:rPr>
        <w:t xml:space="preserve">graphic but </w:t>
      </w:r>
      <w:r w:rsidRPr="00A766E1">
        <w:rPr>
          <w:rStyle w:val="Emphasis"/>
          <w:highlight w:val="green"/>
        </w:rPr>
        <w:t>pitch</w:t>
      </w:r>
      <w:r w:rsidRPr="00964C1D">
        <w:rPr>
          <w:rStyle w:val="Emphasis"/>
        </w:rPr>
        <w:t>es</w:t>
      </w:r>
      <w:r w:rsidRPr="00964C1D">
        <w:rPr>
          <w:rStyle w:val="StyleUnderline"/>
        </w:rPr>
        <w:t xml:space="preserve"> </w:t>
      </w:r>
      <w:r w:rsidRPr="00964C1D">
        <w:rPr>
          <w:rStyle w:val="Emphasis"/>
        </w:rPr>
        <w:t xml:space="preserve">far more </w:t>
      </w:r>
      <w:r w:rsidRPr="00A766E1">
        <w:rPr>
          <w:rStyle w:val="Emphasis"/>
          <w:highlight w:val="green"/>
        </w:rPr>
        <w:t>radical measures</w:t>
      </w:r>
      <w:r w:rsidRPr="00964C1D">
        <w:rPr>
          <w:sz w:val="16"/>
        </w:rPr>
        <w:t xml:space="preserve">. “We believe that this </w:t>
      </w:r>
      <w:r w:rsidRPr="00A766E1">
        <w:rPr>
          <w:rStyle w:val="Emphasis"/>
          <w:highlight w:val="green"/>
        </w:rPr>
        <w:t>campaign</w:t>
      </w:r>
      <w:r w:rsidRPr="00A766E1">
        <w:rPr>
          <w:rStyle w:val="StyleUnderline"/>
          <w:highlight w:val="green"/>
        </w:rPr>
        <w:t xml:space="preserve"> is </w:t>
      </w:r>
      <w:r w:rsidRPr="00A766E1">
        <w:rPr>
          <w:rStyle w:val="Emphasis"/>
          <w:highlight w:val="green"/>
        </w:rPr>
        <w:t>dangerous</w:t>
      </w:r>
      <w:r w:rsidRPr="00A766E1">
        <w:rPr>
          <w:rStyle w:val="StyleUnderline"/>
          <w:highlight w:val="green"/>
        </w:rPr>
        <w:t xml:space="preserve"> and </w:t>
      </w:r>
      <w:r w:rsidRPr="00A766E1">
        <w:rPr>
          <w:rStyle w:val="Emphasis"/>
          <w:highlight w:val="green"/>
        </w:rPr>
        <w:t>irresponsible</w:t>
      </w:r>
      <w:r w:rsidRPr="00A766E1">
        <w:rPr>
          <w:rStyle w:val="StyleUnderline"/>
          <w:highlight w:val="green"/>
        </w:rPr>
        <w:t>, offering</w:t>
      </w:r>
      <w:r w:rsidRPr="00964C1D">
        <w:rPr>
          <w:rStyle w:val="StyleUnderline"/>
        </w:rPr>
        <w:t xml:space="preserve"> a </w:t>
      </w:r>
      <w:r w:rsidRPr="00964C1D">
        <w:rPr>
          <w:rStyle w:val="Emphasis"/>
        </w:rPr>
        <w:t xml:space="preserve">slate of </w:t>
      </w:r>
      <w:r w:rsidRPr="00A766E1">
        <w:rPr>
          <w:rStyle w:val="Emphasis"/>
          <w:highlight w:val="green"/>
        </w:rPr>
        <w:t>reforms</w:t>
      </w:r>
      <w:r w:rsidRPr="00A766E1">
        <w:rPr>
          <w:rStyle w:val="StyleUnderline"/>
          <w:highlight w:val="green"/>
        </w:rPr>
        <w:t xml:space="preserve"> that</w:t>
      </w:r>
      <w:r w:rsidRPr="00964C1D">
        <w:rPr>
          <w:rStyle w:val="StyleUnderline"/>
        </w:rPr>
        <w:t xml:space="preserve"> have </w:t>
      </w:r>
      <w:r w:rsidRPr="00964C1D">
        <w:rPr>
          <w:rStyle w:val="Emphasis"/>
        </w:rPr>
        <w:t xml:space="preserve">already been </w:t>
      </w:r>
      <w:r w:rsidRPr="00A766E1">
        <w:rPr>
          <w:rStyle w:val="Emphasis"/>
          <w:highlight w:val="green"/>
        </w:rPr>
        <w:t>tried</w:t>
      </w:r>
      <w:r w:rsidRPr="00A766E1">
        <w:rPr>
          <w:rStyle w:val="StyleUnderline"/>
          <w:highlight w:val="green"/>
        </w:rPr>
        <w:t xml:space="preserve"> and </w:t>
      </w:r>
      <w:r w:rsidRPr="00A766E1">
        <w:rPr>
          <w:rStyle w:val="Emphasis"/>
          <w:highlight w:val="green"/>
        </w:rPr>
        <w:t>failed</w:t>
      </w:r>
      <w:r w:rsidRPr="00A766E1">
        <w:rPr>
          <w:rStyle w:val="StyleUnderline"/>
          <w:highlight w:val="green"/>
        </w:rPr>
        <w:t xml:space="preserve">, that </w:t>
      </w:r>
      <w:r w:rsidRPr="00A766E1">
        <w:rPr>
          <w:rStyle w:val="Emphasis"/>
          <w:highlight w:val="green"/>
        </w:rPr>
        <w:t>mislead</w:t>
      </w:r>
      <w:r w:rsidRPr="00A766E1">
        <w:rPr>
          <w:rStyle w:val="StyleUnderline"/>
          <w:highlight w:val="green"/>
        </w:rPr>
        <w:t xml:space="preserve"> a </w:t>
      </w:r>
      <w:r w:rsidRPr="00A766E1">
        <w:rPr>
          <w:rStyle w:val="Emphasis"/>
          <w:highlight w:val="green"/>
        </w:rPr>
        <w:t>public</w:t>
      </w:r>
      <w:r w:rsidRPr="00964C1D">
        <w:rPr>
          <w:rStyle w:val="StyleUnderline"/>
        </w:rPr>
        <w:t xml:space="preserve"> </w:t>
      </w:r>
      <w:r w:rsidRPr="00964C1D">
        <w:rPr>
          <w:rStyle w:val="Emphasis"/>
        </w:rPr>
        <w:t xml:space="preserve">newly </w:t>
      </w:r>
      <w:r w:rsidRPr="00A766E1">
        <w:rPr>
          <w:rStyle w:val="Emphasis"/>
          <w:highlight w:val="green"/>
        </w:rPr>
        <w:t>invigorated</w:t>
      </w:r>
      <w:r w:rsidRPr="00A766E1">
        <w:rPr>
          <w:rStyle w:val="StyleUnderline"/>
          <w:highlight w:val="green"/>
        </w:rPr>
        <w:t xml:space="preserve"> to</w:t>
      </w:r>
      <w:r w:rsidRPr="00964C1D">
        <w:rPr>
          <w:sz w:val="16"/>
        </w:rPr>
        <w:t xml:space="preserve"> the </w:t>
      </w:r>
      <w:r w:rsidRPr="00964C1D">
        <w:rPr>
          <w:rStyle w:val="Emphasis"/>
        </w:rPr>
        <w:t>possibilities</w:t>
      </w:r>
      <w:r w:rsidRPr="00964C1D">
        <w:rPr>
          <w:rStyle w:val="StyleUnderline"/>
        </w:rPr>
        <w:t xml:space="preserve"> of police and prison </w:t>
      </w:r>
      <w:r w:rsidRPr="00A766E1">
        <w:rPr>
          <w:rStyle w:val="Emphasis"/>
          <w:highlight w:val="green"/>
        </w:rPr>
        <w:t>abolition</w:t>
      </w:r>
      <w:r w:rsidRPr="00964C1D">
        <w:rPr>
          <w:sz w:val="16"/>
        </w:rPr>
        <w:t xml:space="preserve">, </w:t>
      </w:r>
      <w:r w:rsidRPr="00964C1D">
        <w:rPr>
          <w:rStyle w:val="StyleUnderline"/>
        </w:rPr>
        <w:t>and that do not reflect the needs of criminalized communities</w:t>
      </w:r>
      <w:r w:rsidRPr="00964C1D">
        <w:rPr>
          <w:sz w:val="16"/>
        </w:rPr>
        <w:t>,” the activists wrote on their website. “A better world is possible.”</w:t>
      </w:r>
    </w:p>
    <w:p w14:paraId="08757710" w14:textId="77777777" w:rsidR="0008600C" w:rsidRDefault="0008600C" w:rsidP="0008600C">
      <w:pPr>
        <w:pStyle w:val="Heading3"/>
      </w:pPr>
      <w:r>
        <w:t>2NC -- Link -- Reform</w:t>
      </w:r>
    </w:p>
    <w:p w14:paraId="2848A073" w14:textId="77777777" w:rsidR="0008600C" w:rsidRDefault="0008600C" w:rsidP="0008600C">
      <w:pPr>
        <w:pStyle w:val="Heading4"/>
      </w:pPr>
      <w:r>
        <w:t xml:space="preserve">It provides the </w:t>
      </w:r>
      <w:r>
        <w:rPr>
          <w:u w:val="single"/>
        </w:rPr>
        <w:t>illusion</w:t>
      </w:r>
      <w:r>
        <w:t xml:space="preserve"> of progress, </w:t>
      </w:r>
      <w:r>
        <w:rPr>
          <w:u w:val="single"/>
        </w:rPr>
        <w:t>increases</w:t>
      </w:r>
      <w:r>
        <w:t xml:space="preserve"> strain on activists, and </w:t>
      </w:r>
      <w:r>
        <w:rPr>
          <w:u w:val="single"/>
        </w:rPr>
        <w:t>invites</w:t>
      </w:r>
      <w:r>
        <w:t xml:space="preserve"> the political establishment to </w:t>
      </w:r>
      <w:r>
        <w:rPr>
          <w:u w:val="single"/>
        </w:rPr>
        <w:t>squash</w:t>
      </w:r>
      <w:r>
        <w:t xml:space="preserve"> protests. </w:t>
      </w:r>
    </w:p>
    <w:p w14:paraId="054020DD"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083983E6" w14:textId="77777777" w:rsidR="0008600C" w:rsidRPr="009A0DCD" w:rsidRDefault="0008600C" w:rsidP="0008600C">
      <w:pPr>
        <w:rPr>
          <w:sz w:val="16"/>
        </w:rPr>
      </w:pPr>
      <w:r w:rsidRPr="009A0DCD">
        <w:rPr>
          <w:sz w:val="16"/>
        </w:rPr>
        <w:t>Between Hillary Clinton and the “Progressive Foundations”</w:t>
      </w:r>
    </w:p>
    <w:p w14:paraId="2185B838" w14:textId="77777777" w:rsidR="0008600C" w:rsidRPr="009A0DCD" w:rsidRDefault="0008600C" w:rsidP="0008600C">
      <w:pPr>
        <w:rPr>
          <w:sz w:val="16"/>
        </w:rPr>
      </w:pPr>
      <w:r w:rsidRPr="009A0DCD">
        <w:rPr>
          <w:rStyle w:val="StyleUnderline"/>
        </w:rPr>
        <w:t xml:space="preserve">These </w:t>
      </w:r>
      <w:r w:rsidRPr="00A766E1">
        <w:rPr>
          <w:rStyle w:val="Emphasis"/>
          <w:highlight w:val="green"/>
        </w:rPr>
        <w:t>tensions</w:t>
      </w:r>
      <w:r w:rsidRPr="009A0DCD">
        <w:rPr>
          <w:rStyle w:val="StyleUnderline"/>
        </w:rPr>
        <w:t xml:space="preserve"> within</w:t>
      </w:r>
      <w:r w:rsidRPr="009A0DCD">
        <w:rPr>
          <w:sz w:val="16"/>
        </w:rPr>
        <w:t xml:space="preserve"> the </w:t>
      </w:r>
      <w:r w:rsidRPr="009A0DCD">
        <w:rPr>
          <w:rStyle w:val="StyleUnderline"/>
        </w:rPr>
        <w:t>BLM</w:t>
      </w:r>
      <w:r w:rsidRPr="009A0DCD">
        <w:rPr>
          <w:sz w:val="16"/>
        </w:rPr>
        <w:t xml:space="preserve"> movement </w:t>
      </w:r>
      <w:r w:rsidRPr="00A766E1">
        <w:rPr>
          <w:rStyle w:val="StyleUnderline"/>
          <w:highlight w:val="green"/>
        </w:rPr>
        <w:t xml:space="preserve">were </w:t>
      </w:r>
      <w:r w:rsidRPr="00A766E1">
        <w:rPr>
          <w:rStyle w:val="Emphasis"/>
          <w:highlight w:val="green"/>
        </w:rPr>
        <w:t>magnified</w:t>
      </w:r>
      <w:r w:rsidRPr="00A766E1">
        <w:rPr>
          <w:rStyle w:val="StyleUnderline"/>
          <w:highlight w:val="green"/>
        </w:rPr>
        <w:t xml:space="preserve"> by the</w:t>
      </w:r>
      <w:r w:rsidRPr="009A0DCD">
        <w:rPr>
          <w:sz w:val="16"/>
        </w:rPr>
        <w:t xml:space="preserve"> high-profile harassment of activists initiated by Trump’s minions and the </w:t>
      </w:r>
      <w:r w:rsidRPr="009A0DCD">
        <w:rPr>
          <w:rStyle w:val="Emphasis"/>
        </w:rPr>
        <w:t>ongoing manipulation</w:t>
      </w:r>
      <w:r w:rsidRPr="009A0DCD">
        <w:rPr>
          <w:rStyle w:val="StyleUnderline"/>
        </w:rPr>
        <w:t xml:space="preserve"> carried out by </w:t>
      </w:r>
      <w:r w:rsidRPr="00A766E1">
        <w:rPr>
          <w:rStyle w:val="StyleUnderline"/>
          <w:highlight w:val="green"/>
        </w:rPr>
        <w:t>Democratic Party</w:t>
      </w:r>
      <w:r w:rsidRPr="009A0DCD">
        <w:rPr>
          <w:rStyle w:val="StyleUnderline"/>
        </w:rPr>
        <w:t xml:space="preserve"> operatives. </w:t>
      </w:r>
      <w:r w:rsidRPr="00A766E1">
        <w:rPr>
          <w:rStyle w:val="StyleUnderline"/>
          <w:highlight w:val="green"/>
        </w:rPr>
        <w:t xml:space="preserve">The </w:t>
      </w:r>
      <w:r w:rsidRPr="00A766E1">
        <w:rPr>
          <w:rStyle w:val="Emphasis"/>
          <w:highlight w:val="green"/>
        </w:rPr>
        <w:t>pressure</w:t>
      </w:r>
      <w:r w:rsidRPr="00A766E1">
        <w:rPr>
          <w:rStyle w:val="StyleUnderline"/>
          <w:highlight w:val="green"/>
        </w:rPr>
        <w:t xml:space="preserve"> to </w:t>
      </w:r>
      <w:r w:rsidRPr="00A766E1">
        <w:rPr>
          <w:rStyle w:val="Emphasis"/>
          <w:highlight w:val="green"/>
        </w:rPr>
        <w:t>propel the movement</w:t>
      </w:r>
      <w:r w:rsidRPr="009A0DCD">
        <w:rPr>
          <w:sz w:val="16"/>
        </w:rPr>
        <w:t xml:space="preserve"> forward </w:t>
      </w:r>
      <w:r w:rsidRPr="00A766E1">
        <w:rPr>
          <w:rStyle w:val="StyleUnderline"/>
          <w:highlight w:val="green"/>
        </w:rPr>
        <w:t>while</w:t>
      </w:r>
      <w:r w:rsidRPr="009A0DCD">
        <w:rPr>
          <w:sz w:val="16"/>
        </w:rPr>
        <w:t xml:space="preserve"> also </w:t>
      </w:r>
      <w:r w:rsidRPr="00A766E1">
        <w:rPr>
          <w:rStyle w:val="Emphasis"/>
          <w:highlight w:val="green"/>
        </w:rPr>
        <w:t>remaining engaged</w:t>
      </w:r>
      <w:r w:rsidRPr="009A0DCD">
        <w:rPr>
          <w:rStyle w:val="StyleUnderline"/>
        </w:rPr>
        <w:t xml:space="preserve"> with officials for whom engagement was intended </w:t>
      </w:r>
      <w:r w:rsidRPr="00A766E1">
        <w:rPr>
          <w:rStyle w:val="StyleUnderline"/>
          <w:highlight w:val="green"/>
        </w:rPr>
        <w:t xml:space="preserve">to </w:t>
      </w:r>
      <w:r w:rsidRPr="00A766E1">
        <w:rPr>
          <w:rStyle w:val="Emphasis"/>
          <w:highlight w:val="green"/>
        </w:rPr>
        <w:t>create</w:t>
      </w:r>
      <w:r w:rsidRPr="009A0DCD">
        <w:rPr>
          <w:rStyle w:val="Emphasis"/>
        </w:rPr>
        <w:t xml:space="preserve"> the </w:t>
      </w:r>
      <w:r w:rsidRPr="00A766E1">
        <w:rPr>
          <w:rStyle w:val="Emphasis"/>
          <w:highlight w:val="green"/>
        </w:rPr>
        <w:t>appearance</w:t>
      </w:r>
      <w:r w:rsidRPr="00A766E1">
        <w:rPr>
          <w:rStyle w:val="StyleUnderline"/>
          <w:highlight w:val="green"/>
        </w:rPr>
        <w:t xml:space="preserve"> of </w:t>
      </w:r>
      <w:r w:rsidRPr="00A766E1">
        <w:rPr>
          <w:rStyle w:val="Emphasis"/>
          <w:highlight w:val="green"/>
        </w:rPr>
        <w:t>progress</w:t>
      </w:r>
      <w:r w:rsidRPr="00A766E1">
        <w:rPr>
          <w:rStyle w:val="StyleUnderline"/>
          <w:highlight w:val="green"/>
        </w:rPr>
        <w:t xml:space="preserve"> generated</w:t>
      </w:r>
      <w:r w:rsidRPr="009A0DCD">
        <w:rPr>
          <w:rStyle w:val="StyleUnderline"/>
        </w:rPr>
        <w:t xml:space="preserve"> </w:t>
      </w:r>
      <w:r w:rsidRPr="009A0DCD">
        <w:rPr>
          <w:rStyle w:val="Emphasis"/>
        </w:rPr>
        <w:t xml:space="preserve">enormous </w:t>
      </w:r>
      <w:r w:rsidRPr="00A766E1">
        <w:rPr>
          <w:rStyle w:val="Emphasis"/>
          <w:highlight w:val="green"/>
        </w:rPr>
        <w:t>strain</w:t>
      </w:r>
      <w:r w:rsidRPr="009A0DCD">
        <w:rPr>
          <w:rStyle w:val="StyleUnderline"/>
        </w:rPr>
        <w:t xml:space="preserve"> on activists</w:t>
      </w:r>
      <w:r w:rsidRPr="009A0DCD">
        <w:rPr>
          <w:sz w:val="16"/>
        </w:rPr>
        <w:t>. This tension was exacerbated when the Democratic Party nominated Hillary Clinton as its candidate.</w:t>
      </w:r>
    </w:p>
    <w:p w14:paraId="21F8EF86" w14:textId="77777777" w:rsidR="0008600C" w:rsidRPr="009A0DCD" w:rsidRDefault="0008600C" w:rsidP="0008600C">
      <w:pPr>
        <w:rPr>
          <w:sz w:val="16"/>
        </w:rPr>
      </w:pPr>
      <w:r w:rsidRPr="00A766E1">
        <w:rPr>
          <w:rStyle w:val="StyleUnderline"/>
          <w:highlight w:val="green"/>
        </w:rPr>
        <w:t>Clinton</w:t>
      </w:r>
      <w:r w:rsidRPr="009A0DCD">
        <w:rPr>
          <w:rStyle w:val="StyleUnderline"/>
        </w:rPr>
        <w:t>’s</w:t>
      </w:r>
      <w:r w:rsidRPr="009A0DCD">
        <w:rPr>
          <w:sz w:val="16"/>
        </w:rPr>
        <w:t xml:space="preserve"> campaign </w:t>
      </w:r>
      <w:r w:rsidRPr="009A0DCD">
        <w:rPr>
          <w:rStyle w:val="StyleUnderline"/>
        </w:rPr>
        <w:t>slogan</w:t>
      </w:r>
      <w:r w:rsidRPr="009A0DCD">
        <w:rPr>
          <w:sz w:val="16"/>
        </w:rPr>
        <w:t xml:space="preserve">, “America Is Already Great,” was a rejoinder to Trump’s “Make American Great Again.” But it also </w:t>
      </w:r>
      <w:r w:rsidRPr="00A766E1">
        <w:rPr>
          <w:rStyle w:val="StyleUnderline"/>
          <w:highlight w:val="green"/>
        </w:rPr>
        <w:t>betrayed</w:t>
      </w:r>
      <w:r w:rsidRPr="009A0DCD">
        <w:rPr>
          <w:rStyle w:val="StyleUnderline"/>
        </w:rPr>
        <w:t xml:space="preserve"> a level of </w:t>
      </w:r>
      <w:r w:rsidRPr="00A766E1">
        <w:rPr>
          <w:rStyle w:val="Emphasis"/>
          <w:highlight w:val="green"/>
        </w:rPr>
        <w:t>political detachment</w:t>
      </w:r>
      <w:r w:rsidRPr="00A766E1">
        <w:rPr>
          <w:rStyle w:val="StyleUnderline"/>
          <w:highlight w:val="green"/>
        </w:rPr>
        <w:t xml:space="preserve"> that </w:t>
      </w:r>
      <w:r w:rsidRPr="00A766E1">
        <w:rPr>
          <w:rStyle w:val="Emphasis"/>
          <w:highlight w:val="green"/>
        </w:rPr>
        <w:t>shocked</w:t>
      </w:r>
      <w:r w:rsidRPr="009A0DCD">
        <w:rPr>
          <w:sz w:val="16"/>
        </w:rPr>
        <w:t xml:space="preserve"> young </w:t>
      </w:r>
      <w:r w:rsidRPr="00A766E1">
        <w:rPr>
          <w:rStyle w:val="StyleUnderline"/>
          <w:highlight w:val="green"/>
        </w:rPr>
        <w:t>black people</w:t>
      </w:r>
      <w:r w:rsidRPr="009A0DCD">
        <w:rPr>
          <w:rStyle w:val="StyleUnderline"/>
        </w:rPr>
        <w:t xml:space="preserve"> engaged in a life-and-death struggle, </w:t>
      </w:r>
      <w:r w:rsidRPr="009A0DCD">
        <w:rPr>
          <w:rStyle w:val="Emphasis"/>
        </w:rPr>
        <w:t>fueling the debate</w:t>
      </w:r>
      <w:r w:rsidRPr="009A0DCD">
        <w:rPr>
          <w:rStyle w:val="StyleUnderline"/>
        </w:rPr>
        <w:t xml:space="preserve"> over the </w:t>
      </w:r>
      <w:r w:rsidRPr="009A0DCD">
        <w:rPr>
          <w:rStyle w:val="Emphasis"/>
        </w:rPr>
        <w:t>best way</w:t>
      </w:r>
      <w:r w:rsidRPr="009A0DCD">
        <w:rPr>
          <w:rStyle w:val="StyleUnderline"/>
        </w:rPr>
        <w:t xml:space="preserve"> to advance the struggle</w:t>
      </w:r>
      <w:r w:rsidRPr="009A0DCD">
        <w:rPr>
          <w:sz w:val="16"/>
        </w:rPr>
        <w:t xml:space="preserve">. At the same time, </w:t>
      </w:r>
      <w:r w:rsidRPr="009A0DCD">
        <w:rPr>
          <w:rStyle w:val="StyleUnderline"/>
        </w:rPr>
        <w:t>activists were sure</w:t>
      </w:r>
      <w:r w:rsidRPr="009A0DCD">
        <w:rPr>
          <w:sz w:val="16"/>
        </w:rPr>
        <w:t xml:space="preserve"> that if </w:t>
      </w:r>
      <w:r w:rsidRPr="009A0DCD">
        <w:rPr>
          <w:rStyle w:val="StyleUnderline"/>
        </w:rPr>
        <w:t>Clinton</w:t>
      </w:r>
      <w:r w:rsidRPr="009A0DCD">
        <w:rPr>
          <w:sz w:val="16"/>
        </w:rPr>
        <w:t xml:space="preserve"> won, she </w:t>
      </w:r>
      <w:r w:rsidRPr="009A0DCD">
        <w:rPr>
          <w:rStyle w:val="StyleUnderline"/>
        </w:rPr>
        <w:t xml:space="preserve">would be </w:t>
      </w:r>
      <w:r w:rsidRPr="009A0DCD">
        <w:rPr>
          <w:rStyle w:val="Emphasis"/>
        </w:rPr>
        <w:t>indebted</w:t>
      </w:r>
      <w:r w:rsidRPr="009A0DCD">
        <w:rPr>
          <w:rStyle w:val="StyleUnderline"/>
        </w:rPr>
        <w:t xml:space="preserve"> to</w:t>
      </w:r>
      <w:r w:rsidRPr="009A0DCD">
        <w:rPr>
          <w:sz w:val="16"/>
        </w:rPr>
        <w:t xml:space="preserve"> young </w:t>
      </w:r>
      <w:r w:rsidRPr="009A0DCD">
        <w:rPr>
          <w:rStyle w:val="StyleUnderline"/>
        </w:rPr>
        <w:t xml:space="preserve">black voters, lending </w:t>
      </w:r>
      <w:r w:rsidRPr="009A0DCD">
        <w:rPr>
          <w:rStyle w:val="Emphasis"/>
        </w:rPr>
        <w:t>credibility</w:t>
      </w:r>
      <w:r w:rsidRPr="009A0DCD">
        <w:rPr>
          <w:rStyle w:val="StyleUnderline"/>
        </w:rPr>
        <w:t xml:space="preserve"> to a strategy that focused on </w:t>
      </w:r>
      <w:r w:rsidRPr="009A0DCD">
        <w:rPr>
          <w:rStyle w:val="Emphasis"/>
        </w:rPr>
        <w:t>policy initiatives</w:t>
      </w:r>
      <w:r w:rsidRPr="009A0DCD">
        <w:rPr>
          <w:sz w:val="16"/>
        </w:rPr>
        <w:t xml:space="preserve"> that could have been realized within a Clinton administration.</w:t>
      </w:r>
    </w:p>
    <w:p w14:paraId="66099D7A" w14:textId="77777777" w:rsidR="0008600C" w:rsidRPr="009A0DCD" w:rsidRDefault="0008600C" w:rsidP="0008600C">
      <w:pPr>
        <w:rPr>
          <w:sz w:val="16"/>
        </w:rPr>
      </w:pPr>
      <w:r w:rsidRPr="009A0DCD">
        <w:rPr>
          <w:rStyle w:val="StyleUnderline"/>
        </w:rPr>
        <w:t xml:space="preserve">The </w:t>
      </w:r>
      <w:r w:rsidRPr="00A766E1">
        <w:rPr>
          <w:rStyle w:val="Emphasis"/>
          <w:highlight w:val="green"/>
        </w:rPr>
        <w:t>momentum</w:t>
      </w:r>
      <w:r w:rsidRPr="009A0DCD">
        <w:rPr>
          <w:rStyle w:val="StyleUnderline"/>
        </w:rPr>
        <w:t xml:space="preserve"> of the movement </w:t>
      </w:r>
      <w:r w:rsidRPr="00A766E1">
        <w:rPr>
          <w:rStyle w:val="Emphasis"/>
          <w:highlight w:val="green"/>
        </w:rPr>
        <w:t>began to wane</w:t>
      </w:r>
      <w:r w:rsidRPr="009A0DCD">
        <w:rPr>
          <w:sz w:val="16"/>
        </w:rPr>
        <w:t xml:space="preserve"> for a variety of reasons; </w:t>
      </w:r>
      <w:r w:rsidRPr="009A0DCD">
        <w:rPr>
          <w:rStyle w:val="StyleUnderline"/>
        </w:rPr>
        <w:t xml:space="preserve">but </w:t>
      </w:r>
      <w:r w:rsidRPr="00A766E1">
        <w:rPr>
          <w:rStyle w:val="StyleUnderline"/>
          <w:highlight w:val="green"/>
        </w:rPr>
        <w:t xml:space="preserve">the outcome was to make the </w:t>
      </w:r>
      <w:r w:rsidRPr="00A766E1">
        <w:rPr>
          <w:rStyle w:val="Emphasis"/>
          <w:highlight w:val="green"/>
        </w:rPr>
        <w:t>inside</w:t>
      </w:r>
      <w:r w:rsidRPr="009A0DCD">
        <w:rPr>
          <w:rStyle w:val="Emphasis"/>
        </w:rPr>
        <w:t xml:space="preserve"> political </w:t>
      </w:r>
      <w:r w:rsidRPr="00A766E1">
        <w:rPr>
          <w:rStyle w:val="Emphasis"/>
          <w:highlight w:val="green"/>
        </w:rPr>
        <w:t>game</w:t>
      </w:r>
      <w:r w:rsidRPr="00A766E1">
        <w:rPr>
          <w:rStyle w:val="StyleUnderline"/>
          <w:highlight w:val="green"/>
        </w:rPr>
        <w:t xml:space="preserve"> seem</w:t>
      </w:r>
      <w:r w:rsidRPr="009A0DCD">
        <w:rPr>
          <w:rStyle w:val="StyleUnderline"/>
        </w:rPr>
        <w:t xml:space="preserve"> like a </w:t>
      </w:r>
      <w:r w:rsidRPr="00A766E1">
        <w:rPr>
          <w:rStyle w:val="Emphasis"/>
          <w:highlight w:val="green"/>
        </w:rPr>
        <w:t>more viable</w:t>
      </w:r>
      <w:r w:rsidRPr="009A0DCD">
        <w:rPr>
          <w:rStyle w:val="Emphasis"/>
        </w:rPr>
        <w:t xml:space="preserve"> way forward</w:t>
      </w:r>
      <w:r w:rsidRPr="009A0DCD">
        <w:rPr>
          <w:rStyle w:val="StyleUnderline"/>
        </w:rPr>
        <w:t>. As the persistence of police</w:t>
      </w:r>
      <w:r w:rsidRPr="009A0DCD">
        <w:rPr>
          <w:sz w:val="16"/>
        </w:rPr>
        <w:t xml:space="preserve"> abuse and </w:t>
      </w:r>
      <w:r w:rsidRPr="009A0DCD">
        <w:rPr>
          <w:rStyle w:val="StyleUnderline"/>
        </w:rPr>
        <w:t>killings made the problem</w:t>
      </w:r>
      <w:r w:rsidRPr="009A0DCD">
        <w:rPr>
          <w:sz w:val="16"/>
        </w:rPr>
        <w:t xml:space="preserve"> seem </w:t>
      </w:r>
      <w:r w:rsidRPr="009A0DCD">
        <w:rPr>
          <w:rStyle w:val="Emphasis"/>
        </w:rPr>
        <w:t>intractable</w:t>
      </w:r>
      <w:r w:rsidRPr="009A0DCD">
        <w:rPr>
          <w:rStyle w:val="StyleUnderline"/>
        </w:rPr>
        <w:t xml:space="preserve">, </w:t>
      </w:r>
      <w:r w:rsidRPr="00A766E1">
        <w:rPr>
          <w:rStyle w:val="StyleUnderline"/>
          <w:highlight w:val="green"/>
        </w:rPr>
        <w:t xml:space="preserve">the </w:t>
      </w:r>
      <w:r w:rsidRPr="00A766E1">
        <w:rPr>
          <w:rStyle w:val="Emphasis"/>
          <w:highlight w:val="green"/>
        </w:rPr>
        <w:t>absence</w:t>
      </w:r>
      <w:r w:rsidRPr="00A766E1">
        <w:rPr>
          <w:rStyle w:val="StyleUnderline"/>
          <w:highlight w:val="green"/>
        </w:rPr>
        <w:t xml:space="preserve"> of</w:t>
      </w:r>
      <w:r w:rsidRPr="009A0DCD">
        <w:rPr>
          <w:rStyle w:val="StyleUnderline"/>
        </w:rPr>
        <w:t xml:space="preserve"> democratic debate and </w:t>
      </w:r>
      <w:r w:rsidRPr="00A766E1">
        <w:rPr>
          <w:rStyle w:val="StyleUnderline"/>
          <w:highlight w:val="green"/>
        </w:rPr>
        <w:t>strategy</w:t>
      </w:r>
      <w:r w:rsidRPr="009A0DCD">
        <w:rPr>
          <w:rStyle w:val="StyleUnderline"/>
        </w:rPr>
        <w:t xml:space="preserve">-making </w:t>
      </w:r>
      <w:r w:rsidRPr="00A766E1">
        <w:rPr>
          <w:rStyle w:val="Emphasis"/>
          <w:highlight w:val="green"/>
        </w:rPr>
        <w:t>led to</w:t>
      </w:r>
      <w:r w:rsidRPr="009A0DCD">
        <w:rPr>
          <w:rStyle w:val="Emphasis"/>
        </w:rPr>
        <w:t xml:space="preserve"> the </w:t>
      </w:r>
      <w:r w:rsidRPr="00A766E1">
        <w:rPr>
          <w:rStyle w:val="Emphasis"/>
          <w:highlight w:val="green"/>
        </w:rPr>
        <w:t>de-emphasis</w:t>
      </w:r>
      <w:r w:rsidRPr="00A766E1">
        <w:rPr>
          <w:rStyle w:val="StyleUnderline"/>
          <w:highlight w:val="green"/>
        </w:rPr>
        <w:t xml:space="preserve"> of</w:t>
      </w:r>
      <w:r w:rsidRPr="009A0DCD">
        <w:rPr>
          <w:rStyle w:val="StyleUnderline"/>
        </w:rPr>
        <w:t xml:space="preserve"> mass </w:t>
      </w:r>
      <w:r w:rsidRPr="00A766E1">
        <w:rPr>
          <w:rStyle w:val="StyleUnderline"/>
          <w:highlight w:val="green"/>
        </w:rPr>
        <w:t>marches</w:t>
      </w:r>
      <w:r w:rsidRPr="009A0DCD">
        <w:rPr>
          <w:sz w:val="16"/>
        </w:rPr>
        <w:t xml:space="preserve"> and mass actions. Instead, </w:t>
      </w:r>
      <w:r w:rsidRPr="009A0DCD">
        <w:rPr>
          <w:rStyle w:val="StyleUnderline"/>
        </w:rPr>
        <w:t xml:space="preserve">the </w:t>
      </w:r>
      <w:r w:rsidRPr="00A766E1">
        <w:rPr>
          <w:rStyle w:val="StyleUnderline"/>
          <w:highlight w:val="green"/>
        </w:rPr>
        <w:t xml:space="preserve">actions got </w:t>
      </w:r>
      <w:r w:rsidRPr="00A766E1">
        <w:rPr>
          <w:rStyle w:val="Emphasis"/>
          <w:highlight w:val="green"/>
        </w:rPr>
        <w:t>smaller</w:t>
      </w:r>
      <w:r w:rsidRPr="009A0DCD">
        <w:rPr>
          <w:rStyle w:val="StyleUnderline"/>
        </w:rPr>
        <w:t xml:space="preserve">, more </w:t>
      </w:r>
      <w:r w:rsidRPr="009A0DCD">
        <w:rPr>
          <w:rStyle w:val="Emphasis"/>
        </w:rPr>
        <w:t>secretive</w:t>
      </w:r>
      <w:r w:rsidRPr="009A0DCD">
        <w:rPr>
          <w:rStyle w:val="StyleUnderline"/>
        </w:rPr>
        <w:t xml:space="preserve">, led by </w:t>
      </w:r>
      <w:r w:rsidRPr="009A0DCD">
        <w:rPr>
          <w:rStyle w:val="Emphasis"/>
        </w:rPr>
        <w:t>small groups</w:t>
      </w:r>
      <w:r w:rsidRPr="009A0DCD">
        <w:rPr>
          <w:rStyle w:val="StyleUnderline"/>
        </w:rPr>
        <w:t xml:space="preserve"> of people who were</w:t>
      </w:r>
      <w:r w:rsidRPr="009A0DCD">
        <w:rPr>
          <w:sz w:val="16"/>
        </w:rPr>
        <w:t xml:space="preserve"> then </w:t>
      </w:r>
      <w:r w:rsidRPr="009A0DCD">
        <w:rPr>
          <w:rStyle w:val="Emphasis"/>
        </w:rPr>
        <w:t>vulnerable</w:t>
      </w:r>
      <w:r w:rsidRPr="009A0DCD">
        <w:rPr>
          <w:rStyle w:val="StyleUnderline"/>
        </w:rPr>
        <w:t xml:space="preserve"> to arrest</w:t>
      </w:r>
      <w:r w:rsidRPr="009A0DCD">
        <w:rPr>
          <w:sz w:val="16"/>
        </w:rPr>
        <w:t>.</w:t>
      </w:r>
    </w:p>
    <w:p w14:paraId="704AB9E3" w14:textId="4D966E0B" w:rsidR="0008600C" w:rsidRPr="0008600C" w:rsidRDefault="0008600C" w:rsidP="0008600C">
      <w:pPr>
        <w:rPr>
          <w:sz w:val="16"/>
        </w:rPr>
      </w:pPr>
      <w:r w:rsidRPr="00A766E1">
        <w:rPr>
          <w:rStyle w:val="StyleUnderline"/>
          <w:highlight w:val="green"/>
        </w:rPr>
        <w:t xml:space="preserve">This cycle of </w:t>
      </w:r>
      <w:r w:rsidRPr="00A766E1">
        <w:rPr>
          <w:rStyle w:val="Emphasis"/>
          <w:highlight w:val="green"/>
        </w:rPr>
        <w:t>smaller</w:t>
      </w:r>
      <w:r w:rsidRPr="00A766E1">
        <w:rPr>
          <w:rStyle w:val="StyleUnderline"/>
          <w:highlight w:val="green"/>
        </w:rPr>
        <w:t xml:space="preserve">, </w:t>
      </w:r>
      <w:r w:rsidRPr="00A766E1">
        <w:rPr>
          <w:rStyle w:val="Emphasis"/>
          <w:highlight w:val="green"/>
        </w:rPr>
        <w:t>arrestable</w:t>
      </w:r>
      <w:r w:rsidRPr="00A766E1">
        <w:rPr>
          <w:rStyle w:val="StyleUnderline"/>
          <w:highlight w:val="green"/>
        </w:rPr>
        <w:t xml:space="preserve"> actions became</w:t>
      </w:r>
      <w:r w:rsidRPr="009A0DCD">
        <w:rPr>
          <w:rStyle w:val="StyleUnderline"/>
        </w:rPr>
        <w:t xml:space="preserve"> a </w:t>
      </w:r>
      <w:r w:rsidRPr="00A766E1">
        <w:rPr>
          <w:rStyle w:val="Emphasis"/>
          <w:highlight w:val="green"/>
        </w:rPr>
        <w:t>self-fulfilling</w:t>
      </w:r>
      <w:r w:rsidRPr="009A0DCD">
        <w:rPr>
          <w:rStyle w:val="Emphasis"/>
        </w:rPr>
        <w:t xml:space="preserve"> prophecy</w:t>
      </w:r>
      <w:r w:rsidRPr="009A0DCD">
        <w:rPr>
          <w:rStyle w:val="StyleUnderline"/>
        </w:rPr>
        <w:t xml:space="preserve"> as</w:t>
      </w:r>
      <w:r w:rsidRPr="009A0DCD">
        <w:rPr>
          <w:sz w:val="16"/>
        </w:rPr>
        <w:t xml:space="preserve"> many of those </w:t>
      </w:r>
      <w:r w:rsidRPr="00A766E1">
        <w:rPr>
          <w:rStyle w:val="StyleUnderline"/>
          <w:highlight w:val="green"/>
        </w:rPr>
        <w:t>activists decried</w:t>
      </w:r>
      <w:r w:rsidRPr="009A0DCD">
        <w:rPr>
          <w:rStyle w:val="StyleUnderline"/>
        </w:rPr>
        <w:t xml:space="preserve"> others’ </w:t>
      </w:r>
      <w:r w:rsidRPr="00A766E1">
        <w:rPr>
          <w:rStyle w:val="Emphasis"/>
          <w:highlight w:val="green"/>
        </w:rPr>
        <w:t>lack of willingness</w:t>
      </w:r>
      <w:r w:rsidRPr="009A0DCD">
        <w:rPr>
          <w:rStyle w:val="StyleUnderline"/>
        </w:rPr>
        <w:t xml:space="preserve"> to “sacrifice.” The </w:t>
      </w:r>
      <w:r w:rsidRPr="009A0DCD">
        <w:rPr>
          <w:rStyle w:val="Emphasis"/>
        </w:rPr>
        <w:t>smallness</w:t>
      </w:r>
      <w:r w:rsidRPr="009A0DCD">
        <w:rPr>
          <w:rStyle w:val="StyleUnderline"/>
        </w:rPr>
        <w:t xml:space="preserve"> and </w:t>
      </w:r>
      <w:r w:rsidRPr="00A766E1">
        <w:rPr>
          <w:rStyle w:val="Emphasis"/>
          <w:highlight w:val="green"/>
        </w:rPr>
        <w:t>marginality</w:t>
      </w:r>
      <w:r w:rsidRPr="009A0DCD">
        <w:rPr>
          <w:rStyle w:val="StyleUnderline"/>
        </w:rPr>
        <w:t xml:space="preserve"> of the protests </w:t>
      </w:r>
      <w:r w:rsidRPr="00A766E1">
        <w:rPr>
          <w:rStyle w:val="StyleUnderline"/>
          <w:highlight w:val="green"/>
        </w:rPr>
        <w:t xml:space="preserve">became </w:t>
      </w:r>
      <w:r w:rsidRPr="00A766E1">
        <w:rPr>
          <w:rStyle w:val="Emphasis"/>
          <w:highlight w:val="green"/>
        </w:rPr>
        <w:t>moral cudgels</w:t>
      </w:r>
      <w:r w:rsidRPr="009A0DCD">
        <w:rPr>
          <w:rStyle w:val="StyleUnderline"/>
        </w:rPr>
        <w:t xml:space="preserve"> with which </w:t>
      </w:r>
      <w:r w:rsidRPr="00A766E1">
        <w:rPr>
          <w:rStyle w:val="StyleUnderline"/>
          <w:highlight w:val="green"/>
        </w:rPr>
        <w:t xml:space="preserve">to </w:t>
      </w:r>
      <w:r w:rsidRPr="00A766E1">
        <w:rPr>
          <w:rStyle w:val="Emphasis"/>
          <w:highlight w:val="green"/>
        </w:rPr>
        <w:t>beat people</w:t>
      </w:r>
      <w:r w:rsidRPr="009A0DCD">
        <w:rPr>
          <w:sz w:val="16"/>
        </w:rPr>
        <w:t xml:space="preserve"> who were </w:t>
      </w:r>
      <w:r w:rsidRPr="00A766E1">
        <w:rPr>
          <w:rStyle w:val="StyleUnderline"/>
          <w:highlight w:val="green"/>
        </w:rPr>
        <w:t>not willing to</w:t>
      </w:r>
      <w:r w:rsidRPr="009A0DCD">
        <w:rPr>
          <w:rStyle w:val="StyleUnderline"/>
        </w:rPr>
        <w:t xml:space="preserve"> risk arrest</w:t>
      </w:r>
      <w:r w:rsidRPr="009A0DCD">
        <w:rPr>
          <w:sz w:val="16"/>
        </w:rPr>
        <w:t xml:space="preserve">. In this context, </w:t>
      </w:r>
      <w:r w:rsidRPr="00A766E1">
        <w:rPr>
          <w:rStyle w:val="StyleUnderline"/>
          <w:highlight w:val="green"/>
        </w:rPr>
        <w:t>engag</w:t>
      </w:r>
      <w:r w:rsidRPr="009A0DCD">
        <w:rPr>
          <w:rStyle w:val="StyleUnderline"/>
        </w:rPr>
        <w:t xml:space="preserve">ing </w:t>
      </w:r>
      <w:r w:rsidRPr="00A766E1">
        <w:rPr>
          <w:rStyle w:val="StyleUnderline"/>
          <w:highlight w:val="green"/>
        </w:rPr>
        <w:t>the</w:t>
      </w:r>
      <w:r w:rsidRPr="009A0DCD">
        <w:rPr>
          <w:rStyle w:val="StyleUnderline"/>
        </w:rPr>
        <w:t xml:space="preserve"> </w:t>
      </w:r>
      <w:r w:rsidRPr="009A0DCD">
        <w:rPr>
          <w:rStyle w:val="Emphasis"/>
        </w:rPr>
        <w:t xml:space="preserve">political </w:t>
      </w:r>
      <w:r w:rsidRPr="00A766E1">
        <w:rPr>
          <w:rStyle w:val="Emphasis"/>
          <w:highlight w:val="green"/>
        </w:rPr>
        <w:t>establishment</w:t>
      </w:r>
      <w:r w:rsidRPr="009A0DCD">
        <w:rPr>
          <w:rStyle w:val="StyleUnderline"/>
        </w:rPr>
        <w:t xml:space="preserve"> seemed a more </w:t>
      </w:r>
      <w:r w:rsidRPr="009A0DCD">
        <w:rPr>
          <w:rStyle w:val="Emphasis"/>
        </w:rPr>
        <w:t>realistic</w:t>
      </w:r>
      <w:r w:rsidRPr="009A0DCD">
        <w:rPr>
          <w:rStyle w:val="StyleUnderline"/>
        </w:rPr>
        <w:t xml:space="preserve"> route to get something done</w:t>
      </w:r>
      <w:r w:rsidRPr="009A0DCD">
        <w:rPr>
          <w:sz w:val="16"/>
        </w:rPr>
        <w:t xml:space="preserve"> — at least to some, certainly not all.</w:t>
      </w:r>
    </w:p>
    <w:p w14:paraId="7DCA39AA" w14:textId="77777777" w:rsidR="0008600C" w:rsidRDefault="0008600C" w:rsidP="0008600C">
      <w:pPr>
        <w:pStyle w:val="Heading4"/>
      </w:pPr>
      <w:r>
        <w:t xml:space="preserve">The </w:t>
      </w:r>
      <w:proofErr w:type="spellStart"/>
      <w:r>
        <w:t>aff</w:t>
      </w:r>
      <w:proofErr w:type="spellEnd"/>
      <w:r>
        <w:t xml:space="preserve"> </w:t>
      </w:r>
      <w:r>
        <w:rPr>
          <w:u w:val="single"/>
        </w:rPr>
        <w:t>betrays</w:t>
      </w:r>
      <w:r>
        <w:t xml:space="preserve"> its movement constituency -- CJR </w:t>
      </w:r>
      <w:r>
        <w:rPr>
          <w:u w:val="single"/>
        </w:rPr>
        <w:t>pacifies</w:t>
      </w:r>
      <w:r>
        <w:t xml:space="preserve"> the sense of </w:t>
      </w:r>
      <w:r>
        <w:rPr>
          <w:u w:val="single"/>
        </w:rPr>
        <w:t>institutional neglect</w:t>
      </w:r>
      <w:r>
        <w:t xml:space="preserve"> that </w:t>
      </w:r>
      <w:r>
        <w:rPr>
          <w:u w:val="single"/>
        </w:rPr>
        <w:t>drives change</w:t>
      </w:r>
      <w:r>
        <w:t xml:space="preserve">. </w:t>
      </w:r>
    </w:p>
    <w:p w14:paraId="521326DE"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43C6F315" w14:textId="77777777" w:rsidR="0008600C" w:rsidRPr="009A0DCD" w:rsidRDefault="0008600C" w:rsidP="0008600C">
      <w:pPr>
        <w:rPr>
          <w:sz w:val="16"/>
        </w:rPr>
      </w:pPr>
      <w:r w:rsidRPr="009A0DCD">
        <w:rPr>
          <w:sz w:val="16"/>
        </w:rPr>
        <w:t xml:space="preserve">But </w:t>
      </w:r>
      <w:r w:rsidRPr="009A0DCD">
        <w:rPr>
          <w:rStyle w:val="StyleUnderline"/>
        </w:rPr>
        <w:t xml:space="preserve">it </w:t>
      </w:r>
      <w:proofErr w:type="gramStart"/>
      <w:r w:rsidRPr="009A0DCD">
        <w:rPr>
          <w:rStyle w:val="StyleUnderline"/>
        </w:rPr>
        <w:t>wasn’t</w:t>
      </w:r>
      <w:proofErr w:type="gramEnd"/>
      <w:r w:rsidRPr="009A0DCD">
        <w:rPr>
          <w:rStyle w:val="StyleUnderline"/>
        </w:rPr>
        <w:t xml:space="preserve"> just Obama. His race antics were a </w:t>
      </w:r>
      <w:r w:rsidRPr="009A0DCD">
        <w:rPr>
          <w:rStyle w:val="Emphasis"/>
        </w:rPr>
        <w:t>bitter reminder</w:t>
      </w:r>
      <w:r w:rsidRPr="009A0DCD">
        <w:rPr>
          <w:rStyle w:val="StyleUnderline"/>
        </w:rPr>
        <w:t xml:space="preserve"> of the ways that</w:t>
      </w:r>
      <w:r w:rsidRPr="009A0DCD">
        <w:rPr>
          <w:sz w:val="16"/>
        </w:rPr>
        <w:t xml:space="preserve"> black </w:t>
      </w:r>
      <w:r w:rsidRPr="009A0DCD">
        <w:rPr>
          <w:rStyle w:val="Emphasis"/>
        </w:rPr>
        <w:t xml:space="preserve">elected </w:t>
      </w:r>
      <w:r w:rsidRPr="00A766E1">
        <w:rPr>
          <w:rStyle w:val="Emphasis"/>
          <w:highlight w:val="green"/>
        </w:rPr>
        <w:t>officials</w:t>
      </w:r>
      <w:r w:rsidRPr="009A0DCD">
        <w:rPr>
          <w:sz w:val="16"/>
        </w:rPr>
        <w:t xml:space="preserve"> often </w:t>
      </w:r>
      <w:r w:rsidRPr="00A766E1">
        <w:rPr>
          <w:rStyle w:val="StyleUnderline"/>
          <w:highlight w:val="green"/>
        </w:rPr>
        <w:t>fattened</w:t>
      </w:r>
      <w:r w:rsidRPr="009A0DCD">
        <w:rPr>
          <w:rStyle w:val="StyleUnderline"/>
        </w:rPr>
        <w:t xml:space="preserve"> themselves </w:t>
      </w:r>
      <w:r w:rsidRPr="00A766E1">
        <w:rPr>
          <w:rStyle w:val="StyleUnderline"/>
          <w:highlight w:val="green"/>
        </w:rPr>
        <w:t xml:space="preserve">up </w:t>
      </w:r>
      <w:r w:rsidRPr="00A766E1">
        <w:rPr>
          <w:rStyle w:val="Emphasis"/>
          <w:highlight w:val="green"/>
        </w:rPr>
        <w:t>munching at</w:t>
      </w:r>
      <w:r w:rsidRPr="009A0DCD">
        <w:rPr>
          <w:rStyle w:val="Emphasis"/>
        </w:rPr>
        <w:t xml:space="preserve"> the trough</w:t>
      </w:r>
      <w:r w:rsidRPr="009A0DCD">
        <w:rPr>
          <w:rStyle w:val="StyleUnderline"/>
        </w:rPr>
        <w:t xml:space="preserve"> of </w:t>
      </w:r>
      <w:r w:rsidRPr="00A766E1">
        <w:rPr>
          <w:rStyle w:val="StyleUnderline"/>
          <w:highlight w:val="green"/>
        </w:rPr>
        <w:t>black votes, only to </w:t>
      </w:r>
      <w:r w:rsidRPr="00A766E1">
        <w:rPr>
          <w:rStyle w:val="Emphasis"/>
          <w:highlight w:val="green"/>
        </w:rPr>
        <w:t>deliver</w:t>
      </w:r>
      <w:r w:rsidRPr="009A0DCD">
        <w:rPr>
          <w:rStyle w:val="Emphasis"/>
        </w:rPr>
        <w:t xml:space="preserve"> little</w:t>
      </w:r>
      <w:r w:rsidRPr="009A0DCD">
        <w:rPr>
          <w:rStyle w:val="StyleUnderline"/>
        </w:rPr>
        <w:t> other than</w:t>
      </w:r>
      <w:r w:rsidRPr="009A0DCD">
        <w:rPr>
          <w:sz w:val="16"/>
        </w:rPr>
        <w:t xml:space="preserve"> themselves alone as </w:t>
      </w:r>
      <w:r w:rsidRPr="00A766E1">
        <w:rPr>
          <w:rStyle w:val="Emphasis"/>
          <w:highlight w:val="green"/>
        </w:rPr>
        <w:t>tokens</w:t>
      </w:r>
      <w:r w:rsidRPr="009A0DCD">
        <w:rPr>
          <w:rStyle w:val="Emphasis"/>
        </w:rPr>
        <w:t xml:space="preserve"> of alleged racial progress</w:t>
      </w:r>
      <w:r w:rsidRPr="009A0DCD">
        <w:rPr>
          <w:rStyle w:val="StyleUnderline"/>
        </w:rPr>
        <w:t>. But the reality</w:t>
      </w:r>
      <w:r w:rsidRPr="009A0DCD">
        <w:rPr>
          <w:sz w:val="16"/>
        </w:rPr>
        <w:t xml:space="preserve"> was that in many cities, </w:t>
      </w:r>
      <w:r w:rsidRPr="009A0DCD">
        <w:rPr>
          <w:rStyle w:val="StyleUnderline"/>
        </w:rPr>
        <w:t>black mayors</w:t>
      </w:r>
      <w:r w:rsidRPr="009A0DCD">
        <w:rPr>
          <w:sz w:val="16"/>
        </w:rPr>
        <w:t xml:space="preserve">, black city council people, black police chiefs, </w:t>
      </w:r>
      <w:r w:rsidRPr="009A0DCD">
        <w:rPr>
          <w:rStyle w:val="StyleUnderline"/>
        </w:rPr>
        <w:t>and</w:t>
      </w:r>
      <w:r w:rsidRPr="009A0DCD">
        <w:rPr>
          <w:sz w:val="16"/>
        </w:rPr>
        <w:t xml:space="preserve"> police </w:t>
      </w:r>
      <w:r w:rsidRPr="009A0DCD">
        <w:rPr>
          <w:rStyle w:val="StyleUnderline"/>
        </w:rPr>
        <w:t xml:space="preserve">officers </w:t>
      </w:r>
      <w:r w:rsidRPr="009A0DCD">
        <w:rPr>
          <w:rStyle w:val="Emphasis"/>
        </w:rPr>
        <w:t>oversaw</w:t>
      </w:r>
      <w:r w:rsidRPr="009A0DCD">
        <w:rPr>
          <w:rStyle w:val="StyleUnderline"/>
        </w:rPr>
        <w:t xml:space="preserve"> the inequality and oppression that fueled Black Lives Matter</w:t>
      </w:r>
      <w:r w:rsidRPr="009A0DCD">
        <w:rPr>
          <w:sz w:val="16"/>
        </w:rPr>
        <w:t>.</w:t>
      </w:r>
    </w:p>
    <w:p w14:paraId="42683DB4" w14:textId="77777777" w:rsidR="0008600C" w:rsidRPr="009A0DCD" w:rsidRDefault="0008600C" w:rsidP="0008600C">
      <w:pPr>
        <w:rPr>
          <w:sz w:val="16"/>
        </w:rPr>
      </w:pPr>
      <w:r w:rsidRPr="009A0DCD">
        <w:rPr>
          <w:sz w:val="16"/>
        </w:rPr>
        <w:t xml:space="preserve">The naked racism of Donald Trump’s description of Baltimore as a “rodent infested” den where “no human being wants to live” captured the nation’s attention, but a broader truth received less — local and national black </w:t>
      </w:r>
      <w:r w:rsidRPr="009A0DCD">
        <w:rPr>
          <w:rStyle w:val="StyleUnderline"/>
        </w:rPr>
        <w:t xml:space="preserve">elected </w:t>
      </w:r>
      <w:r w:rsidRPr="00A766E1">
        <w:rPr>
          <w:rStyle w:val="StyleUnderline"/>
          <w:highlight w:val="green"/>
        </w:rPr>
        <w:t>officials</w:t>
      </w:r>
      <w:r w:rsidRPr="009A0DCD">
        <w:rPr>
          <w:sz w:val="16"/>
        </w:rPr>
        <w:t xml:space="preserve"> have </w:t>
      </w:r>
      <w:r w:rsidRPr="00A766E1">
        <w:rPr>
          <w:rStyle w:val="Emphasis"/>
          <w:highlight w:val="green"/>
        </w:rPr>
        <w:t>betrayed</w:t>
      </w:r>
      <w:r w:rsidRPr="009A0DCD">
        <w:rPr>
          <w:rStyle w:val="Emphasis"/>
        </w:rPr>
        <w:t xml:space="preserve"> their </w:t>
      </w:r>
      <w:r w:rsidRPr="00A766E1">
        <w:rPr>
          <w:rStyle w:val="Emphasis"/>
          <w:highlight w:val="green"/>
        </w:rPr>
        <w:t>constituents</w:t>
      </w:r>
      <w:r w:rsidRPr="00A766E1">
        <w:rPr>
          <w:rStyle w:val="StyleUnderline"/>
          <w:highlight w:val="green"/>
        </w:rPr>
        <w:t xml:space="preserve"> by</w:t>
      </w:r>
      <w:r w:rsidRPr="009A0DCD">
        <w:rPr>
          <w:rStyle w:val="StyleUnderline"/>
        </w:rPr>
        <w:t xml:space="preserve"> way of </w:t>
      </w:r>
      <w:r w:rsidRPr="00A766E1">
        <w:rPr>
          <w:rStyle w:val="Emphasis"/>
          <w:highlight w:val="green"/>
        </w:rPr>
        <w:t>institutional neglect</w:t>
      </w:r>
      <w:r w:rsidRPr="009A0DCD">
        <w:rPr>
          <w:rStyle w:val="StyleUnderline"/>
        </w:rPr>
        <w:t xml:space="preserve"> and</w:t>
      </w:r>
      <w:r w:rsidRPr="009A0DCD">
        <w:rPr>
          <w:sz w:val="16"/>
        </w:rPr>
        <w:t xml:space="preserve"> then have </w:t>
      </w:r>
      <w:r w:rsidRPr="009A0DCD">
        <w:rPr>
          <w:rStyle w:val="StyleUnderline"/>
        </w:rPr>
        <w:t>relied on brutal policing to manage the</w:t>
      </w:r>
      <w:r w:rsidRPr="009A0DCD">
        <w:rPr>
          <w:sz w:val="16"/>
        </w:rPr>
        <w:t xml:space="preserve"> ensuing </w:t>
      </w:r>
      <w:r w:rsidRPr="009A0DCD">
        <w:rPr>
          <w:rStyle w:val="StyleUnderline"/>
        </w:rPr>
        <w:t>crisis</w:t>
      </w:r>
      <w:r w:rsidRPr="009A0DCD">
        <w:rPr>
          <w:sz w:val="16"/>
        </w:rPr>
        <w:t>.</w:t>
      </w:r>
    </w:p>
    <w:p w14:paraId="3413EA66" w14:textId="77777777" w:rsidR="0008600C" w:rsidRPr="009A0DCD" w:rsidRDefault="0008600C" w:rsidP="0008600C">
      <w:pPr>
        <w:rPr>
          <w:sz w:val="16"/>
        </w:rPr>
      </w:pPr>
      <w:r w:rsidRPr="00A766E1">
        <w:rPr>
          <w:rStyle w:val="StyleUnderline"/>
          <w:highlight w:val="green"/>
        </w:rPr>
        <w:t xml:space="preserve">It was this </w:t>
      </w:r>
      <w:r w:rsidRPr="00A766E1">
        <w:rPr>
          <w:rStyle w:val="Emphasis"/>
          <w:highlight w:val="green"/>
        </w:rPr>
        <w:t>betrayal</w:t>
      </w:r>
      <w:r w:rsidRPr="009A0DCD">
        <w:rPr>
          <w:rStyle w:val="Emphasis"/>
        </w:rPr>
        <w:t xml:space="preserve"> of promises</w:t>
      </w:r>
      <w:r w:rsidRPr="009A0DCD">
        <w:rPr>
          <w:rStyle w:val="StyleUnderline"/>
        </w:rPr>
        <w:t xml:space="preserve"> of “hope” and “change” </w:t>
      </w:r>
      <w:r w:rsidRPr="00A766E1">
        <w:rPr>
          <w:rStyle w:val="StyleUnderline"/>
          <w:highlight w:val="green"/>
        </w:rPr>
        <w:t xml:space="preserve">that </w:t>
      </w:r>
      <w:r w:rsidRPr="00A766E1">
        <w:rPr>
          <w:rStyle w:val="Emphasis"/>
          <w:highlight w:val="green"/>
        </w:rPr>
        <w:t>rallied the</w:t>
      </w:r>
      <w:r w:rsidRPr="009A0DCD">
        <w:rPr>
          <w:rStyle w:val="Emphasis"/>
        </w:rPr>
        <w:t xml:space="preserve"> young </w:t>
      </w:r>
      <w:r w:rsidRPr="00A766E1">
        <w:rPr>
          <w:rStyle w:val="Emphasis"/>
          <w:highlight w:val="green"/>
        </w:rPr>
        <w:t>rebels</w:t>
      </w:r>
      <w:r w:rsidRPr="009A0DCD">
        <w:rPr>
          <w:sz w:val="16"/>
        </w:rPr>
        <w:t xml:space="preserve"> of Ferguson and then Baltimore, who Obama and Baltimore mayor Stephanie Rawlings-Blake described as thugs, </w:t>
      </w:r>
      <w:r w:rsidRPr="009A0DCD">
        <w:rPr>
          <w:rStyle w:val="StyleUnderline"/>
        </w:rPr>
        <w:t>to act on behalf of millions</w:t>
      </w:r>
      <w:r w:rsidRPr="009A0DCD">
        <w:rPr>
          <w:sz w:val="16"/>
        </w:rPr>
        <w:t>.</w:t>
      </w:r>
    </w:p>
    <w:p w14:paraId="7B1413E2" w14:textId="77777777" w:rsidR="0008600C" w:rsidRPr="009A0DCD" w:rsidRDefault="0008600C" w:rsidP="0008600C">
      <w:pPr>
        <w:rPr>
          <w:sz w:val="16"/>
        </w:rPr>
      </w:pPr>
      <w:r w:rsidRPr="009A0DCD">
        <w:rPr>
          <w:sz w:val="16"/>
        </w:rPr>
        <w:t xml:space="preserve">This was the thorny context to Aislinn Pulley’s frustration and her rejection of the invitation to chat with the president of the United States. The point here is not whether Packnett’s decision to meet Obama or Pulley’s declining was more correct than the other. </w:t>
      </w:r>
      <w:r w:rsidRPr="009A0DCD">
        <w:rPr>
          <w:rStyle w:val="StyleUnderline"/>
        </w:rPr>
        <w:t>The reality is that</w:t>
      </w:r>
      <w:r w:rsidRPr="009A0DCD">
        <w:rPr>
          <w:sz w:val="16"/>
        </w:rPr>
        <w:t xml:space="preserve"> all </w:t>
      </w:r>
      <w:r w:rsidRPr="009A0DCD">
        <w:rPr>
          <w:rStyle w:val="StyleUnderline"/>
        </w:rPr>
        <w:t xml:space="preserve">social </w:t>
      </w:r>
      <w:r w:rsidRPr="00A766E1">
        <w:rPr>
          <w:rStyle w:val="StyleUnderline"/>
          <w:highlight w:val="green"/>
        </w:rPr>
        <w:t xml:space="preserve">movements are </w:t>
      </w:r>
      <w:r w:rsidRPr="00A766E1">
        <w:rPr>
          <w:rStyle w:val="Emphasis"/>
          <w:highlight w:val="green"/>
        </w:rPr>
        <w:t>expressions</w:t>
      </w:r>
      <w:r w:rsidRPr="00A766E1">
        <w:rPr>
          <w:rStyle w:val="StyleUnderline"/>
          <w:highlight w:val="green"/>
        </w:rPr>
        <w:t xml:space="preserve"> of the</w:t>
      </w:r>
      <w:r w:rsidRPr="009A0DCD">
        <w:rPr>
          <w:rStyle w:val="StyleUnderline"/>
        </w:rPr>
        <w:t xml:space="preserve"> </w:t>
      </w:r>
      <w:r w:rsidRPr="009A0DCD">
        <w:rPr>
          <w:rStyle w:val="Emphasis"/>
        </w:rPr>
        <w:t xml:space="preserve">deep </w:t>
      </w:r>
      <w:r w:rsidRPr="00A766E1">
        <w:rPr>
          <w:rStyle w:val="Emphasis"/>
          <w:highlight w:val="green"/>
        </w:rPr>
        <w:t>desire for change</w:t>
      </w:r>
      <w:r w:rsidRPr="009A0DCD">
        <w:rPr>
          <w:sz w:val="16"/>
        </w:rPr>
        <w:t xml:space="preserve"> or reform </w:t>
      </w:r>
      <w:r w:rsidRPr="009A0DCD">
        <w:rPr>
          <w:rStyle w:val="StyleUnderline"/>
        </w:rPr>
        <w:t>of the current situatio</w:t>
      </w:r>
      <w:r w:rsidRPr="009A0DCD">
        <w:rPr>
          <w:sz w:val="16"/>
        </w:rPr>
        <w:t>n.</w:t>
      </w:r>
    </w:p>
    <w:p w14:paraId="4C4BB438" w14:textId="60B5D910" w:rsidR="0008600C" w:rsidRDefault="0008600C" w:rsidP="0008600C">
      <w:pPr>
        <w:rPr>
          <w:sz w:val="16"/>
        </w:rPr>
      </w:pPr>
      <w:r w:rsidRPr="00A766E1">
        <w:rPr>
          <w:rStyle w:val="StyleUnderline"/>
          <w:highlight w:val="green"/>
        </w:rPr>
        <w:t>For</w:t>
      </w:r>
      <w:r w:rsidRPr="009A0DCD">
        <w:rPr>
          <w:rStyle w:val="StyleUnderline"/>
        </w:rPr>
        <w:t xml:space="preserve"> Black Lives Matter, that</w:t>
      </w:r>
      <w:r w:rsidRPr="009A0DCD">
        <w:rPr>
          <w:sz w:val="16"/>
        </w:rPr>
        <w:t xml:space="preserve"> could be expressed as the hope cops would “stop killing us,” but ultimately it </w:t>
      </w:r>
      <w:r w:rsidRPr="009A0DCD">
        <w:rPr>
          <w:rStyle w:val="StyleUnderline"/>
        </w:rPr>
        <w:t xml:space="preserve">was a movement to </w:t>
      </w:r>
      <w:r w:rsidRPr="009A0DCD">
        <w:rPr>
          <w:rStyle w:val="Emphasis"/>
        </w:rPr>
        <w:t>reform the status quo</w:t>
      </w:r>
      <w:r w:rsidRPr="009A0DCD">
        <w:rPr>
          <w:rStyle w:val="StyleUnderline"/>
        </w:rPr>
        <w:t xml:space="preserve"> of policing. But</w:t>
      </w:r>
      <w:r w:rsidRPr="009A0DCD">
        <w:rPr>
          <w:sz w:val="16"/>
        </w:rPr>
        <w:t xml:space="preserve"> what often happens is that through the course of events, the movement participants come </w:t>
      </w:r>
      <w:r w:rsidRPr="009A0DCD">
        <w:rPr>
          <w:rStyle w:val="StyleUnderline"/>
        </w:rPr>
        <w:t>to</w:t>
      </w:r>
      <w:r w:rsidRPr="009A0DCD">
        <w:rPr>
          <w:sz w:val="16"/>
        </w:rPr>
        <w:t xml:space="preserve"> radically different conclusions about what the objective should be. For many </w:t>
      </w:r>
      <w:r w:rsidRPr="00A766E1">
        <w:rPr>
          <w:rStyle w:val="StyleUnderline"/>
          <w:highlight w:val="green"/>
        </w:rPr>
        <w:t>BLM</w:t>
      </w:r>
      <w:r w:rsidRPr="009A0DCD">
        <w:rPr>
          <w:rStyle w:val="StyleUnderline"/>
        </w:rPr>
        <w:t xml:space="preserve"> activists, their conclusion began to be</w:t>
      </w:r>
      <w:r w:rsidRPr="009A0DCD">
        <w:rPr>
          <w:sz w:val="16"/>
        </w:rPr>
        <w:t xml:space="preserve"> that </w:t>
      </w:r>
      <w:r w:rsidRPr="00A766E1">
        <w:rPr>
          <w:rStyle w:val="StyleUnderline"/>
          <w:highlight w:val="green"/>
        </w:rPr>
        <w:t xml:space="preserve">the police could </w:t>
      </w:r>
      <w:r w:rsidRPr="00A766E1">
        <w:rPr>
          <w:rStyle w:val="Emphasis"/>
          <w:highlight w:val="green"/>
        </w:rPr>
        <w:t>not</w:t>
      </w:r>
      <w:r w:rsidRPr="0084546E">
        <w:rPr>
          <w:rStyle w:val="Emphasis"/>
        </w:rPr>
        <w:t xml:space="preserve"> actually</w:t>
      </w:r>
      <w:r w:rsidRPr="009A0DCD">
        <w:rPr>
          <w:rStyle w:val="Emphasis"/>
        </w:rPr>
        <w:t xml:space="preserve"> </w:t>
      </w:r>
      <w:r w:rsidRPr="00A766E1">
        <w:rPr>
          <w:rStyle w:val="Emphasis"/>
          <w:highlight w:val="green"/>
        </w:rPr>
        <w:t>be reformed</w:t>
      </w:r>
      <w:r w:rsidRPr="00A766E1">
        <w:rPr>
          <w:rStyle w:val="StyleUnderline"/>
          <w:highlight w:val="green"/>
        </w:rPr>
        <w:t>. This</w:t>
      </w:r>
      <w:r w:rsidRPr="009A0DCD">
        <w:rPr>
          <w:sz w:val="16"/>
        </w:rPr>
        <w:t xml:space="preserve"> then </w:t>
      </w:r>
      <w:r w:rsidRPr="00A766E1">
        <w:rPr>
          <w:rStyle w:val="StyleUnderline"/>
          <w:highlight w:val="green"/>
        </w:rPr>
        <w:t xml:space="preserve">put them </w:t>
      </w:r>
      <w:r w:rsidRPr="00A766E1">
        <w:rPr>
          <w:rStyle w:val="Emphasis"/>
          <w:highlight w:val="green"/>
        </w:rPr>
        <w:t>into conflict</w:t>
      </w:r>
      <w:r w:rsidRPr="009A0DCD">
        <w:rPr>
          <w:rStyle w:val="StyleUnderline"/>
        </w:rPr>
        <w:t xml:space="preserve"> with the </w:t>
      </w:r>
      <w:r w:rsidRPr="009A0DCD">
        <w:rPr>
          <w:rStyle w:val="Emphasis"/>
        </w:rPr>
        <w:t>reform nature</w:t>
      </w:r>
      <w:r w:rsidRPr="009A0DCD">
        <w:rPr>
          <w:rStyle w:val="StyleUnderline"/>
        </w:rPr>
        <w:t xml:space="preserve"> of the movement</w:t>
      </w:r>
      <w:r w:rsidRPr="009A0DCD">
        <w:rPr>
          <w:sz w:val="16"/>
        </w:rPr>
        <w:t xml:space="preserve"> itself.</w:t>
      </w:r>
    </w:p>
    <w:p w14:paraId="4B7EAB66" w14:textId="77777777" w:rsidR="0026192B" w:rsidRDefault="0026192B" w:rsidP="0026192B">
      <w:pPr>
        <w:pStyle w:val="Heading4"/>
      </w:pPr>
      <w:proofErr w:type="gramStart"/>
      <w:r>
        <w:t>There’s</w:t>
      </w:r>
      <w:proofErr w:type="gramEnd"/>
      <w:r>
        <w:t xml:space="preserve"> an </w:t>
      </w:r>
      <w:r w:rsidRPr="00964C1D">
        <w:rPr>
          <w:u w:val="single"/>
        </w:rPr>
        <w:t>empirical basis</w:t>
      </w:r>
      <w:r>
        <w:t xml:space="preserve"> for the link – introducing reforms </w:t>
      </w:r>
      <w:r w:rsidRPr="00EA59A6">
        <w:rPr>
          <w:u w:val="single"/>
        </w:rPr>
        <w:t xml:space="preserve">consistently </w:t>
      </w:r>
      <w:r>
        <w:rPr>
          <w:u w:val="single"/>
        </w:rPr>
        <w:t>demobilized</w:t>
      </w:r>
      <w:r>
        <w:t xml:space="preserve"> </w:t>
      </w:r>
      <w:r w:rsidRPr="00EA59A6">
        <w:t>past movements</w:t>
      </w:r>
    </w:p>
    <w:p w14:paraId="55823EAC" w14:textId="219FABAA" w:rsidR="0026192B" w:rsidRDefault="0026192B" w:rsidP="0026192B">
      <w:r w:rsidRPr="00964C1D">
        <w:rPr>
          <w:rStyle w:val="Style13ptBold"/>
        </w:rPr>
        <w:t>Vitale 20</w:t>
      </w:r>
      <w:r>
        <w:t xml:space="preserve"> (Alex Vitale, professor of sociology and coordinator of the Policing and Social Justice Project at Brooklyn College, interviewed by Marcia Brown, “How Ongoing Resistance Is Fueling the End of Policing,” 06/11/20, The American Prospect, </w:t>
      </w:r>
      <w:r w:rsidRPr="006E734E">
        <w:t>https://prospect.org/civil-rights/ongoing-resistance-fueling-end-of-policing-alex-vitale/</w:t>
      </w:r>
      <w:r>
        <w:t>, TM)</w:t>
      </w:r>
    </w:p>
    <w:p w14:paraId="3B551E78" w14:textId="40C79160" w:rsidR="0026192B" w:rsidRPr="0026192B" w:rsidRDefault="0026192B" w:rsidP="0026192B">
      <w:pPr>
        <w:rPr>
          <w:sz w:val="16"/>
        </w:rPr>
      </w:pPr>
      <w:r w:rsidRPr="00964C1D">
        <w:rPr>
          <w:sz w:val="16"/>
        </w:rPr>
        <w:t xml:space="preserve">Why do you think these protests </w:t>
      </w:r>
      <w:proofErr w:type="gramStart"/>
      <w:r w:rsidRPr="00964C1D">
        <w:rPr>
          <w:sz w:val="16"/>
        </w:rPr>
        <w:t>in particular have</w:t>
      </w:r>
      <w:proofErr w:type="gramEnd"/>
      <w:r w:rsidRPr="00964C1D">
        <w:rPr>
          <w:sz w:val="16"/>
        </w:rPr>
        <w:t xml:space="preserve"> enabled police abolitionist thinking to become so much more widespread? It seems to me that </w:t>
      </w:r>
      <w:proofErr w:type="gramStart"/>
      <w:r w:rsidRPr="00964C1D">
        <w:rPr>
          <w:sz w:val="16"/>
        </w:rPr>
        <w:t>it’s</w:t>
      </w:r>
      <w:proofErr w:type="gramEnd"/>
      <w:r w:rsidRPr="00964C1D">
        <w:rPr>
          <w:sz w:val="16"/>
        </w:rPr>
        <w:t xml:space="preserve"> very different from 2014 and the Ferguson protests.</w:t>
      </w:r>
      <w:r>
        <w:rPr>
          <w:sz w:val="16"/>
        </w:rPr>
        <w:t xml:space="preserve"> </w:t>
      </w:r>
      <w:r w:rsidRPr="00964C1D">
        <w:rPr>
          <w:sz w:val="16"/>
        </w:rPr>
        <w:t xml:space="preserve">Well </w:t>
      </w:r>
      <w:proofErr w:type="gramStart"/>
      <w:r w:rsidRPr="00964C1D">
        <w:rPr>
          <w:sz w:val="16"/>
        </w:rPr>
        <w:t>first of all</w:t>
      </w:r>
      <w:proofErr w:type="gramEnd"/>
      <w:r w:rsidRPr="00964C1D">
        <w:rPr>
          <w:sz w:val="16"/>
        </w:rPr>
        <w:t xml:space="preserve">, the movement has learned, has been studying, has been learning from its mistakes and has been developing a deeper analysis. One of the reasons I wrote this book was because </w:t>
      </w:r>
      <w:r w:rsidRPr="00A766E1">
        <w:rPr>
          <w:rStyle w:val="StyleUnderline"/>
          <w:highlight w:val="green"/>
        </w:rPr>
        <w:t>I’ve been working</w:t>
      </w:r>
      <w:r w:rsidRPr="00964C1D">
        <w:rPr>
          <w:rStyle w:val="StyleUnderline"/>
        </w:rPr>
        <w:t xml:space="preserve"> on this issue </w:t>
      </w:r>
      <w:r w:rsidRPr="00A766E1">
        <w:rPr>
          <w:rStyle w:val="StyleUnderline"/>
          <w:highlight w:val="green"/>
        </w:rPr>
        <w:t xml:space="preserve">for </w:t>
      </w:r>
      <w:r w:rsidRPr="00A766E1">
        <w:rPr>
          <w:rStyle w:val="Emphasis"/>
          <w:highlight w:val="green"/>
        </w:rPr>
        <w:t>30 years</w:t>
      </w:r>
      <w:r w:rsidRPr="00964C1D">
        <w:rPr>
          <w:sz w:val="16"/>
        </w:rPr>
        <w:t xml:space="preserve"> now </w:t>
      </w:r>
      <w:r w:rsidRPr="00964C1D">
        <w:rPr>
          <w:rStyle w:val="StyleUnderline"/>
        </w:rPr>
        <w:t>and</w:t>
      </w:r>
      <w:r w:rsidRPr="00964C1D">
        <w:rPr>
          <w:sz w:val="16"/>
        </w:rPr>
        <w:t xml:space="preserve"> what </w:t>
      </w:r>
      <w:r w:rsidRPr="00A766E1">
        <w:rPr>
          <w:rStyle w:val="StyleUnderline"/>
          <w:highlight w:val="green"/>
        </w:rPr>
        <w:t>I saw</w:t>
      </w:r>
      <w:r w:rsidRPr="00964C1D">
        <w:rPr>
          <w:sz w:val="16"/>
        </w:rPr>
        <w:t xml:space="preserve"> was </w:t>
      </w:r>
      <w:r w:rsidRPr="00A766E1">
        <w:rPr>
          <w:rStyle w:val="StyleUnderline"/>
          <w:highlight w:val="green"/>
        </w:rPr>
        <w:t xml:space="preserve">a </w:t>
      </w:r>
      <w:r w:rsidRPr="00A766E1">
        <w:rPr>
          <w:rStyle w:val="Emphasis"/>
          <w:highlight w:val="green"/>
        </w:rPr>
        <w:t>pattern</w:t>
      </w:r>
      <w:r w:rsidRPr="00A766E1">
        <w:rPr>
          <w:rStyle w:val="StyleUnderline"/>
          <w:highlight w:val="green"/>
        </w:rPr>
        <w:t xml:space="preserve"> where</w:t>
      </w:r>
      <w:r w:rsidRPr="00964C1D">
        <w:rPr>
          <w:sz w:val="16"/>
        </w:rPr>
        <w:t xml:space="preserve"> some </w:t>
      </w:r>
      <w:r w:rsidRPr="00964C1D">
        <w:rPr>
          <w:rStyle w:val="StyleUnderline"/>
        </w:rPr>
        <w:t xml:space="preserve">horrible police </w:t>
      </w:r>
      <w:r w:rsidRPr="00A766E1">
        <w:rPr>
          <w:rStyle w:val="StyleUnderline"/>
          <w:highlight w:val="green"/>
        </w:rPr>
        <w:t xml:space="preserve">abuse happens, there’s </w:t>
      </w:r>
      <w:r w:rsidRPr="00A766E1">
        <w:rPr>
          <w:rStyle w:val="Emphasis"/>
          <w:highlight w:val="green"/>
        </w:rPr>
        <w:t>outrage</w:t>
      </w:r>
      <w:r w:rsidRPr="00964C1D">
        <w:rPr>
          <w:rStyle w:val="StyleUnderline"/>
        </w:rPr>
        <w:t xml:space="preserve"> and </w:t>
      </w:r>
      <w:r w:rsidRPr="00964C1D">
        <w:rPr>
          <w:rStyle w:val="Emphasis"/>
        </w:rPr>
        <w:t>protest</w:t>
      </w:r>
      <w:r w:rsidRPr="00964C1D">
        <w:rPr>
          <w:rStyle w:val="StyleUnderline"/>
        </w:rPr>
        <w:t xml:space="preserve">, </w:t>
      </w:r>
      <w:r w:rsidRPr="00A766E1">
        <w:rPr>
          <w:rStyle w:val="StyleUnderline"/>
          <w:highlight w:val="green"/>
        </w:rPr>
        <w:t>and then leaders</w:t>
      </w:r>
      <w:r w:rsidRPr="00964C1D">
        <w:rPr>
          <w:sz w:val="16"/>
        </w:rPr>
        <w:t xml:space="preserve">, </w:t>
      </w:r>
      <w:r w:rsidRPr="00964C1D">
        <w:rPr>
          <w:rStyle w:val="Emphasis"/>
        </w:rPr>
        <w:t>elected leaders</w:t>
      </w:r>
      <w:r w:rsidRPr="00964C1D">
        <w:rPr>
          <w:sz w:val="16"/>
        </w:rPr>
        <w:t xml:space="preserve">, sometimes religious leaders like Al Sharpton, </w:t>
      </w:r>
      <w:r w:rsidRPr="00A766E1">
        <w:rPr>
          <w:rStyle w:val="StyleUnderline"/>
          <w:highlight w:val="green"/>
        </w:rPr>
        <w:t>say</w:t>
      </w:r>
      <w:r w:rsidRPr="00964C1D">
        <w:rPr>
          <w:sz w:val="16"/>
        </w:rPr>
        <w:t>, “</w:t>
      </w:r>
      <w:r w:rsidRPr="00964C1D">
        <w:rPr>
          <w:rStyle w:val="StyleUnderline"/>
        </w:rPr>
        <w:t xml:space="preserve">Well, </w:t>
      </w:r>
      <w:r w:rsidRPr="00A766E1">
        <w:rPr>
          <w:rStyle w:val="StyleUnderline"/>
          <w:highlight w:val="green"/>
        </w:rPr>
        <w:t xml:space="preserve">here’s a </w:t>
      </w:r>
      <w:r w:rsidRPr="00A766E1">
        <w:rPr>
          <w:rStyle w:val="Emphasis"/>
          <w:highlight w:val="green"/>
        </w:rPr>
        <w:t>few reforms</w:t>
      </w:r>
      <w:r w:rsidRPr="00A766E1">
        <w:rPr>
          <w:rStyle w:val="StyleUnderline"/>
          <w:highlight w:val="green"/>
        </w:rPr>
        <w:t xml:space="preserve">. It’s </w:t>
      </w:r>
      <w:proofErr w:type="spellStart"/>
      <w:r w:rsidRPr="00A766E1">
        <w:rPr>
          <w:rStyle w:val="Emphasis"/>
          <w:highlight w:val="green"/>
        </w:rPr>
        <w:t>gonna</w:t>
      </w:r>
      <w:proofErr w:type="spellEnd"/>
      <w:r w:rsidRPr="00A766E1">
        <w:rPr>
          <w:rStyle w:val="Emphasis"/>
          <w:highlight w:val="green"/>
        </w:rPr>
        <w:t xml:space="preserve"> get better</w:t>
      </w:r>
      <w:r w:rsidRPr="00964C1D">
        <w:rPr>
          <w:sz w:val="16"/>
        </w:rPr>
        <w:t xml:space="preserve">.” </w:t>
      </w:r>
      <w:r w:rsidRPr="00A766E1">
        <w:rPr>
          <w:rStyle w:val="StyleUnderline"/>
          <w:highlight w:val="green"/>
        </w:rPr>
        <w:t>And</w:t>
      </w:r>
      <w:r w:rsidRPr="00964C1D">
        <w:rPr>
          <w:rStyle w:val="StyleUnderline"/>
        </w:rPr>
        <w:t xml:space="preserve"> then </w:t>
      </w:r>
      <w:r w:rsidRPr="00A766E1">
        <w:rPr>
          <w:rStyle w:val="StyleUnderline"/>
          <w:highlight w:val="green"/>
        </w:rPr>
        <w:t xml:space="preserve">the </w:t>
      </w:r>
      <w:r w:rsidRPr="00A766E1">
        <w:rPr>
          <w:rStyle w:val="Emphasis"/>
          <w:highlight w:val="green"/>
        </w:rPr>
        <w:t>movement demobilizes</w:t>
      </w:r>
      <w:r w:rsidRPr="00964C1D">
        <w:rPr>
          <w:sz w:val="16"/>
        </w:rPr>
        <w:t xml:space="preserve">. </w:t>
      </w:r>
      <w:r w:rsidRPr="001E12A4">
        <w:rPr>
          <w:rStyle w:val="StyleUnderline"/>
        </w:rPr>
        <w:t xml:space="preserve">And </w:t>
      </w:r>
      <w:r w:rsidRPr="00964C1D">
        <w:rPr>
          <w:rStyle w:val="Emphasis"/>
        </w:rPr>
        <w:t>nothing changes</w:t>
      </w:r>
      <w:r w:rsidRPr="00964C1D">
        <w:rPr>
          <w:sz w:val="16"/>
        </w:rPr>
        <w:t xml:space="preserve">. And </w:t>
      </w:r>
      <w:proofErr w:type="gramStart"/>
      <w:r w:rsidRPr="00964C1D">
        <w:rPr>
          <w:sz w:val="16"/>
        </w:rPr>
        <w:t>so</w:t>
      </w:r>
      <w:proofErr w:type="gramEnd"/>
      <w:r w:rsidRPr="00964C1D">
        <w:rPr>
          <w:sz w:val="16"/>
        </w:rPr>
        <w:t xml:space="preserve"> I said, OK, let’s look at what’s being asked for in these episodic uprisings, hiring some more black police officers, throwing a cop in jail, having more community policing. And </w:t>
      </w:r>
      <w:proofErr w:type="gramStart"/>
      <w:r w:rsidRPr="00964C1D">
        <w:rPr>
          <w:sz w:val="16"/>
        </w:rPr>
        <w:t>I’m</w:t>
      </w:r>
      <w:proofErr w:type="gramEnd"/>
      <w:r w:rsidRPr="00964C1D">
        <w:rPr>
          <w:sz w:val="16"/>
        </w:rPr>
        <w:t xml:space="preserve"> like, none of those are going to help at all. I tried to lay out this bigger vision that was influenced by work that people were doing on the ground </w:t>
      </w:r>
      <w:proofErr w:type="gramStart"/>
      <w:r w:rsidRPr="00964C1D">
        <w:rPr>
          <w:sz w:val="16"/>
        </w:rPr>
        <w:t>and also</w:t>
      </w:r>
      <w:proofErr w:type="gramEnd"/>
      <w:r w:rsidRPr="00964C1D">
        <w:rPr>
          <w:sz w:val="16"/>
        </w:rPr>
        <w:t xml:space="preserve"> historical research and an academic review of the academic literature about the effectiveness of these reforms.</w:t>
      </w:r>
    </w:p>
    <w:p w14:paraId="77F40A90" w14:textId="77B0A8D6" w:rsidR="004868B6" w:rsidRDefault="004868B6" w:rsidP="004868B6">
      <w:pPr>
        <w:pStyle w:val="Heading3"/>
      </w:pPr>
      <w:r>
        <w:t>2NC -- Link -- AT: Media Bad</w:t>
      </w:r>
    </w:p>
    <w:p w14:paraId="695C2473" w14:textId="77777777" w:rsidR="0026192B" w:rsidRDefault="0026192B" w:rsidP="0026192B">
      <w:pPr>
        <w:pStyle w:val="Heading4"/>
      </w:pPr>
      <w:r w:rsidRPr="001A5BFF">
        <w:rPr>
          <w:u w:val="single"/>
        </w:rPr>
        <w:t>Statistics prove</w:t>
      </w:r>
      <w:r>
        <w:t xml:space="preserve"> – </w:t>
      </w:r>
      <w:proofErr w:type="gramStart"/>
      <w:r>
        <w:t>there’s</w:t>
      </w:r>
      <w:proofErr w:type="gramEnd"/>
      <w:r>
        <w:t xml:space="preserve"> a strong correlation between </w:t>
      </w:r>
      <w:r w:rsidRPr="001A5BFF">
        <w:rPr>
          <w:u w:val="single"/>
        </w:rPr>
        <w:t>media coverage</w:t>
      </w:r>
      <w:r>
        <w:t xml:space="preserve"> and </w:t>
      </w:r>
      <w:r w:rsidRPr="001A5BFF">
        <w:rPr>
          <w:u w:val="single"/>
        </w:rPr>
        <w:t>legislative change</w:t>
      </w:r>
    </w:p>
    <w:p w14:paraId="0EEF5082" w14:textId="634BCE1D" w:rsidR="0026192B" w:rsidRDefault="0026192B" w:rsidP="0026192B">
      <w:r w:rsidRPr="001A5BFF">
        <w:rPr>
          <w:rStyle w:val="Style13ptBold"/>
        </w:rPr>
        <w:t>Arora &amp; Phoenix 20</w:t>
      </w:r>
      <w:r>
        <w:t xml:space="preserve"> (Maneesh Arora, Assistant professor of political science at Wellesley College, Davin L. Phoenix, Associate professor of political science at UC Irvine, “Will the Floyd protests lead to police reform? Here’s what we know,” 06/11/20, The Washington Post, </w:t>
      </w:r>
      <w:r w:rsidRPr="006E734E">
        <w:t>https://www.washingtonpost.com/politics/2020/06/11/will-floyd-protests-lead-police-reform-heres-what-we-know/</w:t>
      </w:r>
      <w:r>
        <w:t>, TM)</w:t>
      </w:r>
    </w:p>
    <w:p w14:paraId="4F4A1D8A" w14:textId="54F88D2F" w:rsidR="0026192B" w:rsidRPr="0026192B" w:rsidRDefault="0026192B" w:rsidP="0026192B">
      <w:pPr>
        <w:rPr>
          <w:sz w:val="16"/>
        </w:rPr>
      </w:pPr>
      <w:r w:rsidRPr="001A5BFF">
        <w:rPr>
          <w:rStyle w:val="StyleUnderline"/>
        </w:rPr>
        <w:t>All 50 states</w:t>
      </w:r>
      <w:r w:rsidRPr="001A5BFF">
        <w:rPr>
          <w:sz w:val="16"/>
        </w:rPr>
        <w:t xml:space="preserve"> — </w:t>
      </w:r>
      <w:r w:rsidRPr="001A5BFF">
        <w:rPr>
          <w:rStyle w:val="StyleUnderline"/>
        </w:rPr>
        <w:t>and</w:t>
      </w:r>
      <w:r w:rsidRPr="001A5BFF">
        <w:rPr>
          <w:sz w:val="16"/>
        </w:rPr>
        <w:t xml:space="preserve"> Washington, </w:t>
      </w:r>
      <w:r w:rsidRPr="001A5BFF">
        <w:rPr>
          <w:rStyle w:val="StyleUnderline"/>
        </w:rPr>
        <w:t>D.C.</w:t>
      </w:r>
      <w:r w:rsidRPr="001A5BFF">
        <w:rPr>
          <w:sz w:val="16"/>
        </w:rPr>
        <w:t xml:space="preserve"> — </w:t>
      </w:r>
      <w:r w:rsidRPr="001A5BFF">
        <w:rPr>
          <w:rStyle w:val="StyleUnderline"/>
        </w:rPr>
        <w:t>have seen multiple demonstrations spurred by</w:t>
      </w:r>
      <w:r w:rsidRPr="001A5BFF">
        <w:rPr>
          <w:sz w:val="16"/>
        </w:rPr>
        <w:t xml:space="preserve"> the </w:t>
      </w:r>
      <w:r w:rsidRPr="001A5BFF">
        <w:rPr>
          <w:rStyle w:val="StyleUnderline"/>
        </w:rPr>
        <w:t>recent deaths of George Floyd and Breonna Taylor</w:t>
      </w:r>
      <w:r w:rsidRPr="001A5BFF">
        <w:rPr>
          <w:sz w:val="16"/>
        </w:rPr>
        <w:t xml:space="preserve"> at the hands of police. Americans have turned out in cities and small towns across the country to protest police violence and show their support for #BlackLivesMatter and an end to systemic racism.</w:t>
      </w:r>
      <w:r>
        <w:rPr>
          <w:sz w:val="16"/>
        </w:rPr>
        <w:t xml:space="preserve"> </w:t>
      </w:r>
      <w:r w:rsidRPr="001A5BFF">
        <w:rPr>
          <w:sz w:val="16"/>
        </w:rPr>
        <w:t xml:space="preserve">For many Americans, the big question is whether these demonstrations lead to policy change to hold police departments and police officers accountable for their use of force. Our </w:t>
      </w:r>
      <w:r w:rsidRPr="001A5BFF">
        <w:rPr>
          <w:rStyle w:val="Emphasis"/>
        </w:rPr>
        <w:t xml:space="preserve">ongoing </w:t>
      </w:r>
      <w:r w:rsidRPr="00A766E1">
        <w:rPr>
          <w:rStyle w:val="Emphasis"/>
          <w:highlight w:val="green"/>
        </w:rPr>
        <w:t>research</w:t>
      </w:r>
      <w:r w:rsidRPr="00A766E1">
        <w:rPr>
          <w:rStyle w:val="StyleUnderline"/>
          <w:highlight w:val="green"/>
        </w:rPr>
        <w:t xml:space="preserve"> provide</w:t>
      </w:r>
      <w:r w:rsidRPr="001A5BFF">
        <w:rPr>
          <w:rStyle w:val="StyleUnderline"/>
        </w:rPr>
        <w:t xml:space="preserve">s some </w:t>
      </w:r>
      <w:r w:rsidRPr="001A5BFF">
        <w:rPr>
          <w:rStyle w:val="Emphasis"/>
        </w:rPr>
        <w:t>insights</w:t>
      </w:r>
      <w:r w:rsidRPr="001A5BFF">
        <w:rPr>
          <w:sz w:val="16"/>
        </w:rPr>
        <w:t xml:space="preserve"> — we found a </w:t>
      </w:r>
      <w:r w:rsidRPr="001A5BFF">
        <w:rPr>
          <w:rStyle w:val="Emphasis"/>
        </w:rPr>
        <w:t xml:space="preserve">strong </w:t>
      </w:r>
      <w:r w:rsidRPr="00A766E1">
        <w:rPr>
          <w:rStyle w:val="Emphasis"/>
          <w:highlight w:val="green"/>
        </w:rPr>
        <w:t>correlation</w:t>
      </w:r>
      <w:r w:rsidRPr="00A766E1">
        <w:rPr>
          <w:rStyle w:val="StyleUnderline"/>
          <w:highlight w:val="green"/>
        </w:rPr>
        <w:t xml:space="preserve"> between </w:t>
      </w:r>
      <w:r w:rsidRPr="00A766E1">
        <w:rPr>
          <w:rStyle w:val="Emphasis"/>
          <w:highlight w:val="green"/>
        </w:rPr>
        <w:t>media</w:t>
      </w:r>
      <w:r w:rsidRPr="001A5BFF">
        <w:rPr>
          <w:rStyle w:val="Emphasis"/>
        </w:rPr>
        <w:t xml:space="preserve"> attention</w:t>
      </w:r>
      <w:r w:rsidRPr="001A5BFF">
        <w:rPr>
          <w:rStyle w:val="StyleUnderline"/>
        </w:rPr>
        <w:t xml:space="preserve"> on </w:t>
      </w:r>
      <w:r w:rsidRPr="001A5BFF">
        <w:rPr>
          <w:rStyle w:val="Emphasis"/>
        </w:rPr>
        <w:t>policing</w:t>
      </w:r>
      <w:r w:rsidRPr="001A5BFF">
        <w:rPr>
          <w:rStyle w:val="StyleUnderline"/>
        </w:rPr>
        <w:t xml:space="preserve"> and policing-related </w:t>
      </w:r>
      <w:r w:rsidRPr="00A766E1">
        <w:rPr>
          <w:rStyle w:val="Emphasis"/>
          <w:highlight w:val="green"/>
        </w:rPr>
        <w:t>protests</w:t>
      </w:r>
      <w:r w:rsidRPr="00A766E1">
        <w:rPr>
          <w:rStyle w:val="StyleUnderline"/>
          <w:highlight w:val="green"/>
        </w:rPr>
        <w:t>, an</w:t>
      </w:r>
      <w:r w:rsidRPr="001A5BFF">
        <w:rPr>
          <w:rStyle w:val="StyleUnderline"/>
        </w:rPr>
        <w:t xml:space="preserve">d </w:t>
      </w:r>
      <w:r w:rsidRPr="001A5BFF">
        <w:rPr>
          <w:rStyle w:val="Emphasis"/>
        </w:rPr>
        <w:t xml:space="preserve">legislative </w:t>
      </w:r>
      <w:r w:rsidRPr="00A766E1">
        <w:rPr>
          <w:rStyle w:val="Emphasis"/>
          <w:highlight w:val="green"/>
        </w:rPr>
        <w:t>action</w:t>
      </w:r>
      <w:r w:rsidRPr="001A5BFF">
        <w:rPr>
          <w:rStyle w:val="StyleUnderline"/>
        </w:rPr>
        <w:t xml:space="preserve"> on policing issues at the state level.</w:t>
      </w:r>
      <w:r>
        <w:rPr>
          <w:rStyle w:val="StyleUnderline"/>
        </w:rPr>
        <w:t xml:space="preserve"> </w:t>
      </w:r>
      <w:r w:rsidRPr="001A5BFF">
        <w:rPr>
          <w:sz w:val="16"/>
        </w:rPr>
        <w:t>How we did our research</w:t>
      </w:r>
      <w:r>
        <w:rPr>
          <w:sz w:val="16"/>
        </w:rPr>
        <w:t xml:space="preserve"> </w:t>
      </w:r>
      <w:r w:rsidRPr="001A5BFF">
        <w:rPr>
          <w:sz w:val="16"/>
        </w:rPr>
        <w:t xml:space="preserve">We worked with an excellent team of undergraduate research assistants to create </w:t>
      </w:r>
      <w:r w:rsidRPr="001A5BFF">
        <w:rPr>
          <w:rStyle w:val="StyleUnderline"/>
        </w:rPr>
        <w:t>two original data sets using LexisNexis, newspaper archives and state legislature archives</w:t>
      </w:r>
      <w:r w:rsidRPr="001A5BFF">
        <w:rPr>
          <w:sz w:val="16"/>
        </w:rPr>
        <w:t xml:space="preserve">. The </w:t>
      </w:r>
      <w:r w:rsidRPr="001A5BFF">
        <w:rPr>
          <w:rStyle w:val="StyleUnderline"/>
        </w:rPr>
        <w:t>first data set includes every policing-related bill proposed by</w:t>
      </w:r>
      <w:r w:rsidRPr="001A5BFF">
        <w:rPr>
          <w:sz w:val="16"/>
        </w:rPr>
        <w:t xml:space="preserve"> all 50 </w:t>
      </w:r>
      <w:r w:rsidRPr="001A5BFF">
        <w:rPr>
          <w:rStyle w:val="StyleUnderline"/>
        </w:rPr>
        <w:t>state legislatures</w:t>
      </w:r>
      <w:r w:rsidRPr="001A5BFF">
        <w:rPr>
          <w:sz w:val="16"/>
        </w:rPr>
        <w:t xml:space="preserve"> since 2013. Our </w:t>
      </w:r>
      <w:r w:rsidRPr="001A5BFF">
        <w:rPr>
          <w:rStyle w:val="StyleUnderline"/>
        </w:rPr>
        <w:t>second data set looks at</w:t>
      </w:r>
      <w:r w:rsidRPr="001A5BFF">
        <w:rPr>
          <w:sz w:val="16"/>
        </w:rPr>
        <w:t xml:space="preserve"> the </w:t>
      </w:r>
      <w:r w:rsidRPr="001A5BFF">
        <w:rPr>
          <w:rStyle w:val="StyleUnderline"/>
        </w:rPr>
        <w:t>25 largest newspapers in circulation</w:t>
      </w:r>
      <w:r w:rsidRPr="001A5BFF">
        <w:rPr>
          <w:sz w:val="16"/>
        </w:rPr>
        <w:t>, analyzing every article that addresses policing and police-related protests since 2013.</w:t>
      </w:r>
      <w:r>
        <w:rPr>
          <w:sz w:val="16"/>
        </w:rPr>
        <w:t xml:space="preserve"> </w:t>
      </w:r>
      <w:r w:rsidRPr="001A5BFF">
        <w:rPr>
          <w:sz w:val="16"/>
        </w:rPr>
        <w:t xml:space="preserve">We chose this starting point because </w:t>
      </w:r>
      <w:r w:rsidRPr="001A5BFF">
        <w:rPr>
          <w:rStyle w:val="StyleUnderline"/>
        </w:rPr>
        <w:t>it predates</w:t>
      </w:r>
      <w:r w:rsidRPr="001A5BFF">
        <w:rPr>
          <w:sz w:val="16"/>
        </w:rPr>
        <w:t xml:space="preserve"> the </w:t>
      </w:r>
      <w:r w:rsidRPr="001A5BFF">
        <w:rPr>
          <w:rStyle w:val="StyleUnderline"/>
        </w:rPr>
        <w:t>Ferguson</w:t>
      </w:r>
      <w:r w:rsidRPr="001A5BFF">
        <w:rPr>
          <w:sz w:val="16"/>
        </w:rPr>
        <w:t xml:space="preserve">, Mo., uprising of 2014, which we viewed as </w:t>
      </w:r>
      <w:r w:rsidRPr="001A5BFF">
        <w:rPr>
          <w:rStyle w:val="StyleUnderline"/>
        </w:rPr>
        <w:t>a potential tipping point in media attentiveness to policing issues</w:t>
      </w:r>
      <w:r w:rsidRPr="001A5BFF">
        <w:rPr>
          <w:sz w:val="16"/>
        </w:rPr>
        <w:t>. And 2013 is the year the BLM movement formally began after a Florida jury acquitted George Zimmerman of murdering Trayvon Martin, a 17-year-old black teenager who had stopped at a convenience store in February 2012. Movement leaders have called for the transformation of the criminal justice system to end over-policing, mass incarceration and extrajudicial violence against black people.</w:t>
      </w:r>
      <w:r>
        <w:rPr>
          <w:sz w:val="16"/>
        </w:rPr>
        <w:t xml:space="preserve"> </w:t>
      </w:r>
      <w:r w:rsidRPr="001A5BFF">
        <w:rPr>
          <w:sz w:val="16"/>
        </w:rPr>
        <w:t>We coded an article as "pro-protester" if the article framed the actions or demands of protesters as just and legitimate, or if it framed the actions of police as problematic. And we coded an article as "pro-police" if it framed the actions or demands of protesters as unreasonable and illegitimate, or framed police action as just. So far in this ongoing effort, we have collected and coded about 800 bills and over 4,000 articles.</w:t>
      </w:r>
      <w:r>
        <w:rPr>
          <w:sz w:val="16"/>
        </w:rPr>
        <w:t xml:space="preserve"> </w:t>
      </w:r>
      <w:r w:rsidRPr="001A5BFF">
        <w:rPr>
          <w:sz w:val="16"/>
        </w:rPr>
        <w:t>Here’s what we found</w:t>
      </w:r>
      <w:r>
        <w:rPr>
          <w:sz w:val="16"/>
        </w:rPr>
        <w:t xml:space="preserve"> </w:t>
      </w:r>
      <w:proofErr w:type="gramStart"/>
      <w:r w:rsidRPr="001A5BFF">
        <w:rPr>
          <w:sz w:val="16"/>
        </w:rPr>
        <w:t>In</w:t>
      </w:r>
      <w:proofErr w:type="gramEnd"/>
      <w:r w:rsidRPr="001A5BFF">
        <w:rPr>
          <w:sz w:val="16"/>
        </w:rPr>
        <w:t xml:space="preserve"> the first article we published using these data sets, we described the </w:t>
      </w:r>
      <w:r w:rsidRPr="00A766E1">
        <w:rPr>
          <w:rStyle w:val="Emphasis"/>
          <w:highlight w:val="green"/>
        </w:rPr>
        <w:t>substantial correlation</w:t>
      </w:r>
      <w:r w:rsidRPr="00A766E1">
        <w:rPr>
          <w:rStyle w:val="StyleUnderline"/>
          <w:highlight w:val="green"/>
        </w:rPr>
        <w:t xml:space="preserve"> between</w:t>
      </w:r>
      <w:r w:rsidRPr="001A5BFF">
        <w:rPr>
          <w:rStyle w:val="StyleUnderline"/>
        </w:rPr>
        <w:t xml:space="preserve"> </w:t>
      </w:r>
      <w:r w:rsidRPr="001A5BFF">
        <w:rPr>
          <w:rStyle w:val="Emphasis"/>
        </w:rPr>
        <w:t xml:space="preserve">news media </w:t>
      </w:r>
      <w:r w:rsidRPr="00A766E1">
        <w:rPr>
          <w:rStyle w:val="Emphasis"/>
          <w:highlight w:val="green"/>
        </w:rPr>
        <w:t>attention</w:t>
      </w:r>
      <w:r w:rsidRPr="001A5BFF">
        <w:rPr>
          <w:rStyle w:val="StyleUnderline"/>
        </w:rPr>
        <w:t xml:space="preserve"> on policing issues </w:t>
      </w:r>
      <w:r w:rsidRPr="00A766E1">
        <w:rPr>
          <w:rStyle w:val="StyleUnderline"/>
          <w:highlight w:val="green"/>
        </w:rPr>
        <w:t>and the</w:t>
      </w:r>
      <w:r w:rsidRPr="001A5BFF">
        <w:rPr>
          <w:rStyle w:val="StyleUnderline"/>
        </w:rPr>
        <w:t xml:space="preserve"> </w:t>
      </w:r>
      <w:r w:rsidRPr="001A5BFF">
        <w:rPr>
          <w:rStyle w:val="Emphasis"/>
        </w:rPr>
        <w:t>introduction</w:t>
      </w:r>
      <w:r w:rsidRPr="001A5BFF">
        <w:rPr>
          <w:rStyle w:val="StyleUnderline"/>
        </w:rPr>
        <w:t xml:space="preserve"> and </w:t>
      </w:r>
      <w:r w:rsidRPr="00A766E1">
        <w:rPr>
          <w:rStyle w:val="Emphasis"/>
          <w:highlight w:val="green"/>
        </w:rPr>
        <w:t>passage</w:t>
      </w:r>
      <w:r w:rsidRPr="00A766E1">
        <w:rPr>
          <w:rStyle w:val="StyleUnderline"/>
          <w:highlight w:val="green"/>
        </w:rPr>
        <w:t xml:space="preserve"> of </w:t>
      </w:r>
      <w:r w:rsidRPr="00A766E1">
        <w:rPr>
          <w:rStyle w:val="Emphasis"/>
          <w:highlight w:val="green"/>
        </w:rPr>
        <w:t>police reform</w:t>
      </w:r>
      <w:r w:rsidRPr="001A5BFF">
        <w:rPr>
          <w:rStyle w:val="Emphasis"/>
        </w:rPr>
        <w:t xml:space="preserve"> bills</w:t>
      </w:r>
      <w:r w:rsidRPr="001A5BFF">
        <w:rPr>
          <w:rStyle w:val="StyleUnderline"/>
        </w:rPr>
        <w:t xml:space="preserve"> in state legislatures</w:t>
      </w:r>
      <w:r w:rsidRPr="001A5BFF">
        <w:rPr>
          <w:sz w:val="16"/>
        </w:rPr>
        <w:t xml:space="preserve">. In fact, we found a </w:t>
      </w:r>
      <w:r w:rsidRPr="001A5BFF">
        <w:rPr>
          <w:rStyle w:val="StyleUnderline"/>
        </w:rPr>
        <w:t>set of major newspapers</w:t>
      </w:r>
      <w:r w:rsidRPr="001A5BFF">
        <w:rPr>
          <w:sz w:val="16"/>
        </w:rPr>
        <w:t xml:space="preserve">, including The Washington Post, </w:t>
      </w:r>
      <w:r w:rsidRPr="001A5BFF">
        <w:rPr>
          <w:rStyle w:val="StyleUnderline"/>
        </w:rPr>
        <w:t xml:space="preserve">published </w:t>
      </w:r>
      <w:r w:rsidRPr="001A5BFF">
        <w:rPr>
          <w:rStyle w:val="Emphasis"/>
        </w:rPr>
        <w:t>14 times</w:t>
      </w:r>
      <w:r w:rsidRPr="001A5BFF">
        <w:rPr>
          <w:rStyle w:val="StyleUnderline"/>
        </w:rPr>
        <w:t xml:space="preserve"> as </w:t>
      </w:r>
      <w:r w:rsidRPr="001A5BFF">
        <w:rPr>
          <w:rStyle w:val="Emphasis"/>
        </w:rPr>
        <w:t>many articles</w:t>
      </w:r>
      <w:r w:rsidRPr="001A5BFF">
        <w:rPr>
          <w:rStyle w:val="StyleUnderline"/>
        </w:rPr>
        <w:t xml:space="preserve"> about policing and policing-related protests in 2014</w:t>
      </w:r>
      <w:r w:rsidRPr="001A5BFF">
        <w:rPr>
          <w:sz w:val="16"/>
        </w:rPr>
        <w:t xml:space="preserve"> as they published in 2013. This </w:t>
      </w:r>
      <w:r w:rsidRPr="00A766E1">
        <w:rPr>
          <w:rStyle w:val="Emphasis"/>
          <w:highlight w:val="green"/>
        </w:rPr>
        <w:t>trend repeated</w:t>
      </w:r>
      <w:r w:rsidRPr="00A766E1">
        <w:rPr>
          <w:rStyle w:val="StyleUnderline"/>
          <w:highlight w:val="green"/>
        </w:rPr>
        <w:t xml:space="preserve"> in 2015.</w:t>
      </w:r>
      <w:r w:rsidRPr="001A5BFF">
        <w:rPr>
          <w:rStyle w:val="StyleUnderline"/>
        </w:rPr>
        <w:t xml:space="preserve"> We noted particularly large spikes in media coverage following</w:t>
      </w:r>
      <w:r w:rsidRPr="001A5BFF">
        <w:rPr>
          <w:sz w:val="16"/>
        </w:rPr>
        <w:t xml:space="preserve"> the high-profile </w:t>
      </w:r>
      <w:r w:rsidRPr="001A5BFF">
        <w:rPr>
          <w:rStyle w:val="StyleUnderline"/>
        </w:rPr>
        <w:t>police killings</w:t>
      </w:r>
      <w:r w:rsidRPr="001A5BFF">
        <w:rPr>
          <w:sz w:val="16"/>
        </w:rPr>
        <w:t xml:space="preserve"> and subsequent protests for Michael Brown (who was killed on Aug. 8, 2014, in Ferguson) and Tamir Rice (who was killed on Nov. 22, 2014, in Cleveland).</w:t>
      </w:r>
      <w:r>
        <w:rPr>
          <w:sz w:val="16"/>
        </w:rPr>
        <w:t xml:space="preserve"> </w:t>
      </w:r>
      <w:r w:rsidRPr="001A5BFF">
        <w:rPr>
          <w:sz w:val="16"/>
        </w:rPr>
        <w:t xml:space="preserve">What about the legislative response? Our data revealed that relative to 2013, </w:t>
      </w:r>
      <w:r w:rsidRPr="001A5BFF">
        <w:rPr>
          <w:rStyle w:val="StyleUnderline"/>
        </w:rPr>
        <w:t xml:space="preserve">state </w:t>
      </w:r>
      <w:r w:rsidRPr="00A766E1">
        <w:rPr>
          <w:rStyle w:val="StyleUnderline"/>
          <w:highlight w:val="green"/>
        </w:rPr>
        <w:t xml:space="preserve">legislatures introduced </w:t>
      </w:r>
      <w:r w:rsidRPr="00A766E1">
        <w:rPr>
          <w:rStyle w:val="Emphasis"/>
          <w:highlight w:val="green"/>
        </w:rPr>
        <w:t>1.5 times</w:t>
      </w:r>
      <w:r w:rsidRPr="00A766E1">
        <w:rPr>
          <w:rStyle w:val="StyleUnderline"/>
          <w:highlight w:val="green"/>
        </w:rPr>
        <w:t xml:space="preserve"> as </w:t>
      </w:r>
      <w:r w:rsidRPr="00A766E1">
        <w:rPr>
          <w:rStyle w:val="Emphasis"/>
          <w:highlight w:val="green"/>
        </w:rPr>
        <w:t>many</w:t>
      </w:r>
      <w:r w:rsidRPr="001A5BFF">
        <w:rPr>
          <w:rStyle w:val="StyleUnderline"/>
        </w:rPr>
        <w:t xml:space="preserve"> </w:t>
      </w:r>
      <w:r w:rsidRPr="001A5BFF">
        <w:rPr>
          <w:rStyle w:val="Emphasis"/>
        </w:rPr>
        <w:t xml:space="preserve">police reform </w:t>
      </w:r>
      <w:r w:rsidRPr="00A766E1">
        <w:rPr>
          <w:rStyle w:val="Emphasis"/>
          <w:highlight w:val="green"/>
        </w:rPr>
        <w:t>bills</w:t>
      </w:r>
      <w:r w:rsidRPr="001A5BFF">
        <w:rPr>
          <w:sz w:val="16"/>
        </w:rPr>
        <w:t xml:space="preserve"> in 2014, </w:t>
      </w:r>
      <w:r w:rsidRPr="00A766E1">
        <w:rPr>
          <w:rStyle w:val="Emphasis"/>
          <w:highlight w:val="green"/>
        </w:rPr>
        <w:t>eight times</w:t>
      </w:r>
      <w:r w:rsidRPr="00A766E1">
        <w:rPr>
          <w:rStyle w:val="StyleUnderline"/>
          <w:highlight w:val="green"/>
        </w:rPr>
        <w:t xml:space="preserve"> as </w:t>
      </w:r>
      <w:r w:rsidRPr="00A766E1">
        <w:rPr>
          <w:rStyle w:val="Emphasis"/>
          <w:highlight w:val="green"/>
        </w:rPr>
        <w:t>many</w:t>
      </w:r>
      <w:r w:rsidRPr="00A766E1">
        <w:rPr>
          <w:rStyle w:val="StyleUnderline"/>
          <w:highlight w:val="green"/>
        </w:rPr>
        <w:t xml:space="preserve"> in </w:t>
      </w:r>
      <w:r w:rsidRPr="00A766E1">
        <w:rPr>
          <w:rStyle w:val="Emphasis"/>
          <w:highlight w:val="green"/>
        </w:rPr>
        <w:t>2015</w:t>
      </w:r>
      <w:r w:rsidRPr="00A766E1">
        <w:rPr>
          <w:rStyle w:val="StyleUnderline"/>
          <w:highlight w:val="green"/>
        </w:rPr>
        <w:t>, and</w:t>
      </w:r>
      <w:r w:rsidRPr="001A5BFF">
        <w:rPr>
          <w:rStyle w:val="StyleUnderline"/>
        </w:rPr>
        <w:t xml:space="preserve"> almost </w:t>
      </w:r>
      <w:r w:rsidRPr="00A766E1">
        <w:rPr>
          <w:rStyle w:val="Emphasis"/>
          <w:highlight w:val="green"/>
        </w:rPr>
        <w:t>four times</w:t>
      </w:r>
      <w:r w:rsidRPr="00A766E1">
        <w:rPr>
          <w:rStyle w:val="StyleUnderline"/>
          <w:highlight w:val="green"/>
        </w:rPr>
        <w:t xml:space="preserve"> as</w:t>
      </w:r>
      <w:r w:rsidRPr="001A5BFF">
        <w:rPr>
          <w:rStyle w:val="StyleUnderline"/>
        </w:rPr>
        <w:t xml:space="preserve"> </w:t>
      </w:r>
      <w:r w:rsidRPr="001A5BFF">
        <w:rPr>
          <w:rStyle w:val="Emphasis"/>
        </w:rPr>
        <w:t>many</w:t>
      </w:r>
      <w:r w:rsidRPr="001A5BFF">
        <w:rPr>
          <w:rStyle w:val="StyleUnderline"/>
        </w:rPr>
        <w:t xml:space="preserve"> in </w:t>
      </w:r>
      <w:r w:rsidRPr="00A766E1">
        <w:rPr>
          <w:rStyle w:val="Emphasis"/>
          <w:highlight w:val="green"/>
        </w:rPr>
        <w:t>2016</w:t>
      </w:r>
      <w:r w:rsidRPr="001A5BFF">
        <w:rPr>
          <w:sz w:val="16"/>
        </w:rPr>
        <w:t xml:space="preserve">. We observed a </w:t>
      </w:r>
      <w:r w:rsidRPr="001A5BFF">
        <w:rPr>
          <w:rStyle w:val="StyleUnderline"/>
        </w:rPr>
        <w:t>similar pattern in</w:t>
      </w:r>
      <w:r w:rsidRPr="001A5BFF">
        <w:rPr>
          <w:sz w:val="16"/>
        </w:rPr>
        <w:t xml:space="preserve"> the </w:t>
      </w:r>
      <w:r w:rsidRPr="001A5BFF">
        <w:rPr>
          <w:rStyle w:val="StyleUnderline"/>
        </w:rPr>
        <w:t xml:space="preserve">number of police reform laws that </w:t>
      </w:r>
      <w:proofErr w:type="gramStart"/>
      <w:r w:rsidRPr="001A5BFF">
        <w:rPr>
          <w:rStyle w:val="StyleUnderline"/>
        </w:rPr>
        <w:t>actually passed</w:t>
      </w:r>
      <w:proofErr w:type="gramEnd"/>
      <w:r w:rsidRPr="001A5BFF">
        <w:rPr>
          <w:sz w:val="16"/>
        </w:rPr>
        <w:t xml:space="preserve"> at the state level. Relative to 2013, </w:t>
      </w:r>
      <w:r w:rsidRPr="001A5BFF">
        <w:rPr>
          <w:rStyle w:val="StyleUnderline"/>
        </w:rPr>
        <w:t>state legislatures passed three times as many police reform bills</w:t>
      </w:r>
      <w:r w:rsidRPr="001A5BFF">
        <w:rPr>
          <w:sz w:val="16"/>
        </w:rPr>
        <w:t xml:space="preserve"> in 2014, </w:t>
      </w:r>
      <w:r w:rsidRPr="001A5BFF">
        <w:rPr>
          <w:rStyle w:val="Emphasis"/>
        </w:rPr>
        <w:t>12 times</w:t>
      </w:r>
      <w:r w:rsidRPr="001A5BFF">
        <w:rPr>
          <w:rStyle w:val="StyleUnderline"/>
        </w:rPr>
        <w:t xml:space="preserve"> as </w:t>
      </w:r>
      <w:r w:rsidRPr="001A5BFF">
        <w:rPr>
          <w:rStyle w:val="Emphasis"/>
        </w:rPr>
        <w:t>many</w:t>
      </w:r>
      <w:r w:rsidRPr="001A5BFF">
        <w:rPr>
          <w:rStyle w:val="StyleUnderline"/>
        </w:rPr>
        <w:t xml:space="preserve"> in </w:t>
      </w:r>
      <w:r w:rsidRPr="001A5BFF">
        <w:rPr>
          <w:rStyle w:val="Emphasis"/>
        </w:rPr>
        <w:t>2015</w:t>
      </w:r>
      <w:r w:rsidRPr="001A5BFF">
        <w:rPr>
          <w:rStyle w:val="StyleUnderline"/>
        </w:rPr>
        <w:t xml:space="preserve"> and five times as many in 2016</w:t>
      </w:r>
      <w:r w:rsidRPr="001A5BFF">
        <w:rPr>
          <w:sz w:val="16"/>
        </w:rPr>
        <w:t>.</w:t>
      </w:r>
      <w:r>
        <w:rPr>
          <w:sz w:val="16"/>
        </w:rPr>
        <w:t xml:space="preserve"> </w:t>
      </w:r>
      <w:r w:rsidRPr="001A5BFF">
        <w:rPr>
          <w:sz w:val="16"/>
        </w:rPr>
        <w:t xml:space="preserve">These finding suggest </w:t>
      </w:r>
      <w:r w:rsidRPr="00A766E1">
        <w:rPr>
          <w:rStyle w:val="Emphasis"/>
          <w:highlight w:val="green"/>
        </w:rPr>
        <w:t>protest activity</w:t>
      </w:r>
      <w:r w:rsidRPr="00A766E1">
        <w:rPr>
          <w:rStyle w:val="StyleUnderline"/>
          <w:highlight w:val="green"/>
        </w:rPr>
        <w:t xml:space="preserve"> — and</w:t>
      </w:r>
      <w:r w:rsidRPr="001A5BFF">
        <w:rPr>
          <w:rStyle w:val="StyleUnderline"/>
        </w:rPr>
        <w:t xml:space="preserve"> particularly the </w:t>
      </w:r>
      <w:r w:rsidRPr="00A766E1">
        <w:rPr>
          <w:rStyle w:val="Emphasis"/>
          <w:highlight w:val="green"/>
        </w:rPr>
        <w:t>media coverage</w:t>
      </w:r>
      <w:r w:rsidRPr="001A5BFF">
        <w:rPr>
          <w:rStyle w:val="StyleUnderline"/>
        </w:rPr>
        <w:t xml:space="preserve"> of the protests — </w:t>
      </w:r>
      <w:r w:rsidRPr="00A766E1">
        <w:rPr>
          <w:rStyle w:val="StyleUnderline"/>
          <w:highlight w:val="green"/>
        </w:rPr>
        <w:t xml:space="preserve">puts </w:t>
      </w:r>
      <w:r w:rsidRPr="00A766E1">
        <w:rPr>
          <w:rStyle w:val="Emphasis"/>
          <w:highlight w:val="green"/>
        </w:rPr>
        <w:t>pressure</w:t>
      </w:r>
      <w:r w:rsidRPr="00A766E1">
        <w:rPr>
          <w:rStyle w:val="StyleUnderline"/>
          <w:highlight w:val="green"/>
        </w:rPr>
        <w:t xml:space="preserve"> on</w:t>
      </w:r>
      <w:r w:rsidRPr="001A5BFF">
        <w:rPr>
          <w:rStyle w:val="StyleUnderline"/>
        </w:rPr>
        <w:t xml:space="preserve"> </w:t>
      </w:r>
      <w:r w:rsidRPr="001A5BFF">
        <w:rPr>
          <w:rStyle w:val="Emphasis"/>
        </w:rPr>
        <w:t xml:space="preserve">state </w:t>
      </w:r>
      <w:r w:rsidRPr="00A766E1">
        <w:rPr>
          <w:rStyle w:val="Emphasis"/>
          <w:highlight w:val="green"/>
        </w:rPr>
        <w:t>legislatures</w:t>
      </w:r>
      <w:r w:rsidRPr="00A766E1">
        <w:rPr>
          <w:rStyle w:val="StyleUnderline"/>
          <w:highlight w:val="green"/>
        </w:rPr>
        <w:t xml:space="preserve"> to </w:t>
      </w:r>
      <w:r w:rsidRPr="00A766E1">
        <w:rPr>
          <w:rStyle w:val="Emphasis"/>
          <w:highlight w:val="green"/>
        </w:rPr>
        <w:t>introduce</w:t>
      </w:r>
      <w:r w:rsidRPr="0026192B">
        <w:rPr>
          <w:rStyle w:val="StyleUnderline"/>
        </w:rPr>
        <w:t xml:space="preserve"> and</w:t>
      </w:r>
      <w:r w:rsidRPr="001A5BFF">
        <w:rPr>
          <w:rStyle w:val="StyleUnderline"/>
        </w:rPr>
        <w:t xml:space="preserve"> </w:t>
      </w:r>
      <w:r w:rsidRPr="001A5BFF">
        <w:rPr>
          <w:rStyle w:val="Emphasis"/>
        </w:rPr>
        <w:t xml:space="preserve">pass </w:t>
      </w:r>
      <w:r w:rsidRPr="00A766E1">
        <w:rPr>
          <w:rStyle w:val="Emphasis"/>
          <w:highlight w:val="green"/>
        </w:rPr>
        <w:t>police reform</w:t>
      </w:r>
      <w:r w:rsidRPr="0026192B">
        <w:rPr>
          <w:rStyle w:val="StyleUnderline"/>
        </w:rPr>
        <w:t xml:space="preserve"> legislation</w:t>
      </w:r>
      <w:r w:rsidRPr="001A5BFF">
        <w:rPr>
          <w:sz w:val="16"/>
        </w:rPr>
        <w:t xml:space="preserve">. </w:t>
      </w:r>
      <w:proofErr w:type="gramStart"/>
      <w:r w:rsidRPr="001A5BFF">
        <w:rPr>
          <w:sz w:val="16"/>
        </w:rPr>
        <w:t>It's</w:t>
      </w:r>
      <w:proofErr w:type="gramEnd"/>
      <w:r w:rsidRPr="001A5BFF">
        <w:rPr>
          <w:sz w:val="16"/>
        </w:rPr>
        <w:t xml:space="preserve"> important to note we did not distinguish "violent" from "nonviolent" protests in our data, merely the framing news media outlets used to characterize those protests.</w:t>
      </w:r>
      <w:r>
        <w:rPr>
          <w:sz w:val="16"/>
        </w:rPr>
        <w:t xml:space="preserve"> </w:t>
      </w:r>
      <w:r w:rsidRPr="001A5BFF">
        <w:rPr>
          <w:sz w:val="16"/>
        </w:rPr>
        <w:t xml:space="preserve">This suggests </w:t>
      </w:r>
      <w:r w:rsidRPr="001A5BFF">
        <w:rPr>
          <w:rStyle w:val="StyleUnderline"/>
        </w:rPr>
        <w:t>news media play an important role in shaping whether protesters' demands will translate into legislative action</w:t>
      </w:r>
      <w:r w:rsidRPr="001A5BFF">
        <w:rPr>
          <w:sz w:val="16"/>
        </w:rPr>
        <w:t>. News stories that analyze the compounding issues of economic deprivation and racialized police violence, rather than focus on imagery of property destruction and violent clashes, for instance, can help push state legislatures to prioritize police reform measures.</w:t>
      </w:r>
    </w:p>
    <w:p w14:paraId="79BFF0A4" w14:textId="77777777" w:rsidR="004868B6" w:rsidRPr="00093D4B" w:rsidRDefault="004868B6" w:rsidP="004868B6">
      <w:pPr>
        <w:pStyle w:val="Heading4"/>
      </w:pPr>
      <w:r w:rsidRPr="00093D4B">
        <w:t xml:space="preserve">Media </w:t>
      </w:r>
      <w:r>
        <w:t>coverage</w:t>
      </w:r>
      <w:r w:rsidRPr="00093D4B">
        <w:t xml:space="preserve"> is BLM’s avenue to </w:t>
      </w:r>
      <w:r w:rsidRPr="00093D4B">
        <w:rPr>
          <w:u w:val="single"/>
        </w:rPr>
        <w:t>attention</w:t>
      </w:r>
      <w:r>
        <w:t xml:space="preserve"> and </w:t>
      </w:r>
      <w:r w:rsidRPr="00093D4B">
        <w:rPr>
          <w:u w:val="single"/>
        </w:rPr>
        <w:t>prominence</w:t>
      </w:r>
    </w:p>
    <w:p w14:paraId="537FAD3A" w14:textId="2840F40E" w:rsidR="004868B6" w:rsidRPr="00093D4B" w:rsidRDefault="004868B6" w:rsidP="004868B6">
      <w:r w:rsidRPr="00093D4B">
        <w:t xml:space="preserve">Ethan </w:t>
      </w:r>
      <w:r w:rsidRPr="004868B6">
        <w:rPr>
          <w:rStyle w:val="Style13ptBold"/>
        </w:rPr>
        <w:t>Zuckerman 19</w:t>
      </w:r>
      <w:r w:rsidRPr="00093D4B">
        <w:t xml:space="preserve">, 10-2-2019, "Whose deaths matter? New research on Black Lives Matter and media attention – MIT Media Lab," MIT Media Lab, </w:t>
      </w:r>
      <w:r w:rsidRPr="00A44CAF">
        <w:t>https://www.media.mit.edu/posts/whose-deaths-matter-new-research-on-black-lives-matter-and-media-attention/</w:t>
      </w:r>
      <w:r>
        <w:t xml:space="preserve"> </w:t>
      </w:r>
    </w:p>
    <w:p w14:paraId="64256867" w14:textId="77777777" w:rsidR="004868B6" w:rsidRPr="00093D4B" w:rsidRDefault="004868B6" w:rsidP="004868B6">
      <w:pPr>
        <w:rPr>
          <w:u w:val="single"/>
        </w:rPr>
      </w:pPr>
      <w:r w:rsidRPr="00093D4B">
        <w:rPr>
          <w:sz w:val="16"/>
        </w:rPr>
        <w:t xml:space="preserve">However, because </w:t>
      </w:r>
      <w:r w:rsidRPr="00093D4B">
        <w:rPr>
          <w:rStyle w:val="StyleUnderline"/>
        </w:rPr>
        <w:t xml:space="preserve">the movement helped </w:t>
      </w:r>
      <w:proofErr w:type="gramStart"/>
      <w:r w:rsidRPr="00093D4B">
        <w:rPr>
          <w:rStyle w:val="StyleUnderline"/>
        </w:rPr>
        <w:t>lift up</w:t>
      </w:r>
      <w:proofErr w:type="gramEnd"/>
      <w:r w:rsidRPr="00093D4B">
        <w:rPr>
          <w:rStyle w:val="StyleUnderline"/>
        </w:rPr>
        <w:t xml:space="preserve"> a narrative that connected individual events into a broader story of racism and its dangerous effects, it’s reasonable to connect this news wave with the movement’s efforts</w:t>
      </w:r>
      <w:r w:rsidRPr="00093D4B">
        <w:rPr>
          <w:sz w:val="16"/>
        </w:rPr>
        <w:t xml:space="preserve">. At the same time, </w:t>
      </w:r>
      <w:r w:rsidRPr="00A766E1">
        <w:rPr>
          <w:rStyle w:val="Emphasis"/>
          <w:highlight w:val="green"/>
        </w:rPr>
        <w:t>the wave of news</w:t>
      </w:r>
      <w:r w:rsidRPr="00093D4B">
        <w:rPr>
          <w:rStyle w:val="Emphasis"/>
        </w:rPr>
        <w:t xml:space="preserve"> likely </w:t>
      </w:r>
      <w:r w:rsidRPr="00A766E1">
        <w:rPr>
          <w:rStyle w:val="Emphasis"/>
          <w:highlight w:val="green"/>
        </w:rPr>
        <w:t>helped Black Lives Matter gain attention and prominence</w:t>
      </w:r>
      <w:r w:rsidRPr="00093D4B">
        <w:rPr>
          <w:sz w:val="16"/>
        </w:rPr>
        <w:t xml:space="preserve"> — the relationship between the news wave and the movement was likely reciprocal. One implication of our research is that these </w:t>
      </w:r>
      <w:r w:rsidRPr="00A766E1">
        <w:rPr>
          <w:rStyle w:val="Emphasis"/>
          <w:highlight w:val="green"/>
        </w:rPr>
        <w:t>news waves represent an opportunity for social movement leaders to introduce new narratives into media coverage</w:t>
      </w:r>
      <w:r w:rsidRPr="00093D4B">
        <w:rPr>
          <w:sz w:val="16"/>
        </w:rPr>
        <w:t xml:space="preserve">. </w:t>
      </w:r>
      <w:r w:rsidRPr="00093D4B">
        <w:rPr>
          <w:rStyle w:val="StyleUnderline"/>
        </w:rPr>
        <w:t xml:space="preserve">When journalists compete to cover the same story, </w:t>
      </w:r>
      <w:proofErr w:type="gramStart"/>
      <w:r w:rsidRPr="00093D4B">
        <w:rPr>
          <w:rStyle w:val="StyleUnderline"/>
        </w:rPr>
        <w:t>there’s</w:t>
      </w:r>
      <w:proofErr w:type="gramEnd"/>
      <w:r w:rsidRPr="00093D4B">
        <w:rPr>
          <w:rStyle w:val="StyleUnderline"/>
        </w:rPr>
        <w:t xml:space="preserve"> a competition to cover the same facts in a new and interesting way. </w:t>
      </w:r>
      <w:r w:rsidRPr="00A766E1">
        <w:rPr>
          <w:rStyle w:val="StyleUnderline"/>
          <w:highlight w:val="green"/>
        </w:rPr>
        <w:t>Understanding</w:t>
      </w:r>
      <w:r w:rsidRPr="00093D4B">
        <w:rPr>
          <w:rStyle w:val="StyleUnderline"/>
        </w:rPr>
        <w:t xml:space="preserve"> Walter </w:t>
      </w:r>
      <w:r w:rsidRPr="00A766E1">
        <w:rPr>
          <w:rStyle w:val="StyleUnderline"/>
          <w:highlight w:val="green"/>
        </w:rPr>
        <w:t>Scott’s murder</w:t>
      </w:r>
      <w:r w:rsidRPr="00093D4B">
        <w:rPr>
          <w:sz w:val="16"/>
        </w:rPr>
        <w:t xml:space="preserve"> by officer Michael </w:t>
      </w:r>
      <w:proofErr w:type="spellStart"/>
      <w:r w:rsidRPr="00093D4B">
        <w:rPr>
          <w:sz w:val="16"/>
        </w:rPr>
        <w:t>Slager</w:t>
      </w:r>
      <w:proofErr w:type="spellEnd"/>
      <w:r w:rsidRPr="00093D4B">
        <w:rPr>
          <w:sz w:val="16"/>
        </w:rPr>
        <w:t xml:space="preserve"> not just as a horrific instance of police brutality but </w:t>
      </w:r>
      <w:r w:rsidRPr="00A766E1">
        <w:rPr>
          <w:rStyle w:val="StyleUnderline"/>
          <w:highlight w:val="green"/>
        </w:rPr>
        <w:t>as part of a</w:t>
      </w:r>
      <w:r w:rsidRPr="00093D4B">
        <w:rPr>
          <w:rStyle w:val="StyleUnderline"/>
        </w:rPr>
        <w:t xml:space="preserve"> larger, </w:t>
      </w:r>
      <w:r w:rsidRPr="00A766E1">
        <w:rPr>
          <w:rStyle w:val="StyleUnderline"/>
          <w:highlight w:val="green"/>
        </w:rPr>
        <w:t>nationwide</w:t>
      </w:r>
      <w:r w:rsidRPr="00093D4B">
        <w:rPr>
          <w:rStyle w:val="StyleUnderline"/>
        </w:rPr>
        <w:t xml:space="preserve"> narrative of a </w:t>
      </w:r>
      <w:r w:rsidRPr="00A766E1">
        <w:rPr>
          <w:rStyle w:val="StyleUnderline"/>
          <w:highlight w:val="green"/>
        </w:rPr>
        <w:t>crisis in policing gave</w:t>
      </w:r>
      <w:r w:rsidRPr="00093D4B">
        <w:rPr>
          <w:rStyle w:val="StyleUnderline"/>
        </w:rPr>
        <w:t xml:space="preserve"> journalists a chance to distinguish their stories and </w:t>
      </w:r>
      <w:r w:rsidRPr="00A766E1">
        <w:rPr>
          <w:rStyle w:val="StyleUnderline"/>
          <w:highlight w:val="green"/>
        </w:rPr>
        <w:t>movement leaders a chance to reframe the story</w:t>
      </w:r>
      <w:r w:rsidRPr="00093D4B">
        <w:rPr>
          <w:rStyle w:val="StyleUnderline"/>
        </w:rPr>
        <w:t>.</w:t>
      </w:r>
    </w:p>
    <w:p w14:paraId="0BE40352" w14:textId="2D59D02F" w:rsidR="004868B6" w:rsidRPr="00E3209F" w:rsidRDefault="004868B6" w:rsidP="00E3209F">
      <w:pPr>
        <w:rPr>
          <w:sz w:val="16"/>
        </w:rPr>
      </w:pPr>
      <w:r w:rsidRPr="00093D4B">
        <w:rPr>
          <w:sz w:val="16"/>
        </w:rPr>
        <w:t xml:space="preserve">My hope is that our research offers both an opportunity to understand how </w:t>
      </w:r>
      <w:r w:rsidRPr="00093D4B">
        <w:rPr>
          <w:rStyle w:val="StyleUnderline"/>
        </w:rPr>
        <w:t>media attention can move in waves, and</w:t>
      </w:r>
      <w:r w:rsidRPr="00093D4B">
        <w:rPr>
          <w:sz w:val="16"/>
        </w:rPr>
        <w:t xml:space="preserve"> how </w:t>
      </w:r>
      <w:r w:rsidRPr="00093D4B">
        <w:rPr>
          <w:rStyle w:val="Emphasis"/>
        </w:rPr>
        <w:t>social movements might harness and benefit from those waves.</w:t>
      </w:r>
      <w:r w:rsidRPr="00093D4B">
        <w:rPr>
          <w:sz w:val="16"/>
        </w:rPr>
        <w:t xml:space="preserve"> My suspicion is that </w:t>
      </w:r>
      <w:r w:rsidRPr="00093D4B">
        <w:rPr>
          <w:rStyle w:val="StyleUnderline"/>
        </w:rPr>
        <w:t>we are seeing similar dynamics around MeToo, where stories about sexual harassment are being understood as part of a broader social trend to condemn unacceptable behavior</w:t>
      </w:r>
      <w:r w:rsidRPr="00093D4B">
        <w:rPr>
          <w:sz w:val="16"/>
        </w:rPr>
        <w:t xml:space="preserve">… but where </w:t>
      </w:r>
      <w:r w:rsidRPr="00093D4B">
        <w:rPr>
          <w:rStyle w:val="StyleUnderline"/>
        </w:rPr>
        <w:t xml:space="preserve">attention to sexual harassment is also encouraging more women (and men) to tell their stories. </w:t>
      </w:r>
      <w:r w:rsidRPr="00A766E1">
        <w:rPr>
          <w:rStyle w:val="Emphasis"/>
          <w:highlight w:val="green"/>
        </w:rPr>
        <w:t>Media attention feeds movements</w:t>
      </w:r>
      <w:r w:rsidRPr="00093D4B">
        <w:rPr>
          <w:sz w:val="16"/>
        </w:rPr>
        <w:t xml:space="preserve">, and movements drive media attention. It’s hard to replicate this specific study with MeToo — thanks to efforts from The Guardian, The Washington Post, Mapping Police Violence, and others, </w:t>
      </w:r>
      <w:r w:rsidRPr="00093D4B">
        <w:rPr>
          <w:rStyle w:val="Emphasis"/>
        </w:rPr>
        <w:t>we have a fairly comprehensive database of people killed by police</w:t>
      </w:r>
      <w:r w:rsidRPr="00093D4B">
        <w:rPr>
          <w:sz w:val="16"/>
        </w:rPr>
        <w:t xml:space="preserve">, and no similar database of sexual harassment exists. But the methods </w:t>
      </w:r>
      <w:r w:rsidRPr="00093D4B">
        <w:rPr>
          <w:rStyle w:val="StyleUnderline"/>
        </w:rPr>
        <w:t>we</w:t>
      </w:r>
      <w:r w:rsidRPr="00093D4B">
        <w:rPr>
          <w:sz w:val="16"/>
        </w:rPr>
        <w:t xml:space="preserve"> outline here, of </w:t>
      </w:r>
      <w:r w:rsidRPr="00093D4B">
        <w:rPr>
          <w:rStyle w:val="StyleUnderline"/>
        </w:rPr>
        <w:t>examining media coverage before, during and after a social movement</w:t>
      </w:r>
      <w:r w:rsidRPr="00093D4B">
        <w:rPr>
          <w:sz w:val="16"/>
        </w:rPr>
        <w:t>, should be applicable elsewhere.</w:t>
      </w:r>
    </w:p>
    <w:p w14:paraId="45601910" w14:textId="77777777" w:rsidR="004868B6" w:rsidRPr="008A04AA" w:rsidRDefault="004868B6" w:rsidP="004868B6">
      <w:pPr>
        <w:pStyle w:val="Heading4"/>
      </w:pPr>
      <w:r w:rsidRPr="008A04AA">
        <w:t>Media coverage determines BLM success</w:t>
      </w:r>
    </w:p>
    <w:p w14:paraId="12AE5518" w14:textId="5EEA613D" w:rsidR="004868B6" w:rsidRDefault="004868B6" w:rsidP="004868B6">
      <w:r>
        <w:t xml:space="preserve">Joseph </w:t>
      </w:r>
      <w:r w:rsidRPr="004868B6">
        <w:rPr>
          <w:rStyle w:val="Style13ptBold"/>
        </w:rPr>
        <w:t>Williams 15</w:t>
      </w:r>
      <w:r w:rsidRPr="008A04AA">
        <w:t xml:space="preserve">, 3-14-2015, "What Does the Black Lives Matter Movement Really </w:t>
      </w:r>
      <w:proofErr w:type="gramStart"/>
      <w:r w:rsidRPr="008A04AA">
        <w:t>Want?,</w:t>
      </w:r>
      <w:proofErr w:type="gramEnd"/>
      <w:r w:rsidRPr="008A04AA">
        <w:t xml:space="preserve">" US News &amp;amp; World Report, </w:t>
      </w:r>
      <w:r w:rsidRPr="00A44CAF">
        <w:t>https://www.usnews.com/news/articles/2015/08/24/what-does-the-black-lives-matter-movement-really-want</w:t>
      </w:r>
    </w:p>
    <w:p w14:paraId="45033F8D" w14:textId="77777777" w:rsidR="004868B6" w:rsidRPr="004672D5" w:rsidRDefault="004868B6" w:rsidP="004868B6">
      <w:pPr>
        <w:rPr>
          <w:rStyle w:val="StyleUnderline"/>
        </w:rPr>
      </w:pPr>
      <w:r w:rsidRPr="00A766E1">
        <w:rPr>
          <w:rStyle w:val="StyleUnderline"/>
          <w:highlight w:val="green"/>
        </w:rPr>
        <w:t>The civil rights movement of the last century</w:t>
      </w:r>
      <w:r w:rsidRPr="004672D5">
        <w:rPr>
          <w:sz w:val="16"/>
        </w:rPr>
        <w:t xml:space="preserve"> ultimately </w:t>
      </w:r>
      <w:r w:rsidRPr="004672D5">
        <w:rPr>
          <w:rStyle w:val="StyleUnderline"/>
        </w:rPr>
        <w:t xml:space="preserve">evolved into a coherent force, but it </w:t>
      </w:r>
      <w:r w:rsidRPr="00A766E1">
        <w:rPr>
          <w:rStyle w:val="StyleUnderline"/>
          <w:highlight w:val="green"/>
        </w:rPr>
        <w:t>took</w:t>
      </w:r>
      <w:r w:rsidRPr="004672D5">
        <w:rPr>
          <w:rStyle w:val="StyleUnderline"/>
        </w:rPr>
        <w:t xml:space="preserve"> time – </w:t>
      </w:r>
      <w:r w:rsidRPr="00A766E1">
        <w:rPr>
          <w:rStyle w:val="Emphasis"/>
          <w:highlight w:val="green"/>
        </w:rPr>
        <w:t>decades</w:t>
      </w:r>
      <w:r w:rsidRPr="004672D5">
        <w:rPr>
          <w:sz w:val="16"/>
        </w:rPr>
        <w:t xml:space="preserve">, in some cases – </w:t>
      </w:r>
      <w:r w:rsidRPr="004672D5">
        <w:rPr>
          <w:rStyle w:val="StyleUnderline"/>
        </w:rPr>
        <w:t xml:space="preserve">and matured </w:t>
      </w:r>
      <w:r w:rsidRPr="00A766E1">
        <w:rPr>
          <w:rStyle w:val="StyleUnderline"/>
          <w:highlight w:val="green"/>
        </w:rPr>
        <w:t>in an entirely different environment</w:t>
      </w:r>
      <w:r w:rsidRPr="004672D5">
        <w:rPr>
          <w:sz w:val="16"/>
        </w:rPr>
        <w:t xml:space="preserve">, Green says. </w:t>
      </w:r>
      <w:r w:rsidRPr="004672D5">
        <w:rPr>
          <w:rStyle w:val="StyleUnderline"/>
        </w:rPr>
        <w:t xml:space="preserve">He compared </w:t>
      </w:r>
      <w:r w:rsidRPr="00A766E1">
        <w:rPr>
          <w:rStyle w:val="StyleUnderline"/>
          <w:highlight w:val="green"/>
        </w:rPr>
        <w:t>#BlackLivesMatter</w:t>
      </w:r>
      <w:r w:rsidRPr="004672D5">
        <w:rPr>
          <w:rStyle w:val="StyleUnderline"/>
        </w:rPr>
        <w:t xml:space="preserve"> to the NAACP, the venerable civil rights movement which originated in the 1920s to combat an epidemic of black men lynched by mobs of white vigilantes.</w:t>
      </w:r>
    </w:p>
    <w:p w14:paraId="28A9E927" w14:textId="77777777" w:rsidR="004868B6" w:rsidRPr="004672D5" w:rsidRDefault="004868B6" w:rsidP="004868B6">
      <w:pPr>
        <w:rPr>
          <w:sz w:val="16"/>
        </w:rPr>
      </w:pPr>
      <w:r w:rsidRPr="004672D5">
        <w:rPr>
          <w:sz w:val="16"/>
        </w:rPr>
        <w:t xml:space="preserve">“This is not that new,” Green says of the #BlackLivesMatter movement, adding that </w:t>
      </w:r>
      <w:r w:rsidRPr="004672D5">
        <w:rPr>
          <w:rStyle w:val="Emphasis"/>
        </w:rPr>
        <w:t xml:space="preserve">the main difference </w:t>
      </w:r>
      <w:r w:rsidRPr="00A766E1">
        <w:rPr>
          <w:rStyle w:val="Emphasis"/>
          <w:highlight w:val="green"/>
        </w:rPr>
        <w:t>is</w:t>
      </w:r>
      <w:r w:rsidRPr="004672D5">
        <w:rPr>
          <w:rStyle w:val="Emphasis"/>
        </w:rPr>
        <w:t xml:space="preserve"> </w:t>
      </w:r>
      <w:proofErr w:type="gramStart"/>
      <w:r w:rsidRPr="004672D5">
        <w:rPr>
          <w:rStyle w:val="Emphasis"/>
        </w:rPr>
        <w:t>it’s</w:t>
      </w:r>
      <w:proofErr w:type="gramEnd"/>
      <w:r w:rsidRPr="004672D5">
        <w:rPr>
          <w:rStyle w:val="Emphasis"/>
        </w:rPr>
        <w:t xml:space="preserve"> </w:t>
      </w:r>
      <w:r w:rsidRPr="00A766E1">
        <w:rPr>
          <w:rStyle w:val="Emphasis"/>
          <w:highlight w:val="green"/>
        </w:rPr>
        <w:t>occurring in a whiplash era of Twitter, Facebook and the</w:t>
      </w:r>
      <w:r w:rsidRPr="004672D5">
        <w:rPr>
          <w:rStyle w:val="Emphasis"/>
        </w:rPr>
        <w:t xml:space="preserve"> 24/7, </w:t>
      </w:r>
      <w:r w:rsidRPr="00A766E1">
        <w:rPr>
          <w:rStyle w:val="Emphasis"/>
          <w:highlight w:val="green"/>
        </w:rPr>
        <w:t>instantaneous news cycle</w:t>
      </w:r>
      <w:r w:rsidRPr="004672D5">
        <w:rPr>
          <w:sz w:val="16"/>
        </w:rPr>
        <w:t>. “It’s important to consult history and see the way the kinds of challenges … correspond very much to ones that have come up before.”</w:t>
      </w:r>
    </w:p>
    <w:p w14:paraId="19624A59" w14:textId="77777777" w:rsidR="004868B6" w:rsidRPr="004672D5" w:rsidRDefault="004868B6" w:rsidP="004868B6">
      <w:pPr>
        <w:rPr>
          <w:sz w:val="16"/>
        </w:rPr>
      </w:pPr>
      <w:r w:rsidRPr="004672D5">
        <w:rPr>
          <w:sz w:val="16"/>
        </w:rPr>
        <w:t xml:space="preserve">Amen, says Marc </w:t>
      </w:r>
      <w:proofErr w:type="spellStart"/>
      <w:r w:rsidRPr="004672D5">
        <w:rPr>
          <w:sz w:val="16"/>
        </w:rPr>
        <w:t>Morial</w:t>
      </w:r>
      <w:proofErr w:type="spellEnd"/>
      <w:r w:rsidRPr="004672D5">
        <w:rPr>
          <w:sz w:val="16"/>
        </w:rPr>
        <w:t xml:space="preserve">, president of the National Urban League. </w:t>
      </w:r>
      <w:r w:rsidRPr="004672D5">
        <w:rPr>
          <w:rStyle w:val="StyleUnderline"/>
        </w:rPr>
        <w:t xml:space="preserve">That #BlackLivesMatter has garnered </w:t>
      </w:r>
      <w:r w:rsidRPr="00A766E1">
        <w:rPr>
          <w:rStyle w:val="StyleUnderline"/>
          <w:highlight w:val="green"/>
        </w:rPr>
        <w:t>mainstream media attention</w:t>
      </w:r>
      <w:r w:rsidRPr="004672D5">
        <w:rPr>
          <w:sz w:val="16"/>
        </w:rPr>
        <w:t xml:space="preserve">, he says, </w:t>
      </w:r>
      <w:r w:rsidRPr="00A766E1">
        <w:rPr>
          <w:rStyle w:val="Emphasis"/>
          <w:highlight w:val="green"/>
        </w:rPr>
        <w:t xml:space="preserve">demonstrates the impact </w:t>
      </w:r>
      <w:proofErr w:type="gramStart"/>
      <w:r w:rsidRPr="00A766E1">
        <w:rPr>
          <w:rStyle w:val="Emphasis"/>
          <w:highlight w:val="green"/>
        </w:rPr>
        <w:t>they’ve</w:t>
      </w:r>
      <w:proofErr w:type="gramEnd"/>
      <w:r w:rsidRPr="004672D5">
        <w:rPr>
          <w:rStyle w:val="Emphasis"/>
        </w:rPr>
        <w:t xml:space="preserve"> already </w:t>
      </w:r>
      <w:r w:rsidRPr="00A766E1">
        <w:rPr>
          <w:rStyle w:val="Emphasis"/>
          <w:highlight w:val="green"/>
        </w:rPr>
        <w:t>had</w:t>
      </w:r>
      <w:r w:rsidRPr="004672D5">
        <w:rPr>
          <w:sz w:val="16"/>
        </w:rPr>
        <w:t xml:space="preserve"> </w:t>
      </w:r>
      <w:r w:rsidRPr="004672D5">
        <w:rPr>
          <w:rStyle w:val="StyleUnderline"/>
        </w:rPr>
        <w:t>on the halting conversation about race in America</w:t>
      </w:r>
      <w:r w:rsidRPr="004672D5">
        <w:rPr>
          <w:sz w:val="16"/>
        </w:rPr>
        <w:t>.</w:t>
      </w:r>
    </w:p>
    <w:p w14:paraId="2825EF72" w14:textId="2180CF50" w:rsidR="004868B6" w:rsidRDefault="004868B6" w:rsidP="004868B6">
      <w:pPr>
        <w:rPr>
          <w:sz w:val="16"/>
        </w:rPr>
      </w:pPr>
      <w:r w:rsidRPr="004672D5">
        <w:rPr>
          <w:sz w:val="16"/>
        </w:rPr>
        <w:t xml:space="preserve">“Organic movements, if you will, are sometimes messy,” </w:t>
      </w:r>
      <w:proofErr w:type="spellStart"/>
      <w:r w:rsidRPr="004672D5">
        <w:rPr>
          <w:sz w:val="16"/>
        </w:rPr>
        <w:t>Morial</w:t>
      </w:r>
      <w:proofErr w:type="spellEnd"/>
      <w:r w:rsidRPr="004672D5">
        <w:rPr>
          <w:sz w:val="16"/>
        </w:rPr>
        <w:t xml:space="preserve"> says, noting that </w:t>
      </w:r>
      <w:r w:rsidRPr="00A766E1">
        <w:rPr>
          <w:rStyle w:val="StyleUnderline"/>
          <w:highlight w:val="green"/>
        </w:rPr>
        <w:t>#BlackLivesMatter is operating in the</w:t>
      </w:r>
      <w:r w:rsidRPr="004672D5">
        <w:rPr>
          <w:rStyle w:val="StyleUnderline"/>
        </w:rPr>
        <w:t xml:space="preserve"> hyperkinetic </w:t>
      </w:r>
      <w:r w:rsidRPr="00A766E1">
        <w:rPr>
          <w:rStyle w:val="StyleUnderline"/>
          <w:highlight w:val="green"/>
        </w:rPr>
        <w:t>atmosphere of social media.</w:t>
      </w:r>
      <w:r w:rsidRPr="00A766E1">
        <w:rPr>
          <w:sz w:val="16"/>
          <w:highlight w:val="green"/>
        </w:rPr>
        <w:t xml:space="preserve"> “</w:t>
      </w:r>
      <w:r w:rsidRPr="00A766E1">
        <w:rPr>
          <w:rStyle w:val="Emphasis"/>
          <w:highlight w:val="green"/>
        </w:rPr>
        <w:t>It’s much easier to quickly create momentum because of the internet</w:t>
      </w:r>
      <w:r w:rsidRPr="004672D5">
        <w:rPr>
          <w:sz w:val="16"/>
        </w:rPr>
        <w:t xml:space="preserve">. But the framing is, </w:t>
      </w:r>
      <w:proofErr w:type="gramStart"/>
      <w:r w:rsidRPr="004672D5">
        <w:rPr>
          <w:sz w:val="16"/>
        </w:rPr>
        <w:t>we’ve</w:t>
      </w:r>
      <w:proofErr w:type="gramEnd"/>
      <w:r w:rsidRPr="004672D5">
        <w:rPr>
          <w:sz w:val="16"/>
        </w:rPr>
        <w:t xml:space="preserve"> had this two-year period of high-profile, very disturbing incidents of police misconduct,” including the seemingly unjustified police killings of Brown, Eric Garner in New York City and Tamir Rice in Cleveland.</w:t>
      </w:r>
    </w:p>
    <w:p w14:paraId="79B282D0" w14:textId="77777777" w:rsidR="00E3209F" w:rsidRDefault="00E3209F" w:rsidP="00E3209F">
      <w:pPr>
        <w:pStyle w:val="Heading4"/>
      </w:pPr>
      <w:r>
        <w:t xml:space="preserve">BLM’s strategy is </w:t>
      </w:r>
      <w:r w:rsidRPr="003E2870">
        <w:rPr>
          <w:u w:val="single"/>
        </w:rPr>
        <w:t>centered</w:t>
      </w:r>
      <w:r>
        <w:t xml:space="preserve"> on social media---and its collapse dooms other contemporary movements</w:t>
      </w:r>
    </w:p>
    <w:p w14:paraId="50515E45" w14:textId="69F966E2" w:rsidR="00E3209F" w:rsidRDefault="00E3209F" w:rsidP="00E3209F">
      <w:r w:rsidRPr="003E2870">
        <w:t xml:space="preserve">Frank </w:t>
      </w:r>
      <w:r w:rsidRPr="00E3209F">
        <w:rPr>
          <w:rStyle w:val="Style13ptBold"/>
        </w:rPr>
        <w:t>Roberts 18</w:t>
      </w:r>
      <w:r w:rsidRPr="003E2870">
        <w:t xml:space="preserve">, 7-13-2018, "How Black Lives Matter Changed the Way Americans Fight for Freedom," American Civil Liberties Union, </w:t>
      </w:r>
      <w:r w:rsidRPr="00A44CAF">
        <w:t>https://www.aclu.org/blog/racial-justice/race-and-criminal-justice/how-black-lives-matter-changed-way-americans-fight</w:t>
      </w:r>
    </w:p>
    <w:p w14:paraId="659E01A8" w14:textId="2B9CAA92" w:rsidR="00E3209F" w:rsidRPr="00E3209F" w:rsidRDefault="00E3209F" w:rsidP="00E3209F">
      <w:pPr>
        <w:rPr>
          <w:u w:val="single"/>
        </w:rPr>
      </w:pPr>
      <w:r w:rsidRPr="003E2870">
        <w:rPr>
          <w:sz w:val="16"/>
        </w:rPr>
        <w:t xml:space="preserve">Moreover, </w:t>
      </w:r>
      <w:r w:rsidRPr="003E2870">
        <w:rPr>
          <w:rStyle w:val="StyleUnderline"/>
        </w:rPr>
        <w:t xml:space="preserve">the broader cultural impact of BLM as a movement has been immeasurably expansive. </w:t>
      </w:r>
      <w:r w:rsidRPr="00A766E1">
        <w:rPr>
          <w:rStyle w:val="Emphasis"/>
          <w:highlight w:val="green"/>
        </w:rPr>
        <w:t>BLM will forever be remembered</w:t>
      </w:r>
      <w:r w:rsidRPr="003E2870">
        <w:rPr>
          <w:rStyle w:val="StyleUnderline"/>
        </w:rPr>
        <w:t xml:space="preserve"> as the movement responsible </w:t>
      </w:r>
      <w:r w:rsidRPr="00A766E1">
        <w:rPr>
          <w:rStyle w:val="Emphasis"/>
          <w:highlight w:val="green"/>
        </w:rPr>
        <w:t>for</w:t>
      </w:r>
      <w:r w:rsidRPr="003E2870">
        <w:rPr>
          <w:rStyle w:val="StyleUnderline"/>
        </w:rPr>
        <w:t xml:space="preserve"> popularizing</w:t>
      </w:r>
      <w:r w:rsidRPr="003E2870">
        <w:rPr>
          <w:sz w:val="16"/>
        </w:rPr>
        <w:t xml:space="preserve"> what has now become an indispensable tool in 21st-century organizing efforts: the phenomenon that scholars refer to as “</w:t>
      </w:r>
      <w:r w:rsidRPr="00A766E1">
        <w:rPr>
          <w:rStyle w:val="Emphasis"/>
          <w:highlight w:val="green"/>
        </w:rPr>
        <w:t>mediated mobilization</w:t>
      </w:r>
      <w:r w:rsidRPr="003E2870">
        <w:rPr>
          <w:sz w:val="16"/>
        </w:rPr>
        <w:t xml:space="preserve">.” </w:t>
      </w:r>
      <w:r w:rsidRPr="003E2870">
        <w:rPr>
          <w:rStyle w:val="StyleUnderline"/>
        </w:rPr>
        <w:t xml:space="preserve">By </w:t>
      </w:r>
      <w:r w:rsidRPr="00A766E1">
        <w:rPr>
          <w:rStyle w:val="StyleUnderline"/>
          <w:highlight w:val="green"/>
        </w:rPr>
        <w:t xml:space="preserve">using </w:t>
      </w:r>
      <w:r w:rsidRPr="003E2870">
        <w:rPr>
          <w:rStyle w:val="StyleUnderline"/>
        </w:rPr>
        <w:t xml:space="preserve">the tools of </w:t>
      </w:r>
      <w:r w:rsidRPr="00A766E1">
        <w:rPr>
          <w:rStyle w:val="StyleUnderline"/>
          <w:highlight w:val="green"/>
        </w:rPr>
        <w:t>social media</w:t>
      </w:r>
      <w:r w:rsidRPr="003E2870">
        <w:rPr>
          <w:rStyle w:val="StyleUnderline"/>
        </w:rPr>
        <w:t xml:space="preserve">, BLM was the first U.S. social movement in history to successfully </w:t>
      </w:r>
      <w:r w:rsidRPr="003E2870">
        <w:rPr>
          <w:rStyle w:val="Emphasis"/>
        </w:rPr>
        <w:t xml:space="preserve">use the internet </w:t>
      </w:r>
      <w:r w:rsidRPr="00A766E1">
        <w:rPr>
          <w:rStyle w:val="Emphasis"/>
          <w:highlight w:val="green"/>
        </w:rPr>
        <w:t>as a mass mobilization device</w:t>
      </w:r>
      <w:r w:rsidRPr="003E2870">
        <w:rPr>
          <w:rStyle w:val="StyleUnderline"/>
        </w:rPr>
        <w:t>.</w:t>
      </w:r>
      <w:r w:rsidRPr="003E2870">
        <w:rPr>
          <w:sz w:val="16"/>
        </w:rPr>
        <w:t xml:space="preserve"> </w:t>
      </w:r>
      <w:r w:rsidRPr="00A766E1">
        <w:rPr>
          <w:rStyle w:val="StyleUnderline"/>
          <w:highlight w:val="green"/>
        </w:rPr>
        <w:t>The recent successes of movements, such as #MeToo</w:t>
      </w:r>
      <w:r w:rsidRPr="003E2870">
        <w:rPr>
          <w:rStyle w:val="StyleUnderline"/>
        </w:rPr>
        <w:t xml:space="preserve">, #NeverAgain, and #TimesUp, </w:t>
      </w:r>
      <w:r w:rsidRPr="00A766E1">
        <w:rPr>
          <w:rStyle w:val="StyleUnderline"/>
          <w:highlight w:val="green"/>
        </w:rPr>
        <w:t>would be inconceivable had it not been for</w:t>
      </w:r>
      <w:r w:rsidRPr="003E2870">
        <w:rPr>
          <w:rStyle w:val="StyleUnderline"/>
        </w:rPr>
        <w:t xml:space="preserve"> the groundwork that </w:t>
      </w:r>
      <w:r w:rsidRPr="00A766E1">
        <w:rPr>
          <w:rStyle w:val="StyleUnderline"/>
          <w:highlight w:val="green"/>
        </w:rPr>
        <w:t>#BlackLivesMatter</w:t>
      </w:r>
      <w:r w:rsidRPr="003E2870">
        <w:rPr>
          <w:rStyle w:val="StyleUnderline"/>
        </w:rPr>
        <w:t xml:space="preserve"> laid.</w:t>
      </w:r>
    </w:p>
    <w:p w14:paraId="1D99432F" w14:textId="77777777" w:rsidR="00E3209F" w:rsidRPr="0068538A" w:rsidRDefault="00E3209F" w:rsidP="00E3209F">
      <w:pPr>
        <w:pStyle w:val="Heading4"/>
      </w:pPr>
      <w:r>
        <w:t>Social media is vital to movement-building</w:t>
      </w:r>
    </w:p>
    <w:p w14:paraId="1BB33060" w14:textId="5A41A575" w:rsidR="00E3209F" w:rsidRDefault="00E3209F" w:rsidP="00E3209F">
      <w:r w:rsidRPr="0068538A">
        <w:t xml:space="preserve">Bijan </w:t>
      </w:r>
      <w:r w:rsidRPr="00E3209F">
        <w:rPr>
          <w:rStyle w:val="Style13ptBold"/>
        </w:rPr>
        <w:t>Stephen 15</w:t>
      </w:r>
      <w:r w:rsidRPr="0068538A">
        <w:t xml:space="preserve">, </w:t>
      </w:r>
      <w:r>
        <w:t>November 2015</w:t>
      </w:r>
      <w:r w:rsidRPr="0068538A">
        <w:t xml:space="preserve">, "How Black Lives Matter Uses Social Media to Fight the Power," WIRED, </w:t>
      </w:r>
      <w:r w:rsidRPr="00A44CAF">
        <w:t>https://www.wired.com/2015/10/how-black-lives-matter-uses-social-media-to-fight-the-power/</w:t>
      </w:r>
    </w:p>
    <w:p w14:paraId="4453A599" w14:textId="77777777" w:rsidR="00E3209F" w:rsidRPr="00C2548D" w:rsidRDefault="00E3209F" w:rsidP="00E3209F">
      <w:pPr>
        <w:rPr>
          <w:rStyle w:val="StyleUnderline"/>
        </w:rPr>
      </w:pPr>
      <w:r w:rsidRPr="00C2548D">
        <w:rPr>
          <w:sz w:val="16"/>
        </w:rPr>
        <w:t xml:space="preserve">You could look at it this way: The movement of the ’60s needed </w:t>
      </w:r>
      <w:r w:rsidRPr="00C2548D">
        <w:rPr>
          <w:rStyle w:val="StyleUnderline"/>
        </w:rPr>
        <w:t>a big institutional structure</w:t>
      </w:r>
      <w:r w:rsidRPr="00C2548D">
        <w:rPr>
          <w:sz w:val="16"/>
        </w:rPr>
        <w:t xml:space="preserve"> to make things work—in part because of the limitations of the tech at the time. Now that kind of structure </w:t>
      </w:r>
      <w:r w:rsidRPr="00C2548D">
        <w:rPr>
          <w:rStyle w:val="StyleUnderline"/>
        </w:rPr>
        <w:t xml:space="preserve">has come to seem vestigial. </w:t>
      </w:r>
      <w:r w:rsidRPr="00A766E1">
        <w:rPr>
          <w:rStyle w:val="Emphasis"/>
          <w:highlight w:val="green"/>
        </w:rPr>
        <w:t>After Michael Brown was shot dead</w:t>
      </w:r>
      <w:r w:rsidRPr="00C2548D">
        <w:rPr>
          <w:sz w:val="16"/>
        </w:rPr>
        <w:t xml:space="preserve"> in Ferguson, Missouri, and </w:t>
      </w:r>
      <w:r w:rsidRPr="00A766E1">
        <w:rPr>
          <w:rStyle w:val="StyleUnderline"/>
          <w:highlight w:val="green"/>
        </w:rPr>
        <w:t>the city became a lightning rod for activism</w:t>
      </w:r>
      <w:r w:rsidRPr="00C2548D">
        <w:rPr>
          <w:rStyle w:val="StyleUnderline"/>
        </w:rPr>
        <w:t>,</w:t>
      </w:r>
      <w:r w:rsidRPr="00C2548D">
        <w:rPr>
          <w:sz w:val="16"/>
        </w:rPr>
        <w:t xml:space="preserve"> </w:t>
      </w:r>
      <w:proofErr w:type="spellStart"/>
      <w:r w:rsidRPr="00C2548D">
        <w:rPr>
          <w:sz w:val="16"/>
        </w:rPr>
        <w:t>Mckesson</w:t>
      </w:r>
      <w:proofErr w:type="spellEnd"/>
      <w:r w:rsidRPr="00C2548D">
        <w:rPr>
          <w:sz w:val="16"/>
        </w:rPr>
        <w:t xml:space="preserve"> says he had a kind of epiphany about movement-building: </w:t>
      </w:r>
      <w:r w:rsidRPr="00C2548D">
        <w:rPr>
          <w:rStyle w:val="Emphasis"/>
        </w:rPr>
        <w:t>“</w:t>
      </w:r>
      <w:r w:rsidRPr="00A766E1">
        <w:rPr>
          <w:rStyle w:val="Emphasis"/>
          <w:highlight w:val="green"/>
        </w:rPr>
        <w:t>We didn’t need institutions</w:t>
      </w:r>
      <w:r w:rsidRPr="00C2548D">
        <w:rPr>
          <w:rStyle w:val="Emphasis"/>
        </w:rPr>
        <w:t xml:space="preserve"> to do it,”</w:t>
      </w:r>
      <w:r w:rsidRPr="00C2548D">
        <w:rPr>
          <w:sz w:val="16"/>
        </w:rPr>
        <w:t xml:space="preserve"> he says. </w:t>
      </w:r>
      <w:r w:rsidRPr="00A766E1">
        <w:rPr>
          <w:rStyle w:val="Emphasis"/>
          <w:highlight w:val="green"/>
        </w:rPr>
        <w:t>Social media</w:t>
      </w:r>
      <w:r w:rsidRPr="00C2548D">
        <w:rPr>
          <w:rStyle w:val="Emphasis"/>
        </w:rPr>
        <w:t xml:space="preserve"> could serve as </w:t>
      </w:r>
      <w:r w:rsidRPr="00A766E1">
        <w:rPr>
          <w:rStyle w:val="Emphasis"/>
          <w:highlight w:val="green"/>
        </w:rPr>
        <w:t>a source of live</w:t>
      </w:r>
      <w:r w:rsidRPr="00C2548D">
        <w:rPr>
          <w:rStyle w:val="Emphasis"/>
        </w:rPr>
        <w:t xml:space="preserve">, raw </w:t>
      </w:r>
      <w:r w:rsidRPr="00A766E1">
        <w:rPr>
          <w:rStyle w:val="Emphasis"/>
          <w:highlight w:val="green"/>
        </w:rPr>
        <w:t>information</w:t>
      </w:r>
      <w:r w:rsidRPr="00A766E1">
        <w:rPr>
          <w:rStyle w:val="StyleUnderline"/>
          <w:highlight w:val="green"/>
        </w:rPr>
        <w:t>. It could summon people to the streets and coordinate their movements</w:t>
      </w:r>
      <w:r w:rsidRPr="00C2548D">
        <w:rPr>
          <w:rStyle w:val="StyleUnderline"/>
        </w:rPr>
        <w:t xml:space="preserve"> in real time. </w:t>
      </w:r>
      <w:r w:rsidRPr="00A766E1">
        <w:rPr>
          <w:rStyle w:val="StyleUnderline"/>
          <w:highlight w:val="green"/>
        </w:rPr>
        <w:t>And</w:t>
      </w:r>
      <w:r w:rsidRPr="00C2548D">
        <w:rPr>
          <w:rStyle w:val="StyleUnderline"/>
        </w:rPr>
        <w:t xml:space="preserve"> it could swiftly </w:t>
      </w:r>
      <w:r w:rsidRPr="00A766E1">
        <w:rPr>
          <w:rStyle w:val="StyleUnderline"/>
          <w:highlight w:val="green"/>
        </w:rPr>
        <w:t>push back against spurious media narratives with</w:t>
      </w:r>
      <w:r w:rsidRPr="00C2548D">
        <w:rPr>
          <w:rStyle w:val="StyleUnderline"/>
        </w:rPr>
        <w:t xml:space="preserve"> the force of </w:t>
      </w:r>
      <w:r w:rsidRPr="00A766E1">
        <w:rPr>
          <w:rStyle w:val="StyleUnderline"/>
          <w:highlight w:val="green"/>
        </w:rPr>
        <w:t>a few thousand retweets</w:t>
      </w:r>
      <w:r w:rsidRPr="00C2548D">
        <w:rPr>
          <w:rStyle w:val="StyleUnderline"/>
        </w:rPr>
        <w:t>.</w:t>
      </w:r>
    </w:p>
    <w:p w14:paraId="4041CFE9" w14:textId="77777777" w:rsidR="00E3209F" w:rsidRPr="0068538A" w:rsidRDefault="00E3209F" w:rsidP="00E3209F">
      <w:pPr>
        <w:pStyle w:val="Heading4"/>
      </w:pPr>
      <w:r>
        <w:t>BLM can never win without social media---empirics</w:t>
      </w:r>
    </w:p>
    <w:p w14:paraId="37D2050C" w14:textId="1E21DA90" w:rsidR="00E3209F" w:rsidRDefault="00E3209F" w:rsidP="00E3209F">
      <w:r w:rsidRPr="0068538A">
        <w:t xml:space="preserve">Bijan </w:t>
      </w:r>
      <w:r w:rsidRPr="00E3209F">
        <w:rPr>
          <w:rStyle w:val="Style13ptBold"/>
        </w:rPr>
        <w:t>Stephen 15</w:t>
      </w:r>
      <w:r w:rsidRPr="0068538A">
        <w:t xml:space="preserve">, </w:t>
      </w:r>
      <w:r>
        <w:t>November 2015</w:t>
      </w:r>
      <w:r w:rsidRPr="0068538A">
        <w:t xml:space="preserve">, "How Black Lives Matter Uses Social Media to Fight the Power," WIRED, </w:t>
      </w:r>
      <w:r w:rsidRPr="00A44CAF">
        <w:t>https://www.wired.com/2015/10/how-black-lives-matter-uses-social-media-to-fight-the-power/</w:t>
      </w:r>
    </w:p>
    <w:p w14:paraId="174A6F37" w14:textId="369E605D" w:rsidR="00E3209F" w:rsidRDefault="00E3209F" w:rsidP="00E3209F">
      <w:pPr>
        <w:rPr>
          <w:sz w:val="16"/>
        </w:rPr>
      </w:pPr>
      <w:r w:rsidRPr="00C2548D">
        <w:rPr>
          <w:sz w:val="16"/>
        </w:rPr>
        <w:t xml:space="preserve">Of course, </w:t>
      </w:r>
      <w:r w:rsidRPr="00C2548D">
        <w:rPr>
          <w:rStyle w:val="StyleUnderline"/>
        </w:rPr>
        <w:t>shared symptoms are not enough</w:t>
      </w:r>
      <w:r w:rsidRPr="00C2548D">
        <w:rPr>
          <w:sz w:val="16"/>
        </w:rPr>
        <w:t xml:space="preserve">. </w:t>
      </w:r>
      <w:proofErr w:type="gramStart"/>
      <w:r w:rsidRPr="00C2548D">
        <w:rPr>
          <w:sz w:val="16"/>
        </w:rPr>
        <w:t>That’s</w:t>
      </w:r>
      <w:proofErr w:type="gramEnd"/>
      <w:r w:rsidRPr="00C2548D">
        <w:rPr>
          <w:sz w:val="16"/>
        </w:rPr>
        <w:t xml:space="preserve"> why </w:t>
      </w:r>
      <w:r w:rsidRPr="00A766E1">
        <w:rPr>
          <w:rStyle w:val="Emphasis"/>
          <w:highlight w:val="green"/>
        </w:rPr>
        <w:t>Black Lives Matter appears to be shifting into a new phase</w:t>
      </w:r>
      <w:r w:rsidRPr="00A766E1">
        <w:rPr>
          <w:sz w:val="16"/>
          <w:highlight w:val="green"/>
        </w:rPr>
        <w:t xml:space="preserve">. </w:t>
      </w:r>
      <w:r w:rsidRPr="00A766E1">
        <w:rPr>
          <w:rStyle w:val="StyleUnderline"/>
          <w:highlight w:val="green"/>
        </w:rPr>
        <w:t xml:space="preserve">“The movement </w:t>
      </w:r>
      <w:r w:rsidRPr="00A766E1">
        <w:rPr>
          <w:rStyle w:val="Emphasis"/>
          <w:highlight w:val="green"/>
        </w:rPr>
        <w:t>doesn’t win</w:t>
      </w:r>
      <w:r w:rsidRPr="00A766E1">
        <w:rPr>
          <w:rStyle w:val="StyleUnderline"/>
          <w:highlight w:val="green"/>
        </w:rPr>
        <w:t xml:space="preserve"> if there’s only a small set of people</w:t>
      </w:r>
      <w:r w:rsidRPr="00C2548D">
        <w:rPr>
          <w:rStyle w:val="StyleUnderline"/>
        </w:rPr>
        <w:t xml:space="preserve"> who understand the solutions</w:t>
      </w:r>
      <w:r w:rsidRPr="00C2548D">
        <w:rPr>
          <w:sz w:val="16"/>
        </w:rPr>
        <w:t xml:space="preserve">,” </w:t>
      </w:r>
      <w:proofErr w:type="spellStart"/>
      <w:r w:rsidRPr="00C2548D">
        <w:rPr>
          <w:sz w:val="16"/>
        </w:rPr>
        <w:t>Mckesson</w:t>
      </w:r>
      <w:proofErr w:type="spellEnd"/>
      <w:r w:rsidRPr="00C2548D">
        <w:rPr>
          <w:sz w:val="16"/>
        </w:rPr>
        <w:t xml:space="preserve"> says. </w:t>
      </w:r>
      <w:r w:rsidRPr="00A766E1">
        <w:rPr>
          <w:rStyle w:val="StyleUnderline"/>
          <w:highlight w:val="green"/>
        </w:rPr>
        <w:t>The movement wins when there’s a broad understanding</w:t>
      </w:r>
      <w:r w:rsidRPr="00C2548D">
        <w:rPr>
          <w:rStyle w:val="StyleUnderline"/>
        </w:rPr>
        <w:t xml:space="preserve"> that we need a system that doesn’t kill people, when a critical mass of citizens can envision what that looks like, and </w:t>
      </w:r>
      <w:r w:rsidRPr="00A766E1">
        <w:rPr>
          <w:rStyle w:val="StyleUnderline"/>
          <w:highlight w:val="green"/>
        </w:rPr>
        <w:t>when concrete steps are taken</w:t>
      </w:r>
      <w:r w:rsidRPr="00C2548D">
        <w:rPr>
          <w:rStyle w:val="StyleUnderline"/>
        </w:rPr>
        <w:t xml:space="preserve"> to make it happen. </w:t>
      </w:r>
      <w:r w:rsidRPr="00A766E1">
        <w:rPr>
          <w:rStyle w:val="StyleUnderline"/>
          <w:highlight w:val="green"/>
        </w:rPr>
        <w:t>Historians</w:t>
      </w:r>
      <w:r w:rsidRPr="00C2548D">
        <w:rPr>
          <w:rStyle w:val="StyleUnderline"/>
        </w:rPr>
        <w:t xml:space="preserve"> of the 1960s </w:t>
      </w:r>
      <w:r w:rsidRPr="00A766E1">
        <w:rPr>
          <w:rStyle w:val="StyleUnderline"/>
          <w:highlight w:val="green"/>
        </w:rPr>
        <w:t>talk about how the media</w:t>
      </w:r>
      <w:r w:rsidRPr="00C2548D">
        <w:rPr>
          <w:sz w:val="16"/>
        </w:rPr>
        <w:t xml:space="preserve"> of the time helped </w:t>
      </w:r>
      <w:r w:rsidRPr="00A766E1">
        <w:rPr>
          <w:rStyle w:val="StyleUnderline"/>
          <w:highlight w:val="green"/>
        </w:rPr>
        <w:t xml:space="preserve">establish a </w:t>
      </w:r>
      <w:r w:rsidRPr="00A766E1">
        <w:rPr>
          <w:rStyle w:val="Emphasis"/>
          <w:highlight w:val="green"/>
        </w:rPr>
        <w:t>“new common sense”</w:t>
      </w:r>
      <w:r w:rsidRPr="00A766E1">
        <w:rPr>
          <w:rStyle w:val="StyleUnderline"/>
          <w:highlight w:val="green"/>
        </w:rPr>
        <w:t xml:space="preserve"> about race in America</w:t>
      </w:r>
      <w:r w:rsidRPr="00C2548D">
        <w:rPr>
          <w:rStyle w:val="StyleUnderline"/>
        </w:rPr>
        <w:t>. I think the new common sense being established now is that racism and the struggle against it do not exist somewhere in the distant past</w:t>
      </w:r>
      <w:r w:rsidRPr="00C2548D">
        <w:rPr>
          <w:sz w:val="16"/>
        </w:rPr>
        <w:t xml:space="preserve">; racial activism </w:t>
      </w:r>
      <w:proofErr w:type="gramStart"/>
      <w:r w:rsidRPr="00C2548D">
        <w:rPr>
          <w:sz w:val="16"/>
        </w:rPr>
        <w:t>didn’t</w:t>
      </w:r>
      <w:proofErr w:type="gramEnd"/>
      <w:r w:rsidRPr="00C2548D">
        <w:rPr>
          <w:sz w:val="16"/>
        </w:rPr>
        <w:t xml:space="preserve"> end after King and the Black Panther Party. </w:t>
      </w:r>
      <w:r w:rsidRPr="00C2548D">
        <w:rPr>
          <w:rStyle w:val="StyleUnderline"/>
        </w:rPr>
        <w:t>Technology has helped make today’s struggle feel both different from and continuous with the civil rights era.</w:t>
      </w:r>
      <w:r w:rsidRPr="00C2548D">
        <w:rPr>
          <w:sz w:val="16"/>
        </w:rPr>
        <w:t xml:space="preserve"> All the terror and greatness we associate with that moment is right in front of our faces, as near to us as our screens.</w:t>
      </w:r>
    </w:p>
    <w:p w14:paraId="5AFDE72B" w14:textId="77777777" w:rsidR="00D656F7" w:rsidRDefault="00D656F7" w:rsidP="00D656F7">
      <w:pPr>
        <w:pStyle w:val="Heading4"/>
      </w:pPr>
      <w:r>
        <w:t xml:space="preserve">Current media portrayal of BLM is important for beneficially changing public opinion. </w:t>
      </w:r>
    </w:p>
    <w:p w14:paraId="599A4C7D" w14:textId="1FF99901" w:rsidR="00D656F7" w:rsidRDefault="00D656F7" w:rsidP="00D656F7">
      <w:proofErr w:type="spellStart"/>
      <w:r w:rsidRPr="00E21D2B">
        <w:rPr>
          <w:rStyle w:val="Style13ptBold"/>
        </w:rPr>
        <w:t>Wasow</w:t>
      </w:r>
      <w:proofErr w:type="spellEnd"/>
      <w:r w:rsidRPr="00E21D2B">
        <w:rPr>
          <w:rStyle w:val="Style13ptBold"/>
        </w:rPr>
        <w:t xml:space="preserve"> 6/04</w:t>
      </w:r>
      <w:r>
        <w:t xml:space="preserve">/2020 – “It Really Is Different This Time: Two dozen experts explain why” – </w:t>
      </w:r>
      <w:r w:rsidRPr="00224ACB">
        <w:t xml:space="preserve">Omar </w:t>
      </w:r>
      <w:proofErr w:type="spellStart"/>
      <w:r w:rsidRPr="00224ACB">
        <w:t>Wasow</w:t>
      </w:r>
      <w:proofErr w:type="spellEnd"/>
      <w:r w:rsidRPr="00224ACB">
        <w:t xml:space="preserve"> is an assistant professor of politics at Princeton.</w:t>
      </w:r>
      <w:r>
        <w:t xml:space="preserve"> – </w:t>
      </w:r>
      <w:r w:rsidRPr="006E734E">
        <w:t>https://www.politico.com/news/magazine/2020/06/04/protest-different-299050</w:t>
      </w:r>
      <w:r>
        <w:t xml:space="preserve"> - </w:t>
      </w:r>
      <w:proofErr w:type="spellStart"/>
      <w:r>
        <w:t>spavs</w:t>
      </w:r>
      <w:proofErr w:type="spellEnd"/>
    </w:p>
    <w:p w14:paraId="74E39CA9" w14:textId="1F060961" w:rsidR="00D656F7" w:rsidRPr="00D656F7" w:rsidRDefault="00D656F7" w:rsidP="00D656F7">
      <w:pPr>
        <w:rPr>
          <w:sz w:val="16"/>
        </w:rPr>
      </w:pPr>
      <w:r w:rsidRPr="00224ACB">
        <w:rPr>
          <w:sz w:val="16"/>
        </w:rPr>
        <w:t xml:space="preserve">There are two ways that the media most commonly portrays protests—either as claims for rights or as crimes—and these simplified narratives have a powerful impact. </w:t>
      </w:r>
      <w:r w:rsidRPr="00E21D2B">
        <w:rPr>
          <w:rStyle w:val="StyleUnderline"/>
        </w:rPr>
        <w:t>In the 1960s</w:t>
      </w:r>
      <w:r w:rsidRPr="00224ACB">
        <w:rPr>
          <w:rStyle w:val="StyleUnderline"/>
        </w:rPr>
        <w:t xml:space="preserve">, when the national media were the key conduit by which the concerns of civil rights protesters became part of the national discourse, </w:t>
      </w:r>
      <w:r w:rsidRPr="00A766E1">
        <w:rPr>
          <w:rStyle w:val="StyleUnderline"/>
          <w:highlight w:val="green"/>
        </w:rPr>
        <w:t xml:space="preserve">there was </w:t>
      </w:r>
      <w:r w:rsidRPr="00A766E1">
        <w:rPr>
          <w:rStyle w:val="Emphasis"/>
          <w:highlight w:val="green"/>
        </w:rPr>
        <w:t>a close</w:t>
      </w:r>
      <w:r w:rsidRPr="00224ACB">
        <w:rPr>
          <w:rStyle w:val="Emphasis"/>
        </w:rPr>
        <w:t xml:space="preserve">, observable </w:t>
      </w:r>
      <w:r w:rsidRPr="00A766E1">
        <w:rPr>
          <w:rStyle w:val="Emphasis"/>
          <w:highlight w:val="green"/>
        </w:rPr>
        <w:t>relationship</w:t>
      </w:r>
      <w:r w:rsidRPr="00A766E1">
        <w:rPr>
          <w:rStyle w:val="StyleUnderline"/>
          <w:highlight w:val="green"/>
        </w:rPr>
        <w:t xml:space="preserve"> between </w:t>
      </w:r>
      <w:r w:rsidRPr="00A766E1">
        <w:rPr>
          <w:rStyle w:val="Emphasis"/>
          <w:highlight w:val="green"/>
        </w:rPr>
        <w:t>how</w:t>
      </w:r>
      <w:r w:rsidRPr="00224ACB">
        <w:rPr>
          <w:rStyle w:val="Emphasis"/>
        </w:rPr>
        <w:t xml:space="preserve"> the </w:t>
      </w:r>
      <w:r w:rsidRPr="00A766E1">
        <w:rPr>
          <w:rStyle w:val="Emphasis"/>
          <w:highlight w:val="green"/>
        </w:rPr>
        <w:t>media framed</w:t>
      </w:r>
      <w:r w:rsidRPr="00224ACB">
        <w:rPr>
          <w:rStyle w:val="Emphasis"/>
        </w:rPr>
        <w:t xml:space="preserve"> the </w:t>
      </w:r>
      <w:r w:rsidRPr="00A766E1">
        <w:rPr>
          <w:rStyle w:val="Emphasis"/>
          <w:highlight w:val="green"/>
        </w:rPr>
        <w:t>protests and public opinion</w:t>
      </w:r>
      <w:r w:rsidRPr="00224ACB">
        <w:rPr>
          <w:sz w:val="16"/>
        </w:rPr>
        <w:t xml:space="preserve">. When news outlets portrayed nonviolent civil disobedience as part of a fight for rights, the public, in polls, identified civil rights as the most important challenge facing the country. But when protests turned violent and headlines used words like “riots,” the public began to identify crime as the country’s most pressing problem. The two common media narratives are still very much alive today. At the same time, </w:t>
      </w:r>
      <w:r w:rsidRPr="00A766E1">
        <w:rPr>
          <w:rStyle w:val="StyleUnderline"/>
          <w:highlight w:val="green"/>
        </w:rPr>
        <w:t>I</w:t>
      </w:r>
      <w:r w:rsidRPr="00224ACB">
        <w:rPr>
          <w:rStyle w:val="StyleUnderline"/>
        </w:rPr>
        <w:t xml:space="preserve"> have </w:t>
      </w:r>
      <w:r w:rsidRPr="00A766E1">
        <w:rPr>
          <w:rStyle w:val="StyleUnderline"/>
          <w:highlight w:val="green"/>
        </w:rPr>
        <w:t>observed</w:t>
      </w:r>
      <w:r w:rsidRPr="00224ACB">
        <w:rPr>
          <w:rStyle w:val="StyleUnderline"/>
        </w:rPr>
        <w:t xml:space="preserve"> a deeper level of </w:t>
      </w:r>
      <w:r w:rsidRPr="00A766E1">
        <w:rPr>
          <w:rStyle w:val="StyleUnderline"/>
          <w:highlight w:val="green"/>
        </w:rPr>
        <w:t>sophistication and nuance</w:t>
      </w:r>
      <w:r w:rsidRPr="00224ACB">
        <w:rPr>
          <w:rStyle w:val="StyleUnderline"/>
        </w:rPr>
        <w:t xml:space="preserve"> in some of the mainstream media coverage of the current wave of unrest</w:t>
      </w:r>
      <w:r w:rsidRPr="00224ACB">
        <w:rPr>
          <w:sz w:val="16"/>
        </w:rPr>
        <w:t xml:space="preserve">. </w:t>
      </w:r>
      <w:r w:rsidRPr="00A766E1">
        <w:rPr>
          <w:rStyle w:val="StyleUnderline"/>
          <w:highlight w:val="green"/>
        </w:rPr>
        <w:t>Now that journalists have</w:t>
      </w:r>
      <w:r w:rsidRPr="00224ACB">
        <w:rPr>
          <w:rStyle w:val="StyleUnderline"/>
        </w:rPr>
        <w:t xml:space="preserve"> so much </w:t>
      </w:r>
      <w:r w:rsidRPr="00224ACB">
        <w:rPr>
          <w:rStyle w:val="Emphasis"/>
        </w:rPr>
        <w:t xml:space="preserve">more video </w:t>
      </w:r>
      <w:r w:rsidRPr="00A766E1">
        <w:rPr>
          <w:rStyle w:val="Emphasis"/>
          <w:highlight w:val="green"/>
        </w:rPr>
        <w:t>footage</w:t>
      </w:r>
      <w:r w:rsidRPr="00224ACB">
        <w:rPr>
          <w:rStyle w:val="StyleUnderline"/>
        </w:rPr>
        <w:t xml:space="preserve"> of these chaotic events, </w:t>
      </w:r>
      <w:r w:rsidRPr="00A766E1">
        <w:rPr>
          <w:rStyle w:val="StyleUnderline"/>
          <w:highlight w:val="green"/>
        </w:rPr>
        <w:t>that</w:t>
      </w:r>
      <w:r w:rsidRPr="00224ACB">
        <w:rPr>
          <w:rStyle w:val="StyleUnderline"/>
        </w:rPr>
        <w:t xml:space="preserve"> </w:t>
      </w:r>
      <w:r w:rsidRPr="00224ACB">
        <w:rPr>
          <w:rStyle w:val="Emphasis"/>
        </w:rPr>
        <w:t xml:space="preserve">documentary </w:t>
      </w:r>
      <w:r w:rsidRPr="00A766E1">
        <w:rPr>
          <w:rStyle w:val="Emphasis"/>
          <w:highlight w:val="green"/>
        </w:rPr>
        <w:t>evidence can serve</w:t>
      </w:r>
      <w:r w:rsidRPr="00224ACB">
        <w:rPr>
          <w:rStyle w:val="Emphasis"/>
        </w:rPr>
        <w:t xml:space="preserve"> as </w:t>
      </w:r>
      <w:r w:rsidRPr="00A766E1">
        <w:rPr>
          <w:rStyle w:val="Emphasis"/>
          <w:highlight w:val="green"/>
        </w:rPr>
        <w:t>the basis for reporting</w:t>
      </w:r>
      <w:r w:rsidRPr="00A766E1">
        <w:rPr>
          <w:rStyle w:val="StyleUnderline"/>
          <w:highlight w:val="green"/>
        </w:rPr>
        <w:t xml:space="preserve"> that avoids</w:t>
      </w:r>
      <w:r w:rsidRPr="00224ACB">
        <w:rPr>
          <w:rStyle w:val="StyleUnderline"/>
        </w:rPr>
        <w:t xml:space="preserve"> the </w:t>
      </w:r>
      <w:r w:rsidRPr="00A766E1">
        <w:rPr>
          <w:rStyle w:val="StyleUnderline"/>
          <w:highlight w:val="green"/>
        </w:rPr>
        <w:t>deference to authority</w:t>
      </w:r>
      <w:r w:rsidRPr="00224ACB">
        <w:rPr>
          <w:rStyle w:val="StyleUnderline"/>
        </w:rPr>
        <w:t xml:space="preserve"> that was so common in the civil rights era</w:t>
      </w:r>
      <w:r w:rsidRPr="00224ACB">
        <w:rPr>
          <w:sz w:val="16"/>
        </w:rPr>
        <w:t xml:space="preserve">, instead challenging officials to answer for acts that we all can see on screen. It also helps that </w:t>
      </w:r>
      <w:r w:rsidRPr="00224ACB">
        <w:rPr>
          <w:rStyle w:val="StyleUnderline"/>
        </w:rPr>
        <w:t>the current generation of reporters, overall, has a deeper understanding of race in this country than in the past</w:t>
      </w:r>
      <w:r w:rsidRPr="00224ACB">
        <w:rPr>
          <w:sz w:val="16"/>
        </w:rPr>
        <w:t xml:space="preserve">. While we are only in the very early stages of understanding how the current coverage might sway public opinion, there was one sign this week: </w:t>
      </w:r>
      <w:r w:rsidRPr="00224ACB">
        <w:rPr>
          <w:rStyle w:val="StyleUnderline"/>
        </w:rPr>
        <w:t>A Monmouth poll found that a majority of Americans think the anger that led to the protests of the past week was fully justified, even if respondents didn’t agree with the actions the protesters have taken.</w:t>
      </w:r>
      <w:r w:rsidRPr="00224ACB">
        <w:rPr>
          <w:sz w:val="16"/>
        </w:rPr>
        <w:t xml:space="preserve"> </w:t>
      </w:r>
      <w:r w:rsidRPr="00224ACB">
        <w:rPr>
          <w:rStyle w:val="StyleUnderline"/>
        </w:rPr>
        <w:t>This finding</w:t>
      </w:r>
      <w:r w:rsidRPr="00224ACB">
        <w:rPr>
          <w:sz w:val="16"/>
        </w:rPr>
        <w:t xml:space="preserve"> likely </w:t>
      </w:r>
      <w:r w:rsidRPr="00224ACB">
        <w:rPr>
          <w:rStyle w:val="StyleUnderline"/>
        </w:rPr>
        <w:t xml:space="preserve">reflects both better </w:t>
      </w:r>
      <w:r w:rsidRPr="00A766E1">
        <w:rPr>
          <w:rStyle w:val="StyleUnderline"/>
          <w:highlight w:val="green"/>
        </w:rPr>
        <w:t>media coverage</w:t>
      </w:r>
      <w:r w:rsidRPr="00224ACB">
        <w:rPr>
          <w:rStyle w:val="StyleUnderline"/>
        </w:rPr>
        <w:t xml:space="preserve"> and a country that, </w:t>
      </w:r>
      <w:r w:rsidRPr="00A766E1">
        <w:rPr>
          <w:rStyle w:val="StyleUnderline"/>
          <w:highlight w:val="green"/>
        </w:rPr>
        <w:t>thanks</w:t>
      </w:r>
      <w:r w:rsidRPr="00224ACB">
        <w:rPr>
          <w:rStyle w:val="StyleUnderline"/>
        </w:rPr>
        <w:t xml:space="preserve"> largely </w:t>
      </w:r>
      <w:r w:rsidRPr="00A766E1">
        <w:rPr>
          <w:rStyle w:val="StyleUnderline"/>
          <w:highlight w:val="green"/>
        </w:rPr>
        <w:t>to</w:t>
      </w:r>
      <w:r w:rsidRPr="00224ACB">
        <w:rPr>
          <w:rStyle w:val="StyleUnderline"/>
        </w:rPr>
        <w:t xml:space="preserve"> the work of </w:t>
      </w:r>
      <w:r w:rsidRPr="00A766E1">
        <w:rPr>
          <w:rStyle w:val="StyleUnderline"/>
          <w:highlight w:val="green"/>
        </w:rPr>
        <w:t>activists, is</w:t>
      </w:r>
      <w:r w:rsidRPr="00224ACB">
        <w:rPr>
          <w:rStyle w:val="StyleUnderline"/>
        </w:rPr>
        <w:t xml:space="preserve"> more </w:t>
      </w:r>
      <w:r w:rsidRPr="00A766E1">
        <w:rPr>
          <w:rStyle w:val="StyleUnderline"/>
          <w:highlight w:val="green"/>
        </w:rPr>
        <w:t>informed</w:t>
      </w:r>
      <w:r w:rsidRPr="00224ACB">
        <w:rPr>
          <w:sz w:val="16"/>
        </w:rPr>
        <w:t xml:space="preserve"> about racial inequality.</w:t>
      </w:r>
    </w:p>
    <w:p w14:paraId="0F4DB093" w14:textId="77777777" w:rsidR="0008600C" w:rsidRDefault="0008600C" w:rsidP="0008600C">
      <w:pPr>
        <w:pStyle w:val="Heading3"/>
      </w:pPr>
      <w:r>
        <w:t>2NC -- Link -- AT: Reform Good</w:t>
      </w:r>
    </w:p>
    <w:p w14:paraId="327B9DEB" w14:textId="77777777" w:rsidR="0008600C" w:rsidRPr="009A0DCD" w:rsidRDefault="0008600C" w:rsidP="0008600C">
      <w:pPr>
        <w:pStyle w:val="Heading4"/>
      </w:pPr>
      <w:r w:rsidRPr="009A0DCD">
        <w:t xml:space="preserve">Reform </w:t>
      </w:r>
      <w:r w:rsidRPr="009A0DCD">
        <w:rPr>
          <w:u w:val="single"/>
        </w:rPr>
        <w:t>ingrains</w:t>
      </w:r>
      <w:r w:rsidRPr="009A0DCD">
        <w:t xml:space="preserve"> material hopelessness -- endorsing </w:t>
      </w:r>
      <w:r w:rsidRPr="009A0DCD">
        <w:rPr>
          <w:u w:val="single"/>
        </w:rPr>
        <w:t>systemic protest</w:t>
      </w:r>
      <w:r w:rsidRPr="009A0DCD">
        <w:t xml:space="preserve"> cultivates thought in </w:t>
      </w:r>
      <w:r w:rsidRPr="009A0DCD">
        <w:rPr>
          <w:u w:val="single"/>
        </w:rPr>
        <w:t>radical terms</w:t>
      </w:r>
      <w:r w:rsidRPr="009A0DCD">
        <w:t xml:space="preserve"> necessary to achieve </w:t>
      </w:r>
      <w:r w:rsidRPr="009A0DCD">
        <w:rPr>
          <w:u w:val="single"/>
        </w:rPr>
        <w:t>truly</w:t>
      </w:r>
      <w:r w:rsidRPr="009A0DCD">
        <w:t xml:space="preserve"> pragmatic objectives without the </w:t>
      </w:r>
      <w:r w:rsidRPr="009A0DCD">
        <w:rPr>
          <w:u w:val="single"/>
        </w:rPr>
        <w:t>rhetorical framing</w:t>
      </w:r>
      <w:r w:rsidRPr="009A0DCD">
        <w:t xml:space="preserve"> of pragmatism. </w:t>
      </w:r>
    </w:p>
    <w:p w14:paraId="4B6601C8"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235F4574" w14:textId="77777777" w:rsidR="0008600C" w:rsidRPr="009A0DCD" w:rsidRDefault="0008600C" w:rsidP="0008600C">
      <w:pPr>
        <w:rPr>
          <w:sz w:val="16"/>
        </w:rPr>
      </w:pPr>
      <w:r w:rsidRPr="009A0DCD">
        <w:rPr>
          <w:rStyle w:val="StyleUnderline"/>
        </w:rPr>
        <w:t>The point is that</w:t>
      </w:r>
      <w:r w:rsidRPr="009A0DCD">
        <w:rPr>
          <w:sz w:val="16"/>
        </w:rPr>
        <w:t xml:space="preserve"> movements or </w:t>
      </w:r>
      <w:r w:rsidRPr="00A766E1">
        <w:rPr>
          <w:rStyle w:val="StyleUnderline"/>
          <w:highlight w:val="green"/>
        </w:rPr>
        <w:t xml:space="preserve">mobilizations not only </w:t>
      </w:r>
      <w:r w:rsidRPr="00A766E1">
        <w:rPr>
          <w:rStyle w:val="Emphasis"/>
          <w:highlight w:val="green"/>
        </w:rPr>
        <w:t>create</w:t>
      </w:r>
      <w:r w:rsidRPr="009A0DCD">
        <w:rPr>
          <w:rStyle w:val="Emphasis"/>
        </w:rPr>
        <w:t xml:space="preserve"> the possibility</w:t>
      </w:r>
      <w:r w:rsidRPr="009A0DCD">
        <w:rPr>
          <w:rStyle w:val="StyleUnderline"/>
        </w:rPr>
        <w:t xml:space="preserve"> of changing our </w:t>
      </w:r>
      <w:r w:rsidRPr="00A766E1">
        <w:rPr>
          <w:rStyle w:val="Emphasis"/>
          <w:highlight w:val="green"/>
        </w:rPr>
        <w:t>material condition</w:t>
      </w:r>
      <w:r w:rsidRPr="009A0DCD">
        <w:rPr>
          <w:sz w:val="16"/>
        </w:rPr>
        <w:t xml:space="preserve"> </w:t>
      </w:r>
      <w:r w:rsidRPr="009A0DCD">
        <w:rPr>
          <w:rStyle w:val="StyleUnderline"/>
        </w:rPr>
        <w:t xml:space="preserve">by exerting </w:t>
      </w:r>
      <w:r w:rsidRPr="009A0DCD">
        <w:rPr>
          <w:sz w:val="16"/>
        </w:rPr>
        <w:t xml:space="preserve">the </w:t>
      </w:r>
      <w:r w:rsidRPr="009A0DCD">
        <w:rPr>
          <w:rStyle w:val="StyleUnderline"/>
        </w:rPr>
        <w:t>force</w:t>
      </w:r>
      <w:r w:rsidRPr="009A0DCD">
        <w:rPr>
          <w:sz w:val="16"/>
        </w:rPr>
        <w:t xml:space="preserve"> of many </w:t>
      </w:r>
      <w:r w:rsidRPr="009A0DCD">
        <w:rPr>
          <w:rStyle w:val="StyleUnderline"/>
        </w:rPr>
        <w:t>upon</w:t>
      </w:r>
      <w:r w:rsidRPr="009A0DCD">
        <w:rPr>
          <w:sz w:val="16"/>
        </w:rPr>
        <w:t xml:space="preserve"> the </w:t>
      </w:r>
      <w:r w:rsidRPr="009A0DCD">
        <w:rPr>
          <w:rStyle w:val="StyleUnderline"/>
        </w:rPr>
        <w:t>intransigence</w:t>
      </w:r>
      <w:r w:rsidRPr="009A0DCD">
        <w:rPr>
          <w:sz w:val="16"/>
        </w:rPr>
        <w:t xml:space="preserve"> of the few. </w:t>
      </w:r>
      <w:r w:rsidRPr="009A0DCD">
        <w:rPr>
          <w:rStyle w:val="StyleUnderline"/>
        </w:rPr>
        <w:t xml:space="preserve">Social </w:t>
      </w:r>
      <w:r w:rsidRPr="00A766E1">
        <w:rPr>
          <w:rStyle w:val="StyleUnderline"/>
          <w:highlight w:val="green"/>
        </w:rPr>
        <w:t xml:space="preserve">movements create </w:t>
      </w:r>
      <w:r w:rsidRPr="00A766E1">
        <w:rPr>
          <w:rStyle w:val="Emphasis"/>
          <w:highlight w:val="green"/>
        </w:rPr>
        <w:t>arenas</w:t>
      </w:r>
      <w:r w:rsidRPr="009A0DCD">
        <w:rPr>
          <w:rStyle w:val="StyleUnderline"/>
        </w:rPr>
        <w:t xml:space="preserve"> where we</w:t>
      </w:r>
      <w:r w:rsidRPr="009A0DCD">
        <w:rPr>
          <w:sz w:val="16"/>
        </w:rPr>
        <w:t xml:space="preserve">, ourselves, </w:t>
      </w:r>
      <w:r w:rsidRPr="009A0DCD">
        <w:rPr>
          <w:rStyle w:val="StyleUnderline"/>
        </w:rPr>
        <w:t xml:space="preserve">can be </w:t>
      </w:r>
      <w:r w:rsidRPr="009A0DCD">
        <w:rPr>
          <w:rStyle w:val="Emphasis"/>
        </w:rPr>
        <w:t>transformed</w:t>
      </w:r>
      <w:r w:rsidRPr="009A0DCD">
        <w:rPr>
          <w:rStyle w:val="StyleUnderline"/>
        </w:rPr>
        <w:t xml:space="preserve">. Mass </w:t>
      </w:r>
      <w:r w:rsidRPr="00A766E1">
        <w:rPr>
          <w:rStyle w:val="StyleUnderline"/>
          <w:highlight w:val="green"/>
        </w:rPr>
        <w:t xml:space="preserve">action </w:t>
      </w:r>
      <w:r w:rsidRPr="00A766E1">
        <w:rPr>
          <w:rStyle w:val="Emphasis"/>
          <w:highlight w:val="green"/>
        </w:rPr>
        <w:t>breaks</w:t>
      </w:r>
      <w:r w:rsidRPr="009A0DCD">
        <w:rPr>
          <w:rStyle w:val="Emphasis"/>
        </w:rPr>
        <w:t xml:space="preserve"> us</w:t>
      </w:r>
      <w:r w:rsidRPr="009A0DCD">
        <w:rPr>
          <w:rStyle w:val="StyleUnderline"/>
        </w:rPr>
        <w:t xml:space="preserve"> </w:t>
      </w:r>
      <w:r w:rsidRPr="00A766E1">
        <w:rPr>
          <w:rStyle w:val="StyleUnderline"/>
          <w:highlight w:val="green"/>
        </w:rPr>
        <w:t>from</w:t>
      </w:r>
      <w:r w:rsidRPr="009A0DCD">
        <w:rPr>
          <w:rStyle w:val="StyleUnderline"/>
        </w:rPr>
        <w:t xml:space="preserve"> the </w:t>
      </w:r>
      <w:r w:rsidRPr="00A766E1">
        <w:rPr>
          <w:rStyle w:val="Emphasis"/>
          <w:highlight w:val="green"/>
        </w:rPr>
        <w:t>isolation</w:t>
      </w:r>
      <w:r w:rsidRPr="009A0DCD">
        <w:rPr>
          <w:rStyle w:val="StyleUnderline"/>
        </w:rPr>
        <w:t xml:space="preserve"> of</w:t>
      </w:r>
      <w:r w:rsidRPr="009A0DCD">
        <w:rPr>
          <w:sz w:val="16"/>
        </w:rPr>
        <w:t xml:space="preserve"> everyday </w:t>
      </w:r>
      <w:r w:rsidRPr="009A0DCD">
        <w:rPr>
          <w:rStyle w:val="StyleUnderline"/>
        </w:rPr>
        <w:t xml:space="preserve">life </w:t>
      </w:r>
      <w:r w:rsidRPr="00A766E1">
        <w:rPr>
          <w:rStyle w:val="StyleUnderline"/>
          <w:highlight w:val="green"/>
        </w:rPr>
        <w:t>and turns us</w:t>
      </w:r>
      <w:r w:rsidRPr="009A0DCD">
        <w:rPr>
          <w:rStyle w:val="StyleUnderline"/>
        </w:rPr>
        <w:t xml:space="preserve"> into </w:t>
      </w:r>
      <w:r w:rsidRPr="00A766E1">
        <w:rPr>
          <w:rStyle w:val="Emphasis"/>
          <w:highlight w:val="green"/>
        </w:rPr>
        <w:t>political</w:t>
      </w:r>
      <w:r w:rsidRPr="009A0DCD">
        <w:rPr>
          <w:rStyle w:val="Emphasis"/>
        </w:rPr>
        <w:t xml:space="preserve"> actors</w:t>
      </w:r>
      <w:r w:rsidRPr="009A0DCD">
        <w:rPr>
          <w:sz w:val="16"/>
        </w:rPr>
        <w:t>.</w:t>
      </w:r>
    </w:p>
    <w:p w14:paraId="18F826EB" w14:textId="77777777" w:rsidR="0008600C" w:rsidRPr="009A0DCD" w:rsidRDefault="0008600C" w:rsidP="0008600C">
      <w:pPr>
        <w:rPr>
          <w:sz w:val="16"/>
        </w:rPr>
      </w:pPr>
      <w:r w:rsidRPr="009A0DCD">
        <w:rPr>
          <w:sz w:val="16"/>
        </w:rPr>
        <w:t xml:space="preserve">In a </w:t>
      </w:r>
      <w:r w:rsidRPr="009A0DCD">
        <w:rPr>
          <w:rStyle w:val="StyleUnderline"/>
        </w:rPr>
        <w:t>society</w:t>
      </w:r>
      <w:r w:rsidRPr="009A0DCD">
        <w:rPr>
          <w:sz w:val="16"/>
        </w:rPr>
        <w:t xml:space="preserve"> that </w:t>
      </w:r>
      <w:r w:rsidRPr="009A0DCD">
        <w:rPr>
          <w:rStyle w:val="Emphasis"/>
        </w:rPr>
        <w:t>wrongly attributes</w:t>
      </w:r>
      <w:r w:rsidRPr="009A0DCD">
        <w:rPr>
          <w:sz w:val="16"/>
        </w:rPr>
        <w:t xml:space="preserve"> our </w:t>
      </w:r>
      <w:r w:rsidRPr="009A0DCD">
        <w:rPr>
          <w:rStyle w:val="StyleUnderline"/>
        </w:rPr>
        <w:t>successes to</w:t>
      </w:r>
      <w:r w:rsidRPr="009A0DCD">
        <w:rPr>
          <w:sz w:val="16"/>
        </w:rPr>
        <w:t xml:space="preserve"> our personal </w:t>
      </w:r>
      <w:r w:rsidRPr="009A0DCD">
        <w:rPr>
          <w:rStyle w:val="StyleUnderline"/>
        </w:rPr>
        <w:t>ingenuity and blames</w:t>
      </w:r>
      <w:r w:rsidRPr="009A0DCD">
        <w:rPr>
          <w:sz w:val="16"/>
        </w:rPr>
        <w:t xml:space="preserve"> our </w:t>
      </w:r>
      <w:r w:rsidRPr="009A0DCD">
        <w:rPr>
          <w:rStyle w:val="StyleUnderline"/>
        </w:rPr>
        <w:t>failures on</w:t>
      </w:r>
      <w:r w:rsidRPr="009A0DCD">
        <w:rPr>
          <w:sz w:val="16"/>
        </w:rPr>
        <w:t xml:space="preserve"> personal </w:t>
      </w:r>
      <w:r w:rsidRPr="009A0DCD">
        <w:rPr>
          <w:rStyle w:val="StyleUnderline"/>
        </w:rPr>
        <w:t>weakness, the mass movement</w:t>
      </w:r>
      <w:r w:rsidRPr="009A0DCD">
        <w:rPr>
          <w:sz w:val="16"/>
        </w:rPr>
        <w:t xml:space="preserve">, that arena of struggle, </w:t>
      </w:r>
      <w:r w:rsidRPr="009A0DCD">
        <w:rPr>
          <w:rStyle w:val="StyleUnderline"/>
        </w:rPr>
        <w:t xml:space="preserve">brings us </w:t>
      </w:r>
      <w:r w:rsidRPr="009A0DCD">
        <w:rPr>
          <w:rStyle w:val="Emphasis"/>
        </w:rPr>
        <w:t>together</w:t>
      </w:r>
      <w:r w:rsidRPr="009A0DCD">
        <w:rPr>
          <w:rStyle w:val="StyleUnderline"/>
        </w:rPr>
        <w:t xml:space="preserve"> to share</w:t>
      </w:r>
      <w:r w:rsidRPr="009A0DCD">
        <w:rPr>
          <w:sz w:val="16"/>
        </w:rPr>
        <w:t xml:space="preserve"> in our </w:t>
      </w:r>
      <w:r w:rsidRPr="009A0DCD">
        <w:rPr>
          <w:rStyle w:val="StyleUnderline"/>
        </w:rPr>
        <w:t xml:space="preserve">difficulties and </w:t>
      </w:r>
      <w:r w:rsidRPr="009A0DCD">
        <w:rPr>
          <w:rStyle w:val="Emphasis"/>
        </w:rPr>
        <w:t>show</w:t>
      </w:r>
      <w:r w:rsidRPr="009A0DCD">
        <w:rPr>
          <w:rStyle w:val="StyleUnderline"/>
        </w:rPr>
        <w:t xml:space="preserve"> how </w:t>
      </w:r>
      <w:r w:rsidRPr="009A0DCD">
        <w:rPr>
          <w:rStyle w:val="Emphasis"/>
        </w:rPr>
        <w:t>the solution</w:t>
      </w:r>
      <w:r w:rsidRPr="009A0DCD">
        <w:rPr>
          <w:rStyle w:val="StyleUnderline"/>
        </w:rPr>
        <w:t xml:space="preserve"> to</w:t>
      </w:r>
      <w:r w:rsidRPr="009A0DCD">
        <w:rPr>
          <w:sz w:val="16"/>
        </w:rPr>
        <w:t xml:space="preserve"> so many of our </w:t>
      </w:r>
      <w:r w:rsidRPr="009A0DCD">
        <w:rPr>
          <w:rStyle w:val="StyleUnderline"/>
        </w:rPr>
        <w:t xml:space="preserve">problems is collective. It </w:t>
      </w:r>
      <w:r w:rsidRPr="009A0DCD">
        <w:rPr>
          <w:rStyle w:val="Emphasis"/>
        </w:rPr>
        <w:t>pierces</w:t>
      </w:r>
      <w:r w:rsidRPr="009A0DCD">
        <w:rPr>
          <w:rStyle w:val="StyleUnderline"/>
        </w:rPr>
        <w:t xml:space="preserve"> the</w:t>
      </w:r>
      <w:r w:rsidRPr="009A0DCD">
        <w:rPr>
          <w:sz w:val="16"/>
        </w:rPr>
        <w:t xml:space="preserve"> prevailing </w:t>
      </w:r>
      <w:r w:rsidRPr="009A0DCD">
        <w:rPr>
          <w:rStyle w:val="StyleUnderline"/>
        </w:rPr>
        <w:t>common sense about</w:t>
      </w:r>
      <w:r w:rsidRPr="009A0DCD">
        <w:rPr>
          <w:sz w:val="16"/>
        </w:rPr>
        <w:t xml:space="preserve"> our </w:t>
      </w:r>
      <w:r w:rsidRPr="009A0DCD">
        <w:rPr>
          <w:rStyle w:val="StyleUnderline"/>
        </w:rPr>
        <w:t>society</w:t>
      </w:r>
      <w:r w:rsidRPr="009A0DCD">
        <w:rPr>
          <w:sz w:val="16"/>
        </w:rPr>
        <w:t>.</w:t>
      </w:r>
    </w:p>
    <w:p w14:paraId="02F9CC8F" w14:textId="77777777" w:rsidR="0008600C" w:rsidRPr="009A0DCD" w:rsidRDefault="0008600C" w:rsidP="0008600C">
      <w:pPr>
        <w:rPr>
          <w:sz w:val="16"/>
        </w:rPr>
      </w:pPr>
      <w:r w:rsidRPr="009A0DCD">
        <w:rPr>
          <w:sz w:val="16"/>
        </w:rPr>
        <w:t>The black radical feminist and organizer Ella Baker understood the need to pierce this bubble of “common sense.”</w:t>
      </w:r>
    </w:p>
    <w:p w14:paraId="44292C7E" w14:textId="77777777" w:rsidR="0008600C" w:rsidRPr="009A0DCD" w:rsidRDefault="0008600C" w:rsidP="0008600C">
      <w:pPr>
        <w:ind w:left="720"/>
        <w:rPr>
          <w:sz w:val="16"/>
        </w:rPr>
      </w:pPr>
      <w:proofErr w:type="gramStart"/>
      <w:r w:rsidRPr="009A0DCD">
        <w:rPr>
          <w:sz w:val="16"/>
        </w:rPr>
        <w:t xml:space="preserve">In order </w:t>
      </w:r>
      <w:r w:rsidRPr="009A0DCD">
        <w:rPr>
          <w:rStyle w:val="StyleUnderline"/>
        </w:rPr>
        <w:t>for</w:t>
      </w:r>
      <w:proofErr w:type="gramEnd"/>
      <w:r w:rsidRPr="009A0DCD">
        <w:rPr>
          <w:rStyle w:val="StyleUnderline"/>
        </w:rPr>
        <w:t xml:space="preserve"> us</w:t>
      </w:r>
      <w:r w:rsidRPr="009A0DCD">
        <w:rPr>
          <w:sz w:val="16"/>
        </w:rPr>
        <w:t xml:space="preserve"> as poor and oppressed people </w:t>
      </w:r>
      <w:r w:rsidRPr="009A0DCD">
        <w:rPr>
          <w:rStyle w:val="StyleUnderline"/>
        </w:rPr>
        <w:t>to become</w:t>
      </w:r>
      <w:r w:rsidRPr="009A0DCD">
        <w:rPr>
          <w:sz w:val="16"/>
        </w:rPr>
        <w:t xml:space="preserve"> a </w:t>
      </w:r>
      <w:r w:rsidRPr="009A0DCD">
        <w:rPr>
          <w:rStyle w:val="StyleUnderline"/>
        </w:rPr>
        <w:t>part of</w:t>
      </w:r>
      <w:r w:rsidRPr="009A0DCD">
        <w:rPr>
          <w:sz w:val="16"/>
        </w:rPr>
        <w:t xml:space="preserve"> a </w:t>
      </w:r>
      <w:r w:rsidRPr="009A0DCD">
        <w:rPr>
          <w:rStyle w:val="StyleUnderline"/>
        </w:rPr>
        <w:t>society</w:t>
      </w:r>
      <w:r w:rsidRPr="009A0DCD">
        <w:rPr>
          <w:sz w:val="16"/>
        </w:rPr>
        <w:t xml:space="preserve"> that is meaningful, </w:t>
      </w:r>
      <w:r w:rsidRPr="00A766E1">
        <w:rPr>
          <w:rStyle w:val="StyleUnderline"/>
          <w:highlight w:val="green"/>
        </w:rPr>
        <w:t>the system</w:t>
      </w:r>
      <w:r w:rsidRPr="009A0DCD">
        <w:rPr>
          <w:sz w:val="16"/>
        </w:rPr>
        <w:t xml:space="preserve"> under which we now exist </w:t>
      </w:r>
      <w:r w:rsidRPr="00A766E1">
        <w:rPr>
          <w:rStyle w:val="StyleUnderline"/>
          <w:highlight w:val="green"/>
        </w:rPr>
        <w:t xml:space="preserve">has to be </w:t>
      </w:r>
      <w:r w:rsidRPr="00A766E1">
        <w:rPr>
          <w:rStyle w:val="Emphasis"/>
          <w:highlight w:val="green"/>
        </w:rPr>
        <w:t>radically changed</w:t>
      </w:r>
      <w:r w:rsidRPr="00A766E1">
        <w:rPr>
          <w:rStyle w:val="StyleUnderline"/>
          <w:highlight w:val="green"/>
        </w:rPr>
        <w:t>. This means</w:t>
      </w:r>
      <w:r w:rsidRPr="009A0DCD">
        <w:rPr>
          <w:sz w:val="16"/>
        </w:rPr>
        <w:t xml:space="preserve"> that </w:t>
      </w:r>
      <w:r w:rsidRPr="00A766E1">
        <w:rPr>
          <w:rStyle w:val="StyleUnderline"/>
          <w:highlight w:val="green"/>
        </w:rPr>
        <w:t>we</w:t>
      </w:r>
      <w:r w:rsidRPr="009A0DCD">
        <w:rPr>
          <w:sz w:val="16"/>
        </w:rPr>
        <w:t xml:space="preserve"> are going to </w:t>
      </w:r>
      <w:r w:rsidRPr="009A0DCD">
        <w:rPr>
          <w:rStyle w:val="StyleUnderline"/>
        </w:rPr>
        <w:t xml:space="preserve">have to </w:t>
      </w:r>
      <w:r w:rsidRPr="009A0DCD">
        <w:rPr>
          <w:rStyle w:val="Emphasis"/>
        </w:rPr>
        <w:t xml:space="preserve">learn to </w:t>
      </w:r>
      <w:r w:rsidRPr="00A766E1">
        <w:rPr>
          <w:rStyle w:val="Emphasis"/>
          <w:highlight w:val="green"/>
        </w:rPr>
        <w:t>think</w:t>
      </w:r>
      <w:r w:rsidRPr="00A766E1">
        <w:rPr>
          <w:rStyle w:val="StyleUnderline"/>
          <w:highlight w:val="green"/>
        </w:rPr>
        <w:t xml:space="preserve"> in </w:t>
      </w:r>
      <w:r w:rsidRPr="00A766E1">
        <w:rPr>
          <w:rStyle w:val="Emphasis"/>
          <w:highlight w:val="green"/>
        </w:rPr>
        <w:t>radical terms</w:t>
      </w:r>
      <w:r w:rsidRPr="009A0DCD">
        <w:rPr>
          <w:sz w:val="16"/>
        </w:rPr>
        <w:t>. I use the term radical in its original meaning — </w:t>
      </w:r>
      <w:r w:rsidRPr="009A0DCD">
        <w:rPr>
          <w:rStyle w:val="StyleUnderline"/>
        </w:rPr>
        <w:t xml:space="preserve">getting down to </w:t>
      </w:r>
      <w:r w:rsidRPr="00A766E1">
        <w:rPr>
          <w:rStyle w:val="StyleUnderline"/>
          <w:highlight w:val="green"/>
        </w:rPr>
        <w:t>and understand</w:t>
      </w:r>
      <w:r w:rsidRPr="009A0DCD">
        <w:rPr>
          <w:rStyle w:val="StyleUnderline"/>
        </w:rPr>
        <w:t xml:space="preserve">ing </w:t>
      </w:r>
      <w:r w:rsidRPr="00A766E1">
        <w:rPr>
          <w:rStyle w:val="StyleUnderline"/>
          <w:highlight w:val="green"/>
        </w:rPr>
        <w:t xml:space="preserve">the </w:t>
      </w:r>
      <w:r w:rsidRPr="00A766E1">
        <w:rPr>
          <w:rStyle w:val="Emphasis"/>
          <w:highlight w:val="green"/>
        </w:rPr>
        <w:t>root</w:t>
      </w:r>
      <w:r w:rsidRPr="009A0DCD">
        <w:rPr>
          <w:rStyle w:val="Emphasis"/>
        </w:rPr>
        <w:t xml:space="preserve"> cause</w:t>
      </w:r>
      <w:r w:rsidRPr="009A0DCD">
        <w:rPr>
          <w:rStyle w:val="StyleUnderline"/>
        </w:rPr>
        <w:t xml:space="preserve">. It means </w:t>
      </w:r>
      <w:r w:rsidRPr="009A0DCD">
        <w:rPr>
          <w:rStyle w:val="Emphasis"/>
        </w:rPr>
        <w:t>facing a system</w:t>
      </w:r>
      <w:r w:rsidRPr="009A0DCD">
        <w:rPr>
          <w:rStyle w:val="StyleUnderline"/>
        </w:rPr>
        <w:t xml:space="preserve"> that does not lend</w:t>
      </w:r>
      <w:r w:rsidRPr="009A0DCD">
        <w:rPr>
          <w:sz w:val="16"/>
        </w:rPr>
        <w:t xml:space="preserve"> itself to </w:t>
      </w:r>
      <w:r w:rsidRPr="009A0DCD">
        <w:rPr>
          <w:rStyle w:val="StyleUnderline"/>
        </w:rPr>
        <w:t xml:space="preserve">your needs and </w:t>
      </w:r>
      <w:r w:rsidRPr="009A0DCD">
        <w:rPr>
          <w:rStyle w:val="Emphasis"/>
        </w:rPr>
        <w:t>devising means</w:t>
      </w:r>
      <w:r w:rsidRPr="009A0DCD">
        <w:rPr>
          <w:rStyle w:val="StyleUnderline"/>
        </w:rPr>
        <w:t xml:space="preserve"> by</w:t>
      </w:r>
      <w:r w:rsidRPr="009A0DCD">
        <w:rPr>
          <w:sz w:val="16"/>
        </w:rPr>
        <w:t xml:space="preserve"> </w:t>
      </w:r>
      <w:r w:rsidRPr="009A0DCD">
        <w:rPr>
          <w:rStyle w:val="StyleUnderline"/>
        </w:rPr>
        <w:t>which you change that system</w:t>
      </w:r>
      <w:r w:rsidRPr="009A0DCD">
        <w:rPr>
          <w:sz w:val="16"/>
        </w:rPr>
        <w:t>.</w:t>
      </w:r>
    </w:p>
    <w:p w14:paraId="7A9CAD7F" w14:textId="77777777" w:rsidR="0008600C" w:rsidRPr="009A0DCD" w:rsidRDefault="0008600C" w:rsidP="0008600C">
      <w:pPr>
        <w:rPr>
          <w:sz w:val="16"/>
        </w:rPr>
      </w:pPr>
      <w:r w:rsidRPr="00A766E1">
        <w:rPr>
          <w:rStyle w:val="StyleUnderline"/>
          <w:highlight w:val="green"/>
        </w:rPr>
        <w:t>The</w:t>
      </w:r>
      <w:r w:rsidRPr="009A0DCD">
        <w:rPr>
          <w:rStyle w:val="StyleUnderline"/>
        </w:rPr>
        <w:t xml:space="preserve"> </w:t>
      </w:r>
      <w:r w:rsidRPr="009A0DCD">
        <w:rPr>
          <w:rStyle w:val="Emphasis"/>
        </w:rPr>
        <w:t xml:space="preserve">collective </w:t>
      </w:r>
      <w:r w:rsidRPr="00A766E1">
        <w:rPr>
          <w:rStyle w:val="Emphasis"/>
          <w:highlight w:val="green"/>
        </w:rPr>
        <w:t>exhilaration</w:t>
      </w:r>
      <w:r w:rsidRPr="00A766E1">
        <w:rPr>
          <w:rStyle w:val="StyleUnderline"/>
          <w:highlight w:val="green"/>
        </w:rPr>
        <w:t xml:space="preserve"> of confrontation</w:t>
      </w:r>
      <w:r w:rsidRPr="009A0DCD">
        <w:rPr>
          <w:sz w:val="16"/>
        </w:rPr>
        <w:t xml:space="preserve"> and the potential for change </w:t>
      </w:r>
      <w:proofErr w:type="gramStart"/>
      <w:r w:rsidRPr="00A766E1">
        <w:rPr>
          <w:rStyle w:val="Emphasis"/>
          <w:highlight w:val="green"/>
        </w:rPr>
        <w:t>opens up</w:t>
      </w:r>
      <w:proofErr w:type="gramEnd"/>
      <w:r w:rsidRPr="00A766E1">
        <w:rPr>
          <w:rStyle w:val="Emphasis"/>
          <w:highlight w:val="green"/>
        </w:rPr>
        <w:t xml:space="preserve"> the possibility</w:t>
      </w:r>
      <w:r w:rsidRPr="00A766E1">
        <w:rPr>
          <w:rStyle w:val="StyleUnderline"/>
          <w:highlight w:val="green"/>
        </w:rPr>
        <w:t xml:space="preserve"> for posing</w:t>
      </w:r>
      <w:r w:rsidRPr="009A0DCD">
        <w:rPr>
          <w:sz w:val="16"/>
        </w:rPr>
        <w:t xml:space="preserve"> these kinds of </w:t>
      </w:r>
      <w:r w:rsidRPr="00A766E1">
        <w:rPr>
          <w:rStyle w:val="StyleUnderline"/>
          <w:highlight w:val="green"/>
        </w:rPr>
        <w:t>questions</w:t>
      </w:r>
      <w:r w:rsidRPr="009A0DCD">
        <w:rPr>
          <w:rStyle w:val="StyleUnderline"/>
        </w:rPr>
        <w:t xml:space="preserve">. Without it, </w:t>
      </w:r>
      <w:r w:rsidRPr="00A766E1">
        <w:rPr>
          <w:rStyle w:val="StyleUnderline"/>
          <w:highlight w:val="green"/>
        </w:rPr>
        <w:t xml:space="preserve">it is hard to </w:t>
      </w:r>
      <w:r w:rsidRPr="00A766E1">
        <w:rPr>
          <w:rStyle w:val="Emphasis"/>
          <w:highlight w:val="green"/>
        </w:rPr>
        <w:t>break free</w:t>
      </w:r>
      <w:r w:rsidRPr="00A766E1">
        <w:rPr>
          <w:rStyle w:val="StyleUnderline"/>
          <w:highlight w:val="green"/>
        </w:rPr>
        <w:t xml:space="preserve"> from</w:t>
      </w:r>
      <w:r w:rsidRPr="009A0DCD">
        <w:rPr>
          <w:sz w:val="16"/>
        </w:rPr>
        <w:t xml:space="preserve"> the </w:t>
      </w:r>
      <w:r w:rsidRPr="009A0DCD">
        <w:rPr>
          <w:rStyle w:val="Emphasis"/>
        </w:rPr>
        <w:t>reasonableness</w:t>
      </w:r>
      <w:r w:rsidRPr="009A0DCD">
        <w:rPr>
          <w:rStyle w:val="StyleUnderline"/>
        </w:rPr>
        <w:t xml:space="preserve"> and </w:t>
      </w:r>
      <w:r w:rsidRPr="00A766E1">
        <w:rPr>
          <w:rStyle w:val="Emphasis"/>
          <w:highlight w:val="green"/>
        </w:rPr>
        <w:t>pragmatism</w:t>
      </w:r>
      <w:r w:rsidRPr="009A0DCD">
        <w:rPr>
          <w:sz w:val="16"/>
        </w:rPr>
        <w:t xml:space="preserve"> as </w:t>
      </w:r>
      <w:r w:rsidRPr="00A766E1">
        <w:rPr>
          <w:rStyle w:val="StyleUnderline"/>
          <w:highlight w:val="green"/>
        </w:rPr>
        <w:t>counseled by</w:t>
      </w:r>
      <w:r w:rsidRPr="009A0DCD">
        <w:rPr>
          <w:rStyle w:val="StyleUnderline"/>
        </w:rPr>
        <w:t xml:space="preserve"> Obama when he lectured</w:t>
      </w:r>
      <w:r w:rsidRPr="009A0DCD">
        <w:rPr>
          <w:sz w:val="16"/>
        </w:rPr>
        <w:t xml:space="preserve"> a Chicago activist </w:t>
      </w:r>
      <w:r w:rsidRPr="009A0DCD">
        <w:rPr>
          <w:rStyle w:val="StyleUnderline"/>
        </w:rPr>
        <w:t xml:space="preserve">on the </w:t>
      </w:r>
      <w:r w:rsidRPr="00A766E1">
        <w:rPr>
          <w:rStyle w:val="Emphasis"/>
          <w:highlight w:val="green"/>
        </w:rPr>
        <w:t>narrow objectives</w:t>
      </w:r>
      <w:r w:rsidRPr="009A0DCD">
        <w:rPr>
          <w:rStyle w:val="StyleUnderline"/>
        </w:rPr>
        <w:t xml:space="preserve"> of</w:t>
      </w:r>
      <w:r w:rsidRPr="009A0DCD">
        <w:rPr>
          <w:sz w:val="16"/>
        </w:rPr>
        <w:t xml:space="preserve"> social </w:t>
      </w:r>
      <w:r w:rsidRPr="009A0DCD">
        <w:rPr>
          <w:rStyle w:val="StyleUnderline"/>
        </w:rPr>
        <w:t>movements</w:t>
      </w:r>
      <w:r w:rsidRPr="009A0DCD">
        <w:rPr>
          <w:sz w:val="16"/>
        </w:rPr>
        <w:t xml:space="preserve"> — to change a law or initiate a policy.</w:t>
      </w:r>
    </w:p>
    <w:p w14:paraId="67B8DC2B" w14:textId="77777777" w:rsidR="0008600C" w:rsidRPr="009A0DCD" w:rsidRDefault="0008600C" w:rsidP="0008600C">
      <w:pPr>
        <w:rPr>
          <w:sz w:val="16"/>
        </w:rPr>
      </w:pPr>
      <w:r w:rsidRPr="009A0DCD">
        <w:rPr>
          <w:sz w:val="16"/>
        </w:rPr>
        <w:t xml:space="preserve">As 2015 and 2016 wore on, </w:t>
      </w:r>
      <w:r w:rsidRPr="009A0DCD">
        <w:rPr>
          <w:rStyle w:val="StyleUnderline"/>
        </w:rPr>
        <w:t>no one believed</w:t>
      </w:r>
      <w:r w:rsidRPr="009A0DCD">
        <w:rPr>
          <w:sz w:val="16"/>
        </w:rPr>
        <w:t xml:space="preserve"> that </w:t>
      </w:r>
      <w:r w:rsidRPr="009A0DCD">
        <w:rPr>
          <w:rStyle w:val="StyleUnderline"/>
        </w:rPr>
        <w:t>Trump would win</w:t>
      </w:r>
      <w:r w:rsidRPr="009A0DCD">
        <w:rPr>
          <w:sz w:val="16"/>
        </w:rPr>
        <w:t xml:space="preserve">; instead, activists began to focus on ways they could shift a new Clinton administration on police reform. Of course, </w:t>
      </w:r>
      <w:r w:rsidRPr="009A0DCD">
        <w:rPr>
          <w:rStyle w:val="StyleUnderline"/>
        </w:rPr>
        <w:t>Trump was elected, and</w:t>
      </w:r>
      <w:r w:rsidRPr="009A0DCD">
        <w:rPr>
          <w:sz w:val="16"/>
        </w:rPr>
        <w:t xml:space="preserve"> all </w:t>
      </w:r>
      <w:r w:rsidRPr="009A0DCD">
        <w:rPr>
          <w:rStyle w:val="StyleUnderline"/>
        </w:rPr>
        <w:t>the plans to</w:t>
      </w:r>
      <w:r w:rsidRPr="009A0DCD">
        <w:rPr>
          <w:sz w:val="16"/>
        </w:rPr>
        <w:t xml:space="preserve"> move to Washington, DC, to </w:t>
      </w:r>
      <w:r w:rsidRPr="009A0DCD">
        <w:rPr>
          <w:rStyle w:val="StyleUnderline"/>
        </w:rPr>
        <w:t xml:space="preserve">begin </w:t>
      </w:r>
      <w:r w:rsidRPr="00A766E1">
        <w:rPr>
          <w:rStyle w:val="StyleUnderline"/>
          <w:highlight w:val="green"/>
        </w:rPr>
        <w:t>the “</w:t>
      </w:r>
      <w:r w:rsidRPr="00A766E1">
        <w:rPr>
          <w:rStyle w:val="Emphasis"/>
          <w:highlight w:val="green"/>
        </w:rPr>
        <w:t>inside</w:t>
      </w:r>
      <w:r w:rsidRPr="00A766E1">
        <w:rPr>
          <w:rStyle w:val="StyleUnderline"/>
          <w:highlight w:val="green"/>
        </w:rPr>
        <w:t>”</w:t>
      </w:r>
      <w:r w:rsidRPr="009A0DCD">
        <w:rPr>
          <w:rStyle w:val="StyleUnderline"/>
        </w:rPr>
        <w:t xml:space="preserve"> phase of the </w:t>
      </w:r>
      <w:r w:rsidRPr="00A766E1">
        <w:rPr>
          <w:rStyle w:val="StyleUnderline"/>
          <w:highlight w:val="green"/>
        </w:rPr>
        <w:t xml:space="preserve">movement </w:t>
      </w:r>
      <w:r w:rsidRPr="00A766E1">
        <w:rPr>
          <w:rStyle w:val="Emphasis"/>
          <w:highlight w:val="green"/>
        </w:rPr>
        <w:t>never materialized</w:t>
      </w:r>
      <w:r w:rsidRPr="009A0DCD">
        <w:rPr>
          <w:sz w:val="16"/>
        </w:rPr>
        <w:t>. Today, there are few signs of the grassroots Black Lives Matter movement that in its first years captured the imagination and hopes of young black people and beyond.</w:t>
      </w:r>
    </w:p>
    <w:p w14:paraId="39E3415A" w14:textId="77777777" w:rsidR="0008600C" w:rsidRPr="0084546E" w:rsidRDefault="0008600C" w:rsidP="0008600C">
      <w:pPr>
        <w:pStyle w:val="Heading4"/>
      </w:pPr>
      <w:r>
        <w:t xml:space="preserve">The </w:t>
      </w:r>
      <w:r>
        <w:rPr>
          <w:u w:val="single"/>
        </w:rPr>
        <w:t>history</w:t>
      </w:r>
      <w:r>
        <w:t xml:space="preserve"> of police reform proves. </w:t>
      </w:r>
    </w:p>
    <w:p w14:paraId="5E4EEA77"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xml:space="preserve">; September 30; Assistant Professor in the Department of African American Studies at Princeton University; Jacobin, “Five Years Later, Do Black Lives Matter?” https://jacobinmag.com/2019/09/black-lives-matter-laquan-mcdonald-mike-brown-eric-garner; RP] *Images omitted </w:t>
      </w:r>
    </w:p>
    <w:p w14:paraId="1485D018" w14:textId="77777777" w:rsidR="0008600C" w:rsidRPr="009A0DCD" w:rsidRDefault="0008600C" w:rsidP="0008600C">
      <w:pPr>
        <w:rPr>
          <w:sz w:val="16"/>
        </w:rPr>
      </w:pPr>
      <w:r w:rsidRPr="00A766E1">
        <w:rPr>
          <w:rStyle w:val="StyleUnderline"/>
          <w:highlight w:val="green"/>
        </w:rPr>
        <w:t xml:space="preserve">Policing is the </w:t>
      </w:r>
      <w:r w:rsidRPr="00A766E1">
        <w:rPr>
          <w:rStyle w:val="Emphasis"/>
          <w:highlight w:val="green"/>
        </w:rPr>
        <w:t>last</w:t>
      </w:r>
      <w:r w:rsidRPr="009A0DCD">
        <w:rPr>
          <w:sz w:val="16"/>
        </w:rPr>
        <w:t xml:space="preserve"> public-sector </w:t>
      </w:r>
      <w:r w:rsidRPr="00A766E1">
        <w:rPr>
          <w:rStyle w:val="Emphasis"/>
          <w:highlight w:val="green"/>
        </w:rPr>
        <w:t>service</w:t>
      </w:r>
      <w:r w:rsidRPr="009A0DCD">
        <w:rPr>
          <w:rStyle w:val="StyleUnderline"/>
        </w:rPr>
        <w:t xml:space="preserve"> that </w:t>
      </w:r>
      <w:r w:rsidRPr="00A766E1">
        <w:rPr>
          <w:rStyle w:val="StyleUnderline"/>
          <w:highlight w:val="green"/>
        </w:rPr>
        <w:t>our government</w:t>
      </w:r>
      <w:r w:rsidRPr="009A0DCD">
        <w:rPr>
          <w:rStyle w:val="StyleUnderline"/>
        </w:rPr>
        <w:t xml:space="preserve"> </w:t>
      </w:r>
      <w:r w:rsidRPr="009A0DCD">
        <w:rPr>
          <w:rStyle w:val="Emphasis"/>
        </w:rPr>
        <w:t xml:space="preserve">strongly </w:t>
      </w:r>
      <w:r w:rsidRPr="00A766E1">
        <w:rPr>
          <w:rStyle w:val="Emphasis"/>
          <w:highlight w:val="green"/>
        </w:rPr>
        <w:t>funds</w:t>
      </w:r>
      <w:r w:rsidRPr="00A766E1">
        <w:rPr>
          <w:rStyle w:val="StyleUnderline"/>
          <w:highlight w:val="green"/>
        </w:rPr>
        <w:t xml:space="preserve"> as it</w:t>
      </w:r>
      <w:r w:rsidRPr="0084546E">
        <w:rPr>
          <w:sz w:val="16"/>
        </w:rPr>
        <w:t xml:space="preserve"> defunds</w:t>
      </w:r>
      <w:r w:rsidRPr="009A0DCD">
        <w:rPr>
          <w:sz w:val="16"/>
        </w:rPr>
        <w:t xml:space="preserve"> and </w:t>
      </w:r>
      <w:r w:rsidRPr="00A766E1">
        <w:rPr>
          <w:rStyle w:val="StyleUnderline"/>
          <w:highlight w:val="green"/>
        </w:rPr>
        <w:t xml:space="preserve">neglects </w:t>
      </w:r>
      <w:r w:rsidRPr="00A766E1">
        <w:rPr>
          <w:rStyle w:val="Emphasis"/>
          <w:highlight w:val="green"/>
        </w:rPr>
        <w:t>all other</w:t>
      </w:r>
      <w:r w:rsidRPr="009A0DCD">
        <w:rPr>
          <w:rStyle w:val="Emphasis"/>
        </w:rPr>
        <w:t xml:space="preserve"> aspects</w:t>
      </w:r>
      <w:r w:rsidRPr="009A0DCD">
        <w:rPr>
          <w:rStyle w:val="StyleUnderline"/>
        </w:rPr>
        <w:t xml:space="preserve"> of</w:t>
      </w:r>
      <w:r w:rsidRPr="009A0DCD">
        <w:rPr>
          <w:sz w:val="16"/>
        </w:rPr>
        <w:t xml:space="preserve"> the </w:t>
      </w:r>
      <w:r w:rsidRPr="009A0DCD">
        <w:rPr>
          <w:rStyle w:val="StyleUnderline"/>
        </w:rPr>
        <w:t xml:space="preserve">civic </w:t>
      </w:r>
      <w:r w:rsidRPr="00A766E1">
        <w:rPr>
          <w:rStyle w:val="StyleUnderline"/>
          <w:highlight w:val="green"/>
        </w:rPr>
        <w:t>infrastructure</w:t>
      </w:r>
      <w:r w:rsidRPr="009A0DCD">
        <w:rPr>
          <w:rStyle w:val="StyleUnderline"/>
        </w:rPr>
        <w:t>. As public services</w:t>
      </w:r>
      <w:r w:rsidRPr="009A0DCD">
        <w:rPr>
          <w:sz w:val="16"/>
        </w:rPr>
        <w:t xml:space="preserve"> across the country </w:t>
      </w:r>
      <w:r w:rsidRPr="009A0DCD">
        <w:rPr>
          <w:rStyle w:val="StyleUnderline"/>
        </w:rPr>
        <w:t xml:space="preserve">are </w:t>
      </w:r>
      <w:r w:rsidRPr="009A0DCD">
        <w:rPr>
          <w:rStyle w:val="Emphasis"/>
        </w:rPr>
        <w:t>dismantled</w:t>
      </w:r>
      <w:r w:rsidRPr="009A0DCD">
        <w:rPr>
          <w:rStyle w:val="StyleUnderline"/>
        </w:rPr>
        <w:t>, hundreds of millions</w:t>
      </w:r>
      <w:r w:rsidRPr="009A0DCD">
        <w:rPr>
          <w:sz w:val="16"/>
        </w:rPr>
        <w:t xml:space="preserve"> of dollars </w:t>
      </w:r>
      <w:r w:rsidRPr="009A0DCD">
        <w:rPr>
          <w:rStyle w:val="StyleUnderline"/>
        </w:rPr>
        <w:t>are unearthed to pay</w:t>
      </w:r>
      <w:r w:rsidRPr="009A0DCD">
        <w:rPr>
          <w:sz w:val="16"/>
        </w:rPr>
        <w:t xml:space="preserve"> off </w:t>
      </w:r>
      <w:r w:rsidRPr="009A0DCD">
        <w:rPr>
          <w:rStyle w:val="StyleUnderline"/>
        </w:rPr>
        <w:t>police brutality</w:t>
      </w:r>
      <w:r w:rsidRPr="009A0DCD">
        <w:rPr>
          <w:sz w:val="16"/>
        </w:rPr>
        <w:t xml:space="preserve"> and police murder lawsuits. </w:t>
      </w:r>
      <w:r w:rsidRPr="009A0DCD">
        <w:rPr>
          <w:rStyle w:val="StyleUnderline"/>
        </w:rPr>
        <w:t>Chicago</w:t>
      </w:r>
      <w:r w:rsidRPr="009A0DCD">
        <w:rPr>
          <w:sz w:val="16"/>
        </w:rPr>
        <w:t xml:space="preserve"> alone has </w:t>
      </w:r>
      <w:r w:rsidRPr="009A0DCD">
        <w:rPr>
          <w:rStyle w:val="StyleUnderline"/>
        </w:rPr>
        <w:t>spent over $800 million</w:t>
      </w:r>
      <w:r w:rsidRPr="009A0DCD">
        <w:rPr>
          <w:sz w:val="16"/>
        </w:rPr>
        <w:t> since 2004 to settle lawsuits for police brutality and wrongful deaths.</w:t>
      </w:r>
    </w:p>
    <w:p w14:paraId="6C8CDBAB" w14:textId="77777777" w:rsidR="0008600C" w:rsidRPr="009A0DCD" w:rsidRDefault="0008600C" w:rsidP="0008600C">
      <w:pPr>
        <w:rPr>
          <w:sz w:val="16"/>
        </w:rPr>
      </w:pPr>
      <w:r w:rsidRPr="009A0DCD">
        <w:rPr>
          <w:rStyle w:val="StyleUnderline"/>
        </w:rPr>
        <w:t xml:space="preserve">If </w:t>
      </w:r>
      <w:r w:rsidRPr="009A0DCD">
        <w:rPr>
          <w:rStyle w:val="Emphasis"/>
        </w:rPr>
        <w:t>any other</w:t>
      </w:r>
      <w:r w:rsidRPr="009A0DCD">
        <w:rPr>
          <w:sz w:val="16"/>
        </w:rPr>
        <w:t xml:space="preserve"> public </w:t>
      </w:r>
      <w:r w:rsidRPr="009A0DCD">
        <w:rPr>
          <w:rStyle w:val="StyleUnderline"/>
        </w:rPr>
        <w:t>institution incurred that</w:t>
      </w:r>
      <w:r w:rsidRPr="009A0DCD">
        <w:rPr>
          <w:sz w:val="16"/>
        </w:rPr>
        <w:t xml:space="preserve"> kind of </w:t>
      </w:r>
      <w:r w:rsidRPr="009A0DCD">
        <w:rPr>
          <w:rStyle w:val="StyleUnderline"/>
        </w:rPr>
        <w:t>expense, its budget</w:t>
      </w:r>
      <w:r w:rsidRPr="009A0DCD">
        <w:rPr>
          <w:sz w:val="16"/>
        </w:rPr>
        <w:t xml:space="preserve"> and service </w:t>
      </w:r>
      <w:r w:rsidRPr="009A0DCD">
        <w:rPr>
          <w:rStyle w:val="StyleUnderline"/>
        </w:rPr>
        <w:t xml:space="preserve">would be </w:t>
      </w:r>
      <w:proofErr w:type="gramStart"/>
      <w:r w:rsidRPr="009A0DCD">
        <w:rPr>
          <w:rStyle w:val="Emphasis"/>
        </w:rPr>
        <w:t>shrunk</w:t>
      </w:r>
      <w:proofErr w:type="gramEnd"/>
      <w:r w:rsidRPr="009A0DCD">
        <w:rPr>
          <w:rStyle w:val="StyleUnderline"/>
        </w:rPr>
        <w:t xml:space="preserve"> or it would be </w:t>
      </w:r>
      <w:r w:rsidRPr="009A0DCD">
        <w:rPr>
          <w:rStyle w:val="Emphasis"/>
        </w:rPr>
        <w:t>shut down</w:t>
      </w:r>
      <w:r w:rsidRPr="009A0DCD">
        <w:rPr>
          <w:sz w:val="16"/>
        </w:rPr>
        <w:t xml:space="preserve">. For example, when in 2012 the Chicago Board of Education claimed it was running a billion-dollar deficit, its proposed solution was to close fifty-two public schools. But </w:t>
      </w:r>
      <w:proofErr w:type="gramStart"/>
      <w:r w:rsidRPr="009A0DCD">
        <w:rPr>
          <w:sz w:val="16"/>
        </w:rPr>
        <w:t>in the midst of</w:t>
      </w:r>
      <w:proofErr w:type="gramEnd"/>
      <w:r w:rsidRPr="009A0DCD">
        <w:rPr>
          <w:sz w:val="16"/>
        </w:rPr>
        <w:t xml:space="preserve"> revelations about Rahm Emanuel’s attempt to cover up the role of police in the murder of Laquan McDonald, the mayor received the blessing of the Chicago City Council to break ground on a new $95 million police academy.</w:t>
      </w:r>
    </w:p>
    <w:p w14:paraId="72D41CBD" w14:textId="77777777" w:rsidR="0008600C" w:rsidRPr="009A0DCD" w:rsidRDefault="0008600C" w:rsidP="0008600C">
      <w:pPr>
        <w:rPr>
          <w:sz w:val="16"/>
        </w:rPr>
      </w:pPr>
      <w:r w:rsidRPr="00A766E1">
        <w:rPr>
          <w:rStyle w:val="StyleUnderline"/>
          <w:highlight w:val="green"/>
        </w:rPr>
        <w:t>No matter how</w:t>
      </w:r>
      <w:r w:rsidRPr="0084546E">
        <w:rPr>
          <w:rStyle w:val="StyleUnderline"/>
        </w:rPr>
        <w:t xml:space="preserve"> </w:t>
      </w:r>
      <w:r w:rsidRPr="0084546E">
        <w:rPr>
          <w:rStyle w:val="Emphasis"/>
        </w:rPr>
        <w:t>corrupt</w:t>
      </w:r>
      <w:r w:rsidRPr="009A0DCD">
        <w:rPr>
          <w:rStyle w:val="StyleUnderline"/>
        </w:rPr>
        <w:t xml:space="preserve">, </w:t>
      </w:r>
      <w:r w:rsidRPr="009A0DCD">
        <w:rPr>
          <w:rStyle w:val="Emphasis"/>
        </w:rPr>
        <w:t>violent</w:t>
      </w:r>
      <w:r w:rsidRPr="009A0DCD">
        <w:rPr>
          <w:rStyle w:val="StyleUnderline"/>
        </w:rPr>
        <w:t xml:space="preserve">, or </w:t>
      </w:r>
      <w:r w:rsidRPr="00A766E1">
        <w:rPr>
          <w:rStyle w:val="Emphasis"/>
          <w:highlight w:val="green"/>
        </w:rPr>
        <w:t>racist</w:t>
      </w:r>
      <w:r w:rsidRPr="009A0DCD">
        <w:rPr>
          <w:rStyle w:val="StyleUnderline"/>
        </w:rPr>
        <w:t xml:space="preserve"> police are, </w:t>
      </w:r>
      <w:r w:rsidRPr="00A766E1">
        <w:rPr>
          <w:rStyle w:val="StyleUnderline"/>
          <w:highlight w:val="green"/>
        </w:rPr>
        <w:t xml:space="preserve">their budgets will </w:t>
      </w:r>
      <w:r w:rsidRPr="00A766E1">
        <w:rPr>
          <w:rStyle w:val="Emphasis"/>
          <w:highlight w:val="green"/>
        </w:rPr>
        <w:t>never shrink</w:t>
      </w:r>
      <w:r w:rsidRPr="009A0DCD">
        <w:rPr>
          <w:rStyle w:val="StyleUnderline"/>
        </w:rPr>
        <w:t>. Elected officials and the</w:t>
      </w:r>
      <w:r w:rsidRPr="009A0DCD">
        <w:rPr>
          <w:sz w:val="16"/>
        </w:rPr>
        <w:t xml:space="preserve"> rich and </w:t>
      </w:r>
      <w:r w:rsidRPr="009A0DCD">
        <w:rPr>
          <w:rStyle w:val="StyleUnderline"/>
        </w:rPr>
        <w:t>powerful</w:t>
      </w:r>
      <w:r w:rsidRPr="009A0DCD">
        <w:rPr>
          <w:sz w:val="16"/>
        </w:rPr>
        <w:t xml:space="preserve"> whose </w:t>
      </w:r>
      <w:r w:rsidRPr="009A0DCD">
        <w:rPr>
          <w:rStyle w:val="StyleUnderline"/>
        </w:rPr>
        <w:t>interests they</w:t>
      </w:r>
      <w:r w:rsidRPr="009A0DCD">
        <w:rPr>
          <w:sz w:val="16"/>
        </w:rPr>
        <w:t xml:space="preserve"> often </w:t>
      </w:r>
      <w:r w:rsidRPr="009A0DCD">
        <w:rPr>
          <w:rStyle w:val="StyleUnderline"/>
        </w:rPr>
        <w:t>represent know</w:t>
      </w:r>
      <w:r w:rsidRPr="009A0DCD">
        <w:rPr>
          <w:sz w:val="16"/>
        </w:rPr>
        <w:t xml:space="preserve"> that </w:t>
      </w:r>
      <w:r w:rsidRPr="009A0DCD">
        <w:rPr>
          <w:rStyle w:val="StyleUnderline"/>
        </w:rPr>
        <w:t>as</w:t>
      </w:r>
      <w:r w:rsidRPr="009A0DCD">
        <w:rPr>
          <w:sz w:val="16"/>
        </w:rPr>
        <w:t xml:space="preserve"> public </w:t>
      </w:r>
      <w:r w:rsidRPr="009A0DCD">
        <w:rPr>
          <w:rStyle w:val="StyleUnderline"/>
        </w:rPr>
        <w:t>expenditures get cut</w:t>
      </w:r>
      <w:r w:rsidRPr="009A0DCD">
        <w:rPr>
          <w:sz w:val="16"/>
        </w:rPr>
        <w:t xml:space="preserve">, and as good jobs with benefits get further out of reach, </w:t>
      </w:r>
      <w:r w:rsidRPr="00A766E1">
        <w:rPr>
          <w:rStyle w:val="StyleUnderline"/>
          <w:highlight w:val="green"/>
        </w:rPr>
        <w:t>police abuse</w:t>
      </w:r>
      <w:r w:rsidRPr="009A0DCD">
        <w:rPr>
          <w:rStyle w:val="StyleUnderline"/>
        </w:rPr>
        <w:t xml:space="preserve"> brings order to a</w:t>
      </w:r>
      <w:r w:rsidRPr="009A0DCD">
        <w:rPr>
          <w:sz w:val="16"/>
        </w:rPr>
        <w:t xml:space="preserve"> potentially </w:t>
      </w:r>
      <w:r w:rsidRPr="009A0DCD">
        <w:rPr>
          <w:rStyle w:val="StyleUnderline"/>
        </w:rPr>
        <w:t>untenable situation</w:t>
      </w:r>
      <w:r w:rsidRPr="009A0DCD">
        <w:rPr>
          <w:sz w:val="16"/>
        </w:rPr>
        <w:t xml:space="preserve">. The </w:t>
      </w:r>
      <w:r w:rsidRPr="009A0DCD">
        <w:rPr>
          <w:rStyle w:val="StyleUnderline"/>
        </w:rPr>
        <w:t>pain and suffering</w:t>
      </w:r>
      <w:r w:rsidRPr="009A0DCD">
        <w:rPr>
          <w:sz w:val="16"/>
        </w:rPr>
        <w:t xml:space="preserve"> of Pamela Turner’s grandchildren, or Laquan McDonald’s mother, or Mike Brown Jr’s parents </w:t>
      </w:r>
      <w:r w:rsidRPr="00A766E1">
        <w:rPr>
          <w:rStyle w:val="StyleUnderline"/>
          <w:highlight w:val="green"/>
        </w:rPr>
        <w:t xml:space="preserve">are </w:t>
      </w:r>
      <w:r w:rsidRPr="00A766E1">
        <w:rPr>
          <w:rStyle w:val="Emphasis"/>
          <w:highlight w:val="green"/>
        </w:rPr>
        <w:t>collateral damage</w:t>
      </w:r>
      <w:r w:rsidRPr="009A0DCD">
        <w:rPr>
          <w:rStyle w:val="StyleUnderline"/>
        </w:rPr>
        <w:t xml:space="preserve"> in this war </w:t>
      </w:r>
      <w:r w:rsidRPr="00A766E1">
        <w:rPr>
          <w:rStyle w:val="StyleUnderline"/>
          <w:highlight w:val="green"/>
        </w:rPr>
        <w:t xml:space="preserve">to </w:t>
      </w:r>
      <w:r w:rsidRPr="00A766E1">
        <w:rPr>
          <w:rStyle w:val="Emphasis"/>
          <w:highlight w:val="green"/>
        </w:rPr>
        <w:t>maintain the status quo</w:t>
      </w:r>
      <w:r w:rsidRPr="009A0DCD">
        <w:rPr>
          <w:rStyle w:val="StyleUnderline"/>
        </w:rPr>
        <w:t>. It is</w:t>
      </w:r>
      <w:r w:rsidRPr="009A0DCD">
        <w:rPr>
          <w:sz w:val="16"/>
        </w:rPr>
        <w:t xml:space="preserve"> literally </w:t>
      </w:r>
      <w:r w:rsidRPr="009A0DCD">
        <w:rPr>
          <w:rStyle w:val="StyleUnderline"/>
        </w:rPr>
        <w:t>the price of doing business</w:t>
      </w:r>
      <w:r w:rsidRPr="009A0DCD">
        <w:rPr>
          <w:sz w:val="16"/>
        </w:rPr>
        <w:t>.</w:t>
      </w:r>
    </w:p>
    <w:p w14:paraId="4E5F74F9" w14:textId="77777777" w:rsidR="0008600C" w:rsidRPr="009A0DCD" w:rsidRDefault="0008600C" w:rsidP="0008600C">
      <w:pPr>
        <w:rPr>
          <w:sz w:val="16"/>
        </w:rPr>
      </w:pPr>
      <w:r w:rsidRPr="009A0DCD">
        <w:rPr>
          <w:sz w:val="16"/>
        </w:rPr>
        <w:t xml:space="preserve">Thus, five years later, much of </w:t>
      </w:r>
      <w:r w:rsidRPr="009A0DCD">
        <w:rPr>
          <w:rStyle w:val="StyleUnderline"/>
        </w:rPr>
        <w:t xml:space="preserve">the </w:t>
      </w:r>
      <w:r w:rsidRPr="00A766E1">
        <w:rPr>
          <w:rStyle w:val="Emphasis"/>
          <w:highlight w:val="green"/>
        </w:rPr>
        <w:t>institutional discussion</w:t>
      </w:r>
      <w:r w:rsidRPr="009A0DCD">
        <w:rPr>
          <w:rStyle w:val="StyleUnderline"/>
        </w:rPr>
        <w:t xml:space="preserve"> about police reform remains </w:t>
      </w:r>
      <w:r w:rsidRPr="00A766E1">
        <w:rPr>
          <w:rStyle w:val="StyleUnderline"/>
          <w:highlight w:val="green"/>
        </w:rPr>
        <w:t xml:space="preserve">focused on </w:t>
      </w:r>
      <w:r w:rsidRPr="00A766E1">
        <w:rPr>
          <w:rStyle w:val="Emphasis"/>
          <w:highlight w:val="green"/>
        </w:rPr>
        <w:t>bad apples</w:t>
      </w:r>
      <w:r w:rsidRPr="009A0DCD">
        <w:rPr>
          <w:rStyle w:val="StyleUnderline"/>
        </w:rPr>
        <w:t xml:space="preserve">, </w:t>
      </w:r>
      <w:r w:rsidRPr="009A0DCD">
        <w:rPr>
          <w:rStyle w:val="Emphasis"/>
        </w:rPr>
        <w:t xml:space="preserve">implicit </w:t>
      </w:r>
      <w:r w:rsidRPr="00A766E1">
        <w:rPr>
          <w:rStyle w:val="Emphasis"/>
          <w:highlight w:val="green"/>
        </w:rPr>
        <w:t>bias</w:t>
      </w:r>
      <w:r w:rsidRPr="00A766E1">
        <w:rPr>
          <w:rStyle w:val="StyleUnderline"/>
          <w:highlight w:val="green"/>
        </w:rPr>
        <w:t>, and</w:t>
      </w:r>
      <w:r w:rsidRPr="009A0DCD">
        <w:rPr>
          <w:rStyle w:val="StyleUnderline"/>
        </w:rPr>
        <w:t xml:space="preserve"> </w:t>
      </w:r>
      <w:r w:rsidRPr="009A0DCD">
        <w:rPr>
          <w:rStyle w:val="Emphasis"/>
        </w:rPr>
        <w:t xml:space="preserve">better </w:t>
      </w:r>
      <w:r w:rsidRPr="00A766E1">
        <w:rPr>
          <w:rStyle w:val="Emphasis"/>
          <w:highlight w:val="green"/>
        </w:rPr>
        <w:t>training</w:t>
      </w:r>
      <w:r w:rsidRPr="009A0DCD">
        <w:rPr>
          <w:sz w:val="16"/>
        </w:rPr>
        <w:t>. As a result, the main policy shift has been the widespread use of “body cameras.” Since 2014, police forces around the country have spent upwards of $192 million on body cameras. In Ferguson, where the movement found its heart and soul, there are now more black police officers than white. Ferguson finally caught up with the rest of the United States. Meanwhile, black people are stopped 5 percent more and white people are stopped 11 percent less than they were in 2013.</w:t>
      </w:r>
    </w:p>
    <w:p w14:paraId="3F17471A" w14:textId="5E55F9F2" w:rsidR="0008600C" w:rsidRDefault="0008600C" w:rsidP="0008600C">
      <w:pPr>
        <w:rPr>
          <w:sz w:val="16"/>
        </w:rPr>
      </w:pPr>
      <w:r w:rsidRPr="00A766E1">
        <w:rPr>
          <w:rStyle w:val="StyleUnderline"/>
          <w:highlight w:val="green"/>
        </w:rPr>
        <w:t>Recognizing the</w:t>
      </w:r>
      <w:r w:rsidRPr="009A0DCD">
        <w:rPr>
          <w:rStyle w:val="StyleUnderline"/>
        </w:rPr>
        <w:t xml:space="preserve"> </w:t>
      </w:r>
      <w:r w:rsidRPr="009A0DCD">
        <w:rPr>
          <w:rStyle w:val="Emphasis"/>
        </w:rPr>
        <w:t xml:space="preserve">stubborn </w:t>
      </w:r>
      <w:r w:rsidRPr="00A766E1">
        <w:rPr>
          <w:rStyle w:val="Emphasis"/>
          <w:highlight w:val="green"/>
        </w:rPr>
        <w:t>duration</w:t>
      </w:r>
      <w:r w:rsidRPr="00A766E1">
        <w:rPr>
          <w:rStyle w:val="StyleUnderline"/>
          <w:highlight w:val="green"/>
        </w:rPr>
        <w:t xml:space="preserve"> of police</w:t>
      </w:r>
      <w:r w:rsidRPr="009A0DCD">
        <w:rPr>
          <w:sz w:val="16"/>
        </w:rPr>
        <w:t xml:space="preserve"> abuse and </w:t>
      </w:r>
      <w:r w:rsidRPr="00A766E1">
        <w:rPr>
          <w:rStyle w:val="StyleUnderline"/>
          <w:highlight w:val="green"/>
        </w:rPr>
        <w:t xml:space="preserve">violence is </w:t>
      </w:r>
      <w:r w:rsidRPr="00A766E1">
        <w:rPr>
          <w:rStyle w:val="Emphasis"/>
          <w:highlight w:val="green"/>
        </w:rPr>
        <w:t>less</w:t>
      </w:r>
      <w:r w:rsidRPr="009A0DCD">
        <w:rPr>
          <w:rStyle w:val="Emphasis"/>
        </w:rPr>
        <w:t xml:space="preserve"> about </w:t>
      </w:r>
      <w:r w:rsidRPr="00A766E1">
        <w:rPr>
          <w:rStyle w:val="Emphasis"/>
          <w:highlight w:val="green"/>
        </w:rPr>
        <w:t>pessimism</w:t>
      </w:r>
      <w:r w:rsidRPr="00A766E1">
        <w:rPr>
          <w:rStyle w:val="StyleUnderline"/>
          <w:highlight w:val="green"/>
        </w:rPr>
        <w:t xml:space="preserve"> than</w:t>
      </w:r>
      <w:r w:rsidRPr="009A0DCD">
        <w:rPr>
          <w:rStyle w:val="StyleUnderline"/>
        </w:rPr>
        <w:t xml:space="preserve"> it is about </w:t>
      </w:r>
      <w:r w:rsidRPr="00A766E1">
        <w:rPr>
          <w:rStyle w:val="Emphasis"/>
          <w:highlight w:val="green"/>
        </w:rPr>
        <w:t>sobriety</w:t>
      </w:r>
      <w:r w:rsidRPr="00A766E1">
        <w:rPr>
          <w:rStyle w:val="StyleUnderline"/>
          <w:highlight w:val="green"/>
        </w:rPr>
        <w:t xml:space="preserve">. There is </w:t>
      </w:r>
      <w:r w:rsidRPr="00A766E1">
        <w:rPr>
          <w:rStyle w:val="Emphasis"/>
          <w:highlight w:val="green"/>
        </w:rPr>
        <w:t>no quick fix</w:t>
      </w:r>
      <w:r w:rsidRPr="009A0DCD">
        <w:rPr>
          <w:rStyle w:val="StyleUnderline"/>
        </w:rPr>
        <w:t xml:space="preserve"> to police brutality. The police are </w:t>
      </w:r>
      <w:r w:rsidRPr="009A0DCD">
        <w:rPr>
          <w:rStyle w:val="Emphasis"/>
        </w:rPr>
        <w:t>so difficult</w:t>
      </w:r>
      <w:r w:rsidRPr="009A0DCD">
        <w:rPr>
          <w:rStyle w:val="StyleUnderline"/>
        </w:rPr>
        <w:t xml:space="preserve"> to transform because the</w:t>
      </w:r>
      <w:r w:rsidRPr="009A0DCD">
        <w:rPr>
          <w:sz w:val="16"/>
        </w:rPr>
        <w:t xml:space="preserve"> bipartisan </w:t>
      </w:r>
      <w:r w:rsidRPr="009A0DCD">
        <w:rPr>
          <w:rStyle w:val="Emphasis"/>
        </w:rPr>
        <w:t>political establishment</w:t>
      </w:r>
      <w:r w:rsidRPr="009A0DCD">
        <w:rPr>
          <w:rStyle w:val="StyleUnderline"/>
        </w:rPr>
        <w:t xml:space="preserve"> needs them, especially when it decides it has nothing left</w:t>
      </w:r>
      <w:r w:rsidRPr="009A0DCD">
        <w:rPr>
          <w:sz w:val="16"/>
        </w:rPr>
        <w:t xml:space="preserve"> to give us. </w:t>
      </w:r>
      <w:r w:rsidRPr="009A0DCD">
        <w:rPr>
          <w:rStyle w:val="StyleUnderline"/>
        </w:rPr>
        <w:t xml:space="preserve">It took </w:t>
      </w:r>
      <w:r w:rsidRPr="009A0DCD">
        <w:rPr>
          <w:rStyle w:val="Emphasis"/>
        </w:rPr>
        <w:t>five</w:t>
      </w:r>
      <w:r w:rsidRPr="009A0DCD">
        <w:rPr>
          <w:sz w:val="16"/>
        </w:rPr>
        <w:t xml:space="preserve"> long and deadly </w:t>
      </w:r>
      <w:r w:rsidRPr="009A0DCD">
        <w:rPr>
          <w:rStyle w:val="Emphasis"/>
        </w:rPr>
        <w:t>years</w:t>
      </w:r>
      <w:r w:rsidRPr="009A0DCD">
        <w:rPr>
          <w:rStyle w:val="StyleUnderline"/>
        </w:rPr>
        <w:t xml:space="preserve"> for</w:t>
      </w:r>
      <w:r w:rsidRPr="009A0DCD">
        <w:rPr>
          <w:sz w:val="16"/>
        </w:rPr>
        <w:t xml:space="preserve"> the officials who manage </w:t>
      </w:r>
      <w:r w:rsidRPr="009A0DCD">
        <w:rPr>
          <w:rStyle w:val="StyleUnderline"/>
        </w:rPr>
        <w:t>the N</w:t>
      </w:r>
      <w:r w:rsidRPr="009A0DCD">
        <w:rPr>
          <w:sz w:val="16"/>
        </w:rPr>
        <w:t xml:space="preserve">ew </w:t>
      </w:r>
      <w:r w:rsidRPr="009A0DCD">
        <w:rPr>
          <w:rStyle w:val="StyleUnderline"/>
        </w:rPr>
        <w:t>Y</w:t>
      </w:r>
      <w:r w:rsidRPr="009A0DCD">
        <w:rPr>
          <w:sz w:val="16"/>
        </w:rPr>
        <w:t xml:space="preserve">ork </w:t>
      </w:r>
      <w:r w:rsidRPr="009A0DCD">
        <w:rPr>
          <w:rStyle w:val="StyleUnderline"/>
        </w:rPr>
        <w:t>P</w:t>
      </w:r>
      <w:r w:rsidRPr="009A0DCD">
        <w:rPr>
          <w:sz w:val="16"/>
        </w:rPr>
        <w:t xml:space="preserve">olice </w:t>
      </w:r>
      <w:r w:rsidRPr="009A0DCD">
        <w:rPr>
          <w:rStyle w:val="StyleUnderline"/>
        </w:rPr>
        <w:t>D</w:t>
      </w:r>
      <w:r w:rsidRPr="009A0DCD">
        <w:rPr>
          <w:sz w:val="16"/>
        </w:rPr>
        <w:t xml:space="preserve">epartment </w:t>
      </w:r>
      <w:r w:rsidRPr="009A0DCD">
        <w:rPr>
          <w:rStyle w:val="StyleUnderline"/>
        </w:rPr>
        <w:t>to fire an officer who choked</w:t>
      </w:r>
      <w:r w:rsidRPr="009A0DCD">
        <w:rPr>
          <w:sz w:val="16"/>
        </w:rPr>
        <w:t xml:space="preserve"> the life out of </w:t>
      </w:r>
      <w:r w:rsidRPr="009A0DCD">
        <w:rPr>
          <w:rStyle w:val="StyleUnderline"/>
        </w:rPr>
        <w:t>a man</w:t>
      </w:r>
      <w:r w:rsidRPr="009A0DCD">
        <w:rPr>
          <w:sz w:val="16"/>
        </w:rPr>
        <w:t xml:space="preserve"> who was plainly saying, “I can’t breathe.” It took five years for the Department of Justice to decide that it would not bring federal civil rights charges against Pantaleo, as if his illegal chokehold that took Garner’s life was not the textbook definition of a civil rights violation.</w:t>
      </w:r>
    </w:p>
    <w:p w14:paraId="2362B320" w14:textId="6AD0EBD9" w:rsidR="0026192B" w:rsidRDefault="0026192B" w:rsidP="0026192B">
      <w:pPr>
        <w:pStyle w:val="Heading3"/>
      </w:pPr>
      <w:r>
        <w:t>2NC -- Link -- AT: Reform Now</w:t>
      </w:r>
    </w:p>
    <w:p w14:paraId="28BB2E9C" w14:textId="6494A756" w:rsidR="0026192B" w:rsidRDefault="0026192B" w:rsidP="0026192B">
      <w:pPr>
        <w:pStyle w:val="Heading4"/>
        <w:tabs>
          <w:tab w:val="left" w:pos="12389"/>
        </w:tabs>
      </w:pPr>
      <w:r>
        <w:t>Sustained BLM momentum is key – political inertia stifles current reform efforts</w:t>
      </w:r>
      <w:r>
        <w:tab/>
      </w:r>
    </w:p>
    <w:p w14:paraId="2FF7E520" w14:textId="278B1312" w:rsidR="0026192B" w:rsidRDefault="0026192B" w:rsidP="0026192B">
      <w:r w:rsidRPr="00194DB4">
        <w:rPr>
          <w:rStyle w:val="Style13ptBold"/>
        </w:rPr>
        <w:t>Collinson 6/17</w:t>
      </w:r>
      <w:r>
        <w:t xml:space="preserve"> (Stephen Collinson, Senior political reporter @ CNN, “</w:t>
      </w:r>
      <w:r w:rsidRPr="00194DB4">
        <w:rPr>
          <w:rStyle w:val="StyleUnderline"/>
        </w:rPr>
        <w:t xml:space="preserve">Police </w:t>
      </w:r>
      <w:r w:rsidRPr="00A766E1">
        <w:rPr>
          <w:rStyle w:val="StyleUnderline"/>
          <w:highlight w:val="green"/>
        </w:rPr>
        <w:t>reform</w:t>
      </w:r>
      <w:r w:rsidRPr="00194DB4">
        <w:rPr>
          <w:rStyle w:val="StyleUnderline"/>
        </w:rPr>
        <w:t xml:space="preserve"> efforts </w:t>
      </w:r>
      <w:r w:rsidRPr="00A766E1">
        <w:rPr>
          <w:rStyle w:val="StyleUnderline"/>
          <w:highlight w:val="green"/>
        </w:rPr>
        <w:t xml:space="preserve">face </w:t>
      </w:r>
      <w:r w:rsidRPr="00A766E1">
        <w:rPr>
          <w:rStyle w:val="Emphasis"/>
          <w:highlight w:val="green"/>
        </w:rPr>
        <w:t>highest hurdle</w:t>
      </w:r>
      <w:r w:rsidRPr="00A766E1">
        <w:rPr>
          <w:rStyle w:val="StyleUnderline"/>
          <w:highlight w:val="green"/>
        </w:rPr>
        <w:t>: Bitter</w:t>
      </w:r>
      <w:r w:rsidRPr="00194DB4">
        <w:rPr>
          <w:rStyle w:val="StyleUnderline"/>
        </w:rPr>
        <w:t xml:space="preserve"> Washington </w:t>
      </w:r>
      <w:r w:rsidRPr="00A766E1">
        <w:rPr>
          <w:rStyle w:val="Emphasis"/>
          <w:highlight w:val="green"/>
        </w:rPr>
        <w:t>inertia</w:t>
      </w:r>
      <w:r>
        <w:t xml:space="preserve">,” 06/17/20, CNN, </w:t>
      </w:r>
      <w:r w:rsidRPr="006E734E">
        <w:t>https://www.cnn.com/2020/06/17/politics/police-reform-washington-divided/index.html</w:t>
      </w:r>
      <w:r>
        <w:t>, TM) **modified for language, denoted in brackets</w:t>
      </w:r>
    </w:p>
    <w:p w14:paraId="6BF4C875" w14:textId="12FF3B5A" w:rsidR="0026192B" w:rsidRPr="0026192B" w:rsidRDefault="0026192B" w:rsidP="0026192B">
      <w:pPr>
        <w:rPr>
          <w:sz w:val="16"/>
        </w:rPr>
      </w:pPr>
      <w:r w:rsidRPr="00E35ED6">
        <w:rPr>
          <w:sz w:val="16"/>
        </w:rPr>
        <w:t xml:space="preserve">The </w:t>
      </w:r>
      <w:r w:rsidRPr="00194DB4">
        <w:rPr>
          <w:rStyle w:val="StyleUnderline"/>
        </w:rPr>
        <w:t>B</w:t>
      </w:r>
      <w:r w:rsidRPr="00E35ED6">
        <w:rPr>
          <w:sz w:val="16"/>
        </w:rPr>
        <w:t xml:space="preserve">lack </w:t>
      </w:r>
      <w:r w:rsidRPr="00194DB4">
        <w:rPr>
          <w:rStyle w:val="StyleUnderline"/>
        </w:rPr>
        <w:t>L</w:t>
      </w:r>
      <w:r w:rsidRPr="00E35ED6">
        <w:rPr>
          <w:sz w:val="16"/>
        </w:rPr>
        <w:t xml:space="preserve">ives </w:t>
      </w:r>
      <w:r w:rsidRPr="00194DB4">
        <w:rPr>
          <w:rStyle w:val="StyleUnderline"/>
        </w:rPr>
        <w:t>M</w:t>
      </w:r>
      <w:r w:rsidRPr="00E35ED6">
        <w:rPr>
          <w:sz w:val="16"/>
        </w:rPr>
        <w:t xml:space="preserve">atter </w:t>
      </w:r>
      <w:r w:rsidRPr="00194DB4">
        <w:rPr>
          <w:rStyle w:val="StyleUnderline"/>
        </w:rPr>
        <w:t>movement has changed American life and custom</w:t>
      </w:r>
      <w:r w:rsidRPr="00E35ED6">
        <w:rPr>
          <w:sz w:val="16"/>
        </w:rPr>
        <w:t xml:space="preserve"> more than most people thought possible, </w:t>
      </w:r>
      <w:r w:rsidRPr="00194DB4">
        <w:rPr>
          <w:rStyle w:val="StyleUnderline"/>
        </w:rPr>
        <w:t xml:space="preserve">but </w:t>
      </w:r>
      <w:r w:rsidRPr="00A766E1">
        <w:rPr>
          <w:rStyle w:val="StyleUnderline"/>
          <w:highlight w:val="green"/>
        </w:rPr>
        <w:t>it is</w:t>
      </w:r>
      <w:r w:rsidRPr="00194DB4">
        <w:rPr>
          <w:rStyle w:val="StyleUnderline"/>
        </w:rPr>
        <w:t xml:space="preserve"> </w:t>
      </w:r>
      <w:r w:rsidRPr="00194DB4">
        <w:rPr>
          <w:rStyle w:val="Emphasis"/>
        </w:rPr>
        <w:t xml:space="preserve">increasingly </w:t>
      </w:r>
      <w:r w:rsidRPr="00A766E1">
        <w:rPr>
          <w:rStyle w:val="Emphasis"/>
          <w:highlight w:val="green"/>
        </w:rPr>
        <w:t>doubtful</w:t>
      </w:r>
      <w:r w:rsidRPr="00194DB4">
        <w:rPr>
          <w:rStyle w:val="StyleUnderline"/>
        </w:rPr>
        <w:t xml:space="preserve"> whether </w:t>
      </w:r>
      <w:r w:rsidRPr="00A766E1">
        <w:rPr>
          <w:rStyle w:val="Emphasis"/>
          <w:highlight w:val="green"/>
        </w:rPr>
        <w:t>fractured Washington</w:t>
      </w:r>
      <w:r w:rsidRPr="00A766E1">
        <w:rPr>
          <w:rStyle w:val="StyleUnderline"/>
          <w:highlight w:val="green"/>
        </w:rPr>
        <w:t>, rocked b</w:t>
      </w:r>
      <w:r w:rsidRPr="00194DB4">
        <w:rPr>
          <w:rStyle w:val="StyleUnderline"/>
        </w:rPr>
        <w:t xml:space="preserve">y </w:t>
      </w:r>
      <w:r w:rsidRPr="00194DB4">
        <w:rPr>
          <w:rStyle w:val="Emphasis"/>
        </w:rPr>
        <w:t xml:space="preserve">treacherous election-year </w:t>
      </w:r>
      <w:r w:rsidRPr="00A766E1">
        <w:rPr>
          <w:rStyle w:val="Emphasis"/>
          <w:highlight w:val="green"/>
        </w:rPr>
        <w:t>politics</w:t>
      </w:r>
      <w:r w:rsidRPr="00A766E1">
        <w:rPr>
          <w:rStyle w:val="StyleUnderline"/>
          <w:highlight w:val="green"/>
        </w:rPr>
        <w:t>, will</w:t>
      </w:r>
      <w:r w:rsidRPr="00194DB4">
        <w:rPr>
          <w:rStyle w:val="StyleUnderline"/>
        </w:rPr>
        <w:t xml:space="preserve"> be able to </w:t>
      </w:r>
      <w:r w:rsidRPr="00A766E1">
        <w:rPr>
          <w:rStyle w:val="Emphasis"/>
          <w:highlight w:val="green"/>
        </w:rPr>
        <w:t>match</w:t>
      </w:r>
      <w:r w:rsidRPr="00A766E1">
        <w:rPr>
          <w:rStyle w:val="StyleUnderline"/>
          <w:highlight w:val="green"/>
        </w:rPr>
        <w:t xml:space="preserve"> its</w:t>
      </w:r>
      <w:r w:rsidRPr="00194DB4">
        <w:rPr>
          <w:rStyle w:val="StyleUnderline"/>
        </w:rPr>
        <w:t xml:space="preserve"> </w:t>
      </w:r>
      <w:r w:rsidRPr="00194DB4">
        <w:rPr>
          <w:rStyle w:val="Emphasis"/>
        </w:rPr>
        <w:t xml:space="preserve">historic </w:t>
      </w:r>
      <w:r w:rsidRPr="00A766E1">
        <w:rPr>
          <w:rStyle w:val="Emphasis"/>
          <w:highlight w:val="green"/>
        </w:rPr>
        <w:t>sweep</w:t>
      </w:r>
      <w:r w:rsidRPr="00E35ED6">
        <w:rPr>
          <w:sz w:val="16"/>
        </w:rPr>
        <w:t>.</w:t>
      </w:r>
      <w:r>
        <w:rPr>
          <w:sz w:val="16"/>
        </w:rPr>
        <w:t xml:space="preserve"> </w:t>
      </w:r>
      <w:r w:rsidRPr="00E35ED6">
        <w:rPr>
          <w:sz w:val="16"/>
        </w:rPr>
        <w:t xml:space="preserve">Statues commemorating a racist past have tumbled across the globe, a car in BLM livery streaked around a NASCAR track and Americans of all races braved a pandemic to march for justice in a stirring example of people power. But the </w:t>
      </w:r>
      <w:r w:rsidRPr="00E35ED6">
        <w:rPr>
          <w:rStyle w:val="Emphasis"/>
        </w:rPr>
        <w:t xml:space="preserve">entrenched </w:t>
      </w:r>
      <w:r w:rsidRPr="00A766E1">
        <w:rPr>
          <w:rStyle w:val="Emphasis"/>
          <w:highlight w:val="green"/>
        </w:rPr>
        <w:t>divisions</w:t>
      </w:r>
      <w:r w:rsidRPr="00A766E1">
        <w:rPr>
          <w:rStyle w:val="StyleUnderline"/>
          <w:highlight w:val="green"/>
        </w:rPr>
        <w:t xml:space="preserve"> and</w:t>
      </w:r>
      <w:r w:rsidRPr="00E35ED6">
        <w:rPr>
          <w:sz w:val="16"/>
        </w:rPr>
        <w:t xml:space="preserve"> </w:t>
      </w:r>
      <w:r w:rsidRPr="00E35ED6">
        <w:rPr>
          <w:strike/>
          <w:sz w:val="16"/>
        </w:rPr>
        <w:t>muted</w:t>
      </w:r>
      <w:r w:rsidRPr="00E35ED6">
        <w:rPr>
          <w:sz w:val="16"/>
        </w:rPr>
        <w:t xml:space="preserve"> </w:t>
      </w:r>
      <w:r w:rsidRPr="00E35ED6">
        <w:rPr>
          <w:rStyle w:val="Emphasis"/>
        </w:rPr>
        <w:t xml:space="preserve">[limited] </w:t>
      </w:r>
      <w:r w:rsidRPr="00A766E1">
        <w:rPr>
          <w:rStyle w:val="Emphasis"/>
          <w:highlight w:val="green"/>
        </w:rPr>
        <w:t>ambition</w:t>
      </w:r>
      <w:r w:rsidRPr="00E35ED6">
        <w:rPr>
          <w:rStyle w:val="StyleUnderline"/>
        </w:rPr>
        <w:t xml:space="preserve"> of the country's institutional politics, steeped in the bitterness of a post-impeachment capital, </w:t>
      </w:r>
      <w:r w:rsidRPr="00A766E1">
        <w:rPr>
          <w:rStyle w:val="Emphasis"/>
          <w:highlight w:val="green"/>
        </w:rPr>
        <w:t>threaten</w:t>
      </w:r>
      <w:r w:rsidRPr="00A766E1">
        <w:rPr>
          <w:rStyle w:val="StyleUnderline"/>
          <w:highlight w:val="green"/>
        </w:rPr>
        <w:t xml:space="preserve"> to </w:t>
      </w:r>
      <w:r w:rsidRPr="00A766E1">
        <w:rPr>
          <w:rStyle w:val="Emphasis"/>
          <w:highlight w:val="green"/>
        </w:rPr>
        <w:t>limit</w:t>
      </w:r>
      <w:r w:rsidRPr="00E35ED6">
        <w:rPr>
          <w:rStyle w:val="StyleUnderline"/>
        </w:rPr>
        <w:t xml:space="preserve"> the </w:t>
      </w:r>
      <w:r w:rsidRPr="00E35ED6">
        <w:rPr>
          <w:rStyle w:val="Emphasis"/>
        </w:rPr>
        <w:t>scope</w:t>
      </w:r>
      <w:r w:rsidRPr="00E35ED6">
        <w:rPr>
          <w:rStyle w:val="StyleUnderline"/>
        </w:rPr>
        <w:t xml:space="preserve"> of </w:t>
      </w:r>
      <w:r w:rsidRPr="00E35ED6">
        <w:rPr>
          <w:rStyle w:val="Emphasis"/>
        </w:rPr>
        <w:t xml:space="preserve">police </w:t>
      </w:r>
      <w:r w:rsidRPr="00A766E1">
        <w:rPr>
          <w:rStyle w:val="Emphasis"/>
          <w:highlight w:val="green"/>
        </w:rPr>
        <w:t>reform</w:t>
      </w:r>
      <w:r w:rsidRPr="00E35ED6">
        <w:rPr>
          <w:sz w:val="16"/>
        </w:rPr>
        <w:t>.</w:t>
      </w:r>
      <w:r>
        <w:rPr>
          <w:sz w:val="16"/>
        </w:rPr>
        <w:t xml:space="preserve"> </w:t>
      </w:r>
      <w:r w:rsidRPr="00E35ED6">
        <w:rPr>
          <w:sz w:val="16"/>
        </w:rPr>
        <w:t xml:space="preserve">President Donald </w:t>
      </w:r>
      <w:r w:rsidRPr="00E35ED6">
        <w:rPr>
          <w:rStyle w:val="StyleUnderline"/>
        </w:rPr>
        <w:t>Trump did unveil significant moves Tuesday in an executive order, but critics said it fell short of being adequate</w:t>
      </w:r>
      <w:r w:rsidRPr="00E35ED6">
        <w:rPr>
          <w:sz w:val="16"/>
        </w:rPr>
        <w:t xml:space="preserve"> for such a moment. Democrats on Capitol Hill are expected Wednesday to send much broader measures -- including an outright ban on chokeholds in arrests, as opposed to the President's recommendation for voluntary compliance by police departments -- to the House of Representatives for a full vote next week.</w:t>
      </w:r>
      <w:r>
        <w:rPr>
          <w:sz w:val="16"/>
        </w:rPr>
        <w:t xml:space="preserve"> </w:t>
      </w:r>
      <w:r w:rsidRPr="00E35ED6">
        <w:rPr>
          <w:sz w:val="16"/>
        </w:rPr>
        <w:t xml:space="preserve">But Republican Senate Majority Leader Mitch </w:t>
      </w:r>
      <w:r w:rsidRPr="00E35ED6">
        <w:rPr>
          <w:rStyle w:val="StyleUnderline"/>
        </w:rPr>
        <w:t>McConnell has already made clear the Democratic bill has no hope on his side of the Capitol, leaving a GOP draft bill</w:t>
      </w:r>
      <w:r w:rsidRPr="00E35ED6">
        <w:rPr>
          <w:sz w:val="16"/>
        </w:rPr>
        <w:t xml:space="preserve"> by South Carolina Sen. Tim Scott in the spotlight </w:t>
      </w:r>
      <w:r w:rsidRPr="00E35ED6">
        <w:rPr>
          <w:rStyle w:val="StyleUnderline"/>
        </w:rPr>
        <w:t>that Democrats say is too weak</w:t>
      </w:r>
      <w:r w:rsidRPr="00E35ED6">
        <w:rPr>
          <w:sz w:val="16"/>
        </w:rPr>
        <w:t>. Scott and McConnell publicly unveiled that legislation at a news conference earlier Wednesday, just a half hour ahead of the House Judiciary Committee's markup of the Democrats' bill.</w:t>
      </w:r>
      <w:r>
        <w:rPr>
          <w:sz w:val="16"/>
        </w:rPr>
        <w:t xml:space="preserve"> </w:t>
      </w:r>
      <w:r w:rsidRPr="00E35ED6">
        <w:rPr>
          <w:sz w:val="16"/>
        </w:rPr>
        <w:t xml:space="preserve">In a sign of just how much pressure lawmakers are facing to act, McConnell promised swift action on the bill which could set up a vote as soon as next week, moving up from a previously floated timeline of addressing the issue after the July 4 holiday. McConnell will still need at least some Senate Democrats to sign on </w:t>
      </w:r>
      <w:proofErr w:type="gramStart"/>
      <w:r w:rsidRPr="00E35ED6">
        <w:rPr>
          <w:sz w:val="16"/>
        </w:rPr>
        <w:t>in order to</w:t>
      </w:r>
      <w:proofErr w:type="gramEnd"/>
      <w:r w:rsidRPr="00E35ED6">
        <w:rPr>
          <w:sz w:val="16"/>
        </w:rPr>
        <w:t xml:space="preserve"> break a filibuster, and the Democratic plan in the House is also expected to get its own vote next week.</w:t>
      </w:r>
      <w:r>
        <w:rPr>
          <w:sz w:val="16"/>
        </w:rPr>
        <w:t xml:space="preserve"> </w:t>
      </w:r>
      <w:r w:rsidRPr="00E35ED6">
        <w:rPr>
          <w:sz w:val="16"/>
        </w:rPr>
        <w:t xml:space="preserve">The </w:t>
      </w:r>
      <w:r w:rsidRPr="00A766E1">
        <w:rPr>
          <w:rStyle w:val="Emphasis"/>
          <w:highlight w:val="green"/>
        </w:rPr>
        <w:t>fate</w:t>
      </w:r>
      <w:r w:rsidRPr="00E35ED6">
        <w:rPr>
          <w:rStyle w:val="StyleUnderline"/>
        </w:rPr>
        <w:t xml:space="preserve"> of </w:t>
      </w:r>
      <w:r w:rsidRPr="00E35ED6">
        <w:rPr>
          <w:rStyle w:val="Emphasis"/>
        </w:rPr>
        <w:t>police reform</w:t>
      </w:r>
      <w:r w:rsidRPr="00E35ED6">
        <w:rPr>
          <w:rStyle w:val="StyleUnderline"/>
        </w:rPr>
        <w:t xml:space="preserve"> and a political argument that is now certain to significantly shape November's presidential and congressional elections </w:t>
      </w:r>
      <w:r w:rsidRPr="00A766E1">
        <w:rPr>
          <w:rStyle w:val="StyleUnderline"/>
          <w:highlight w:val="green"/>
        </w:rPr>
        <w:t xml:space="preserve">may now </w:t>
      </w:r>
      <w:r w:rsidRPr="00A766E1">
        <w:rPr>
          <w:rStyle w:val="Emphasis"/>
          <w:highlight w:val="green"/>
        </w:rPr>
        <w:t>depend</w:t>
      </w:r>
      <w:r w:rsidRPr="00A766E1">
        <w:rPr>
          <w:rStyle w:val="StyleUnderline"/>
          <w:highlight w:val="green"/>
        </w:rPr>
        <w:t xml:space="preserve"> on the </w:t>
      </w:r>
      <w:r w:rsidRPr="00A766E1">
        <w:rPr>
          <w:rStyle w:val="Emphasis"/>
          <w:highlight w:val="green"/>
        </w:rPr>
        <w:t>capacity</w:t>
      </w:r>
      <w:r w:rsidRPr="00A766E1">
        <w:rPr>
          <w:rStyle w:val="StyleUnderline"/>
          <w:highlight w:val="green"/>
        </w:rPr>
        <w:t xml:space="preserve"> of </w:t>
      </w:r>
      <w:r w:rsidRPr="00A766E1">
        <w:rPr>
          <w:rStyle w:val="Emphasis"/>
          <w:highlight w:val="green"/>
        </w:rPr>
        <w:t>grass roots</w:t>
      </w:r>
      <w:r w:rsidRPr="00E35ED6">
        <w:rPr>
          <w:rStyle w:val="Emphasis"/>
        </w:rPr>
        <w:t xml:space="preserve"> political </w:t>
      </w:r>
      <w:r w:rsidRPr="00A766E1">
        <w:rPr>
          <w:rStyle w:val="Emphasis"/>
          <w:highlight w:val="green"/>
        </w:rPr>
        <w:t>momentum</w:t>
      </w:r>
      <w:r w:rsidRPr="00A766E1">
        <w:rPr>
          <w:rStyle w:val="StyleUnderline"/>
          <w:highlight w:val="green"/>
        </w:rPr>
        <w:t xml:space="preserve"> to </w:t>
      </w:r>
      <w:r w:rsidRPr="00A766E1">
        <w:rPr>
          <w:rStyle w:val="Emphasis"/>
          <w:highlight w:val="green"/>
        </w:rPr>
        <w:t>shake</w:t>
      </w:r>
      <w:r w:rsidRPr="00E35ED6">
        <w:rPr>
          <w:rStyle w:val="StyleUnderline"/>
        </w:rPr>
        <w:t xml:space="preserve"> </w:t>
      </w:r>
      <w:r w:rsidRPr="00E35ED6">
        <w:rPr>
          <w:rStyle w:val="Emphasis"/>
        </w:rPr>
        <w:t>divided Washington</w:t>
      </w:r>
      <w:r w:rsidRPr="00E35ED6">
        <w:rPr>
          <w:rStyle w:val="StyleUnderline"/>
        </w:rPr>
        <w:t xml:space="preserve"> out of its </w:t>
      </w:r>
      <w:r w:rsidRPr="00E35ED6">
        <w:rPr>
          <w:rStyle w:val="Emphasis"/>
        </w:rPr>
        <w:t xml:space="preserve">habitual </w:t>
      </w:r>
      <w:r w:rsidRPr="00A766E1">
        <w:rPr>
          <w:rStyle w:val="Emphasis"/>
          <w:highlight w:val="green"/>
        </w:rPr>
        <w:t>inertia</w:t>
      </w:r>
      <w:r w:rsidRPr="00A766E1">
        <w:rPr>
          <w:rStyle w:val="StyleUnderline"/>
          <w:highlight w:val="green"/>
        </w:rPr>
        <w:t xml:space="preserve">, and the </w:t>
      </w:r>
      <w:r w:rsidRPr="00A766E1">
        <w:rPr>
          <w:rStyle w:val="Emphasis"/>
          <w:highlight w:val="green"/>
        </w:rPr>
        <w:t>pressure</w:t>
      </w:r>
      <w:r w:rsidRPr="00E35ED6">
        <w:rPr>
          <w:rStyle w:val="StyleUnderline"/>
        </w:rPr>
        <w:t xml:space="preserve"> that can be </w:t>
      </w:r>
      <w:r w:rsidRPr="00A766E1">
        <w:rPr>
          <w:rStyle w:val="StyleUnderline"/>
          <w:highlight w:val="green"/>
        </w:rPr>
        <w:t>brought to bear</w:t>
      </w:r>
      <w:r w:rsidRPr="0026192B">
        <w:rPr>
          <w:rStyle w:val="StyleUnderline"/>
        </w:rPr>
        <w:t xml:space="preserve"> especially </w:t>
      </w:r>
      <w:r w:rsidRPr="00A766E1">
        <w:rPr>
          <w:rStyle w:val="StyleUnderline"/>
          <w:highlight w:val="green"/>
        </w:rPr>
        <w:t>on</w:t>
      </w:r>
      <w:r w:rsidRPr="00E35ED6">
        <w:rPr>
          <w:rStyle w:val="StyleUnderline"/>
        </w:rPr>
        <w:t xml:space="preserve"> </w:t>
      </w:r>
      <w:r w:rsidRPr="00E35ED6">
        <w:rPr>
          <w:rStyle w:val="Emphasis"/>
        </w:rPr>
        <w:t xml:space="preserve">vulnerable Senate </w:t>
      </w:r>
      <w:r w:rsidRPr="00A766E1">
        <w:rPr>
          <w:rStyle w:val="Emphasis"/>
          <w:highlight w:val="green"/>
        </w:rPr>
        <w:t>Republicans</w:t>
      </w:r>
      <w:r w:rsidRPr="00A766E1">
        <w:rPr>
          <w:rStyle w:val="StyleUnderline"/>
          <w:highlight w:val="green"/>
        </w:rPr>
        <w:t xml:space="preserve"> who are </w:t>
      </w:r>
      <w:r w:rsidRPr="00A766E1">
        <w:rPr>
          <w:rStyle w:val="Emphasis"/>
          <w:highlight w:val="green"/>
        </w:rPr>
        <w:t>feeling</w:t>
      </w:r>
      <w:r w:rsidRPr="00E35ED6">
        <w:rPr>
          <w:rStyle w:val="StyleUnderline"/>
        </w:rPr>
        <w:t xml:space="preserve"> the </w:t>
      </w:r>
      <w:r w:rsidRPr="00A766E1">
        <w:rPr>
          <w:rStyle w:val="Emphasis"/>
          <w:highlight w:val="green"/>
        </w:rPr>
        <w:t>heat</w:t>
      </w:r>
      <w:r w:rsidRPr="00E35ED6">
        <w:rPr>
          <w:rStyle w:val="StyleUnderline"/>
        </w:rPr>
        <w:t xml:space="preserve"> from their constituents</w:t>
      </w:r>
      <w:r w:rsidRPr="00E35ED6">
        <w:rPr>
          <w:sz w:val="16"/>
        </w:rPr>
        <w:t>.</w:t>
      </w:r>
      <w:r>
        <w:rPr>
          <w:sz w:val="16"/>
        </w:rPr>
        <w:t xml:space="preserve"> </w:t>
      </w:r>
      <w:r w:rsidRPr="00E35ED6">
        <w:rPr>
          <w:sz w:val="16"/>
        </w:rPr>
        <w:t xml:space="preserve">The </w:t>
      </w:r>
      <w:r w:rsidRPr="00E35ED6">
        <w:rPr>
          <w:rStyle w:val="Emphasis"/>
        </w:rPr>
        <w:t>power</w:t>
      </w:r>
      <w:r w:rsidRPr="00E35ED6">
        <w:rPr>
          <w:rStyle w:val="StyleUnderline"/>
        </w:rPr>
        <w:t xml:space="preserve"> of the </w:t>
      </w:r>
      <w:r w:rsidRPr="00E35ED6">
        <w:rPr>
          <w:rStyle w:val="Emphasis"/>
        </w:rPr>
        <w:t>pressure</w:t>
      </w:r>
      <w:r w:rsidRPr="00E35ED6">
        <w:rPr>
          <w:rStyle w:val="StyleUnderline"/>
        </w:rPr>
        <w:t xml:space="preserve"> for change was evident in </w:t>
      </w:r>
      <w:r w:rsidRPr="00E35ED6">
        <w:rPr>
          <w:rStyle w:val="Emphasis"/>
        </w:rPr>
        <w:t>Trump's appearance</w:t>
      </w:r>
      <w:r w:rsidRPr="00E35ED6">
        <w:rPr>
          <w:rStyle w:val="StyleUnderline"/>
        </w:rPr>
        <w:t xml:space="preserve"> in the Rose Garden of the White House in an event that also </w:t>
      </w:r>
      <w:r w:rsidRPr="00E35ED6">
        <w:rPr>
          <w:rStyle w:val="Emphasis"/>
        </w:rPr>
        <w:t>reflected</w:t>
      </w:r>
      <w:r w:rsidRPr="00E35ED6">
        <w:rPr>
          <w:rStyle w:val="StyleUnderline"/>
        </w:rPr>
        <w:t xml:space="preserve"> his </w:t>
      </w:r>
      <w:r w:rsidRPr="00E35ED6">
        <w:rPr>
          <w:rStyle w:val="Emphasis"/>
        </w:rPr>
        <w:t>political balancing act</w:t>
      </w:r>
      <w:r w:rsidRPr="00E35ED6">
        <w:rPr>
          <w:rStyle w:val="StyleUnderline"/>
        </w:rPr>
        <w:t xml:space="preserve"> as he was surrounded by police leaders</w:t>
      </w:r>
      <w:r w:rsidRPr="00E35ED6">
        <w:rPr>
          <w:sz w:val="16"/>
        </w:rPr>
        <w:t>.</w:t>
      </w:r>
    </w:p>
    <w:p w14:paraId="7B0F97B1" w14:textId="77777777" w:rsidR="0008600C" w:rsidRDefault="0008600C" w:rsidP="0008600C">
      <w:pPr>
        <w:pStyle w:val="Heading3"/>
      </w:pPr>
      <w:r>
        <w:t>2NC -- Link -- AT: Trump XO</w:t>
      </w:r>
    </w:p>
    <w:p w14:paraId="203B6D0B" w14:textId="77777777" w:rsidR="0008600C" w:rsidRPr="00166D89" w:rsidRDefault="0008600C" w:rsidP="0008600C">
      <w:pPr>
        <w:pStyle w:val="Heading4"/>
      </w:pPr>
      <w:r>
        <w:t xml:space="preserve">It was a </w:t>
      </w:r>
      <w:r>
        <w:rPr>
          <w:u w:val="single"/>
        </w:rPr>
        <w:t>meaningless gesture</w:t>
      </w:r>
      <w:r>
        <w:t xml:space="preserve"> that </w:t>
      </w:r>
      <w:r>
        <w:rPr>
          <w:u w:val="single"/>
        </w:rPr>
        <w:t>paled</w:t>
      </w:r>
      <w:r>
        <w:t xml:space="preserve"> in comparison to his </w:t>
      </w:r>
      <w:r>
        <w:rPr>
          <w:u w:val="single"/>
        </w:rPr>
        <w:t>pro-police</w:t>
      </w:r>
      <w:r>
        <w:t xml:space="preserve"> rhetoric. </w:t>
      </w:r>
    </w:p>
    <w:p w14:paraId="22D30FB2" w14:textId="77777777" w:rsidR="0008600C" w:rsidRDefault="0008600C" w:rsidP="0008600C">
      <w:r>
        <w:rPr>
          <w:rStyle w:val="Style13ptBold"/>
        </w:rPr>
        <w:t xml:space="preserve">Colvin et al ’20 </w:t>
      </w:r>
      <w:r w:rsidRPr="003646C8">
        <w:t xml:space="preserve">[Jill, Lisa Mascaro, and Zeke Miller; Reporters; Action News, “Trump signs executive order on police reform as Democrats urge more,” </w:t>
      </w:r>
      <w:r w:rsidRPr="001C3DD5">
        <w:t>https://6abc.com/trump-police-reform-donald-news-president/6249858/</w:t>
      </w:r>
      <w:r w:rsidRPr="003646C8">
        <w:t>; RP]</w:t>
      </w:r>
    </w:p>
    <w:p w14:paraId="160DEB32" w14:textId="77777777" w:rsidR="0008600C" w:rsidRPr="00166D89" w:rsidRDefault="0008600C" w:rsidP="0008600C">
      <w:pPr>
        <w:rPr>
          <w:sz w:val="16"/>
        </w:rPr>
      </w:pPr>
      <w:r w:rsidRPr="00166D89">
        <w:rPr>
          <w:rStyle w:val="StyleUnderline"/>
        </w:rPr>
        <w:t xml:space="preserve">Following </w:t>
      </w:r>
      <w:r w:rsidRPr="00166D89">
        <w:rPr>
          <w:rStyle w:val="Emphasis"/>
        </w:rPr>
        <w:t>weeks</w:t>
      </w:r>
      <w:r w:rsidRPr="00166D89">
        <w:rPr>
          <w:rStyle w:val="StyleUnderline"/>
        </w:rPr>
        <w:t xml:space="preserve"> of </w:t>
      </w:r>
      <w:r w:rsidRPr="00166D89">
        <w:rPr>
          <w:rStyle w:val="Emphasis"/>
        </w:rPr>
        <w:t>national protests</w:t>
      </w:r>
      <w:r w:rsidRPr="00166D89">
        <w:rPr>
          <w:rStyle w:val="StyleUnderline"/>
        </w:rPr>
        <w:t xml:space="preserve"> since the death of</w:t>
      </w:r>
      <w:r w:rsidRPr="00166D89">
        <w:rPr>
          <w:sz w:val="16"/>
        </w:rPr>
        <w:t xml:space="preserve"> George </w:t>
      </w:r>
      <w:r w:rsidRPr="00166D89">
        <w:rPr>
          <w:rStyle w:val="StyleUnderline"/>
        </w:rPr>
        <w:t>Floyd</w:t>
      </w:r>
      <w:r w:rsidRPr="00166D89">
        <w:rPr>
          <w:sz w:val="16"/>
        </w:rPr>
        <w:t xml:space="preserve">, President Donald </w:t>
      </w:r>
      <w:r w:rsidRPr="00A766E1">
        <w:rPr>
          <w:rStyle w:val="StyleUnderline"/>
          <w:highlight w:val="green"/>
        </w:rPr>
        <w:t>Trump</w:t>
      </w:r>
      <w:r w:rsidRPr="00166D89">
        <w:rPr>
          <w:rStyle w:val="StyleUnderline"/>
        </w:rPr>
        <w:t xml:space="preserve"> signed an executive order</w:t>
      </w:r>
      <w:r w:rsidRPr="00166D89">
        <w:rPr>
          <w:sz w:val="16"/>
        </w:rPr>
        <w:t xml:space="preserve"> Tuesday that he said would encourage better police practices. </w:t>
      </w:r>
      <w:r w:rsidRPr="00166D89">
        <w:rPr>
          <w:rStyle w:val="StyleUnderline"/>
        </w:rPr>
        <w:t>But</w:t>
      </w:r>
      <w:r w:rsidRPr="00166D89">
        <w:rPr>
          <w:sz w:val="16"/>
        </w:rPr>
        <w:t xml:space="preserve"> he </w:t>
      </w:r>
      <w:r w:rsidRPr="00A766E1">
        <w:rPr>
          <w:rStyle w:val="StyleUnderline"/>
          <w:highlight w:val="green"/>
        </w:rPr>
        <w:t xml:space="preserve">made </w:t>
      </w:r>
      <w:r w:rsidRPr="00A766E1">
        <w:rPr>
          <w:rStyle w:val="Emphasis"/>
          <w:highlight w:val="green"/>
        </w:rPr>
        <w:t>no mention</w:t>
      </w:r>
      <w:r w:rsidRPr="00A766E1">
        <w:rPr>
          <w:rStyle w:val="StyleUnderline"/>
          <w:highlight w:val="green"/>
        </w:rPr>
        <w:t xml:space="preserve"> of the</w:t>
      </w:r>
      <w:r w:rsidRPr="00166D89">
        <w:rPr>
          <w:rStyle w:val="StyleUnderline"/>
        </w:rPr>
        <w:t xml:space="preserve"> roiling </w:t>
      </w:r>
      <w:r w:rsidRPr="00166D89">
        <w:rPr>
          <w:rStyle w:val="Emphasis"/>
        </w:rPr>
        <w:t xml:space="preserve">national </w:t>
      </w:r>
      <w:r w:rsidRPr="00A766E1">
        <w:rPr>
          <w:rStyle w:val="Emphasis"/>
          <w:highlight w:val="green"/>
        </w:rPr>
        <w:t>debate</w:t>
      </w:r>
      <w:r w:rsidRPr="00A766E1">
        <w:rPr>
          <w:rStyle w:val="StyleUnderline"/>
          <w:highlight w:val="green"/>
        </w:rPr>
        <w:t xml:space="preserve"> over</w:t>
      </w:r>
      <w:r w:rsidRPr="00166D89">
        <w:rPr>
          <w:sz w:val="16"/>
        </w:rPr>
        <w:t xml:space="preserve"> racism spawned by </w:t>
      </w:r>
      <w:r w:rsidRPr="00166D89">
        <w:rPr>
          <w:rStyle w:val="StyleUnderline"/>
        </w:rPr>
        <w:t xml:space="preserve">police </w:t>
      </w:r>
      <w:r w:rsidRPr="00A766E1">
        <w:rPr>
          <w:rStyle w:val="StyleUnderline"/>
          <w:highlight w:val="green"/>
        </w:rPr>
        <w:t>killings</w:t>
      </w:r>
      <w:r w:rsidRPr="00166D89">
        <w:rPr>
          <w:sz w:val="16"/>
        </w:rPr>
        <w:t xml:space="preserve"> of black men and women.</w:t>
      </w:r>
    </w:p>
    <w:p w14:paraId="2F04943D" w14:textId="77777777" w:rsidR="0008600C" w:rsidRPr="00166D89" w:rsidRDefault="0008600C" w:rsidP="0008600C">
      <w:pPr>
        <w:rPr>
          <w:sz w:val="16"/>
        </w:rPr>
      </w:pPr>
      <w:r w:rsidRPr="00166D89">
        <w:rPr>
          <w:sz w:val="16"/>
        </w:rPr>
        <w:t xml:space="preserve">Trump met privately with the families of several black Americans killed in interactions with police before his Rose Garden signing ceremony, and said he grieved for the lives lost and families devastated. But then </w:t>
      </w:r>
      <w:r w:rsidRPr="00A766E1">
        <w:rPr>
          <w:rStyle w:val="StyleUnderline"/>
          <w:highlight w:val="green"/>
        </w:rPr>
        <w:t>he</w:t>
      </w:r>
      <w:r w:rsidRPr="00166D89">
        <w:rPr>
          <w:rStyle w:val="StyleUnderline"/>
        </w:rPr>
        <w:t xml:space="preserve"> quickly </w:t>
      </w:r>
      <w:r w:rsidRPr="00A766E1">
        <w:rPr>
          <w:rStyle w:val="Emphasis"/>
          <w:highlight w:val="green"/>
        </w:rPr>
        <w:t>shifted his tone</w:t>
      </w:r>
      <w:r w:rsidRPr="00166D89">
        <w:rPr>
          <w:rStyle w:val="StyleUnderline"/>
        </w:rPr>
        <w:t xml:space="preserve"> and </w:t>
      </w:r>
      <w:r w:rsidRPr="00166D89">
        <w:rPr>
          <w:rStyle w:val="Emphasis"/>
        </w:rPr>
        <w:t>devoted</w:t>
      </w:r>
      <w:r w:rsidRPr="00166D89">
        <w:rPr>
          <w:sz w:val="16"/>
        </w:rPr>
        <w:t xml:space="preserve"> most of </w:t>
      </w:r>
      <w:r w:rsidRPr="00166D89">
        <w:rPr>
          <w:rStyle w:val="StyleUnderline"/>
        </w:rPr>
        <w:t xml:space="preserve">his </w:t>
      </w:r>
      <w:r w:rsidRPr="00166D89">
        <w:rPr>
          <w:rStyle w:val="Emphasis"/>
        </w:rPr>
        <w:t>public remarks</w:t>
      </w:r>
      <w:r w:rsidRPr="00166D89">
        <w:rPr>
          <w:rStyle w:val="StyleUnderline"/>
        </w:rPr>
        <w:t xml:space="preserve"> </w:t>
      </w:r>
      <w:r w:rsidRPr="00A766E1">
        <w:rPr>
          <w:rStyle w:val="StyleUnderline"/>
          <w:highlight w:val="green"/>
        </w:rPr>
        <w:t>to</w:t>
      </w:r>
      <w:r w:rsidRPr="00166D89">
        <w:rPr>
          <w:rStyle w:val="StyleUnderline"/>
        </w:rPr>
        <w:t xml:space="preserve"> a need to respect and </w:t>
      </w:r>
      <w:r w:rsidRPr="00A766E1">
        <w:rPr>
          <w:rStyle w:val="Emphasis"/>
          <w:highlight w:val="green"/>
        </w:rPr>
        <w:t>support</w:t>
      </w:r>
      <w:r w:rsidRPr="00A766E1">
        <w:rPr>
          <w:rStyle w:val="StyleUnderline"/>
          <w:highlight w:val="green"/>
        </w:rPr>
        <w:t xml:space="preserve"> "the</w:t>
      </w:r>
      <w:r w:rsidRPr="00166D89">
        <w:rPr>
          <w:sz w:val="16"/>
        </w:rPr>
        <w:t xml:space="preserve"> brave </w:t>
      </w:r>
      <w:r w:rsidRPr="00A766E1">
        <w:rPr>
          <w:rStyle w:val="StyleUnderline"/>
          <w:highlight w:val="green"/>
        </w:rPr>
        <w:t>men</w:t>
      </w:r>
      <w:r w:rsidRPr="00166D89">
        <w:rPr>
          <w:rStyle w:val="StyleUnderline"/>
        </w:rPr>
        <w:t xml:space="preserve"> and women </w:t>
      </w:r>
      <w:r w:rsidRPr="00A766E1">
        <w:rPr>
          <w:rStyle w:val="Emphasis"/>
          <w:highlight w:val="green"/>
        </w:rPr>
        <w:t>in blue</w:t>
      </w:r>
      <w:r w:rsidRPr="00166D89">
        <w:rPr>
          <w:rStyle w:val="StyleUnderline"/>
        </w:rPr>
        <w:t xml:space="preserve"> who</w:t>
      </w:r>
      <w:r w:rsidRPr="00166D89">
        <w:rPr>
          <w:sz w:val="16"/>
        </w:rPr>
        <w:t xml:space="preserve"> police our streets and </w:t>
      </w:r>
      <w:r w:rsidRPr="00166D89">
        <w:rPr>
          <w:rStyle w:val="StyleUnderline"/>
        </w:rPr>
        <w:t>keep us safe."</w:t>
      </w:r>
    </w:p>
    <w:p w14:paraId="5DB7AF0A" w14:textId="77777777" w:rsidR="0008600C" w:rsidRPr="00166D89" w:rsidRDefault="0008600C" w:rsidP="0008600C">
      <w:pPr>
        <w:rPr>
          <w:sz w:val="16"/>
        </w:rPr>
      </w:pPr>
      <w:r w:rsidRPr="00A766E1">
        <w:rPr>
          <w:rStyle w:val="StyleUnderline"/>
          <w:highlight w:val="green"/>
        </w:rPr>
        <w:t xml:space="preserve">He </w:t>
      </w:r>
      <w:r w:rsidRPr="00A766E1">
        <w:rPr>
          <w:rStyle w:val="Emphasis"/>
          <w:highlight w:val="green"/>
        </w:rPr>
        <w:t>characterized</w:t>
      </w:r>
      <w:r w:rsidRPr="00166D89">
        <w:rPr>
          <w:sz w:val="16"/>
        </w:rPr>
        <w:t xml:space="preserve"> the </w:t>
      </w:r>
      <w:r w:rsidRPr="00A766E1">
        <w:rPr>
          <w:rStyle w:val="Emphasis"/>
          <w:highlight w:val="green"/>
        </w:rPr>
        <w:t>officers</w:t>
      </w:r>
      <w:r w:rsidRPr="00A766E1">
        <w:rPr>
          <w:rStyle w:val="StyleUnderline"/>
          <w:highlight w:val="green"/>
        </w:rPr>
        <w:t xml:space="preserve"> who</w:t>
      </w:r>
      <w:r w:rsidRPr="00166D89">
        <w:rPr>
          <w:sz w:val="16"/>
        </w:rPr>
        <w:t xml:space="preserve"> have </w:t>
      </w:r>
      <w:r w:rsidRPr="00A766E1">
        <w:rPr>
          <w:rStyle w:val="StyleUnderline"/>
          <w:highlight w:val="green"/>
        </w:rPr>
        <w:t>used</w:t>
      </w:r>
      <w:r w:rsidRPr="00166D89">
        <w:rPr>
          <w:rStyle w:val="StyleUnderline"/>
        </w:rPr>
        <w:t xml:space="preserve"> excessive </w:t>
      </w:r>
      <w:r w:rsidRPr="00A766E1">
        <w:rPr>
          <w:rStyle w:val="StyleUnderline"/>
          <w:highlight w:val="green"/>
        </w:rPr>
        <w:t>force as</w:t>
      </w:r>
      <w:r w:rsidRPr="00166D89">
        <w:rPr>
          <w:sz w:val="16"/>
        </w:rPr>
        <w:t xml:space="preserve"> a </w:t>
      </w:r>
      <w:r w:rsidRPr="00A766E1">
        <w:rPr>
          <w:rStyle w:val="StyleUnderline"/>
          <w:highlight w:val="green"/>
        </w:rPr>
        <w:t>"</w:t>
      </w:r>
      <w:r w:rsidRPr="00A766E1">
        <w:rPr>
          <w:rStyle w:val="Emphasis"/>
          <w:highlight w:val="green"/>
        </w:rPr>
        <w:t>tiny</w:t>
      </w:r>
      <w:r w:rsidRPr="00A766E1">
        <w:rPr>
          <w:rStyle w:val="StyleUnderline"/>
          <w:highlight w:val="green"/>
        </w:rPr>
        <w:t>"</w:t>
      </w:r>
      <w:r w:rsidRPr="00166D89">
        <w:rPr>
          <w:sz w:val="16"/>
        </w:rPr>
        <w:t xml:space="preserve"> number of </w:t>
      </w:r>
      <w:r w:rsidRPr="00166D89">
        <w:rPr>
          <w:rStyle w:val="StyleUnderline"/>
        </w:rPr>
        <w:t>outliers among "</w:t>
      </w:r>
      <w:r w:rsidRPr="00166D89">
        <w:rPr>
          <w:rStyle w:val="Emphasis"/>
        </w:rPr>
        <w:t>trustworthy</w:t>
      </w:r>
      <w:r w:rsidRPr="00166D89">
        <w:rPr>
          <w:rStyle w:val="StyleUnderline"/>
        </w:rPr>
        <w:t>" police ranks</w:t>
      </w:r>
      <w:r w:rsidRPr="00166D89">
        <w:rPr>
          <w:sz w:val="16"/>
        </w:rPr>
        <w:t>.</w:t>
      </w:r>
    </w:p>
    <w:p w14:paraId="6AC30C64" w14:textId="77777777" w:rsidR="0008600C" w:rsidRPr="00166D89" w:rsidRDefault="0008600C" w:rsidP="0008600C">
      <w:pPr>
        <w:rPr>
          <w:sz w:val="16"/>
        </w:rPr>
      </w:pPr>
      <w:r w:rsidRPr="00166D89">
        <w:rPr>
          <w:sz w:val="16"/>
        </w:rPr>
        <w:t>"Reducing crime and raising standards are not opposite goals," he said before signing the order, flanked by police officials.</w:t>
      </w:r>
    </w:p>
    <w:p w14:paraId="57BF3889" w14:textId="77777777" w:rsidR="0008600C" w:rsidRPr="00166D89" w:rsidRDefault="0008600C" w:rsidP="0008600C">
      <w:pPr>
        <w:rPr>
          <w:sz w:val="16"/>
        </w:rPr>
      </w:pPr>
      <w:r w:rsidRPr="00166D89">
        <w:rPr>
          <w:sz w:val="16"/>
        </w:rPr>
        <w:t xml:space="preserve">Trump and </w:t>
      </w:r>
      <w:r w:rsidRPr="00166D89">
        <w:rPr>
          <w:rStyle w:val="StyleUnderline"/>
        </w:rPr>
        <w:t>Republicans</w:t>
      </w:r>
      <w:r w:rsidRPr="00166D89">
        <w:rPr>
          <w:sz w:val="16"/>
        </w:rPr>
        <w:t xml:space="preserve"> in Congress </w:t>
      </w:r>
      <w:r w:rsidRPr="00166D89">
        <w:rPr>
          <w:rStyle w:val="StyleUnderline"/>
        </w:rPr>
        <w:t xml:space="preserve">have been </w:t>
      </w:r>
      <w:r w:rsidRPr="00166D89">
        <w:rPr>
          <w:rStyle w:val="Emphasis"/>
        </w:rPr>
        <w:t>rushing to respond</w:t>
      </w:r>
      <w:r w:rsidRPr="00166D89">
        <w:rPr>
          <w:rStyle w:val="StyleUnderline"/>
        </w:rPr>
        <w:t xml:space="preserve"> to</w:t>
      </w:r>
      <w:r w:rsidRPr="00166D89">
        <w:rPr>
          <w:sz w:val="16"/>
        </w:rPr>
        <w:t xml:space="preserve"> the </w:t>
      </w:r>
      <w:r w:rsidRPr="00166D89">
        <w:rPr>
          <w:rStyle w:val="StyleUnderline"/>
        </w:rPr>
        <w:t>mass demonstrations against</w:t>
      </w:r>
      <w:r w:rsidRPr="00166D89">
        <w:rPr>
          <w:sz w:val="16"/>
        </w:rPr>
        <w:t xml:space="preserve"> police brutality and </w:t>
      </w:r>
      <w:r w:rsidRPr="00166D89">
        <w:rPr>
          <w:rStyle w:val="StyleUnderline"/>
        </w:rPr>
        <w:t>racial prejudice</w:t>
      </w:r>
      <w:r w:rsidRPr="00166D89">
        <w:rPr>
          <w:sz w:val="16"/>
        </w:rPr>
        <w:t xml:space="preserve"> that have raged for weeks across the country in response to the deaths of Floyd and other black Americans. </w:t>
      </w:r>
      <w:proofErr w:type="gramStart"/>
      <w:r w:rsidRPr="00166D89">
        <w:rPr>
          <w:sz w:val="16"/>
        </w:rPr>
        <w:t>It's</w:t>
      </w:r>
      <w:proofErr w:type="gramEnd"/>
      <w:r w:rsidRPr="00166D89">
        <w:rPr>
          <w:sz w:val="16"/>
        </w:rPr>
        <w:t xml:space="preserve"> a sudden shift that underscores how quickly the protests have changed the political conversation and pressured Washington to act.</w:t>
      </w:r>
    </w:p>
    <w:p w14:paraId="5DE8C24C" w14:textId="77777777" w:rsidR="0008600C" w:rsidRPr="00166D89" w:rsidRDefault="0008600C" w:rsidP="0008600C">
      <w:pPr>
        <w:rPr>
          <w:sz w:val="16"/>
        </w:rPr>
      </w:pPr>
      <w:r w:rsidRPr="00166D89">
        <w:rPr>
          <w:rStyle w:val="StyleUnderline"/>
        </w:rPr>
        <w:t xml:space="preserve">But </w:t>
      </w:r>
      <w:r w:rsidRPr="00A766E1">
        <w:rPr>
          <w:rStyle w:val="StyleUnderline"/>
          <w:highlight w:val="green"/>
        </w:rPr>
        <w:t>Trump, who</w:t>
      </w:r>
      <w:r w:rsidRPr="00166D89">
        <w:rPr>
          <w:sz w:val="16"/>
        </w:rPr>
        <w:t xml:space="preserve"> has </w:t>
      </w:r>
      <w:r w:rsidRPr="00A766E1">
        <w:rPr>
          <w:rStyle w:val="Emphasis"/>
          <w:highlight w:val="green"/>
        </w:rPr>
        <w:t>faced criticism</w:t>
      </w:r>
      <w:r w:rsidRPr="00A766E1">
        <w:rPr>
          <w:rStyle w:val="StyleUnderline"/>
          <w:highlight w:val="green"/>
        </w:rPr>
        <w:t xml:space="preserve"> for failing to acknowledge</w:t>
      </w:r>
      <w:r w:rsidRPr="00166D89">
        <w:rPr>
          <w:sz w:val="16"/>
        </w:rPr>
        <w:t xml:space="preserve"> systemic racial </w:t>
      </w:r>
      <w:r w:rsidRPr="00166D89">
        <w:rPr>
          <w:rStyle w:val="StyleUnderline"/>
        </w:rPr>
        <w:t>bias and</w:t>
      </w:r>
      <w:r w:rsidRPr="00166D89">
        <w:rPr>
          <w:sz w:val="16"/>
        </w:rPr>
        <w:t xml:space="preserve"> has </w:t>
      </w:r>
      <w:r w:rsidRPr="00166D89">
        <w:rPr>
          <w:rStyle w:val="Emphasis"/>
        </w:rPr>
        <w:t>advocated</w:t>
      </w:r>
      <w:r w:rsidRPr="00166D89">
        <w:rPr>
          <w:rStyle w:val="StyleUnderline"/>
        </w:rPr>
        <w:t xml:space="preserve"> for </w:t>
      </w:r>
      <w:r w:rsidRPr="00166D89">
        <w:rPr>
          <w:rStyle w:val="Emphasis"/>
        </w:rPr>
        <w:t xml:space="preserve">rougher </w:t>
      </w:r>
      <w:r w:rsidRPr="00A766E1">
        <w:rPr>
          <w:rStyle w:val="Emphasis"/>
          <w:highlight w:val="green"/>
        </w:rPr>
        <w:t>police treatment</w:t>
      </w:r>
      <w:r w:rsidRPr="00166D89">
        <w:rPr>
          <w:sz w:val="16"/>
        </w:rPr>
        <w:t xml:space="preserve"> of suspects in the past, </w:t>
      </w:r>
      <w:r w:rsidRPr="00A766E1">
        <w:rPr>
          <w:rStyle w:val="StyleUnderline"/>
          <w:highlight w:val="green"/>
        </w:rPr>
        <w:t>has</w:t>
      </w:r>
      <w:r w:rsidRPr="00166D89">
        <w:rPr>
          <w:rStyle w:val="StyleUnderline"/>
        </w:rPr>
        <w:t xml:space="preserve"> </w:t>
      </w:r>
      <w:r w:rsidRPr="00A766E1">
        <w:rPr>
          <w:rStyle w:val="Emphasis"/>
          <w:highlight w:val="green"/>
        </w:rPr>
        <w:t>continued</w:t>
      </w:r>
      <w:r w:rsidRPr="00166D89">
        <w:rPr>
          <w:rStyle w:val="Emphasis"/>
        </w:rPr>
        <w:t xml:space="preserve"> to hold</w:t>
      </w:r>
      <w:r w:rsidRPr="00166D89">
        <w:rPr>
          <w:rStyle w:val="StyleUnderline"/>
        </w:rPr>
        <w:t xml:space="preserve"> </w:t>
      </w:r>
      <w:r w:rsidRPr="00A766E1">
        <w:rPr>
          <w:rStyle w:val="StyleUnderline"/>
          <w:highlight w:val="green"/>
        </w:rPr>
        <w:t xml:space="preserve">his </w:t>
      </w:r>
      <w:r w:rsidRPr="00A766E1">
        <w:rPr>
          <w:rStyle w:val="Emphasis"/>
          <w:highlight w:val="green"/>
        </w:rPr>
        <w:t>'law and order</w:t>
      </w:r>
      <w:r w:rsidRPr="00A766E1">
        <w:rPr>
          <w:rStyle w:val="StyleUnderline"/>
          <w:highlight w:val="green"/>
        </w:rPr>
        <w:t>." line</w:t>
      </w:r>
      <w:r w:rsidRPr="00166D89">
        <w:rPr>
          <w:sz w:val="16"/>
        </w:rPr>
        <w:t xml:space="preserve">. At the signing event, </w:t>
      </w:r>
      <w:r w:rsidRPr="00166D89">
        <w:rPr>
          <w:rStyle w:val="StyleUnderline"/>
        </w:rPr>
        <w:t>he railed against those</w:t>
      </w:r>
      <w:r w:rsidRPr="00166D89">
        <w:rPr>
          <w:sz w:val="16"/>
        </w:rPr>
        <w:t xml:space="preserve"> who committed </w:t>
      </w:r>
      <w:r w:rsidRPr="00166D89">
        <w:rPr>
          <w:rStyle w:val="StyleUnderline"/>
        </w:rPr>
        <w:t>violence</w:t>
      </w:r>
      <w:r w:rsidRPr="00166D89">
        <w:rPr>
          <w:sz w:val="16"/>
        </w:rPr>
        <w:t xml:space="preserve"> during the largely peaceful protests </w:t>
      </w:r>
      <w:r w:rsidRPr="00166D89">
        <w:rPr>
          <w:rStyle w:val="StyleUnderline"/>
        </w:rPr>
        <w:t xml:space="preserve">while </w:t>
      </w:r>
      <w:r w:rsidRPr="00166D89">
        <w:rPr>
          <w:rStyle w:val="Emphasis"/>
        </w:rPr>
        <w:t>hailing</w:t>
      </w:r>
      <w:r w:rsidRPr="00166D89">
        <w:rPr>
          <w:rStyle w:val="StyleUnderline"/>
        </w:rPr>
        <w:t xml:space="preserve"> </w:t>
      </w:r>
      <w:proofErr w:type="gramStart"/>
      <w:r w:rsidRPr="00166D89">
        <w:rPr>
          <w:rStyle w:val="StyleUnderline"/>
        </w:rPr>
        <w:t xml:space="preserve">the </w:t>
      </w:r>
      <w:r w:rsidRPr="00166D89">
        <w:rPr>
          <w:rStyle w:val="Emphasis"/>
        </w:rPr>
        <w:t>vast majority</w:t>
      </w:r>
      <w:r w:rsidRPr="00166D89">
        <w:rPr>
          <w:rStyle w:val="StyleUnderline"/>
        </w:rPr>
        <w:t xml:space="preserve"> of</w:t>
      </w:r>
      <w:proofErr w:type="gramEnd"/>
      <w:r w:rsidRPr="00166D89">
        <w:rPr>
          <w:rStyle w:val="StyleUnderline"/>
        </w:rPr>
        <w:t xml:space="preserve"> officers as selfless public servants</w:t>
      </w:r>
      <w:r w:rsidRPr="00166D89">
        <w:rPr>
          <w:sz w:val="16"/>
        </w:rPr>
        <w:t>.</w:t>
      </w:r>
    </w:p>
    <w:p w14:paraId="4572D858" w14:textId="77777777" w:rsidR="0008600C" w:rsidRDefault="0008600C" w:rsidP="0008600C">
      <w:pPr>
        <w:pStyle w:val="Heading4"/>
      </w:pPr>
      <w:proofErr w:type="gramStart"/>
      <w:r>
        <w:t>It’s</w:t>
      </w:r>
      <w:proofErr w:type="gramEnd"/>
      <w:r>
        <w:t xml:space="preserve"> </w:t>
      </w:r>
      <w:r>
        <w:rPr>
          <w:u w:val="single"/>
        </w:rPr>
        <w:t>not enough</w:t>
      </w:r>
      <w:r>
        <w:t xml:space="preserve"> to </w:t>
      </w:r>
      <w:r>
        <w:rPr>
          <w:u w:val="single"/>
        </w:rPr>
        <w:t>reverse</w:t>
      </w:r>
      <w:r>
        <w:t xml:space="preserve"> the administration’s broader stance.  </w:t>
      </w:r>
    </w:p>
    <w:p w14:paraId="61E26FAC" w14:textId="77777777" w:rsidR="0008600C" w:rsidRDefault="0008600C" w:rsidP="0008600C">
      <w:r>
        <w:rPr>
          <w:rStyle w:val="Style13ptBold"/>
        </w:rPr>
        <w:t xml:space="preserve">Colvin et al ’20 </w:t>
      </w:r>
      <w:r w:rsidRPr="003646C8">
        <w:t xml:space="preserve">[Jill, Lisa Mascaro, and Zeke Miller; Reporters; Action News, “Trump signs executive order on police reform as Democrats urge more,” </w:t>
      </w:r>
      <w:r w:rsidRPr="001C3DD5">
        <w:t>https://6abc.com/trump-police-reform-donald-news-president/6249858/</w:t>
      </w:r>
      <w:r w:rsidRPr="003646C8">
        <w:t>; RP]</w:t>
      </w:r>
    </w:p>
    <w:p w14:paraId="46E3132B" w14:textId="77777777" w:rsidR="0008600C" w:rsidRPr="00166D89" w:rsidRDefault="0008600C" w:rsidP="0008600C">
      <w:pPr>
        <w:rPr>
          <w:sz w:val="16"/>
        </w:rPr>
      </w:pPr>
      <w:r w:rsidRPr="00166D89">
        <w:rPr>
          <w:sz w:val="16"/>
        </w:rPr>
        <w:t xml:space="preserve">While Trump hailed his efforts as "historic," </w:t>
      </w:r>
      <w:r w:rsidRPr="00166D89">
        <w:rPr>
          <w:rStyle w:val="StyleUnderline"/>
        </w:rPr>
        <w:t>Democrats</w:t>
      </w:r>
      <w:r w:rsidRPr="00166D89">
        <w:rPr>
          <w:sz w:val="16"/>
        </w:rPr>
        <w:t xml:space="preserve"> and other critics </w:t>
      </w:r>
      <w:r w:rsidRPr="00166D89">
        <w:rPr>
          <w:rStyle w:val="StyleUnderline"/>
        </w:rPr>
        <w:t xml:space="preserve">said </w:t>
      </w:r>
      <w:r w:rsidRPr="00A766E1">
        <w:rPr>
          <w:rStyle w:val="StyleUnderline"/>
          <w:highlight w:val="green"/>
        </w:rPr>
        <w:t xml:space="preserve">he </w:t>
      </w:r>
      <w:proofErr w:type="gramStart"/>
      <w:r w:rsidRPr="00A766E1">
        <w:rPr>
          <w:rStyle w:val="StyleUnderline"/>
          <w:highlight w:val="green"/>
        </w:rPr>
        <w:t>didn't</w:t>
      </w:r>
      <w:proofErr w:type="gramEnd"/>
      <w:r w:rsidRPr="00A766E1">
        <w:rPr>
          <w:rStyle w:val="StyleUnderline"/>
          <w:highlight w:val="green"/>
        </w:rPr>
        <w:t xml:space="preserve"> go</w:t>
      </w:r>
      <w:r w:rsidRPr="00166D89">
        <w:rPr>
          <w:rStyle w:val="StyleUnderline"/>
        </w:rPr>
        <w:t xml:space="preserve"> </w:t>
      </w:r>
      <w:r w:rsidRPr="00166D89">
        <w:rPr>
          <w:rStyle w:val="Emphasis"/>
        </w:rPr>
        <w:t xml:space="preserve">nearly </w:t>
      </w:r>
      <w:r w:rsidRPr="00A766E1">
        <w:rPr>
          <w:rStyle w:val="Emphasis"/>
          <w:highlight w:val="green"/>
        </w:rPr>
        <w:t>far</w:t>
      </w:r>
      <w:r w:rsidRPr="00166D89">
        <w:rPr>
          <w:rStyle w:val="StyleUnderline"/>
        </w:rPr>
        <w:t xml:space="preserve"> enough</w:t>
      </w:r>
      <w:r w:rsidRPr="00166D89">
        <w:rPr>
          <w:sz w:val="16"/>
        </w:rPr>
        <w:t>.</w:t>
      </w:r>
    </w:p>
    <w:p w14:paraId="106331DD" w14:textId="77777777" w:rsidR="0008600C" w:rsidRPr="00166D89" w:rsidRDefault="0008600C" w:rsidP="0008600C">
      <w:pPr>
        <w:rPr>
          <w:rStyle w:val="StyleUnderline"/>
        </w:rPr>
      </w:pPr>
      <w:r w:rsidRPr="00166D89">
        <w:rPr>
          <w:sz w:val="16"/>
        </w:rPr>
        <w:t xml:space="preserve">Senate Democratic leader Chuck Schumer said, </w:t>
      </w:r>
      <w:r w:rsidRPr="00A766E1">
        <w:rPr>
          <w:rStyle w:val="StyleUnderline"/>
          <w:highlight w:val="green"/>
        </w:rPr>
        <w:t>"One</w:t>
      </w:r>
      <w:r w:rsidRPr="00166D89">
        <w:rPr>
          <w:sz w:val="16"/>
        </w:rPr>
        <w:t xml:space="preserve"> modest </w:t>
      </w:r>
      <w:r w:rsidRPr="00A766E1">
        <w:rPr>
          <w:rStyle w:val="Emphasis"/>
          <w:highlight w:val="green"/>
        </w:rPr>
        <w:t>inadequate</w:t>
      </w:r>
      <w:r w:rsidRPr="00166D89">
        <w:rPr>
          <w:rStyle w:val="StyleUnderline"/>
        </w:rPr>
        <w:t xml:space="preserve"> executive </w:t>
      </w:r>
      <w:r w:rsidRPr="00A766E1">
        <w:rPr>
          <w:rStyle w:val="StyleUnderline"/>
          <w:highlight w:val="green"/>
        </w:rPr>
        <w:t xml:space="preserve">order will </w:t>
      </w:r>
      <w:r w:rsidRPr="00A766E1">
        <w:rPr>
          <w:rStyle w:val="Emphasis"/>
          <w:highlight w:val="green"/>
        </w:rPr>
        <w:t>not make up</w:t>
      </w:r>
      <w:r w:rsidRPr="00A766E1">
        <w:rPr>
          <w:rStyle w:val="StyleUnderline"/>
          <w:highlight w:val="green"/>
        </w:rPr>
        <w:t xml:space="preserve"> for</w:t>
      </w:r>
      <w:r w:rsidRPr="00166D89">
        <w:rPr>
          <w:rStyle w:val="StyleUnderline"/>
        </w:rPr>
        <w:t xml:space="preserve"> his</w:t>
      </w:r>
      <w:r w:rsidRPr="00166D89">
        <w:rPr>
          <w:sz w:val="16"/>
        </w:rPr>
        <w:t xml:space="preserve"> decades of </w:t>
      </w:r>
      <w:r w:rsidRPr="00A766E1">
        <w:rPr>
          <w:rStyle w:val="Emphasis"/>
          <w:highlight w:val="green"/>
        </w:rPr>
        <w:t>inflammatory rhetoric</w:t>
      </w:r>
      <w:r w:rsidRPr="00A766E1">
        <w:rPr>
          <w:rStyle w:val="StyleUnderline"/>
          <w:highlight w:val="green"/>
        </w:rPr>
        <w:t xml:space="preserve"> and</w:t>
      </w:r>
      <w:r w:rsidRPr="00166D89">
        <w:rPr>
          <w:rStyle w:val="StyleUnderline"/>
        </w:rPr>
        <w:t xml:space="preserve"> his recent </w:t>
      </w:r>
      <w:r w:rsidRPr="00A766E1">
        <w:rPr>
          <w:rStyle w:val="StyleUnderline"/>
          <w:highlight w:val="green"/>
        </w:rPr>
        <w:t xml:space="preserve">policies designed to </w:t>
      </w:r>
      <w:r w:rsidRPr="00A766E1">
        <w:rPr>
          <w:rStyle w:val="Emphasis"/>
          <w:highlight w:val="green"/>
        </w:rPr>
        <w:t>roll back</w:t>
      </w:r>
      <w:r w:rsidRPr="00166D89">
        <w:rPr>
          <w:sz w:val="16"/>
        </w:rPr>
        <w:t xml:space="preserve"> the </w:t>
      </w:r>
      <w:r w:rsidRPr="00A766E1">
        <w:rPr>
          <w:rStyle w:val="Emphasis"/>
          <w:highlight w:val="green"/>
        </w:rPr>
        <w:t>progress</w:t>
      </w:r>
      <w:r w:rsidRPr="00166D89">
        <w:rPr>
          <w:sz w:val="16"/>
        </w:rPr>
        <w:t xml:space="preserve"> that </w:t>
      </w:r>
      <w:r w:rsidRPr="00166D89">
        <w:rPr>
          <w:rStyle w:val="StyleUnderline"/>
        </w:rPr>
        <w:t>we've made in previous years."</w:t>
      </w:r>
    </w:p>
    <w:p w14:paraId="487CAB93" w14:textId="77777777" w:rsidR="0008600C" w:rsidRPr="00166D89" w:rsidRDefault="0008600C" w:rsidP="0008600C">
      <w:pPr>
        <w:rPr>
          <w:rStyle w:val="StyleUnderline"/>
        </w:rPr>
      </w:pPr>
      <w:r w:rsidRPr="00166D89">
        <w:rPr>
          <w:sz w:val="16"/>
        </w:rPr>
        <w:t xml:space="preserve">Democratic House Speaker Nancy </w:t>
      </w:r>
      <w:r w:rsidRPr="00166D89">
        <w:rPr>
          <w:rStyle w:val="StyleUnderline"/>
        </w:rPr>
        <w:t xml:space="preserve">Pelosi said </w:t>
      </w:r>
      <w:r w:rsidRPr="00A766E1">
        <w:rPr>
          <w:rStyle w:val="StyleUnderline"/>
          <w:highlight w:val="green"/>
        </w:rPr>
        <w:t>the order "falls</w:t>
      </w:r>
      <w:r w:rsidRPr="00166D89">
        <w:rPr>
          <w:sz w:val="16"/>
        </w:rPr>
        <w:t xml:space="preserve"> sadly and </w:t>
      </w:r>
      <w:r w:rsidRPr="00166D89">
        <w:rPr>
          <w:rStyle w:val="Emphasis"/>
        </w:rPr>
        <w:t xml:space="preserve">seriously </w:t>
      </w:r>
      <w:r w:rsidRPr="00A766E1">
        <w:rPr>
          <w:rStyle w:val="Emphasis"/>
          <w:highlight w:val="green"/>
        </w:rPr>
        <w:t>short</w:t>
      </w:r>
      <w:r w:rsidRPr="00166D89">
        <w:rPr>
          <w:rStyle w:val="StyleUnderline"/>
        </w:rPr>
        <w:t xml:space="preserve"> of </w:t>
      </w:r>
      <w:r w:rsidRPr="00166D89">
        <w:rPr>
          <w:rStyle w:val="Emphasis"/>
        </w:rPr>
        <w:t>what is required</w:t>
      </w:r>
      <w:r w:rsidRPr="00166D89">
        <w:rPr>
          <w:rStyle w:val="StyleUnderline"/>
        </w:rPr>
        <w:t xml:space="preserve"> to combat</w:t>
      </w:r>
      <w:r w:rsidRPr="00166D89">
        <w:rPr>
          <w:sz w:val="16"/>
        </w:rPr>
        <w:t xml:space="preserve"> the epidemic of </w:t>
      </w:r>
      <w:r w:rsidRPr="00166D89">
        <w:rPr>
          <w:rStyle w:val="StyleUnderline"/>
        </w:rPr>
        <w:t>racial injustice and</w:t>
      </w:r>
      <w:r w:rsidRPr="00166D89">
        <w:rPr>
          <w:sz w:val="16"/>
        </w:rPr>
        <w:t xml:space="preserve"> police </w:t>
      </w:r>
      <w:r w:rsidRPr="00166D89">
        <w:rPr>
          <w:rStyle w:val="StyleUnderline"/>
        </w:rPr>
        <w:t>brutality that is murdering</w:t>
      </w:r>
      <w:r w:rsidRPr="00166D89">
        <w:rPr>
          <w:sz w:val="16"/>
        </w:rPr>
        <w:t xml:space="preserve"> hundreds of </w:t>
      </w:r>
      <w:r w:rsidRPr="00166D89">
        <w:rPr>
          <w:rStyle w:val="StyleUnderline"/>
        </w:rPr>
        <w:t>Black Americans."</w:t>
      </w:r>
    </w:p>
    <w:p w14:paraId="71CEFA65" w14:textId="77777777" w:rsidR="0008600C" w:rsidRPr="00166D89" w:rsidRDefault="0008600C" w:rsidP="0008600C">
      <w:pPr>
        <w:rPr>
          <w:sz w:val="16"/>
        </w:rPr>
      </w:pPr>
      <w:r w:rsidRPr="00166D89">
        <w:rPr>
          <w:sz w:val="16"/>
        </w:rPr>
        <w:t xml:space="preserve">Kristina </w:t>
      </w:r>
      <w:r w:rsidRPr="00166D89">
        <w:rPr>
          <w:rStyle w:val="StyleUnderline"/>
        </w:rPr>
        <w:t>Roth</w:t>
      </w:r>
      <w:r w:rsidRPr="00166D89">
        <w:rPr>
          <w:sz w:val="16"/>
        </w:rPr>
        <w:t xml:space="preserve"> at Amnesty International USA </w:t>
      </w:r>
      <w:r w:rsidRPr="00166D89">
        <w:rPr>
          <w:rStyle w:val="StyleUnderline"/>
        </w:rPr>
        <w:t xml:space="preserve">said the order </w:t>
      </w:r>
      <w:r w:rsidRPr="00A766E1">
        <w:rPr>
          <w:rStyle w:val="StyleUnderline"/>
          <w:highlight w:val="green"/>
        </w:rPr>
        <w:t>"</w:t>
      </w:r>
      <w:r w:rsidRPr="00A766E1">
        <w:rPr>
          <w:rStyle w:val="Emphasis"/>
          <w:highlight w:val="green"/>
        </w:rPr>
        <w:t>amounts to a Band-Aid</w:t>
      </w:r>
      <w:r w:rsidRPr="00A766E1">
        <w:rPr>
          <w:rStyle w:val="StyleUnderline"/>
          <w:highlight w:val="green"/>
        </w:rPr>
        <w:t xml:space="preserve"> for a </w:t>
      </w:r>
      <w:r w:rsidRPr="00A766E1">
        <w:rPr>
          <w:rStyle w:val="Emphasis"/>
          <w:highlight w:val="green"/>
        </w:rPr>
        <w:t>bullet</w:t>
      </w:r>
      <w:r w:rsidRPr="00166D89">
        <w:rPr>
          <w:rStyle w:val="Emphasis"/>
        </w:rPr>
        <w:t xml:space="preserve"> wound</w:t>
      </w:r>
      <w:r w:rsidRPr="00166D89">
        <w:rPr>
          <w:rStyle w:val="StyleUnderline"/>
        </w:rPr>
        <w:t>."</w:t>
      </w:r>
    </w:p>
    <w:p w14:paraId="2C68E649" w14:textId="77777777" w:rsidR="0008600C" w:rsidRPr="00166D89" w:rsidRDefault="0008600C" w:rsidP="0008600C">
      <w:pPr>
        <w:pStyle w:val="Heading4"/>
      </w:pPr>
      <w:r>
        <w:t xml:space="preserve">Trump </w:t>
      </w:r>
      <w:r>
        <w:rPr>
          <w:u w:val="single"/>
        </w:rPr>
        <w:t>explicitly framed</w:t>
      </w:r>
      <w:r>
        <w:t xml:space="preserve"> his XO as an </w:t>
      </w:r>
      <w:r>
        <w:rPr>
          <w:u w:val="single"/>
        </w:rPr>
        <w:t>alternative</w:t>
      </w:r>
      <w:r>
        <w:t xml:space="preserve"> to protests. </w:t>
      </w:r>
    </w:p>
    <w:p w14:paraId="4F574015" w14:textId="77777777" w:rsidR="0008600C" w:rsidRDefault="0008600C" w:rsidP="0008600C">
      <w:r>
        <w:rPr>
          <w:rStyle w:val="Style13ptBold"/>
        </w:rPr>
        <w:t xml:space="preserve">Colvin et al ’20 </w:t>
      </w:r>
      <w:r w:rsidRPr="003646C8">
        <w:t xml:space="preserve">[Jill, Lisa Mascaro, and Zeke Miller; Reporters; Action News, “Trump signs executive order on police reform as Democrats urge more,” </w:t>
      </w:r>
      <w:r w:rsidRPr="001C3DD5">
        <w:t>https://6abc.com/trump-police-reform-donald-news-president/6249858/</w:t>
      </w:r>
      <w:r w:rsidRPr="003646C8">
        <w:t>; RP]</w:t>
      </w:r>
      <w:r>
        <w:t xml:space="preserve"> *Edited for grammatical clarity</w:t>
      </w:r>
    </w:p>
    <w:p w14:paraId="61423CFE" w14:textId="77777777" w:rsidR="0008600C" w:rsidRPr="00166D89" w:rsidRDefault="0008600C" w:rsidP="0008600C">
      <w:pPr>
        <w:rPr>
          <w:sz w:val="16"/>
        </w:rPr>
      </w:pPr>
      <w:r w:rsidRPr="00166D89">
        <w:rPr>
          <w:sz w:val="16"/>
        </w:rPr>
        <w:t xml:space="preserve">But </w:t>
      </w:r>
      <w:r w:rsidRPr="00A766E1">
        <w:rPr>
          <w:rStyle w:val="StyleUnderline"/>
          <w:highlight w:val="green"/>
        </w:rPr>
        <w:t xml:space="preserve">Trump said others want to go </w:t>
      </w:r>
      <w:r w:rsidRPr="00A766E1">
        <w:rPr>
          <w:rStyle w:val="Emphasis"/>
          <w:highlight w:val="green"/>
        </w:rPr>
        <w:t>to[o] far</w:t>
      </w:r>
      <w:r w:rsidRPr="00A766E1">
        <w:rPr>
          <w:rStyle w:val="StyleUnderline"/>
          <w:highlight w:val="green"/>
        </w:rPr>
        <w:t xml:space="preserve">. He, framed his plan as an </w:t>
      </w:r>
      <w:r w:rsidRPr="00A766E1">
        <w:rPr>
          <w:rStyle w:val="Emphasis"/>
          <w:highlight w:val="green"/>
        </w:rPr>
        <w:t>alternative</w:t>
      </w:r>
      <w:r w:rsidRPr="00A766E1">
        <w:rPr>
          <w:rStyle w:val="StyleUnderline"/>
          <w:highlight w:val="green"/>
        </w:rPr>
        <w:t xml:space="preserve"> to the "</w:t>
      </w:r>
      <w:r w:rsidRPr="00A766E1">
        <w:rPr>
          <w:rStyle w:val="Emphasis"/>
          <w:highlight w:val="green"/>
        </w:rPr>
        <w:t>defund</w:t>
      </w:r>
      <w:r w:rsidRPr="0084546E">
        <w:rPr>
          <w:rStyle w:val="Emphasis"/>
        </w:rPr>
        <w:t xml:space="preserve"> the</w:t>
      </w:r>
      <w:r w:rsidRPr="00166D89">
        <w:rPr>
          <w:rStyle w:val="Emphasis"/>
        </w:rPr>
        <w:t xml:space="preserve"> police</w:t>
      </w:r>
      <w:r w:rsidRPr="00166D89">
        <w:rPr>
          <w:rStyle w:val="StyleUnderline"/>
        </w:rPr>
        <w:t xml:space="preserve">" </w:t>
      </w:r>
      <w:r w:rsidRPr="00A766E1">
        <w:rPr>
          <w:rStyle w:val="StyleUnderline"/>
          <w:highlight w:val="green"/>
        </w:rPr>
        <w:t>movement</w:t>
      </w:r>
      <w:r w:rsidRPr="0084546E">
        <w:rPr>
          <w:sz w:val="16"/>
          <w:szCs w:val="16"/>
        </w:rPr>
        <w:t xml:space="preserve"> to</w:t>
      </w:r>
      <w:r w:rsidRPr="00166D89">
        <w:rPr>
          <w:sz w:val="16"/>
        </w:rPr>
        <w:t xml:space="preserve"> fully revamp departments that has emerged from the protests and </w:t>
      </w:r>
      <w:r w:rsidRPr="00A766E1">
        <w:rPr>
          <w:rStyle w:val="StyleUnderline"/>
          <w:highlight w:val="green"/>
        </w:rPr>
        <w:t xml:space="preserve">which he </w:t>
      </w:r>
      <w:r w:rsidRPr="00A766E1">
        <w:rPr>
          <w:rStyle w:val="Emphasis"/>
          <w:highlight w:val="green"/>
        </w:rPr>
        <w:t>slammed</w:t>
      </w:r>
      <w:r w:rsidRPr="00A766E1">
        <w:rPr>
          <w:rStyle w:val="StyleUnderline"/>
          <w:highlight w:val="green"/>
        </w:rPr>
        <w:t xml:space="preserve"> as</w:t>
      </w:r>
      <w:r w:rsidRPr="00166D89">
        <w:rPr>
          <w:rStyle w:val="StyleUnderline"/>
        </w:rPr>
        <w:t xml:space="preserve"> "radical and </w:t>
      </w:r>
      <w:r w:rsidRPr="00A766E1">
        <w:rPr>
          <w:rStyle w:val="StyleUnderline"/>
          <w:highlight w:val="green"/>
        </w:rPr>
        <w:t>dangerous."</w:t>
      </w:r>
    </w:p>
    <w:p w14:paraId="452AD489" w14:textId="77777777" w:rsidR="0008600C" w:rsidRDefault="0008600C" w:rsidP="0008600C">
      <w:pPr>
        <w:rPr>
          <w:sz w:val="16"/>
        </w:rPr>
      </w:pPr>
      <w:r w:rsidRPr="00166D89">
        <w:rPr>
          <w:sz w:val="16"/>
        </w:rPr>
        <w:t xml:space="preserve">"Americans know the truth: </w:t>
      </w:r>
      <w:r w:rsidRPr="00166D89">
        <w:rPr>
          <w:rStyle w:val="StyleUnderline"/>
        </w:rPr>
        <w:t>Without police there is chaos</w:t>
      </w:r>
      <w:r w:rsidRPr="00166D89">
        <w:rPr>
          <w:sz w:val="16"/>
        </w:rPr>
        <w:t xml:space="preserve">. Without law </w:t>
      </w:r>
      <w:r w:rsidRPr="00166D89">
        <w:rPr>
          <w:rStyle w:val="StyleUnderline"/>
        </w:rPr>
        <w:t xml:space="preserve">there is </w:t>
      </w:r>
      <w:r w:rsidRPr="00166D89">
        <w:rPr>
          <w:rStyle w:val="Emphasis"/>
        </w:rPr>
        <w:t>anarchy</w:t>
      </w:r>
      <w:r w:rsidRPr="00166D89">
        <w:rPr>
          <w:rStyle w:val="StyleUnderline"/>
        </w:rPr>
        <w:t xml:space="preserve"> and </w:t>
      </w:r>
      <w:r w:rsidRPr="00166D89">
        <w:rPr>
          <w:rStyle w:val="Emphasis"/>
        </w:rPr>
        <w:t>without safety</w:t>
      </w:r>
      <w:r w:rsidRPr="00166D89">
        <w:rPr>
          <w:rStyle w:val="StyleUnderline"/>
        </w:rPr>
        <w:t xml:space="preserve"> there is catastrophe</w:t>
      </w:r>
      <w:r w:rsidRPr="00166D89">
        <w:rPr>
          <w:sz w:val="16"/>
        </w:rPr>
        <w:t>," he said.</w:t>
      </w:r>
    </w:p>
    <w:p w14:paraId="172853B4" w14:textId="77777777" w:rsidR="0008600C" w:rsidRPr="004A2C05" w:rsidRDefault="0008600C" w:rsidP="0008600C">
      <w:pPr>
        <w:pStyle w:val="Heading4"/>
      </w:pPr>
      <w:r>
        <w:t xml:space="preserve">It </w:t>
      </w:r>
      <w:proofErr w:type="gramStart"/>
      <w:r>
        <w:rPr>
          <w:u w:val="single"/>
        </w:rPr>
        <w:t>won’t</w:t>
      </w:r>
      <w:proofErr w:type="gramEnd"/>
      <w:r>
        <w:rPr>
          <w:u w:val="single"/>
        </w:rPr>
        <w:t xml:space="preserve"> quiet</w:t>
      </w:r>
      <w:r>
        <w:t xml:space="preserve"> protests. </w:t>
      </w:r>
    </w:p>
    <w:p w14:paraId="011FE242" w14:textId="77777777" w:rsidR="0008600C" w:rsidRPr="004A2C05" w:rsidRDefault="0008600C" w:rsidP="0008600C">
      <w:pPr>
        <w:rPr>
          <w:rStyle w:val="Style13ptBold"/>
        </w:rPr>
      </w:pPr>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3F37A47D" w14:textId="77777777" w:rsidR="0008600C" w:rsidRDefault="0008600C" w:rsidP="0008600C">
      <w:pPr>
        <w:rPr>
          <w:sz w:val="16"/>
        </w:rPr>
      </w:pPr>
      <w:r w:rsidRPr="004A2C05">
        <w:rPr>
          <w:sz w:val="16"/>
        </w:rPr>
        <w:t xml:space="preserve">But </w:t>
      </w:r>
      <w:r w:rsidRPr="00A766E1">
        <w:rPr>
          <w:rStyle w:val="StyleUnderline"/>
          <w:highlight w:val="green"/>
        </w:rPr>
        <w:t xml:space="preserve">Trump's order </w:t>
      </w:r>
      <w:r w:rsidRPr="00A766E1">
        <w:rPr>
          <w:rStyle w:val="Emphasis"/>
          <w:highlight w:val="green"/>
        </w:rPr>
        <w:t>offered little</w:t>
      </w:r>
      <w:r w:rsidRPr="004A2C05">
        <w:rPr>
          <w:rStyle w:val="StyleUnderline"/>
        </w:rPr>
        <w:t xml:space="preserve"> in</w:t>
      </w:r>
      <w:r w:rsidRPr="004A2C05">
        <w:rPr>
          <w:sz w:val="16"/>
        </w:rPr>
        <w:t xml:space="preserve"> the way of </w:t>
      </w:r>
      <w:r w:rsidRPr="004A2C05">
        <w:rPr>
          <w:rStyle w:val="StyleUnderline"/>
        </w:rPr>
        <w:t xml:space="preserve">enforcement </w:t>
      </w:r>
      <w:r w:rsidRPr="00A766E1">
        <w:rPr>
          <w:rStyle w:val="StyleUnderline"/>
          <w:highlight w:val="green"/>
        </w:rPr>
        <w:t xml:space="preserve">and appears </w:t>
      </w:r>
      <w:r w:rsidRPr="00A766E1">
        <w:rPr>
          <w:rStyle w:val="Emphasis"/>
          <w:highlight w:val="green"/>
        </w:rPr>
        <w:t>unlikely</w:t>
      </w:r>
      <w:r w:rsidRPr="004A2C05">
        <w:rPr>
          <w:rStyle w:val="StyleUnderline"/>
        </w:rPr>
        <w:t xml:space="preserve"> to </w:t>
      </w:r>
      <w:r w:rsidRPr="004A2C05">
        <w:rPr>
          <w:rStyle w:val="Emphasis"/>
        </w:rPr>
        <w:t xml:space="preserve">quiet </w:t>
      </w:r>
      <w:r w:rsidRPr="00A766E1">
        <w:rPr>
          <w:rStyle w:val="Emphasis"/>
          <w:highlight w:val="green"/>
        </w:rPr>
        <w:t>calls</w:t>
      </w:r>
      <w:r w:rsidRPr="00A766E1">
        <w:rPr>
          <w:rStyle w:val="StyleUnderline"/>
          <w:highlight w:val="green"/>
        </w:rPr>
        <w:t xml:space="preserve"> for</w:t>
      </w:r>
      <w:r w:rsidRPr="004A2C05">
        <w:rPr>
          <w:rStyle w:val="StyleUnderline"/>
        </w:rPr>
        <w:t xml:space="preserve"> broader </w:t>
      </w:r>
      <w:r w:rsidRPr="00A766E1">
        <w:rPr>
          <w:rStyle w:val="StyleUnderline"/>
          <w:highlight w:val="green"/>
        </w:rPr>
        <w:t>change</w:t>
      </w:r>
      <w:r w:rsidRPr="004A2C05">
        <w:rPr>
          <w:rStyle w:val="StyleUnderline"/>
        </w:rPr>
        <w:t xml:space="preserve"> in policing</w:t>
      </w:r>
      <w:r w:rsidRPr="004A2C05">
        <w:rPr>
          <w:sz w:val="16"/>
        </w:rPr>
        <w:t>.</w:t>
      </w:r>
    </w:p>
    <w:p w14:paraId="54AE3730" w14:textId="77777777" w:rsidR="0008600C" w:rsidRPr="007F0B47" w:rsidRDefault="0008600C" w:rsidP="0008600C">
      <w:pPr>
        <w:pStyle w:val="Heading4"/>
      </w:pPr>
      <w:r>
        <w:t xml:space="preserve">It lacked </w:t>
      </w:r>
      <w:r>
        <w:rPr>
          <w:u w:val="single"/>
        </w:rPr>
        <w:t>enforcement</w:t>
      </w:r>
      <w:r>
        <w:t xml:space="preserve"> and </w:t>
      </w:r>
      <w:proofErr w:type="gramStart"/>
      <w:r>
        <w:rPr>
          <w:u w:val="single"/>
        </w:rPr>
        <w:t>won’t</w:t>
      </w:r>
      <w:proofErr w:type="gramEnd"/>
      <w:r>
        <w:rPr>
          <w:u w:val="single"/>
        </w:rPr>
        <w:t xml:space="preserve"> satiate</w:t>
      </w:r>
      <w:r>
        <w:t xml:space="preserve"> activists. </w:t>
      </w:r>
    </w:p>
    <w:p w14:paraId="3A880155" w14:textId="77777777" w:rsidR="0008600C" w:rsidRPr="004A2C05" w:rsidRDefault="0008600C" w:rsidP="0008600C">
      <w:pPr>
        <w:rPr>
          <w:rStyle w:val="Style13ptBold"/>
        </w:rPr>
      </w:pPr>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0EA7EC01" w14:textId="77777777" w:rsidR="0008600C" w:rsidRPr="007F0B47" w:rsidRDefault="0008600C" w:rsidP="0008600C">
      <w:pPr>
        <w:rPr>
          <w:sz w:val="16"/>
        </w:rPr>
      </w:pPr>
      <w:r w:rsidRPr="00A766E1">
        <w:rPr>
          <w:rStyle w:val="StyleUnderline"/>
          <w:highlight w:val="green"/>
        </w:rPr>
        <w:t>The</w:t>
      </w:r>
      <w:r w:rsidRPr="009F1933">
        <w:rPr>
          <w:rStyle w:val="StyleUnderline"/>
        </w:rPr>
        <w:t xml:space="preserve"> president’s </w:t>
      </w:r>
      <w:r w:rsidRPr="00A766E1">
        <w:rPr>
          <w:rStyle w:val="StyleUnderline"/>
          <w:highlight w:val="green"/>
        </w:rPr>
        <w:t>action</w:t>
      </w:r>
      <w:r w:rsidRPr="007F0B47">
        <w:rPr>
          <w:sz w:val="16"/>
        </w:rPr>
        <w:t xml:space="preserve"> on Tuesday </w:t>
      </w:r>
      <w:r w:rsidRPr="009F1933">
        <w:rPr>
          <w:rStyle w:val="StyleUnderline"/>
        </w:rPr>
        <w:t xml:space="preserve">swiftly </w:t>
      </w:r>
      <w:r w:rsidRPr="00A766E1">
        <w:rPr>
          <w:rStyle w:val="Emphasis"/>
          <w:highlight w:val="green"/>
        </w:rPr>
        <w:t>drew criticism</w:t>
      </w:r>
      <w:r w:rsidRPr="00A766E1">
        <w:rPr>
          <w:rStyle w:val="StyleUnderline"/>
          <w:highlight w:val="green"/>
        </w:rPr>
        <w:t xml:space="preserve"> from </w:t>
      </w:r>
      <w:r w:rsidRPr="00A766E1">
        <w:rPr>
          <w:rStyle w:val="Emphasis"/>
          <w:highlight w:val="green"/>
        </w:rPr>
        <w:t>activists</w:t>
      </w:r>
      <w:r w:rsidRPr="009F1933">
        <w:rPr>
          <w:rStyle w:val="StyleUnderline"/>
        </w:rPr>
        <w:t xml:space="preserve"> for systemic </w:t>
      </w:r>
      <w:r w:rsidRPr="0084546E">
        <w:rPr>
          <w:rStyle w:val="StyleUnderline"/>
        </w:rPr>
        <w:t>reform</w:t>
      </w:r>
      <w:r w:rsidRPr="009F1933">
        <w:rPr>
          <w:rStyle w:val="StyleUnderline"/>
        </w:rPr>
        <w:t xml:space="preserve"> </w:t>
      </w:r>
      <w:r w:rsidRPr="00A766E1">
        <w:rPr>
          <w:rStyle w:val="StyleUnderline"/>
          <w:highlight w:val="green"/>
        </w:rPr>
        <w:t>for</w:t>
      </w:r>
      <w:r w:rsidRPr="009F1933">
        <w:rPr>
          <w:rStyle w:val="StyleUnderline"/>
        </w:rPr>
        <w:t xml:space="preserve"> not going far enough and for </w:t>
      </w:r>
      <w:r w:rsidRPr="00A766E1">
        <w:rPr>
          <w:rStyle w:val="StyleUnderline"/>
          <w:highlight w:val="green"/>
        </w:rPr>
        <w:t xml:space="preserve">a </w:t>
      </w:r>
      <w:r w:rsidRPr="00A766E1">
        <w:rPr>
          <w:rStyle w:val="Emphasis"/>
          <w:highlight w:val="green"/>
        </w:rPr>
        <w:t>lack of teeth</w:t>
      </w:r>
      <w:r w:rsidRPr="009F1933">
        <w:rPr>
          <w:rStyle w:val="StyleUnderline"/>
        </w:rPr>
        <w:t>. The</w:t>
      </w:r>
      <w:r w:rsidRPr="007F0B47">
        <w:rPr>
          <w:sz w:val="16"/>
        </w:rPr>
        <w:t xml:space="preserve"> vast </w:t>
      </w:r>
      <w:r w:rsidRPr="009F1933">
        <w:rPr>
          <w:rStyle w:val="StyleUnderline"/>
        </w:rPr>
        <w:t xml:space="preserve">majority of </w:t>
      </w:r>
      <w:r w:rsidRPr="00A766E1">
        <w:rPr>
          <w:rStyle w:val="StyleUnderline"/>
          <w:highlight w:val="green"/>
        </w:rPr>
        <w:t>law enforcement</w:t>
      </w:r>
      <w:r w:rsidRPr="009F1933">
        <w:rPr>
          <w:rStyle w:val="StyleUnderline"/>
        </w:rPr>
        <w:t xml:space="preserve"> decisions </w:t>
      </w:r>
      <w:r w:rsidRPr="00A766E1">
        <w:rPr>
          <w:rStyle w:val="StyleUnderline"/>
          <w:highlight w:val="green"/>
        </w:rPr>
        <w:t>are</w:t>
      </w:r>
      <w:r w:rsidRPr="007F0B47">
        <w:rPr>
          <w:sz w:val="16"/>
        </w:rPr>
        <w:t xml:space="preserve"> made </w:t>
      </w:r>
      <w:r w:rsidRPr="00A766E1">
        <w:rPr>
          <w:rStyle w:val="StyleUnderline"/>
          <w:highlight w:val="green"/>
        </w:rPr>
        <w:t xml:space="preserve">at the </w:t>
      </w:r>
      <w:r w:rsidRPr="00A766E1">
        <w:rPr>
          <w:rStyle w:val="Emphasis"/>
          <w:highlight w:val="green"/>
        </w:rPr>
        <w:t>state</w:t>
      </w:r>
      <w:r w:rsidRPr="007F0B47">
        <w:rPr>
          <w:sz w:val="16"/>
        </w:rPr>
        <w:t xml:space="preserve"> and local </w:t>
      </w:r>
      <w:r w:rsidRPr="00A766E1">
        <w:rPr>
          <w:rStyle w:val="Emphasis"/>
          <w:highlight w:val="green"/>
        </w:rPr>
        <w:t>levels</w:t>
      </w:r>
      <w:r w:rsidRPr="00A766E1">
        <w:rPr>
          <w:rStyle w:val="StyleUnderline"/>
          <w:highlight w:val="green"/>
        </w:rPr>
        <w:t>, and Trump‘s order</w:t>
      </w:r>
      <w:r w:rsidRPr="009F1933">
        <w:rPr>
          <w:rStyle w:val="StyleUnderline"/>
        </w:rPr>
        <w:t xml:space="preserve"> aims </w:t>
      </w:r>
      <w:r w:rsidRPr="00A766E1">
        <w:rPr>
          <w:rStyle w:val="Emphasis"/>
          <w:highlight w:val="green"/>
        </w:rPr>
        <w:t>only</w:t>
      </w:r>
      <w:r w:rsidRPr="009F1933">
        <w:rPr>
          <w:rStyle w:val="Emphasis"/>
        </w:rPr>
        <w:t xml:space="preserve"> to </w:t>
      </w:r>
      <w:r w:rsidRPr="00A766E1">
        <w:rPr>
          <w:rStyle w:val="Emphasis"/>
          <w:highlight w:val="green"/>
        </w:rPr>
        <w:t>incentivize</w:t>
      </w:r>
      <w:r w:rsidRPr="007F0B47">
        <w:rPr>
          <w:sz w:val="16"/>
        </w:rPr>
        <w:t xml:space="preserve"> local </w:t>
      </w:r>
      <w:r w:rsidRPr="009F1933">
        <w:rPr>
          <w:rStyle w:val="StyleUnderline"/>
        </w:rPr>
        <w:t>departments by stipulating</w:t>
      </w:r>
      <w:r w:rsidRPr="007F0B47">
        <w:rPr>
          <w:sz w:val="16"/>
        </w:rPr>
        <w:t xml:space="preserve"> that only </w:t>
      </w:r>
      <w:r w:rsidRPr="009F1933">
        <w:rPr>
          <w:rStyle w:val="StyleUnderline"/>
        </w:rPr>
        <w:t>departments</w:t>
      </w:r>
      <w:r w:rsidRPr="007F0B47">
        <w:rPr>
          <w:sz w:val="16"/>
        </w:rPr>
        <w:t xml:space="preserve"> that adopt his reforms might </w:t>
      </w:r>
      <w:r w:rsidRPr="009F1933">
        <w:rPr>
          <w:rStyle w:val="StyleUnderline"/>
        </w:rPr>
        <w:t>be eligible for discretionary grants</w:t>
      </w:r>
      <w:r w:rsidRPr="007F0B47">
        <w:rPr>
          <w:sz w:val="16"/>
        </w:rPr>
        <w:t xml:space="preserve"> from the Justice Department.</w:t>
      </w:r>
    </w:p>
    <w:p w14:paraId="5B1598D6" w14:textId="77777777" w:rsidR="0008600C" w:rsidRPr="007F0B47" w:rsidRDefault="0008600C" w:rsidP="0008600C">
      <w:pPr>
        <w:pStyle w:val="Heading4"/>
      </w:pPr>
      <w:r>
        <w:t xml:space="preserve">The </w:t>
      </w:r>
      <w:r>
        <w:rPr>
          <w:u w:val="single"/>
        </w:rPr>
        <w:t>optics</w:t>
      </w:r>
      <w:r>
        <w:t xml:space="preserve"> were </w:t>
      </w:r>
      <w:r>
        <w:rPr>
          <w:u w:val="single"/>
        </w:rPr>
        <w:t>decidedly pro</w:t>
      </w:r>
      <w:r>
        <w:t xml:space="preserve">-law enforcement -- he </w:t>
      </w:r>
      <w:proofErr w:type="gramStart"/>
      <w:r>
        <w:t>didn’t</w:t>
      </w:r>
      <w:proofErr w:type="gramEnd"/>
      <w:r>
        <w:t xml:space="preserve"> </w:t>
      </w:r>
      <w:r>
        <w:rPr>
          <w:u w:val="single"/>
        </w:rPr>
        <w:t>even mention</w:t>
      </w:r>
      <w:r>
        <w:t xml:space="preserve"> racism. </w:t>
      </w:r>
    </w:p>
    <w:p w14:paraId="6695259A" w14:textId="77777777" w:rsidR="0008600C" w:rsidRPr="009F1933" w:rsidRDefault="0008600C" w:rsidP="0008600C">
      <w:pPr>
        <w:rPr>
          <w:b/>
          <w:bCs/>
          <w:sz w:val="26"/>
        </w:rPr>
      </w:pPr>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02D07950" w14:textId="77777777" w:rsidR="0008600C" w:rsidRPr="007F0B47" w:rsidRDefault="0008600C" w:rsidP="0008600C">
      <w:pPr>
        <w:rPr>
          <w:sz w:val="16"/>
        </w:rPr>
      </w:pPr>
      <w:r w:rsidRPr="00A766E1">
        <w:rPr>
          <w:rStyle w:val="StyleUnderline"/>
          <w:highlight w:val="green"/>
        </w:rPr>
        <w:t xml:space="preserve">The ACLU </w:t>
      </w:r>
      <w:r w:rsidRPr="00A766E1">
        <w:rPr>
          <w:rStyle w:val="Emphasis"/>
          <w:highlight w:val="green"/>
        </w:rPr>
        <w:t>seized on</w:t>
      </w:r>
      <w:r w:rsidRPr="007F0B47">
        <w:rPr>
          <w:rStyle w:val="Emphasis"/>
        </w:rPr>
        <w:t xml:space="preserve"> the </w:t>
      </w:r>
      <w:r w:rsidRPr="00A766E1">
        <w:rPr>
          <w:rStyle w:val="Emphasis"/>
          <w:highlight w:val="green"/>
        </w:rPr>
        <w:t>optics</w:t>
      </w:r>
      <w:r w:rsidRPr="007F0B47">
        <w:rPr>
          <w:sz w:val="16"/>
        </w:rPr>
        <w:t xml:space="preserve"> of </w:t>
      </w:r>
      <w:proofErr w:type="gramStart"/>
      <w:r w:rsidRPr="007F0B47">
        <w:rPr>
          <w:sz w:val="16"/>
        </w:rPr>
        <w:t>Tuesday‘</w:t>
      </w:r>
      <w:proofErr w:type="gramEnd"/>
      <w:r w:rsidRPr="007F0B47">
        <w:rPr>
          <w:sz w:val="16"/>
        </w:rPr>
        <w:t xml:space="preserve">s event, </w:t>
      </w:r>
      <w:r w:rsidRPr="00A766E1">
        <w:rPr>
          <w:rStyle w:val="StyleUnderline"/>
          <w:highlight w:val="green"/>
        </w:rPr>
        <w:t>as well as</w:t>
      </w:r>
      <w:r w:rsidRPr="007F0B47">
        <w:rPr>
          <w:rStyle w:val="StyleUnderline"/>
        </w:rPr>
        <w:t xml:space="preserve"> </w:t>
      </w:r>
      <w:r w:rsidRPr="007F0B47">
        <w:rPr>
          <w:rStyle w:val="Emphasis"/>
        </w:rPr>
        <w:t xml:space="preserve">Trump‘s </w:t>
      </w:r>
      <w:r w:rsidRPr="00A766E1">
        <w:rPr>
          <w:rStyle w:val="Emphasis"/>
          <w:highlight w:val="green"/>
        </w:rPr>
        <w:t>failure</w:t>
      </w:r>
      <w:r w:rsidRPr="00A766E1">
        <w:rPr>
          <w:rStyle w:val="StyleUnderline"/>
          <w:highlight w:val="green"/>
        </w:rPr>
        <w:t xml:space="preserve"> to </w:t>
      </w:r>
      <w:r w:rsidRPr="00A766E1">
        <w:rPr>
          <w:rStyle w:val="Emphasis"/>
          <w:highlight w:val="green"/>
        </w:rPr>
        <w:t>mention racism</w:t>
      </w:r>
      <w:r w:rsidRPr="007F0B47">
        <w:rPr>
          <w:rStyle w:val="StyleUnderline"/>
        </w:rPr>
        <w:t xml:space="preserve"> in his</w:t>
      </w:r>
      <w:r w:rsidRPr="007F0B47">
        <w:rPr>
          <w:sz w:val="16"/>
        </w:rPr>
        <w:t xml:space="preserve"> remarks or in the </w:t>
      </w:r>
      <w:r w:rsidRPr="007F0B47">
        <w:rPr>
          <w:rStyle w:val="StyleUnderline"/>
        </w:rPr>
        <w:t xml:space="preserve">executive order. It noted that on </w:t>
      </w:r>
      <w:r w:rsidRPr="007F0B47">
        <w:rPr>
          <w:sz w:val="16"/>
        </w:rPr>
        <w:t xml:space="preserve">the point of </w:t>
      </w:r>
      <w:r w:rsidRPr="007F0B47">
        <w:rPr>
          <w:rStyle w:val="StyleUnderline"/>
        </w:rPr>
        <w:t>whether racism exists in policing, he</w:t>
      </w:r>
      <w:r w:rsidRPr="007F0B47">
        <w:rPr>
          <w:sz w:val="16"/>
        </w:rPr>
        <w:t xml:space="preserve"> even </w:t>
      </w:r>
      <w:r w:rsidRPr="007F0B47">
        <w:rPr>
          <w:rStyle w:val="StyleUnderline"/>
        </w:rPr>
        <w:t>broke with</w:t>
      </w:r>
      <w:r w:rsidRPr="007F0B47">
        <w:rPr>
          <w:sz w:val="16"/>
        </w:rPr>
        <w:t xml:space="preserve"> some in </w:t>
      </w:r>
      <w:r w:rsidRPr="007F0B47">
        <w:rPr>
          <w:rStyle w:val="StyleUnderline"/>
        </w:rPr>
        <w:t>his party</w:t>
      </w:r>
      <w:r w:rsidRPr="007F0B47">
        <w:rPr>
          <w:sz w:val="16"/>
        </w:rPr>
        <w:t>. The group also called for communities to divest from police departments and shrink police presence in Americans' lives.</w:t>
      </w:r>
    </w:p>
    <w:p w14:paraId="12CAA8EA" w14:textId="77777777" w:rsidR="0008600C" w:rsidRPr="007F0B47" w:rsidRDefault="0008600C" w:rsidP="0008600C">
      <w:pPr>
        <w:rPr>
          <w:sz w:val="16"/>
        </w:rPr>
      </w:pPr>
      <w:r w:rsidRPr="00A766E1">
        <w:rPr>
          <w:rStyle w:val="StyleUnderline"/>
          <w:highlight w:val="green"/>
        </w:rPr>
        <w:t xml:space="preserve">“The word he was </w:t>
      </w:r>
      <w:r w:rsidRPr="00A766E1">
        <w:rPr>
          <w:rStyle w:val="Emphasis"/>
          <w:highlight w:val="green"/>
        </w:rPr>
        <w:t>afraid to use</w:t>
      </w:r>
      <w:r w:rsidRPr="00A766E1">
        <w:rPr>
          <w:rStyle w:val="StyleUnderline"/>
          <w:highlight w:val="green"/>
        </w:rPr>
        <w:t xml:space="preserve"> is</w:t>
      </w:r>
      <w:r w:rsidRPr="007F0B47">
        <w:rPr>
          <w:rStyle w:val="StyleUnderline"/>
        </w:rPr>
        <w:t xml:space="preserve"> </w:t>
      </w:r>
      <w:r w:rsidRPr="007F0B47">
        <w:rPr>
          <w:rStyle w:val="Emphasis"/>
        </w:rPr>
        <w:t xml:space="preserve">more </w:t>
      </w:r>
      <w:r w:rsidRPr="00A766E1">
        <w:rPr>
          <w:rStyle w:val="Emphasis"/>
          <w:highlight w:val="green"/>
        </w:rPr>
        <w:t>memorable</w:t>
      </w:r>
      <w:r w:rsidRPr="007F0B47">
        <w:rPr>
          <w:rStyle w:val="StyleUnderline"/>
        </w:rPr>
        <w:t xml:space="preserve"> than anything he did say,”</w:t>
      </w:r>
      <w:r w:rsidRPr="007F0B47">
        <w:rPr>
          <w:sz w:val="16"/>
        </w:rPr>
        <w:t xml:space="preserve"> the ACLU’s executive director, Anthony D. Romero, said in a statement. </w:t>
      </w:r>
      <w:r w:rsidRPr="00A766E1">
        <w:rPr>
          <w:rStyle w:val="StyleUnderline"/>
          <w:highlight w:val="green"/>
        </w:rPr>
        <w:t>“The president</w:t>
      </w:r>
      <w:r w:rsidRPr="007A2654">
        <w:rPr>
          <w:rStyle w:val="StyleUnderline"/>
        </w:rPr>
        <w:t>’s</w:t>
      </w:r>
      <w:r w:rsidRPr="007F0B47">
        <w:rPr>
          <w:rStyle w:val="StyleUnderline"/>
        </w:rPr>
        <w:t xml:space="preserve"> use of</w:t>
      </w:r>
      <w:r w:rsidRPr="007F0B47">
        <w:rPr>
          <w:sz w:val="16"/>
        </w:rPr>
        <w:t xml:space="preserve"> victims’ </w:t>
      </w:r>
      <w:r w:rsidRPr="007F0B47">
        <w:rPr>
          <w:rStyle w:val="StyleUnderline"/>
        </w:rPr>
        <w:t xml:space="preserve">families as a </w:t>
      </w:r>
      <w:r w:rsidRPr="007F0B47">
        <w:rPr>
          <w:rStyle w:val="Emphasis"/>
        </w:rPr>
        <w:t>backdrop</w:t>
      </w:r>
      <w:r w:rsidRPr="007F0B47">
        <w:rPr>
          <w:rStyle w:val="StyleUnderline"/>
        </w:rPr>
        <w:t xml:space="preserve"> as he </w:t>
      </w:r>
      <w:r w:rsidRPr="00A766E1">
        <w:rPr>
          <w:rStyle w:val="StyleUnderline"/>
          <w:highlight w:val="green"/>
        </w:rPr>
        <w:t xml:space="preserve">offered </w:t>
      </w:r>
      <w:r w:rsidRPr="00A766E1">
        <w:rPr>
          <w:rStyle w:val="Emphasis"/>
          <w:highlight w:val="green"/>
        </w:rPr>
        <w:t>empty</w:t>
      </w:r>
      <w:r w:rsidRPr="007F0B47">
        <w:rPr>
          <w:rStyle w:val="Emphasis"/>
        </w:rPr>
        <w:t xml:space="preserve"> words</w:t>
      </w:r>
      <w:r w:rsidRPr="007F0B47">
        <w:rPr>
          <w:rStyle w:val="StyleUnderline"/>
        </w:rPr>
        <w:t xml:space="preserve"> of</w:t>
      </w:r>
      <w:r w:rsidRPr="007F0B47">
        <w:rPr>
          <w:sz w:val="16"/>
        </w:rPr>
        <w:t xml:space="preserve"> sympathy, </w:t>
      </w:r>
      <w:r w:rsidRPr="007F0B47">
        <w:rPr>
          <w:rStyle w:val="Emphasis"/>
        </w:rPr>
        <w:t xml:space="preserve">anemic </w:t>
      </w:r>
      <w:r w:rsidRPr="00A766E1">
        <w:rPr>
          <w:rStyle w:val="Emphasis"/>
          <w:highlight w:val="green"/>
        </w:rPr>
        <w:t>reforms</w:t>
      </w:r>
      <w:r w:rsidRPr="00A766E1">
        <w:rPr>
          <w:rStyle w:val="StyleUnderline"/>
          <w:highlight w:val="green"/>
        </w:rPr>
        <w:t xml:space="preserve">, and </w:t>
      </w:r>
      <w:r w:rsidRPr="00A766E1">
        <w:rPr>
          <w:rStyle w:val="Emphasis"/>
          <w:highlight w:val="green"/>
        </w:rPr>
        <w:t>hollow rhetori</w:t>
      </w:r>
      <w:r w:rsidRPr="00A766E1">
        <w:rPr>
          <w:rStyle w:val="StyleUnderline"/>
          <w:highlight w:val="green"/>
        </w:rPr>
        <w:t>c</w:t>
      </w:r>
      <w:r w:rsidRPr="007F0B47">
        <w:rPr>
          <w:rStyle w:val="StyleUnderline"/>
        </w:rPr>
        <w:t xml:space="preserve"> was sad</w:t>
      </w:r>
      <w:r w:rsidRPr="007F0B47">
        <w:rPr>
          <w:sz w:val="16"/>
        </w:rPr>
        <w:t xml:space="preserve"> — to borrow a word from the president’s vocabulary. What’s wrong with this picture: </w:t>
      </w:r>
      <w:r w:rsidRPr="00A766E1">
        <w:rPr>
          <w:rStyle w:val="StyleUnderline"/>
          <w:highlight w:val="green"/>
        </w:rPr>
        <w:t>The president had a</w:t>
      </w:r>
      <w:r w:rsidRPr="007F0B47">
        <w:rPr>
          <w:sz w:val="16"/>
        </w:rPr>
        <w:t xml:space="preserve"> veritable beauty </w:t>
      </w:r>
      <w:r w:rsidRPr="00A766E1">
        <w:rPr>
          <w:rStyle w:val="Emphasis"/>
          <w:highlight w:val="green"/>
        </w:rPr>
        <w:t>pageant of</w:t>
      </w:r>
      <w:r w:rsidRPr="007F0B47">
        <w:rPr>
          <w:rStyle w:val="Emphasis"/>
        </w:rPr>
        <w:t xml:space="preserve"> law enforcement</w:t>
      </w:r>
      <w:r w:rsidRPr="007F0B47">
        <w:rPr>
          <w:rStyle w:val="StyleUnderline"/>
        </w:rPr>
        <w:t xml:space="preserve"> </w:t>
      </w:r>
      <w:r w:rsidRPr="00A766E1">
        <w:rPr>
          <w:rStyle w:val="StyleUnderline"/>
          <w:highlight w:val="green"/>
        </w:rPr>
        <w:t>officers</w:t>
      </w:r>
      <w:r w:rsidRPr="007F0B47">
        <w:rPr>
          <w:rStyle w:val="StyleUnderline"/>
        </w:rPr>
        <w:t xml:space="preserve"> behind him </w:t>
      </w:r>
      <w:r w:rsidRPr="00A766E1">
        <w:rPr>
          <w:rStyle w:val="StyleUnderline"/>
          <w:highlight w:val="green"/>
        </w:rPr>
        <w:t>as</w:t>
      </w:r>
      <w:r w:rsidRPr="007F0B47">
        <w:rPr>
          <w:rStyle w:val="StyleUnderline"/>
        </w:rPr>
        <w:t xml:space="preserve"> he signed an</w:t>
      </w:r>
      <w:r w:rsidRPr="007F0B47">
        <w:rPr>
          <w:sz w:val="16"/>
        </w:rPr>
        <w:t xml:space="preserve"> executive </w:t>
      </w:r>
      <w:r w:rsidRPr="007F0B47">
        <w:rPr>
          <w:rStyle w:val="StyleUnderline"/>
        </w:rPr>
        <w:t>order that was</w:t>
      </w:r>
      <w:r w:rsidRPr="007F0B47">
        <w:rPr>
          <w:sz w:val="16"/>
        </w:rPr>
        <w:t xml:space="preserve"> supposedly </w:t>
      </w:r>
      <w:r w:rsidRPr="007F0B47">
        <w:rPr>
          <w:rStyle w:val="StyleUnderline"/>
        </w:rPr>
        <w:t xml:space="preserve">meant as a </w:t>
      </w:r>
      <w:r w:rsidRPr="00A766E1">
        <w:rPr>
          <w:rStyle w:val="StyleUnderline"/>
          <w:highlight w:val="green"/>
        </w:rPr>
        <w:t>response to</w:t>
      </w:r>
      <w:r w:rsidRPr="007F0B47">
        <w:rPr>
          <w:sz w:val="16"/>
        </w:rPr>
        <w:t xml:space="preserve"> the </w:t>
      </w:r>
      <w:r w:rsidRPr="007F0B47">
        <w:rPr>
          <w:rStyle w:val="Emphasis"/>
        </w:rPr>
        <w:t xml:space="preserve">public </w:t>
      </w:r>
      <w:r w:rsidRPr="00A766E1">
        <w:rPr>
          <w:rStyle w:val="Emphasis"/>
          <w:highlight w:val="green"/>
        </w:rPr>
        <w:t>outcry</w:t>
      </w:r>
      <w:r w:rsidRPr="007F0B47">
        <w:rPr>
          <w:sz w:val="16"/>
        </w:rPr>
        <w:t xml:space="preserve"> of recent weeks.”</w:t>
      </w:r>
    </w:p>
    <w:p w14:paraId="03BECAFE" w14:textId="77777777" w:rsidR="0008600C" w:rsidRPr="00B57015" w:rsidRDefault="0008600C" w:rsidP="0008600C">
      <w:pPr>
        <w:pStyle w:val="Heading4"/>
      </w:pPr>
      <w:r>
        <w:t xml:space="preserve">It was purely </w:t>
      </w:r>
      <w:r>
        <w:rPr>
          <w:u w:val="single"/>
        </w:rPr>
        <w:t>cosmetic</w:t>
      </w:r>
      <w:r>
        <w:t xml:space="preserve">. </w:t>
      </w:r>
    </w:p>
    <w:p w14:paraId="497E1C4F" w14:textId="77777777" w:rsidR="0008600C" w:rsidRPr="009F1933" w:rsidRDefault="0008600C" w:rsidP="0008600C">
      <w:pPr>
        <w:rPr>
          <w:b/>
          <w:bCs/>
          <w:sz w:val="26"/>
        </w:rPr>
      </w:pPr>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0610D8B9" w14:textId="3394B04C" w:rsidR="0008600C" w:rsidRPr="00B57015" w:rsidRDefault="0008600C" w:rsidP="0008600C">
      <w:pPr>
        <w:rPr>
          <w:sz w:val="16"/>
        </w:rPr>
      </w:pPr>
      <w:r w:rsidRPr="00B57015">
        <w:rPr>
          <w:rStyle w:val="StyleUnderline"/>
        </w:rPr>
        <w:t xml:space="preserve">The </w:t>
      </w:r>
      <w:r w:rsidRPr="00A766E1">
        <w:rPr>
          <w:rStyle w:val="StyleUnderline"/>
          <w:highlight w:val="green"/>
        </w:rPr>
        <w:t>Brennan</w:t>
      </w:r>
      <w:r w:rsidRPr="00B57015">
        <w:rPr>
          <w:rStyle w:val="StyleUnderline"/>
        </w:rPr>
        <w:t xml:space="preserve"> Center</w:t>
      </w:r>
      <w:r w:rsidRPr="00B57015">
        <w:rPr>
          <w:sz w:val="16"/>
        </w:rPr>
        <w:t>, a think tank and advocacy group that has pushed for criminal justice reform, </w:t>
      </w:r>
      <w:r w:rsidRPr="00A766E1">
        <w:rPr>
          <w:rStyle w:val="Emphasis"/>
          <w:highlight w:val="green"/>
        </w:rPr>
        <w:t>dismissed</w:t>
      </w:r>
      <w:r w:rsidRPr="00A766E1">
        <w:rPr>
          <w:rStyle w:val="StyleUnderline"/>
          <w:highlight w:val="green"/>
        </w:rPr>
        <w:t> the</w:t>
      </w:r>
      <w:r w:rsidRPr="00B57015">
        <w:rPr>
          <w:rStyle w:val="StyleUnderline"/>
        </w:rPr>
        <w:t xml:space="preserve"> executive </w:t>
      </w:r>
      <w:r w:rsidRPr="00A766E1">
        <w:rPr>
          <w:rStyle w:val="StyleUnderline"/>
          <w:highlight w:val="green"/>
        </w:rPr>
        <w:t>order as</w:t>
      </w:r>
      <w:r w:rsidRPr="00B57015">
        <w:rPr>
          <w:rStyle w:val="StyleUnderline"/>
        </w:rPr>
        <w:t xml:space="preserve"> making “</w:t>
      </w:r>
      <w:r w:rsidRPr="00B57015">
        <w:rPr>
          <w:rStyle w:val="Emphasis"/>
        </w:rPr>
        <w:t xml:space="preserve">only </w:t>
      </w:r>
      <w:r w:rsidRPr="00A766E1">
        <w:rPr>
          <w:rStyle w:val="Emphasis"/>
          <w:highlight w:val="green"/>
        </w:rPr>
        <w:t>cosmetic</w:t>
      </w:r>
      <w:r w:rsidRPr="00B57015">
        <w:rPr>
          <w:rStyle w:val="StyleUnderline"/>
        </w:rPr>
        <w:t xml:space="preserve"> changes when </w:t>
      </w:r>
      <w:r w:rsidRPr="00A766E1">
        <w:rPr>
          <w:rStyle w:val="StyleUnderline"/>
          <w:highlight w:val="green"/>
        </w:rPr>
        <w:t>the nation is ready for</w:t>
      </w:r>
      <w:r w:rsidRPr="007A2654">
        <w:rPr>
          <w:sz w:val="16"/>
        </w:rPr>
        <w:t xml:space="preserve"> law</w:t>
      </w:r>
      <w:r w:rsidRPr="00B57015">
        <w:rPr>
          <w:sz w:val="16"/>
        </w:rPr>
        <w:t xml:space="preserve"> enforcement’s </w:t>
      </w:r>
      <w:r w:rsidRPr="00A766E1">
        <w:rPr>
          <w:rStyle w:val="StyleUnderline"/>
          <w:highlight w:val="green"/>
        </w:rPr>
        <w:t xml:space="preserve">racism to be </w:t>
      </w:r>
      <w:r w:rsidRPr="00A766E1">
        <w:rPr>
          <w:rStyle w:val="Emphasis"/>
          <w:highlight w:val="green"/>
        </w:rPr>
        <w:t>pulled out by</w:t>
      </w:r>
      <w:r w:rsidRPr="00B57015">
        <w:rPr>
          <w:rStyle w:val="Emphasis"/>
        </w:rPr>
        <w:t xml:space="preserve"> its </w:t>
      </w:r>
      <w:r w:rsidRPr="00A766E1">
        <w:rPr>
          <w:rStyle w:val="Emphasis"/>
          <w:highlight w:val="green"/>
        </w:rPr>
        <w:t>roots</w:t>
      </w:r>
      <w:r w:rsidRPr="00B57015">
        <w:rPr>
          <w:rStyle w:val="StyleUnderline"/>
        </w:rPr>
        <w:t xml:space="preserve">," noting that </w:t>
      </w:r>
      <w:r w:rsidRPr="00A766E1">
        <w:rPr>
          <w:rStyle w:val="StyleUnderline"/>
          <w:highlight w:val="green"/>
        </w:rPr>
        <w:t>it “</w:t>
      </w:r>
      <w:r w:rsidRPr="00A766E1">
        <w:rPr>
          <w:rStyle w:val="Emphasis"/>
          <w:highlight w:val="green"/>
        </w:rPr>
        <w:t>says nothing</w:t>
      </w:r>
      <w:r w:rsidRPr="00A766E1">
        <w:rPr>
          <w:rStyle w:val="StyleUnderline"/>
          <w:highlight w:val="green"/>
        </w:rPr>
        <w:t>“</w:t>
      </w:r>
      <w:r w:rsidRPr="00B57015">
        <w:rPr>
          <w:rStyle w:val="StyleUnderline"/>
        </w:rPr>
        <w:t xml:space="preserve"> about racial disparities in policing</w:t>
      </w:r>
      <w:r w:rsidRPr="00B57015">
        <w:rPr>
          <w:sz w:val="16"/>
        </w:rPr>
        <w:t xml:space="preserve">. While the group called the </w:t>
      </w:r>
      <w:proofErr w:type="gramStart"/>
      <w:r w:rsidRPr="00B57015">
        <w:rPr>
          <w:sz w:val="16"/>
        </w:rPr>
        <w:t>order‘</w:t>
      </w:r>
      <w:proofErr w:type="gramEnd"/>
      <w:r w:rsidRPr="00B57015">
        <w:rPr>
          <w:sz w:val="16"/>
        </w:rPr>
        <w:t>s reforms a slate of “welcome changes,” it said that legislation in the House was more comprehensive and would be more effective.</w:t>
      </w:r>
    </w:p>
    <w:p w14:paraId="4F56D266" w14:textId="77777777" w:rsidR="0008600C" w:rsidRPr="00FA5D86" w:rsidRDefault="0008600C" w:rsidP="0008600C">
      <w:pPr>
        <w:pStyle w:val="Heading4"/>
      </w:pPr>
      <w:r>
        <w:t xml:space="preserve">The </w:t>
      </w:r>
      <w:r>
        <w:rPr>
          <w:u w:val="single"/>
        </w:rPr>
        <w:t>purpose</w:t>
      </w:r>
      <w:r>
        <w:t xml:space="preserve"> of his announcement was to </w:t>
      </w:r>
      <w:r>
        <w:rPr>
          <w:u w:val="single"/>
        </w:rPr>
        <w:t>condemn protests</w:t>
      </w:r>
      <w:r>
        <w:t xml:space="preserve"> and </w:t>
      </w:r>
      <w:r>
        <w:rPr>
          <w:u w:val="single"/>
        </w:rPr>
        <w:t>defend</w:t>
      </w:r>
      <w:r>
        <w:t xml:space="preserve"> law enforcement. </w:t>
      </w:r>
    </w:p>
    <w:p w14:paraId="50D27ECD" w14:textId="77777777" w:rsidR="0008600C" w:rsidRPr="009F1933" w:rsidRDefault="0008600C" w:rsidP="0008600C">
      <w:pPr>
        <w:rPr>
          <w:b/>
          <w:bCs/>
          <w:sz w:val="26"/>
        </w:rPr>
      </w:pPr>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36575FF5" w14:textId="77777777" w:rsidR="0008600C" w:rsidRPr="00FA5D86" w:rsidRDefault="0008600C" w:rsidP="0008600C">
      <w:pPr>
        <w:rPr>
          <w:sz w:val="16"/>
        </w:rPr>
      </w:pPr>
      <w:r w:rsidRPr="00FA5D86">
        <w:rPr>
          <w:sz w:val="16"/>
        </w:rPr>
        <w:t xml:space="preserve">Although the president later added that “what is needed now is not more stoking of fear and division,” </w:t>
      </w:r>
      <w:r w:rsidRPr="00B57015">
        <w:rPr>
          <w:rStyle w:val="StyleUnderline"/>
        </w:rPr>
        <w:t>his</w:t>
      </w:r>
      <w:r w:rsidRPr="00FA5D86">
        <w:rPr>
          <w:sz w:val="16"/>
        </w:rPr>
        <w:t xml:space="preserve"> early </w:t>
      </w:r>
      <w:r w:rsidRPr="00A766E1">
        <w:rPr>
          <w:rStyle w:val="StyleUnderline"/>
          <w:highlight w:val="green"/>
        </w:rPr>
        <w:t>calls for unity</w:t>
      </w:r>
      <w:r w:rsidRPr="00B57015">
        <w:rPr>
          <w:rStyle w:val="StyleUnderline"/>
        </w:rPr>
        <w:t xml:space="preserve"> quickly </w:t>
      </w:r>
      <w:r w:rsidRPr="00A766E1">
        <w:rPr>
          <w:rStyle w:val="Emphasis"/>
          <w:highlight w:val="green"/>
        </w:rPr>
        <w:t>fell by the wayside</w:t>
      </w:r>
      <w:r w:rsidRPr="00A766E1">
        <w:rPr>
          <w:rStyle w:val="StyleUnderline"/>
          <w:highlight w:val="green"/>
        </w:rPr>
        <w:t xml:space="preserve"> as the speech delved into</w:t>
      </w:r>
      <w:r w:rsidRPr="00FA5D86">
        <w:rPr>
          <w:sz w:val="16"/>
        </w:rPr>
        <w:t xml:space="preserve"> an emphasis on, and </w:t>
      </w:r>
      <w:r w:rsidRPr="00A766E1">
        <w:rPr>
          <w:rStyle w:val="Emphasis"/>
          <w:highlight w:val="green"/>
        </w:rPr>
        <w:t>condemnation</w:t>
      </w:r>
      <w:r w:rsidRPr="00A766E1">
        <w:rPr>
          <w:rStyle w:val="StyleUnderline"/>
          <w:highlight w:val="green"/>
        </w:rPr>
        <w:t xml:space="preserve"> of</w:t>
      </w:r>
      <w:r w:rsidRPr="00B57015">
        <w:rPr>
          <w:rStyle w:val="StyleUnderline"/>
        </w:rPr>
        <w:t xml:space="preserve">, the </w:t>
      </w:r>
      <w:r w:rsidRPr="00A766E1">
        <w:rPr>
          <w:rStyle w:val="Emphasis"/>
          <w:highlight w:val="green"/>
        </w:rPr>
        <w:t>looting</w:t>
      </w:r>
      <w:r w:rsidRPr="00A766E1">
        <w:rPr>
          <w:rStyle w:val="StyleUnderline"/>
          <w:highlight w:val="green"/>
        </w:rPr>
        <w:t xml:space="preserve"> and </w:t>
      </w:r>
      <w:r w:rsidRPr="00A766E1">
        <w:rPr>
          <w:rStyle w:val="Emphasis"/>
          <w:highlight w:val="green"/>
        </w:rPr>
        <w:t>destruction</w:t>
      </w:r>
      <w:r w:rsidRPr="00B57015">
        <w:rPr>
          <w:rStyle w:val="StyleUnderline"/>
        </w:rPr>
        <w:t xml:space="preserve"> that were</w:t>
      </w:r>
      <w:r w:rsidRPr="00FA5D86">
        <w:rPr>
          <w:sz w:val="16"/>
        </w:rPr>
        <w:t xml:space="preserve"> relative </w:t>
      </w:r>
      <w:r w:rsidRPr="00B57015">
        <w:rPr>
          <w:rStyle w:val="StyleUnderline"/>
        </w:rPr>
        <w:t>outliers at mass protests</w:t>
      </w:r>
      <w:r w:rsidRPr="00FA5D86">
        <w:rPr>
          <w:sz w:val="16"/>
        </w:rPr>
        <w:t xml:space="preserve"> nationwide </w:t>
      </w:r>
      <w:r w:rsidRPr="00B57015">
        <w:rPr>
          <w:rStyle w:val="StyleUnderline"/>
        </w:rPr>
        <w:t>for police reform</w:t>
      </w:r>
      <w:r w:rsidRPr="00FA5D86">
        <w:rPr>
          <w:sz w:val="16"/>
        </w:rPr>
        <w:t>.</w:t>
      </w:r>
    </w:p>
    <w:p w14:paraId="5108F98B" w14:textId="77777777" w:rsidR="0008600C" w:rsidRPr="00FA5D86" w:rsidRDefault="0008600C" w:rsidP="0008600C">
      <w:pPr>
        <w:rPr>
          <w:sz w:val="16"/>
        </w:rPr>
      </w:pPr>
      <w:r w:rsidRPr="00A766E1">
        <w:rPr>
          <w:rStyle w:val="StyleUnderline"/>
          <w:highlight w:val="green"/>
        </w:rPr>
        <w:t>“</w:t>
      </w:r>
      <w:r w:rsidRPr="00A766E1">
        <w:rPr>
          <w:rStyle w:val="Emphasis"/>
          <w:highlight w:val="green"/>
        </w:rPr>
        <w:t>Law and order</w:t>
      </w:r>
      <w:r w:rsidRPr="00A766E1">
        <w:rPr>
          <w:rStyle w:val="StyleUnderline"/>
          <w:highlight w:val="green"/>
        </w:rPr>
        <w:t xml:space="preserve"> must be </w:t>
      </w:r>
      <w:r w:rsidRPr="00A766E1">
        <w:rPr>
          <w:rStyle w:val="Emphasis"/>
          <w:highlight w:val="green"/>
        </w:rPr>
        <w:t>restored</w:t>
      </w:r>
      <w:r w:rsidRPr="00A766E1">
        <w:rPr>
          <w:rStyle w:val="StyleUnderline"/>
          <w:highlight w:val="green"/>
        </w:rPr>
        <w:t>,”</w:t>
      </w:r>
      <w:r w:rsidRPr="00B57015">
        <w:rPr>
          <w:rStyle w:val="StyleUnderline"/>
        </w:rPr>
        <w:t xml:space="preserve"> Trump demanded, though</w:t>
      </w:r>
      <w:r w:rsidRPr="00FA5D86">
        <w:rPr>
          <w:sz w:val="16"/>
        </w:rPr>
        <w:t xml:space="preserve"> the </w:t>
      </w:r>
      <w:proofErr w:type="gramStart"/>
      <w:r w:rsidRPr="00FA5D86">
        <w:rPr>
          <w:sz w:val="16"/>
        </w:rPr>
        <w:t>country‘</w:t>
      </w:r>
      <w:proofErr w:type="gramEnd"/>
      <w:r w:rsidRPr="00FA5D86">
        <w:rPr>
          <w:sz w:val="16"/>
        </w:rPr>
        <w:t xml:space="preserve">s </w:t>
      </w:r>
      <w:r w:rsidRPr="00B57015">
        <w:rPr>
          <w:rStyle w:val="StyleUnderline"/>
        </w:rPr>
        <w:t>protests have been</w:t>
      </w:r>
      <w:r w:rsidRPr="00FA5D86">
        <w:rPr>
          <w:sz w:val="16"/>
        </w:rPr>
        <w:t xml:space="preserve"> largely </w:t>
      </w:r>
      <w:r w:rsidRPr="00B57015">
        <w:rPr>
          <w:rStyle w:val="StyleUnderline"/>
        </w:rPr>
        <w:t>peaceful</w:t>
      </w:r>
      <w:r w:rsidRPr="00FA5D86">
        <w:rPr>
          <w:sz w:val="16"/>
        </w:rPr>
        <w:t xml:space="preserve"> for weeks. He asserted that “the looters have no cause that they're fighting for — just trouble."</w:t>
      </w:r>
    </w:p>
    <w:p w14:paraId="605A2488" w14:textId="77777777" w:rsidR="0008600C" w:rsidRPr="00FA5D86" w:rsidRDefault="0008600C" w:rsidP="0008600C">
      <w:pPr>
        <w:rPr>
          <w:sz w:val="16"/>
        </w:rPr>
      </w:pPr>
      <w:r w:rsidRPr="00FA5D86">
        <w:rPr>
          <w:sz w:val="16"/>
        </w:rPr>
        <w:t>“Americans know the truth: Without police, there is chaos. Without law, there is anarchy. And without safety, there is catastrophe,” Trump argued, adding that “we need leaders at every level of government who have the moral clarity to state these obvious facts.”</w:t>
      </w:r>
    </w:p>
    <w:p w14:paraId="7D3869D7" w14:textId="77777777" w:rsidR="0008600C" w:rsidRPr="00FA5D86" w:rsidRDefault="0008600C" w:rsidP="0008600C">
      <w:pPr>
        <w:rPr>
          <w:sz w:val="16"/>
        </w:rPr>
      </w:pPr>
      <w:r w:rsidRPr="00FA5D86">
        <w:rPr>
          <w:sz w:val="16"/>
        </w:rPr>
        <w:t>“Reducing crime and raising standards are not opposite goals. They're not mutually exclusive,” he continued.</w:t>
      </w:r>
    </w:p>
    <w:p w14:paraId="784167A5" w14:textId="77777777" w:rsidR="0008600C" w:rsidRPr="00FA5D86" w:rsidRDefault="0008600C" w:rsidP="0008600C">
      <w:pPr>
        <w:rPr>
          <w:sz w:val="16"/>
        </w:rPr>
      </w:pPr>
      <w:r w:rsidRPr="00B57015">
        <w:rPr>
          <w:rStyle w:val="StyleUnderline"/>
        </w:rPr>
        <w:t xml:space="preserve">Although he was </w:t>
      </w:r>
      <w:r w:rsidRPr="00B57015">
        <w:rPr>
          <w:rStyle w:val="Emphasis"/>
        </w:rPr>
        <w:t>ostensibly</w:t>
      </w:r>
      <w:r w:rsidRPr="00FA5D86">
        <w:rPr>
          <w:sz w:val="16"/>
        </w:rPr>
        <w:t xml:space="preserve"> in the Rose Garden </w:t>
      </w:r>
      <w:r w:rsidRPr="00B57015">
        <w:rPr>
          <w:rStyle w:val="StyleUnderline"/>
        </w:rPr>
        <w:t xml:space="preserve">to discuss police reform, </w:t>
      </w:r>
      <w:r w:rsidRPr="00A766E1">
        <w:rPr>
          <w:rStyle w:val="StyleUnderline"/>
          <w:highlight w:val="green"/>
        </w:rPr>
        <w:t>Trump delivered</w:t>
      </w:r>
      <w:r w:rsidRPr="00B57015">
        <w:rPr>
          <w:rStyle w:val="StyleUnderline"/>
        </w:rPr>
        <w:t xml:space="preserve"> an </w:t>
      </w:r>
      <w:r w:rsidRPr="00B57015">
        <w:rPr>
          <w:rStyle w:val="Emphasis"/>
        </w:rPr>
        <w:t xml:space="preserve">emphatic </w:t>
      </w:r>
      <w:r w:rsidRPr="00A766E1">
        <w:rPr>
          <w:rStyle w:val="Emphasis"/>
          <w:highlight w:val="green"/>
        </w:rPr>
        <w:t>defense</w:t>
      </w:r>
      <w:r w:rsidRPr="00A766E1">
        <w:rPr>
          <w:rStyle w:val="StyleUnderline"/>
          <w:highlight w:val="green"/>
        </w:rPr>
        <w:t xml:space="preserve"> of law enforcement</w:t>
      </w:r>
      <w:r w:rsidRPr="00FA5D86">
        <w:rPr>
          <w:sz w:val="16"/>
        </w:rPr>
        <w:t xml:space="preserve"> as a whole, </w:t>
      </w:r>
      <w:r w:rsidRPr="00A766E1">
        <w:rPr>
          <w:rStyle w:val="Emphasis"/>
          <w:highlight w:val="green"/>
        </w:rPr>
        <w:t>rejecting complaints</w:t>
      </w:r>
      <w:r w:rsidRPr="00A766E1">
        <w:rPr>
          <w:rStyle w:val="StyleUnderline"/>
          <w:highlight w:val="green"/>
        </w:rPr>
        <w:t xml:space="preserve"> of</w:t>
      </w:r>
      <w:r w:rsidRPr="00B57015">
        <w:rPr>
          <w:rStyle w:val="StyleUnderline"/>
        </w:rPr>
        <w:t xml:space="preserve"> systemic </w:t>
      </w:r>
      <w:r w:rsidRPr="00A766E1">
        <w:rPr>
          <w:rStyle w:val="StyleUnderline"/>
          <w:highlight w:val="green"/>
        </w:rPr>
        <w:t>racism</w:t>
      </w:r>
      <w:r w:rsidRPr="00FA5D86">
        <w:rPr>
          <w:sz w:val="16"/>
        </w:rPr>
        <w:t xml:space="preserve"> in policing and </w:t>
      </w:r>
      <w:r w:rsidRPr="00B57015">
        <w:rPr>
          <w:rStyle w:val="StyleUnderline"/>
        </w:rPr>
        <w:t>contending that only a “</w:t>
      </w:r>
      <w:r w:rsidRPr="00B57015">
        <w:rPr>
          <w:rStyle w:val="Emphasis"/>
        </w:rPr>
        <w:t>very tiny</w:t>
      </w:r>
      <w:r w:rsidRPr="00B57015">
        <w:rPr>
          <w:rStyle w:val="StyleUnderline"/>
        </w:rPr>
        <w:t>” percentage of police are</w:t>
      </w:r>
      <w:r w:rsidRPr="00FA5D86">
        <w:rPr>
          <w:sz w:val="16"/>
        </w:rPr>
        <w:t xml:space="preserve"> so-called </w:t>
      </w:r>
      <w:r w:rsidRPr="00B57015">
        <w:rPr>
          <w:rStyle w:val="Emphasis"/>
        </w:rPr>
        <w:t>bad apples</w:t>
      </w:r>
      <w:r w:rsidRPr="00B57015">
        <w:rPr>
          <w:rStyle w:val="StyleUnderline"/>
        </w:rPr>
        <w:t xml:space="preserve">. The </w:t>
      </w:r>
      <w:r w:rsidRPr="00B57015">
        <w:rPr>
          <w:rStyle w:val="Emphasis"/>
        </w:rPr>
        <w:t>text</w:t>
      </w:r>
      <w:r w:rsidRPr="00B57015">
        <w:rPr>
          <w:rStyle w:val="StyleUnderline"/>
        </w:rPr>
        <w:t xml:space="preserve"> of the</w:t>
      </w:r>
      <w:r w:rsidRPr="00FA5D86">
        <w:rPr>
          <w:sz w:val="16"/>
        </w:rPr>
        <w:t xml:space="preserve"> executive </w:t>
      </w:r>
      <w:r w:rsidRPr="00B57015">
        <w:rPr>
          <w:rStyle w:val="StyleUnderline"/>
        </w:rPr>
        <w:t>order</w:t>
      </w:r>
      <w:r w:rsidRPr="00FA5D86">
        <w:rPr>
          <w:sz w:val="16"/>
        </w:rPr>
        <w:t xml:space="preserve"> itself </w:t>
      </w:r>
      <w:r w:rsidRPr="00B57015">
        <w:rPr>
          <w:rStyle w:val="StyleUnderline"/>
        </w:rPr>
        <w:t xml:space="preserve">contains </w:t>
      </w:r>
      <w:r w:rsidRPr="00B57015">
        <w:rPr>
          <w:rStyle w:val="Emphasis"/>
        </w:rPr>
        <w:t>no mention</w:t>
      </w:r>
      <w:r w:rsidRPr="00B57015">
        <w:rPr>
          <w:rStyle w:val="StyleUnderline"/>
        </w:rPr>
        <w:t xml:space="preserve"> of the </w:t>
      </w:r>
      <w:proofErr w:type="gramStart"/>
      <w:r w:rsidRPr="00B57015">
        <w:rPr>
          <w:rStyle w:val="StyleUnderline"/>
        </w:rPr>
        <w:t>words</w:t>
      </w:r>
      <w:proofErr w:type="gramEnd"/>
      <w:r w:rsidRPr="00B57015">
        <w:rPr>
          <w:rStyle w:val="StyleUnderline"/>
        </w:rPr>
        <w:t xml:space="preserve"> “racism”</w:t>
      </w:r>
      <w:r w:rsidRPr="00FA5D86">
        <w:rPr>
          <w:sz w:val="16"/>
        </w:rPr>
        <w:t xml:space="preserve"> or “bias,” concepts that reform advocates assert are ingrained in law enforcement.</w:t>
      </w:r>
    </w:p>
    <w:p w14:paraId="00321F9A" w14:textId="77777777" w:rsidR="0008600C" w:rsidRPr="00FA5D86" w:rsidRDefault="0008600C" w:rsidP="0008600C">
      <w:pPr>
        <w:rPr>
          <w:sz w:val="16"/>
        </w:rPr>
      </w:pPr>
      <w:r w:rsidRPr="00FA5D86">
        <w:rPr>
          <w:sz w:val="16"/>
        </w:rPr>
        <w:t xml:space="preserve">For the signing ceremony itself, </w:t>
      </w:r>
      <w:r w:rsidRPr="00A766E1">
        <w:rPr>
          <w:rStyle w:val="StyleUnderline"/>
          <w:highlight w:val="green"/>
        </w:rPr>
        <w:t xml:space="preserve">Trump </w:t>
      </w:r>
      <w:r w:rsidRPr="00A766E1">
        <w:rPr>
          <w:rStyle w:val="Emphasis"/>
          <w:highlight w:val="green"/>
        </w:rPr>
        <w:t>surrounded himself</w:t>
      </w:r>
      <w:r w:rsidRPr="00FA5D86">
        <w:rPr>
          <w:sz w:val="16"/>
        </w:rPr>
        <w:t xml:space="preserve"> onstage </w:t>
      </w:r>
      <w:r w:rsidRPr="00B57015">
        <w:rPr>
          <w:rStyle w:val="StyleUnderline"/>
        </w:rPr>
        <w:t xml:space="preserve">with </w:t>
      </w:r>
      <w:r w:rsidRPr="00A766E1">
        <w:rPr>
          <w:rStyle w:val="StyleUnderline"/>
          <w:highlight w:val="green"/>
        </w:rPr>
        <w:t>sheriffs</w:t>
      </w:r>
      <w:r w:rsidRPr="00B57015">
        <w:rPr>
          <w:rStyle w:val="StyleUnderline"/>
        </w:rPr>
        <w:t xml:space="preserve"> and</w:t>
      </w:r>
      <w:r w:rsidRPr="00FA5D86">
        <w:rPr>
          <w:sz w:val="16"/>
        </w:rPr>
        <w:t xml:space="preserve"> other </w:t>
      </w:r>
      <w:r w:rsidRPr="00A766E1">
        <w:rPr>
          <w:rStyle w:val="StyleUnderline"/>
          <w:highlight w:val="green"/>
        </w:rPr>
        <w:t>law enforcement</w:t>
      </w:r>
      <w:r w:rsidRPr="00FA5D86">
        <w:rPr>
          <w:sz w:val="16"/>
        </w:rPr>
        <w:t xml:space="preserve"> representatives. </w:t>
      </w:r>
      <w:r w:rsidRPr="00B57015">
        <w:rPr>
          <w:rStyle w:val="StyleUnderline"/>
        </w:rPr>
        <w:t>Just one</w:t>
      </w:r>
      <w:r w:rsidRPr="00FA5D86">
        <w:rPr>
          <w:sz w:val="16"/>
        </w:rPr>
        <w:t xml:space="preserve"> of the several law enforcement representatives onstage with the president </w:t>
      </w:r>
      <w:r w:rsidRPr="00B57015">
        <w:rPr>
          <w:rStyle w:val="StyleUnderline"/>
        </w:rPr>
        <w:t>was black</w:t>
      </w:r>
      <w:r w:rsidRPr="00FA5D86">
        <w:rPr>
          <w:sz w:val="16"/>
        </w:rPr>
        <w:t>.</w:t>
      </w:r>
    </w:p>
    <w:p w14:paraId="1DF317C3" w14:textId="451B2D92" w:rsidR="0008600C" w:rsidRDefault="0008600C" w:rsidP="0008600C">
      <w:pPr>
        <w:rPr>
          <w:sz w:val="16"/>
        </w:rPr>
      </w:pPr>
      <w:r w:rsidRPr="00B57015">
        <w:rPr>
          <w:rStyle w:val="StyleUnderline"/>
        </w:rPr>
        <w:t xml:space="preserve">“Americans </w:t>
      </w:r>
      <w:r w:rsidRPr="00B57015">
        <w:rPr>
          <w:rStyle w:val="Emphasis"/>
        </w:rPr>
        <w:t>want</w:t>
      </w:r>
      <w:r w:rsidRPr="00B57015">
        <w:rPr>
          <w:rStyle w:val="StyleUnderline"/>
        </w:rPr>
        <w:t xml:space="preserve"> law and order</w:t>
      </w:r>
      <w:r w:rsidRPr="00FA5D86">
        <w:rPr>
          <w:sz w:val="16"/>
        </w:rPr>
        <w:t xml:space="preserve">, and they demand law and order. </w:t>
      </w:r>
      <w:r w:rsidRPr="00B57015">
        <w:rPr>
          <w:rStyle w:val="StyleUnderline"/>
        </w:rPr>
        <w:t xml:space="preserve">They may </w:t>
      </w:r>
      <w:r w:rsidRPr="00B57015">
        <w:rPr>
          <w:rStyle w:val="Emphasis"/>
        </w:rPr>
        <w:t>not say it</w:t>
      </w:r>
      <w:r w:rsidRPr="00FA5D86">
        <w:rPr>
          <w:sz w:val="16"/>
        </w:rPr>
        <w:t xml:space="preserve">, they may not be talking about it, </w:t>
      </w:r>
      <w:r w:rsidRPr="00B57015">
        <w:rPr>
          <w:rStyle w:val="StyleUnderline"/>
        </w:rPr>
        <w:t xml:space="preserve">but </w:t>
      </w:r>
      <w:r w:rsidRPr="00B57015">
        <w:rPr>
          <w:rStyle w:val="Emphasis"/>
        </w:rPr>
        <w:t>that's what they want</w:t>
      </w:r>
      <w:r w:rsidRPr="00B57015">
        <w:rPr>
          <w:rStyle w:val="StyleUnderline"/>
        </w:rPr>
        <w:t xml:space="preserve">,” </w:t>
      </w:r>
      <w:r w:rsidRPr="00FA5D86">
        <w:rPr>
          <w:sz w:val="16"/>
        </w:rPr>
        <w:t>he told the audience. “Some of them don't know that that's what they want but that's what they want.”</w:t>
      </w:r>
    </w:p>
    <w:p w14:paraId="3EB00EEF" w14:textId="1A2A13CB" w:rsidR="00353E64" w:rsidRDefault="00353E64" w:rsidP="00353E64">
      <w:pPr>
        <w:pStyle w:val="Heading3"/>
      </w:pPr>
      <w:r>
        <w:t>2NC -- Link -- AT: Violent Protests Bad</w:t>
      </w:r>
    </w:p>
    <w:p w14:paraId="228BFBD9" w14:textId="77777777" w:rsidR="00353E64" w:rsidRDefault="00353E64" w:rsidP="00353E64">
      <w:pPr>
        <w:pStyle w:val="Heading4"/>
      </w:pPr>
      <w:r>
        <w:t>Violent protests are vital to bringing urgency to key issues.</w:t>
      </w:r>
    </w:p>
    <w:p w14:paraId="6F496715" w14:textId="10ACC579" w:rsidR="00353E64" w:rsidRDefault="00353E64" w:rsidP="00353E64">
      <w:r>
        <w:rPr>
          <w:rStyle w:val="Style13ptBold"/>
        </w:rPr>
        <w:t>Gillion</w:t>
      </w:r>
      <w:r w:rsidRPr="006B21F6">
        <w:rPr>
          <w:rStyle w:val="Style13ptBold"/>
        </w:rPr>
        <w:t xml:space="preserve"> 6/2</w:t>
      </w:r>
      <w:r>
        <w:t>/2020 – “</w:t>
      </w:r>
      <w:r w:rsidRPr="006B21F6">
        <w:t>Why Violent Protests Work</w:t>
      </w:r>
      <w:r>
        <w:t xml:space="preserve">” – </w:t>
      </w:r>
      <w:r w:rsidRPr="006B21F6">
        <w:t xml:space="preserve">Daniel Q. Gillion is the Julie </w:t>
      </w:r>
      <w:proofErr w:type="spellStart"/>
      <w:r w:rsidRPr="006B21F6">
        <w:t>Beren</w:t>
      </w:r>
      <w:proofErr w:type="spellEnd"/>
      <w:r w:rsidRPr="006B21F6">
        <w:t xml:space="preserve"> Platt and Marc E. Platt Presidential Professor of Political Science at the University of Pennsylvania.</w:t>
      </w:r>
      <w:r>
        <w:t xml:space="preserve"> – </w:t>
      </w:r>
      <w:r w:rsidRPr="006E734E">
        <w:t>https://www.gq.com/story/why-violent-protests-work</w:t>
      </w:r>
      <w:r>
        <w:t xml:space="preserve"> - </w:t>
      </w:r>
      <w:proofErr w:type="spellStart"/>
      <w:r>
        <w:t>spavs</w:t>
      </w:r>
      <w:proofErr w:type="spellEnd"/>
    </w:p>
    <w:p w14:paraId="5B460A1E" w14:textId="3BD9BF4E" w:rsidR="00353E64" w:rsidRPr="00353E64" w:rsidRDefault="00353E64" w:rsidP="00353E64">
      <w:pPr>
        <w:rPr>
          <w:sz w:val="16"/>
        </w:rPr>
      </w:pPr>
      <w:proofErr w:type="gramStart"/>
      <w:r w:rsidRPr="00035483">
        <w:rPr>
          <w:sz w:val="16"/>
        </w:rPr>
        <w:t>I’ve</w:t>
      </w:r>
      <w:proofErr w:type="gramEnd"/>
      <w:r w:rsidRPr="00035483">
        <w:rPr>
          <w:sz w:val="16"/>
        </w:rPr>
        <w:t xml:space="preserve"> studied protest from the 1950s to today, and I’ve looked at this across a host of different issues in which individuals can see change, whether electoral shifts or policies or donations. </w:t>
      </w:r>
      <w:r w:rsidRPr="006B21F6">
        <w:rPr>
          <w:rStyle w:val="StyleUnderline"/>
        </w:rPr>
        <w:t>The reality is that—objectively examining protests—</w:t>
      </w:r>
      <w:r w:rsidRPr="00A766E1">
        <w:rPr>
          <w:rStyle w:val="StyleUnderline"/>
          <w:highlight w:val="green"/>
        </w:rPr>
        <w:t xml:space="preserve">violent protest has </w:t>
      </w:r>
      <w:r w:rsidRPr="00A766E1">
        <w:rPr>
          <w:rStyle w:val="Emphasis"/>
          <w:highlight w:val="green"/>
        </w:rPr>
        <w:t>a positive impact on</w:t>
      </w:r>
      <w:r w:rsidRPr="006B21F6">
        <w:rPr>
          <w:rStyle w:val="Emphasis"/>
        </w:rPr>
        <w:t xml:space="preserve"> political and </w:t>
      </w:r>
      <w:r w:rsidRPr="00A766E1">
        <w:rPr>
          <w:rStyle w:val="Emphasis"/>
          <w:highlight w:val="green"/>
        </w:rPr>
        <w:t>policy change</w:t>
      </w:r>
      <w:r w:rsidRPr="00035483">
        <w:rPr>
          <w:sz w:val="16"/>
        </w:rPr>
        <w:t xml:space="preserve">. </w:t>
      </w:r>
      <w:r w:rsidRPr="00A766E1">
        <w:rPr>
          <w:rStyle w:val="StyleUnderline"/>
          <w:highlight w:val="green"/>
        </w:rPr>
        <w:t>Nonviolent protest brings awareness</w:t>
      </w:r>
      <w:r w:rsidRPr="006B21F6">
        <w:rPr>
          <w:rStyle w:val="StyleUnderline"/>
        </w:rPr>
        <w:t xml:space="preserve"> to an issue; </w:t>
      </w:r>
      <w:r w:rsidRPr="00A766E1">
        <w:rPr>
          <w:rStyle w:val="Emphasis"/>
          <w:highlight w:val="green"/>
        </w:rPr>
        <w:t>violent protest brings urgency</w:t>
      </w:r>
      <w:r w:rsidRPr="006B21F6">
        <w:rPr>
          <w:rStyle w:val="Emphasis"/>
        </w:rPr>
        <w:t xml:space="preserve"> to an issue</w:t>
      </w:r>
      <w:r w:rsidRPr="006B21F6">
        <w:rPr>
          <w:rStyle w:val="StyleUnderline"/>
        </w:rPr>
        <w:t xml:space="preserve">. It forces </w:t>
      </w:r>
      <w:r w:rsidRPr="00A766E1">
        <w:rPr>
          <w:rStyle w:val="StyleUnderline"/>
          <w:highlight w:val="green"/>
        </w:rPr>
        <w:t>individuals</w:t>
      </w:r>
      <w:r w:rsidRPr="006B21F6">
        <w:rPr>
          <w:rStyle w:val="StyleUnderline"/>
        </w:rPr>
        <w:t xml:space="preserve"> to </w:t>
      </w:r>
      <w:r w:rsidRPr="00A766E1">
        <w:rPr>
          <w:rStyle w:val="StyleUnderline"/>
          <w:highlight w:val="green"/>
        </w:rPr>
        <w:t>pay attention</w:t>
      </w:r>
      <w:r w:rsidRPr="006B21F6">
        <w:rPr>
          <w:rStyle w:val="StyleUnderline"/>
        </w:rPr>
        <w:t xml:space="preserve"> to these important discussions of race relations, </w:t>
      </w:r>
      <w:r w:rsidRPr="00A766E1">
        <w:rPr>
          <w:rStyle w:val="StyleUnderline"/>
          <w:highlight w:val="green"/>
        </w:rPr>
        <w:t>but</w:t>
      </w:r>
      <w:r w:rsidRPr="006B21F6">
        <w:rPr>
          <w:rStyle w:val="StyleUnderline"/>
        </w:rPr>
        <w:t xml:space="preserve"> also </w:t>
      </w:r>
      <w:r w:rsidRPr="00A766E1">
        <w:rPr>
          <w:rStyle w:val="Emphasis"/>
          <w:highlight w:val="green"/>
        </w:rPr>
        <w:t>prompt</w:t>
      </w:r>
      <w:r w:rsidRPr="006B21F6">
        <w:rPr>
          <w:rStyle w:val="Emphasis"/>
        </w:rPr>
        <w:t xml:space="preserve">s </w:t>
      </w:r>
      <w:r w:rsidRPr="00A766E1">
        <w:rPr>
          <w:rStyle w:val="Emphasis"/>
          <w:highlight w:val="green"/>
        </w:rPr>
        <w:t>the international community to</w:t>
      </w:r>
      <w:r w:rsidRPr="006B21F6">
        <w:rPr>
          <w:rStyle w:val="Emphasis"/>
        </w:rPr>
        <w:t xml:space="preserve"> join in</w:t>
      </w:r>
      <w:r w:rsidRPr="006B21F6">
        <w:rPr>
          <w:rStyle w:val="StyleUnderline"/>
        </w:rPr>
        <w:t xml:space="preserve"> and </w:t>
      </w:r>
      <w:r w:rsidRPr="00A766E1">
        <w:rPr>
          <w:rStyle w:val="StyleUnderline"/>
          <w:highlight w:val="green"/>
        </w:rPr>
        <w:t>say</w:t>
      </w:r>
      <w:r w:rsidRPr="006B21F6">
        <w:rPr>
          <w:rStyle w:val="StyleUnderline"/>
        </w:rPr>
        <w:t xml:space="preserve">, “Hey, </w:t>
      </w:r>
      <w:r w:rsidRPr="00A766E1">
        <w:rPr>
          <w:rStyle w:val="StyleUnderline"/>
          <w:highlight w:val="green"/>
        </w:rPr>
        <w:t>there’s something wrong</w:t>
      </w:r>
      <w:r w:rsidRPr="006B21F6">
        <w:rPr>
          <w:rStyle w:val="StyleUnderline"/>
        </w:rPr>
        <w:t xml:space="preserve"> there.</w:t>
      </w:r>
      <w:r w:rsidRPr="00035483">
        <w:rPr>
          <w:sz w:val="16"/>
        </w:rPr>
        <w:t xml:space="preserve">” We see protests breaking out in Berlin and other cities throughout the world right now. </w:t>
      </w:r>
      <w:proofErr w:type="gramStart"/>
      <w:r w:rsidRPr="00035483">
        <w:rPr>
          <w:sz w:val="16"/>
        </w:rPr>
        <w:t>So</w:t>
      </w:r>
      <w:proofErr w:type="gramEnd"/>
      <w:r w:rsidRPr="00035483">
        <w:rPr>
          <w:sz w:val="16"/>
        </w:rPr>
        <w:t xml:space="preserve"> there is a positive, influential aspect of violent protest. Saying that, naturally I don’t condone violence, and I’m not pushing for individuals to engage in unlawful behavior, but if we are objectively examining the influence of protests, </w:t>
      </w:r>
      <w:r w:rsidRPr="00035483">
        <w:rPr>
          <w:rStyle w:val="StyleUnderline"/>
        </w:rPr>
        <w:t xml:space="preserve">we’re being disingenuous to say that </w:t>
      </w:r>
      <w:r w:rsidRPr="00A766E1">
        <w:rPr>
          <w:rStyle w:val="StyleUnderline"/>
          <w:highlight w:val="green"/>
        </w:rPr>
        <w:t>violent protest</w:t>
      </w:r>
      <w:r w:rsidRPr="00035483">
        <w:rPr>
          <w:rStyle w:val="StyleUnderline"/>
        </w:rPr>
        <w:t xml:space="preserve"> does not </w:t>
      </w:r>
      <w:r w:rsidRPr="00A766E1">
        <w:rPr>
          <w:rStyle w:val="StyleUnderline"/>
          <w:highlight w:val="green"/>
        </w:rPr>
        <w:t>bring individuals to the table</w:t>
      </w:r>
      <w:r w:rsidRPr="00035483">
        <w:rPr>
          <w:rStyle w:val="StyleUnderline"/>
        </w:rPr>
        <w:t xml:space="preserve">, that it does not lead to policy change. That simply </w:t>
      </w:r>
      <w:proofErr w:type="gramStart"/>
      <w:r w:rsidRPr="00035483">
        <w:rPr>
          <w:rStyle w:val="StyleUnderline"/>
        </w:rPr>
        <w:t>isn’t</w:t>
      </w:r>
      <w:proofErr w:type="gramEnd"/>
      <w:r w:rsidRPr="00035483">
        <w:rPr>
          <w:rStyle w:val="StyleUnderline"/>
        </w:rPr>
        <w:t xml:space="preserve"> true</w:t>
      </w:r>
      <w:r w:rsidRPr="00035483">
        <w:rPr>
          <w:sz w:val="16"/>
        </w:rPr>
        <w:t>.</w:t>
      </w:r>
    </w:p>
    <w:p w14:paraId="11E34BE4" w14:textId="77777777" w:rsidR="0008600C" w:rsidRDefault="0008600C" w:rsidP="0008600C">
      <w:pPr>
        <w:pStyle w:val="Heading3"/>
      </w:pPr>
      <w:r>
        <w:t>2NC -- Link -- AT: Walter</w:t>
      </w:r>
    </w:p>
    <w:p w14:paraId="57E32698" w14:textId="77777777" w:rsidR="0008600C" w:rsidRPr="009A0DCD" w:rsidRDefault="0008600C" w:rsidP="0008600C">
      <w:pPr>
        <w:pStyle w:val="Heading4"/>
      </w:pPr>
      <w:r w:rsidRPr="009A0DCD">
        <w:t xml:space="preserve">Walter’s defense of reform </w:t>
      </w:r>
      <w:r w:rsidRPr="009A0DCD">
        <w:rPr>
          <w:u w:val="single"/>
        </w:rPr>
        <w:t>masks</w:t>
      </w:r>
      <w:r w:rsidRPr="009A0DCD">
        <w:t xml:space="preserve"> an attempt at </w:t>
      </w:r>
      <w:r w:rsidRPr="009A0DCD">
        <w:rPr>
          <w:u w:val="single"/>
        </w:rPr>
        <w:t>movement subterfuge</w:t>
      </w:r>
      <w:r w:rsidRPr="009A0DCD">
        <w:t xml:space="preserve">. </w:t>
      </w:r>
    </w:p>
    <w:p w14:paraId="404C7AF9" w14:textId="77777777" w:rsidR="0008600C" w:rsidRPr="009A0DCD" w:rsidRDefault="0008600C" w:rsidP="0008600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51166F8F" w14:textId="77777777" w:rsidR="0008600C" w:rsidRPr="009A0DCD" w:rsidRDefault="0008600C" w:rsidP="0008600C">
      <w:pPr>
        <w:rPr>
          <w:sz w:val="16"/>
        </w:rPr>
      </w:pPr>
      <w:r w:rsidRPr="00A766E1">
        <w:rPr>
          <w:rStyle w:val="StyleUnderline"/>
          <w:highlight w:val="green"/>
        </w:rPr>
        <w:t>Walker</w:t>
      </w:r>
      <w:r w:rsidRPr="009A0DCD">
        <w:rPr>
          <w:rStyle w:val="StyleUnderline"/>
        </w:rPr>
        <w:t xml:space="preserve"> describes activists</w:t>
      </w:r>
      <w:r w:rsidRPr="009A0DCD">
        <w:rPr>
          <w:sz w:val="16"/>
        </w:rPr>
        <w:t xml:space="preserve"> in New York City who have been </w:t>
      </w:r>
      <w:r w:rsidRPr="009A0DCD">
        <w:rPr>
          <w:rStyle w:val="StyleUnderline"/>
        </w:rPr>
        <w:t>struggling to close the</w:t>
      </w:r>
      <w:r w:rsidRPr="009A0DCD">
        <w:rPr>
          <w:sz w:val="16"/>
        </w:rPr>
        <w:t xml:space="preserve"> horrible </w:t>
      </w:r>
      <w:r w:rsidRPr="009A0DCD">
        <w:rPr>
          <w:rStyle w:val="StyleUnderline"/>
        </w:rPr>
        <w:t>jail</w:t>
      </w:r>
      <w:r w:rsidRPr="009A0DCD">
        <w:rPr>
          <w:sz w:val="16"/>
        </w:rPr>
        <w:t>, Rikers Island, as political extremists. Walker was part of a commission that agreed to close Rikers, only to build several smaller jails to replace it</w:t>
      </w:r>
      <w:r w:rsidRPr="0084546E">
        <w:rPr>
          <w:sz w:val="16"/>
          <w:szCs w:val="16"/>
        </w:rPr>
        <w:t xml:space="preserve">. </w:t>
      </w:r>
      <w:r w:rsidRPr="009A0DCD">
        <w:rPr>
          <w:rStyle w:val="StyleUnderline"/>
        </w:rPr>
        <w:t xml:space="preserve">He </w:t>
      </w:r>
      <w:r w:rsidRPr="00A766E1">
        <w:rPr>
          <w:rStyle w:val="StyleUnderline"/>
          <w:highlight w:val="green"/>
        </w:rPr>
        <w:t xml:space="preserve">says </w:t>
      </w:r>
      <w:proofErr w:type="gramStart"/>
      <w:r w:rsidRPr="00A766E1">
        <w:rPr>
          <w:rStyle w:val="StyleUnderline"/>
          <w:highlight w:val="green"/>
        </w:rPr>
        <w:t>it’s</w:t>
      </w:r>
      <w:proofErr w:type="gramEnd"/>
      <w:r w:rsidRPr="00A766E1">
        <w:rPr>
          <w:rStyle w:val="StyleUnderline"/>
          <w:highlight w:val="green"/>
        </w:rPr>
        <w:t xml:space="preserve"> a </w:t>
      </w:r>
      <w:r w:rsidRPr="00A766E1">
        <w:rPr>
          <w:rStyle w:val="Emphasis"/>
          <w:highlight w:val="green"/>
        </w:rPr>
        <w:t>compromise</w:t>
      </w:r>
      <w:r w:rsidRPr="009A0DCD">
        <w:rPr>
          <w:rStyle w:val="StyleUnderline"/>
        </w:rPr>
        <w:t xml:space="preserve"> — an example of</w:t>
      </w:r>
      <w:r w:rsidRPr="009A0DCD">
        <w:rPr>
          <w:sz w:val="16"/>
        </w:rPr>
        <w:t xml:space="preserve"> the kind of </w:t>
      </w:r>
      <w:r w:rsidRPr="009A0DCD">
        <w:rPr>
          <w:rStyle w:val="StyleUnderline"/>
        </w:rPr>
        <w:t>nuance</w:t>
      </w:r>
      <w:r w:rsidRPr="009A0DCD">
        <w:rPr>
          <w:sz w:val="16"/>
        </w:rPr>
        <w:t xml:space="preserve"> to which prison and jail abolitionists appear to be impervious. Walker argues that to reject compromise is to “let the perfect be the enemy of progress. If we skip steps, we risk creating a new kind of gap — a gap of missed opportunities and lost alliances.”</w:t>
      </w:r>
    </w:p>
    <w:p w14:paraId="64C29744" w14:textId="77777777" w:rsidR="0008600C" w:rsidRPr="009A0DCD" w:rsidRDefault="0008600C" w:rsidP="0008600C">
      <w:pPr>
        <w:rPr>
          <w:sz w:val="16"/>
        </w:rPr>
      </w:pPr>
      <w:r w:rsidRPr="009A0DCD">
        <w:rPr>
          <w:sz w:val="16"/>
        </w:rPr>
        <w:t xml:space="preserve">But all of </w:t>
      </w:r>
      <w:r w:rsidRPr="00A766E1">
        <w:rPr>
          <w:rStyle w:val="StyleUnderline"/>
          <w:highlight w:val="green"/>
        </w:rPr>
        <w:t xml:space="preserve">this is </w:t>
      </w:r>
      <w:r w:rsidRPr="00A766E1">
        <w:rPr>
          <w:rStyle w:val="Emphasis"/>
          <w:highlight w:val="green"/>
        </w:rPr>
        <w:t>subterfuge</w:t>
      </w:r>
      <w:r w:rsidRPr="00A766E1">
        <w:rPr>
          <w:rStyle w:val="StyleUnderline"/>
          <w:highlight w:val="green"/>
        </w:rPr>
        <w:t xml:space="preserve"> for</w:t>
      </w:r>
      <w:r w:rsidRPr="009A0DCD">
        <w:rPr>
          <w:rStyle w:val="StyleUnderline"/>
        </w:rPr>
        <w:t xml:space="preserve"> his </w:t>
      </w:r>
      <w:r w:rsidRPr="009A0DCD">
        <w:rPr>
          <w:rStyle w:val="Emphasis"/>
        </w:rPr>
        <w:t xml:space="preserve">actual </w:t>
      </w:r>
      <w:r w:rsidRPr="00A766E1">
        <w:rPr>
          <w:rStyle w:val="Emphasis"/>
          <w:highlight w:val="green"/>
        </w:rPr>
        <w:t>intervention</w:t>
      </w:r>
      <w:r w:rsidRPr="009A0DCD">
        <w:rPr>
          <w:sz w:val="16"/>
        </w:rPr>
        <w:t>:</w:t>
      </w:r>
    </w:p>
    <w:p w14:paraId="1831EF23" w14:textId="77777777" w:rsidR="0008600C" w:rsidRPr="009A0DCD" w:rsidRDefault="0008600C" w:rsidP="0008600C">
      <w:pPr>
        <w:ind w:left="720"/>
        <w:rPr>
          <w:sz w:val="16"/>
        </w:rPr>
      </w:pPr>
      <w:r w:rsidRPr="009A0DCD">
        <w:rPr>
          <w:sz w:val="16"/>
        </w:rPr>
        <w:t xml:space="preserve">We can see how our capitalist systems have broken down, while also appreciating that markets have helped reduce the number of people around the globe who live in </w:t>
      </w:r>
      <w:proofErr w:type="gramStart"/>
      <w:r w:rsidRPr="009A0DCD">
        <w:rPr>
          <w:sz w:val="16"/>
        </w:rPr>
        <w:t>poverty .</w:t>
      </w:r>
      <w:proofErr w:type="gramEnd"/>
      <w:r w:rsidRPr="009A0DCD">
        <w:rPr>
          <w:sz w:val="16"/>
        </w:rPr>
        <w:t xml:space="preserve"> . . We can be critical of ill-gotten fortunes, while also appreciating the current need for private capital to fund certain valuable public </w:t>
      </w:r>
      <w:proofErr w:type="gramStart"/>
      <w:r w:rsidRPr="009A0DCD">
        <w:rPr>
          <w:sz w:val="16"/>
        </w:rPr>
        <w:t>goods, and</w:t>
      </w:r>
      <w:proofErr w:type="gramEnd"/>
      <w:r w:rsidRPr="009A0DCD">
        <w:rPr>
          <w:sz w:val="16"/>
        </w:rPr>
        <w:t xml:space="preserve"> encouraging wealthy individuals to understand their own privilege and support institutional reforms.</w:t>
      </w:r>
    </w:p>
    <w:p w14:paraId="4EAFC69D" w14:textId="77777777" w:rsidR="0008600C" w:rsidRDefault="0008600C" w:rsidP="0008600C">
      <w:pPr>
        <w:rPr>
          <w:sz w:val="16"/>
        </w:rPr>
      </w:pPr>
      <w:r w:rsidRPr="00A766E1">
        <w:rPr>
          <w:rStyle w:val="StyleUnderline"/>
          <w:highlight w:val="green"/>
        </w:rPr>
        <w:t>Rarely</w:t>
      </w:r>
      <w:r w:rsidRPr="009A0DCD">
        <w:rPr>
          <w:sz w:val="16"/>
        </w:rPr>
        <w:t xml:space="preserve"> in this world </w:t>
      </w:r>
      <w:r w:rsidRPr="00A766E1">
        <w:rPr>
          <w:rStyle w:val="StyleUnderline"/>
          <w:highlight w:val="green"/>
        </w:rPr>
        <w:t xml:space="preserve">do you get </w:t>
      </w:r>
      <w:r w:rsidRPr="00A766E1">
        <w:rPr>
          <w:rStyle w:val="Emphasis"/>
          <w:highlight w:val="green"/>
        </w:rPr>
        <w:t>something for nothing</w:t>
      </w:r>
      <w:r w:rsidRPr="009A0DCD">
        <w:rPr>
          <w:rStyle w:val="StyleUnderline"/>
        </w:rPr>
        <w:t>. The tens of millions</w:t>
      </w:r>
      <w:r w:rsidRPr="009A0DCD">
        <w:rPr>
          <w:sz w:val="16"/>
        </w:rPr>
        <w:t xml:space="preserve"> of dollars the </w:t>
      </w:r>
      <w:r w:rsidRPr="00A766E1">
        <w:rPr>
          <w:rStyle w:val="StyleUnderline"/>
          <w:highlight w:val="green"/>
        </w:rPr>
        <w:t>Ford</w:t>
      </w:r>
      <w:r w:rsidRPr="009A0DCD">
        <w:rPr>
          <w:sz w:val="16"/>
        </w:rPr>
        <w:t xml:space="preserve"> Foundation </w:t>
      </w:r>
      <w:r w:rsidRPr="009A0DCD">
        <w:rPr>
          <w:rStyle w:val="StyleUnderline"/>
        </w:rPr>
        <w:t>disseminates to</w:t>
      </w:r>
      <w:r w:rsidRPr="009A0DCD">
        <w:rPr>
          <w:sz w:val="16"/>
        </w:rPr>
        <w:t xml:space="preserve"> organizations and </w:t>
      </w:r>
      <w:r w:rsidRPr="009A0DCD">
        <w:rPr>
          <w:rStyle w:val="StyleUnderline"/>
        </w:rPr>
        <w:t>activists</w:t>
      </w:r>
      <w:r w:rsidRPr="009A0DCD">
        <w:rPr>
          <w:sz w:val="16"/>
        </w:rPr>
        <w:t xml:space="preserve"> of all stripes </w:t>
      </w:r>
      <w:r w:rsidRPr="00A766E1">
        <w:rPr>
          <w:rStyle w:val="StyleUnderline"/>
          <w:highlight w:val="green"/>
        </w:rPr>
        <w:t>comes with</w:t>
      </w:r>
      <w:r w:rsidRPr="009A0DCD">
        <w:rPr>
          <w:rStyle w:val="StyleUnderline"/>
        </w:rPr>
        <w:t xml:space="preserve"> the </w:t>
      </w:r>
      <w:r w:rsidRPr="00A766E1">
        <w:rPr>
          <w:rStyle w:val="StyleUnderline"/>
          <w:highlight w:val="green"/>
        </w:rPr>
        <w:t xml:space="preserve">intent to </w:t>
      </w:r>
      <w:r w:rsidRPr="00A766E1">
        <w:rPr>
          <w:rStyle w:val="Emphasis"/>
          <w:highlight w:val="green"/>
        </w:rPr>
        <w:t>redirect</w:t>
      </w:r>
      <w:r w:rsidRPr="009A0DCD">
        <w:rPr>
          <w:rStyle w:val="StyleUnderline"/>
        </w:rPr>
        <w:t xml:space="preserve"> or </w:t>
      </w:r>
      <w:r w:rsidRPr="009A0DCD">
        <w:rPr>
          <w:rStyle w:val="Emphasis"/>
        </w:rPr>
        <w:t xml:space="preserve">reshape </w:t>
      </w:r>
      <w:r w:rsidRPr="00A766E1">
        <w:rPr>
          <w:rStyle w:val="Emphasis"/>
          <w:highlight w:val="green"/>
        </w:rPr>
        <w:t>insurgency</w:t>
      </w:r>
      <w:r w:rsidRPr="009A0DCD">
        <w:rPr>
          <w:rStyle w:val="StyleUnderline"/>
        </w:rPr>
        <w:t xml:space="preserve"> and disruptions </w:t>
      </w:r>
      <w:r w:rsidRPr="00A766E1">
        <w:rPr>
          <w:rStyle w:val="Emphasis"/>
          <w:highlight w:val="green"/>
        </w:rPr>
        <w:t>toward</w:t>
      </w:r>
      <w:r w:rsidRPr="009A0DCD">
        <w:rPr>
          <w:rStyle w:val="Emphasis"/>
        </w:rPr>
        <w:t xml:space="preserve"> more </w:t>
      </w:r>
      <w:r w:rsidRPr="00A766E1">
        <w:rPr>
          <w:rStyle w:val="Emphasis"/>
          <w:highlight w:val="green"/>
        </w:rPr>
        <w:t>reasonable means</w:t>
      </w:r>
      <w:r w:rsidRPr="00A766E1">
        <w:rPr>
          <w:rStyle w:val="StyleUnderline"/>
          <w:highlight w:val="green"/>
        </w:rPr>
        <w:t xml:space="preserve">. </w:t>
      </w:r>
      <w:proofErr w:type="gramStart"/>
      <w:r w:rsidRPr="00A766E1">
        <w:rPr>
          <w:rStyle w:val="StyleUnderline"/>
          <w:highlight w:val="green"/>
        </w:rPr>
        <w:t>It’s</w:t>
      </w:r>
      <w:proofErr w:type="gramEnd"/>
      <w:r w:rsidRPr="00A766E1">
        <w:rPr>
          <w:rStyle w:val="StyleUnderline"/>
          <w:highlight w:val="green"/>
        </w:rPr>
        <w:t xml:space="preserve"> never</w:t>
      </w:r>
      <w:r w:rsidRPr="009A0DCD">
        <w:rPr>
          <w:sz w:val="16"/>
        </w:rPr>
        <w:t xml:space="preserve"> that </w:t>
      </w:r>
      <w:r w:rsidRPr="00A766E1">
        <w:rPr>
          <w:rStyle w:val="Emphasis"/>
          <w:highlight w:val="green"/>
        </w:rPr>
        <w:t>obvious</w:t>
      </w:r>
      <w:r w:rsidRPr="0084546E">
        <w:rPr>
          <w:rStyle w:val="StyleUnderline"/>
        </w:rPr>
        <w:t>,</w:t>
      </w:r>
      <w:r w:rsidRPr="009A0DCD">
        <w:rPr>
          <w:rStyle w:val="StyleUnderline"/>
        </w:rPr>
        <w:t xml:space="preserve"> because</w:t>
      </w:r>
      <w:r w:rsidRPr="009A0DCD">
        <w:rPr>
          <w:sz w:val="16"/>
        </w:rPr>
        <w:t xml:space="preserve"> if it were, </w:t>
      </w:r>
      <w:r w:rsidRPr="009A0DCD">
        <w:rPr>
          <w:rStyle w:val="StyleUnderline"/>
        </w:rPr>
        <w:t>it would not be effective</w:t>
      </w:r>
      <w:r w:rsidRPr="009A0DCD">
        <w:rPr>
          <w:sz w:val="16"/>
        </w:rPr>
        <w:t xml:space="preserve">. Walker here </w:t>
      </w:r>
      <w:proofErr w:type="gramStart"/>
      <w:r w:rsidRPr="009A0DCD">
        <w:rPr>
          <w:sz w:val="16"/>
        </w:rPr>
        <w:t>isn’t</w:t>
      </w:r>
      <w:proofErr w:type="gramEnd"/>
      <w:r w:rsidRPr="009A0DCD">
        <w:rPr>
          <w:sz w:val="16"/>
        </w:rPr>
        <w:t xml:space="preserve"> just speaking for Ford, but one </w:t>
      </w:r>
      <w:r w:rsidRPr="009A0DCD">
        <w:rPr>
          <w:rStyle w:val="StyleUnderline"/>
        </w:rPr>
        <w:t>might consider this</w:t>
      </w:r>
      <w:r w:rsidRPr="009A0DCD">
        <w:rPr>
          <w:sz w:val="16"/>
        </w:rPr>
        <w:t xml:space="preserve"> to be </w:t>
      </w:r>
      <w:r w:rsidRPr="009A0DCD">
        <w:rPr>
          <w:rStyle w:val="StyleUnderline"/>
        </w:rPr>
        <w:t>the objective of</w:t>
      </w:r>
      <w:r w:rsidRPr="009A0DCD">
        <w:rPr>
          <w:sz w:val="16"/>
        </w:rPr>
        <w:t xml:space="preserve"> most </w:t>
      </w:r>
      <w:r w:rsidRPr="009A0DCD">
        <w:rPr>
          <w:rStyle w:val="StyleUnderline"/>
        </w:rPr>
        <w:t>corporations who</w:t>
      </w:r>
      <w:r w:rsidRPr="009A0DCD">
        <w:rPr>
          <w:sz w:val="16"/>
        </w:rPr>
        <w:t xml:space="preserve"> have the foresight to develop a philanthropic wing as a way to </w:t>
      </w:r>
      <w:r w:rsidRPr="009A0DCD">
        <w:rPr>
          <w:rStyle w:val="Emphasis"/>
        </w:rPr>
        <w:t xml:space="preserve">influence the </w:t>
      </w:r>
      <w:r w:rsidRPr="00A766E1">
        <w:rPr>
          <w:rStyle w:val="Emphasis"/>
          <w:highlight w:val="green"/>
        </w:rPr>
        <w:t>debate</w:t>
      </w:r>
      <w:r w:rsidRPr="009A0DCD">
        <w:rPr>
          <w:rStyle w:val="StyleUnderline"/>
        </w:rPr>
        <w:t xml:space="preserve"> over social questions</w:t>
      </w:r>
      <w:r w:rsidRPr="009A0DCD">
        <w:rPr>
          <w:sz w:val="16"/>
        </w:rPr>
        <w:t xml:space="preserve">. One of the ways </w:t>
      </w:r>
      <w:r w:rsidRPr="009A0DCD">
        <w:rPr>
          <w:rStyle w:val="StyleUnderline"/>
        </w:rPr>
        <w:t xml:space="preserve">that </w:t>
      </w:r>
      <w:r w:rsidRPr="00A766E1">
        <w:rPr>
          <w:rStyle w:val="StyleUnderline"/>
          <w:highlight w:val="green"/>
        </w:rPr>
        <w:t>functions</w:t>
      </w:r>
      <w:r w:rsidRPr="009A0DCD">
        <w:rPr>
          <w:sz w:val="16"/>
        </w:rPr>
        <w:t xml:space="preserve"> today is </w:t>
      </w:r>
      <w:r w:rsidRPr="00A766E1">
        <w:rPr>
          <w:rStyle w:val="StyleUnderline"/>
          <w:highlight w:val="green"/>
        </w:rPr>
        <w:t>with</w:t>
      </w:r>
      <w:r w:rsidRPr="009A0DCD">
        <w:rPr>
          <w:rStyle w:val="StyleUnderline"/>
        </w:rPr>
        <w:t xml:space="preserve"> the </w:t>
      </w:r>
      <w:r w:rsidRPr="00A766E1">
        <w:rPr>
          <w:rStyle w:val="Emphasis"/>
          <w:highlight w:val="green"/>
        </w:rPr>
        <w:t>emphasis</w:t>
      </w:r>
      <w:r w:rsidRPr="009A0DCD">
        <w:rPr>
          <w:rStyle w:val="StyleUnderline"/>
        </w:rPr>
        <w:t xml:space="preserve"> </w:t>
      </w:r>
      <w:r w:rsidRPr="0084546E">
        <w:rPr>
          <w:rStyle w:val="StyleUnderline"/>
        </w:rPr>
        <w:t xml:space="preserve">placed </w:t>
      </w:r>
      <w:r w:rsidRPr="00A766E1">
        <w:rPr>
          <w:rStyle w:val="StyleUnderline"/>
          <w:highlight w:val="green"/>
        </w:rPr>
        <w:t xml:space="preserve">on </w:t>
      </w:r>
      <w:r w:rsidRPr="00A766E1">
        <w:rPr>
          <w:rStyle w:val="Emphasis"/>
          <w:highlight w:val="green"/>
        </w:rPr>
        <w:t>policy initiatives</w:t>
      </w:r>
      <w:r w:rsidRPr="009A0DCD">
        <w:rPr>
          <w:sz w:val="16"/>
        </w:rPr>
        <w:t xml:space="preserve"> and solutions </w:t>
      </w:r>
      <w:r w:rsidRPr="009A0DCD">
        <w:rPr>
          <w:rStyle w:val="StyleUnderline"/>
        </w:rPr>
        <w:t xml:space="preserve">as the </w:t>
      </w:r>
      <w:r w:rsidRPr="009A0DCD">
        <w:rPr>
          <w:rStyle w:val="Emphasis"/>
        </w:rPr>
        <w:t>practical way</w:t>
      </w:r>
      <w:r w:rsidRPr="009A0DCD">
        <w:rPr>
          <w:rStyle w:val="StyleUnderline"/>
        </w:rPr>
        <w:t xml:space="preserve"> to advance a</w:t>
      </w:r>
      <w:r w:rsidRPr="009A0DCD">
        <w:rPr>
          <w:sz w:val="16"/>
        </w:rPr>
        <w:t xml:space="preserve"> movement or </w:t>
      </w:r>
      <w:r w:rsidRPr="009A0DCD">
        <w:rPr>
          <w:rStyle w:val="StyleUnderline"/>
        </w:rPr>
        <w:t>social agenda</w:t>
      </w:r>
      <w:r w:rsidRPr="009A0DCD">
        <w:rPr>
          <w:sz w:val="16"/>
        </w:rPr>
        <w:t>.</w:t>
      </w:r>
    </w:p>
    <w:p w14:paraId="48635804" w14:textId="262BEB01" w:rsidR="0008600C" w:rsidRDefault="0008600C" w:rsidP="0008600C">
      <w:pPr>
        <w:pStyle w:val="Heading2"/>
      </w:pPr>
      <w:r>
        <w:t>2NC Internal Link</w:t>
      </w:r>
    </w:p>
    <w:p w14:paraId="7DE34247" w14:textId="598940EA" w:rsidR="000E7531" w:rsidRDefault="000E7531" w:rsidP="000E7531">
      <w:pPr>
        <w:pStyle w:val="Heading3"/>
      </w:pPr>
      <w:r>
        <w:t>2NC -- IL -- Economy</w:t>
      </w:r>
    </w:p>
    <w:p w14:paraId="018C42E8" w14:textId="5F335769" w:rsidR="0080032F" w:rsidRPr="0080032F" w:rsidRDefault="0080032F" w:rsidP="0080032F">
      <w:pPr>
        <w:pStyle w:val="Heading4"/>
      </w:pPr>
      <w:r>
        <w:t xml:space="preserve">Black Lives Matter secures </w:t>
      </w:r>
      <w:r>
        <w:rPr>
          <w:u w:val="single"/>
        </w:rPr>
        <w:t>universal basic income</w:t>
      </w:r>
      <w:r>
        <w:t xml:space="preserve"> -- that </w:t>
      </w:r>
      <w:r>
        <w:rPr>
          <w:u w:val="single"/>
        </w:rPr>
        <w:t>eradicates</w:t>
      </w:r>
      <w:r>
        <w:t xml:space="preserve"> income and wealth disparities. </w:t>
      </w:r>
    </w:p>
    <w:p w14:paraId="52C5A61B" w14:textId="72FAC34D" w:rsidR="0080032F" w:rsidRDefault="0080032F" w:rsidP="0080032F">
      <w:r>
        <w:rPr>
          <w:rStyle w:val="Style13ptBold"/>
        </w:rPr>
        <w:t xml:space="preserve">Weller ’16 </w:t>
      </w:r>
      <w:r w:rsidRPr="0080032F">
        <w:t>[Chris; August 3; Senior reporter; Insider, “Black Lives Matter's first official platform endorses universal basic income,” https://www.insider.com/black-lives-matter-makes-universal-basic-income-its-first-official-platform-2016-8; RP]</w:t>
      </w:r>
    </w:p>
    <w:p w14:paraId="6A1069E7" w14:textId="24CBEFD8" w:rsidR="0080032F" w:rsidRPr="0080032F" w:rsidRDefault="0080032F" w:rsidP="0080032F">
      <w:pPr>
        <w:rPr>
          <w:sz w:val="16"/>
        </w:rPr>
      </w:pPr>
      <w:r w:rsidRPr="0080032F">
        <w:rPr>
          <w:sz w:val="16"/>
        </w:rPr>
        <w:t xml:space="preserve">The </w:t>
      </w:r>
      <w:r w:rsidRPr="00A766E1">
        <w:rPr>
          <w:rStyle w:val="StyleUnderline"/>
          <w:highlight w:val="green"/>
        </w:rPr>
        <w:t>B</w:t>
      </w:r>
      <w:r w:rsidRPr="0080032F">
        <w:rPr>
          <w:rStyle w:val="StyleUnderline"/>
        </w:rPr>
        <w:t xml:space="preserve">lack </w:t>
      </w:r>
      <w:r w:rsidRPr="00A766E1">
        <w:rPr>
          <w:rStyle w:val="StyleUnderline"/>
          <w:highlight w:val="green"/>
        </w:rPr>
        <w:t>L</w:t>
      </w:r>
      <w:r w:rsidRPr="0080032F">
        <w:rPr>
          <w:rStyle w:val="StyleUnderline"/>
        </w:rPr>
        <w:t xml:space="preserve">ives </w:t>
      </w:r>
      <w:r w:rsidRPr="00A766E1">
        <w:rPr>
          <w:rStyle w:val="StyleUnderline"/>
          <w:highlight w:val="green"/>
        </w:rPr>
        <w:t>M</w:t>
      </w:r>
      <w:r w:rsidRPr="0080032F">
        <w:rPr>
          <w:rStyle w:val="StyleUnderline"/>
        </w:rPr>
        <w:t>atter</w:t>
      </w:r>
      <w:r w:rsidRPr="0080032F">
        <w:rPr>
          <w:sz w:val="16"/>
        </w:rPr>
        <w:t xml:space="preserve"> movement (BLM) has </w:t>
      </w:r>
      <w:r w:rsidRPr="00A766E1">
        <w:rPr>
          <w:rStyle w:val="StyleUnderline"/>
          <w:highlight w:val="green"/>
        </w:rPr>
        <w:t>announced its first</w:t>
      </w:r>
      <w:r w:rsidRPr="0080032F">
        <w:rPr>
          <w:rStyle w:val="StyleUnderline"/>
        </w:rPr>
        <w:t xml:space="preserve"> </w:t>
      </w:r>
      <w:r w:rsidRPr="0080032F">
        <w:rPr>
          <w:rStyle w:val="Emphasis"/>
        </w:rPr>
        <w:t xml:space="preserve">official policy </w:t>
      </w:r>
      <w:r w:rsidRPr="00A766E1">
        <w:rPr>
          <w:rStyle w:val="Emphasis"/>
          <w:highlight w:val="green"/>
        </w:rPr>
        <w:t>platform</w:t>
      </w:r>
      <w:r w:rsidRPr="00A766E1">
        <w:rPr>
          <w:rStyle w:val="StyleUnderline"/>
          <w:highlight w:val="green"/>
        </w:rPr>
        <w:t xml:space="preserve">. The </w:t>
      </w:r>
      <w:r w:rsidRPr="00A766E1">
        <w:rPr>
          <w:rStyle w:val="Emphasis"/>
          <w:highlight w:val="green"/>
        </w:rPr>
        <w:t>economic agenda</w:t>
      </w:r>
      <w:r w:rsidRPr="00A766E1">
        <w:rPr>
          <w:rStyle w:val="StyleUnderline"/>
          <w:highlight w:val="green"/>
        </w:rPr>
        <w:t>: create</w:t>
      </w:r>
      <w:r w:rsidRPr="0080032F">
        <w:rPr>
          <w:rStyle w:val="StyleUnderline"/>
        </w:rPr>
        <w:t xml:space="preserve"> a system of </w:t>
      </w:r>
      <w:r w:rsidRPr="00A766E1">
        <w:rPr>
          <w:rStyle w:val="Emphasis"/>
          <w:highlight w:val="green"/>
        </w:rPr>
        <w:t>income distribution</w:t>
      </w:r>
      <w:r w:rsidRPr="00A766E1">
        <w:rPr>
          <w:rStyle w:val="StyleUnderline"/>
          <w:highlight w:val="green"/>
        </w:rPr>
        <w:t xml:space="preserve"> in which people receive</w:t>
      </w:r>
      <w:r w:rsidRPr="0080032F">
        <w:rPr>
          <w:rStyle w:val="StyleUnderline"/>
        </w:rPr>
        <w:t xml:space="preserve"> </w:t>
      </w:r>
      <w:r w:rsidRPr="0080032F">
        <w:rPr>
          <w:rStyle w:val="Emphasis"/>
        </w:rPr>
        <w:t xml:space="preserve">regular </w:t>
      </w:r>
      <w:r w:rsidRPr="00A766E1">
        <w:rPr>
          <w:rStyle w:val="Emphasis"/>
          <w:highlight w:val="green"/>
        </w:rPr>
        <w:t>payments</w:t>
      </w:r>
      <w:r w:rsidRPr="0080032F">
        <w:rPr>
          <w:rStyle w:val="StyleUnderline"/>
        </w:rPr>
        <w:t xml:space="preserve"> on top of</w:t>
      </w:r>
      <w:r w:rsidRPr="0080032F">
        <w:rPr>
          <w:sz w:val="16"/>
        </w:rPr>
        <w:t xml:space="preserve"> their existing </w:t>
      </w:r>
      <w:r w:rsidRPr="0080032F">
        <w:rPr>
          <w:rStyle w:val="StyleUnderline"/>
        </w:rPr>
        <w:t>income, no strings attached</w:t>
      </w:r>
      <w:r w:rsidRPr="0080032F">
        <w:rPr>
          <w:sz w:val="16"/>
        </w:rPr>
        <w:t>.</w:t>
      </w:r>
    </w:p>
    <w:p w14:paraId="12BBB9FB" w14:textId="77777777" w:rsidR="0080032F" w:rsidRPr="0080032F" w:rsidRDefault="0080032F" w:rsidP="0080032F">
      <w:pPr>
        <w:rPr>
          <w:sz w:val="16"/>
        </w:rPr>
      </w:pPr>
      <w:r w:rsidRPr="00A766E1">
        <w:rPr>
          <w:rStyle w:val="StyleUnderline"/>
          <w:highlight w:val="green"/>
        </w:rPr>
        <w:t>The</w:t>
      </w:r>
      <w:r w:rsidRPr="0080032F">
        <w:rPr>
          <w:sz w:val="16"/>
        </w:rPr>
        <w:t xml:space="preserve"> August 1 </w:t>
      </w:r>
      <w:r w:rsidRPr="00A766E1">
        <w:rPr>
          <w:rStyle w:val="StyleUnderline"/>
          <w:highlight w:val="green"/>
        </w:rPr>
        <w:t>announcement was delivered by</w:t>
      </w:r>
      <w:r w:rsidRPr="0080032F">
        <w:rPr>
          <w:rStyle w:val="StyleUnderline"/>
        </w:rPr>
        <w:t xml:space="preserve"> the </w:t>
      </w:r>
      <w:r w:rsidRPr="0080032F">
        <w:rPr>
          <w:rStyle w:val="Emphasis"/>
        </w:rPr>
        <w:t>over-arching</w:t>
      </w:r>
      <w:r w:rsidRPr="0080032F">
        <w:rPr>
          <w:rStyle w:val="StyleUnderline"/>
        </w:rPr>
        <w:t xml:space="preserve"> Movement</w:t>
      </w:r>
      <w:r w:rsidRPr="0080032F">
        <w:rPr>
          <w:sz w:val="16"/>
        </w:rPr>
        <w:t xml:space="preserve"> for Black Lives (MBL), </w:t>
      </w:r>
      <w:r w:rsidRPr="0080032F">
        <w:rPr>
          <w:rStyle w:val="StyleUnderline"/>
        </w:rPr>
        <w:t>a network of more than </w:t>
      </w:r>
      <w:r w:rsidRPr="00A766E1">
        <w:rPr>
          <w:rStyle w:val="Emphasis"/>
          <w:highlight w:val="green"/>
        </w:rPr>
        <w:t>50 BLM</w:t>
      </w:r>
      <w:r w:rsidRPr="0080032F">
        <w:rPr>
          <w:rStyle w:val="Emphasis"/>
        </w:rPr>
        <w:t xml:space="preserve"> affiliate </w:t>
      </w:r>
      <w:r w:rsidRPr="00A766E1">
        <w:rPr>
          <w:rStyle w:val="Emphasis"/>
          <w:highlight w:val="green"/>
        </w:rPr>
        <w:t>groups</w:t>
      </w:r>
      <w:r w:rsidRPr="0080032F">
        <w:rPr>
          <w:sz w:val="16"/>
        </w:rPr>
        <w:t>, and it involves a system known as basic income.</w:t>
      </w:r>
    </w:p>
    <w:p w14:paraId="46DA9DB6" w14:textId="67A1B20B" w:rsidR="0080032F" w:rsidRPr="0080032F" w:rsidRDefault="0080032F" w:rsidP="0080032F">
      <w:pPr>
        <w:rPr>
          <w:sz w:val="16"/>
        </w:rPr>
      </w:pPr>
      <w:r w:rsidRPr="0080032F">
        <w:rPr>
          <w:sz w:val="16"/>
        </w:rPr>
        <w:t xml:space="preserve">Dorian T. Warren, political scientist and board chair of the Center for Community Change, explains in the policy brief that </w:t>
      </w:r>
      <w:r w:rsidRPr="00A766E1">
        <w:rPr>
          <w:rStyle w:val="StyleUnderline"/>
          <w:highlight w:val="green"/>
        </w:rPr>
        <w:t>basic income could</w:t>
      </w:r>
      <w:r w:rsidRPr="0080032F">
        <w:rPr>
          <w:rStyle w:val="StyleUnderline"/>
        </w:rPr>
        <w:t xml:space="preserve"> help </w:t>
      </w:r>
      <w:r w:rsidRPr="00A766E1">
        <w:rPr>
          <w:rStyle w:val="StyleUnderline"/>
          <w:highlight w:val="green"/>
        </w:rPr>
        <w:t>rectify</w:t>
      </w:r>
      <w:r w:rsidRPr="0080032F">
        <w:rPr>
          <w:rStyle w:val="StyleUnderline"/>
        </w:rPr>
        <w:t xml:space="preserve"> the vast </w:t>
      </w:r>
      <w:r w:rsidRPr="0080032F">
        <w:rPr>
          <w:rStyle w:val="Emphasis"/>
        </w:rPr>
        <w:t>income</w:t>
      </w:r>
      <w:r w:rsidRPr="0080032F">
        <w:rPr>
          <w:rStyle w:val="StyleUnderline"/>
        </w:rPr>
        <w:t xml:space="preserve"> and </w:t>
      </w:r>
      <w:r w:rsidRPr="0080032F">
        <w:rPr>
          <w:rStyle w:val="Emphasis"/>
        </w:rPr>
        <w:t xml:space="preserve">wealth </w:t>
      </w:r>
      <w:r w:rsidRPr="00A766E1">
        <w:rPr>
          <w:rStyle w:val="Emphasis"/>
          <w:highlight w:val="green"/>
        </w:rPr>
        <w:t>inequality</w:t>
      </w:r>
      <w:r w:rsidRPr="0080032F">
        <w:rPr>
          <w:rStyle w:val="StyleUnderline"/>
        </w:rPr>
        <w:t xml:space="preserve"> that plagues the US</w:t>
      </w:r>
      <w:r w:rsidRPr="0080032F">
        <w:rPr>
          <w:sz w:val="16"/>
        </w:rPr>
        <w:t>, so long as it includes a "pro-rated additional amount" — still in the form of a basic income — to cover the cost of reparations.</w:t>
      </w:r>
    </w:p>
    <w:p w14:paraId="4BE12C8D" w14:textId="77777777" w:rsidR="0080032F" w:rsidRPr="0080032F" w:rsidRDefault="0080032F" w:rsidP="0080032F">
      <w:pPr>
        <w:rPr>
          <w:sz w:val="16"/>
        </w:rPr>
      </w:pPr>
      <w:r w:rsidRPr="00A766E1">
        <w:rPr>
          <w:rStyle w:val="StyleUnderline"/>
          <w:highlight w:val="green"/>
        </w:rPr>
        <w:t>"</w:t>
      </w:r>
      <w:r w:rsidRPr="00A766E1">
        <w:rPr>
          <w:rStyle w:val="Emphasis"/>
          <w:highlight w:val="green"/>
        </w:rPr>
        <w:t>No other</w:t>
      </w:r>
      <w:r w:rsidRPr="0080032F">
        <w:rPr>
          <w:sz w:val="16"/>
        </w:rPr>
        <w:t xml:space="preserve"> social or </w:t>
      </w:r>
      <w:r w:rsidRPr="0080032F">
        <w:rPr>
          <w:rStyle w:val="StyleUnderline"/>
        </w:rPr>
        <w:t xml:space="preserve">economic </w:t>
      </w:r>
      <w:r w:rsidRPr="00A766E1">
        <w:rPr>
          <w:rStyle w:val="StyleUnderline"/>
          <w:highlight w:val="green"/>
        </w:rPr>
        <w:t>policy</w:t>
      </w:r>
      <w:r w:rsidRPr="0080032F">
        <w:rPr>
          <w:sz w:val="16"/>
        </w:rPr>
        <w:t xml:space="preserve"> solution today </w:t>
      </w:r>
      <w:r w:rsidRPr="00A766E1">
        <w:rPr>
          <w:rStyle w:val="StyleUnderline"/>
          <w:highlight w:val="green"/>
        </w:rPr>
        <w:t xml:space="preserve">would be of </w:t>
      </w:r>
      <w:r w:rsidRPr="00A766E1">
        <w:rPr>
          <w:rStyle w:val="Emphasis"/>
          <w:highlight w:val="green"/>
        </w:rPr>
        <w:t>sufficient scale</w:t>
      </w:r>
      <w:r w:rsidRPr="00A766E1">
        <w:rPr>
          <w:rStyle w:val="StyleUnderline"/>
          <w:highlight w:val="green"/>
        </w:rPr>
        <w:t xml:space="preserve"> to </w:t>
      </w:r>
      <w:r w:rsidRPr="00A766E1">
        <w:rPr>
          <w:rStyle w:val="Emphasis"/>
          <w:highlight w:val="green"/>
        </w:rPr>
        <w:t>eradicate</w:t>
      </w:r>
      <w:r w:rsidRPr="0080032F">
        <w:rPr>
          <w:rStyle w:val="StyleUnderline"/>
        </w:rPr>
        <w:t xml:space="preserve"> the profound and systemic economic </w:t>
      </w:r>
      <w:r w:rsidRPr="00A766E1">
        <w:rPr>
          <w:rStyle w:val="StyleUnderline"/>
          <w:highlight w:val="green"/>
        </w:rPr>
        <w:t>inequities</w:t>
      </w:r>
      <w:r w:rsidRPr="0080032F">
        <w:rPr>
          <w:rStyle w:val="StyleUnderline"/>
        </w:rPr>
        <w:t xml:space="preserve"> afflicting</w:t>
      </w:r>
      <w:r w:rsidRPr="0080032F">
        <w:rPr>
          <w:sz w:val="16"/>
        </w:rPr>
        <w:t xml:space="preserve"> Black </w:t>
      </w:r>
      <w:r w:rsidRPr="0080032F">
        <w:rPr>
          <w:rStyle w:val="StyleUnderline"/>
        </w:rPr>
        <w:t>communities,"</w:t>
      </w:r>
      <w:r w:rsidRPr="0080032F">
        <w:rPr>
          <w:sz w:val="16"/>
        </w:rPr>
        <w:t xml:space="preserve"> he says. </w:t>
      </w:r>
    </w:p>
    <w:p w14:paraId="18770A79" w14:textId="77777777" w:rsidR="0080032F" w:rsidRPr="0080032F" w:rsidRDefault="0080032F" w:rsidP="0080032F">
      <w:pPr>
        <w:rPr>
          <w:sz w:val="16"/>
        </w:rPr>
      </w:pPr>
      <w:r w:rsidRPr="0080032F">
        <w:rPr>
          <w:rStyle w:val="StyleUnderline"/>
        </w:rPr>
        <w:t>The</w:t>
      </w:r>
      <w:r w:rsidRPr="0080032F">
        <w:rPr>
          <w:sz w:val="16"/>
        </w:rPr>
        <w:t xml:space="preserve"> radical </w:t>
      </w:r>
      <w:r w:rsidRPr="0080032F">
        <w:rPr>
          <w:rStyle w:val="StyleUnderline"/>
        </w:rPr>
        <w:t>policy idea</w:t>
      </w:r>
      <w:r w:rsidRPr="0080032F">
        <w:rPr>
          <w:sz w:val="16"/>
        </w:rPr>
        <w:t xml:space="preserve"> was initially proposed in the 1960s and </w:t>
      </w:r>
      <w:r w:rsidRPr="0080032F">
        <w:rPr>
          <w:rStyle w:val="StyleUnderline"/>
        </w:rPr>
        <w:t xml:space="preserve">has seen a </w:t>
      </w:r>
      <w:r w:rsidRPr="0080032F">
        <w:rPr>
          <w:rStyle w:val="Emphasis"/>
        </w:rPr>
        <w:t>renewed surge</w:t>
      </w:r>
      <w:r w:rsidRPr="0080032F">
        <w:rPr>
          <w:rStyle w:val="StyleUnderline"/>
        </w:rPr>
        <w:t xml:space="preserve"> of </w:t>
      </w:r>
      <w:r w:rsidRPr="0080032F">
        <w:rPr>
          <w:rStyle w:val="Emphasis"/>
        </w:rPr>
        <w:t>interest</w:t>
      </w:r>
      <w:r w:rsidRPr="0080032F">
        <w:rPr>
          <w:rStyle w:val="StyleUnderline"/>
        </w:rPr>
        <w:t xml:space="preserve"> within the last year</w:t>
      </w:r>
      <w:r w:rsidRPr="0080032F">
        <w:rPr>
          <w:sz w:val="16"/>
        </w:rPr>
        <w:t>. Countries such as Finland, the Netherlands, Canada, and the US have announced plans to launch basic income experiments by late 2016 or early 2017.</w:t>
      </w:r>
    </w:p>
    <w:p w14:paraId="29D970FE" w14:textId="77777777" w:rsidR="0080032F" w:rsidRPr="0080032F" w:rsidRDefault="0080032F" w:rsidP="0080032F">
      <w:pPr>
        <w:rPr>
          <w:sz w:val="16"/>
        </w:rPr>
      </w:pPr>
      <w:r w:rsidRPr="0080032F">
        <w:rPr>
          <w:sz w:val="16"/>
        </w:rPr>
        <w:t xml:space="preserve">As technologies such </w:t>
      </w:r>
      <w:r w:rsidRPr="0080032F">
        <w:rPr>
          <w:rStyle w:val="StyleUnderline"/>
        </w:rPr>
        <w:t>as artificial intelligence</w:t>
      </w:r>
      <w:r w:rsidRPr="0080032F">
        <w:rPr>
          <w:sz w:val="16"/>
        </w:rPr>
        <w:t xml:space="preserve"> and automated robotics </w:t>
      </w:r>
      <w:r w:rsidRPr="0080032F">
        <w:rPr>
          <w:rStyle w:val="StyleUnderline"/>
        </w:rPr>
        <w:t>replace</w:t>
      </w:r>
      <w:r w:rsidRPr="0080032F">
        <w:rPr>
          <w:sz w:val="16"/>
        </w:rPr>
        <w:t xml:space="preserve"> greater numbers of </w:t>
      </w:r>
      <w:r w:rsidRPr="0080032F">
        <w:rPr>
          <w:rStyle w:val="StyleUnderline"/>
        </w:rPr>
        <w:t>jobs</w:t>
      </w:r>
      <w:r w:rsidRPr="0080032F">
        <w:rPr>
          <w:sz w:val="16"/>
        </w:rPr>
        <w:t xml:space="preserve"> in the coming decades, Warren goes on to argue, </w:t>
      </w:r>
      <w:r w:rsidRPr="0080032F">
        <w:rPr>
          <w:rStyle w:val="StyleUnderline"/>
        </w:rPr>
        <w:t xml:space="preserve">"it is likely that </w:t>
      </w:r>
      <w:r w:rsidRPr="0080032F">
        <w:rPr>
          <w:rStyle w:val="Emphasis"/>
        </w:rPr>
        <w:t>Black America</w:t>
      </w:r>
      <w:r w:rsidRPr="0080032F">
        <w:rPr>
          <w:rStyle w:val="StyleUnderline"/>
        </w:rPr>
        <w:t xml:space="preserve"> and other populations</w:t>
      </w:r>
      <w:r w:rsidRPr="0080032F">
        <w:rPr>
          <w:sz w:val="16"/>
        </w:rPr>
        <w:t xml:space="preserve"> that are already </w:t>
      </w:r>
      <w:r w:rsidRPr="0080032F">
        <w:rPr>
          <w:rStyle w:val="StyleUnderline"/>
        </w:rPr>
        <w:t>disadvantaged</w:t>
      </w:r>
      <w:r w:rsidRPr="0080032F">
        <w:rPr>
          <w:sz w:val="16"/>
        </w:rPr>
        <w:t xml:space="preserve"> will </w:t>
      </w:r>
      <w:r w:rsidRPr="0080032F">
        <w:rPr>
          <w:rStyle w:val="Emphasis"/>
        </w:rPr>
        <w:t>bear the brunt</w:t>
      </w:r>
      <w:r w:rsidRPr="0080032F">
        <w:rPr>
          <w:rStyle w:val="StyleUnderline"/>
        </w:rPr>
        <w:t xml:space="preserve"> of whatever economic insecurity and volatility results."</w:t>
      </w:r>
    </w:p>
    <w:p w14:paraId="15D07A1F" w14:textId="77777777" w:rsidR="0080032F" w:rsidRPr="0080032F" w:rsidRDefault="0080032F" w:rsidP="0080032F">
      <w:pPr>
        <w:rPr>
          <w:sz w:val="16"/>
        </w:rPr>
      </w:pPr>
      <w:r w:rsidRPr="0080032F">
        <w:rPr>
          <w:rStyle w:val="StyleUnderline"/>
        </w:rPr>
        <w:t>The current solutions</w:t>
      </w:r>
      <w:r w:rsidRPr="0080032F">
        <w:rPr>
          <w:sz w:val="16"/>
        </w:rPr>
        <w:t xml:space="preserve"> to uplift poor Americans — welfare, food stamps, earned income tax credits — </w:t>
      </w:r>
      <w:r w:rsidRPr="0080032F">
        <w:rPr>
          <w:rStyle w:val="StyleUnderline"/>
        </w:rPr>
        <w:t xml:space="preserve">are </w:t>
      </w:r>
      <w:r w:rsidRPr="0080032F">
        <w:rPr>
          <w:rStyle w:val="Emphasis"/>
        </w:rPr>
        <w:t>inherently flawed</w:t>
      </w:r>
      <w:r w:rsidRPr="0080032F">
        <w:rPr>
          <w:sz w:val="16"/>
        </w:rPr>
        <w:t xml:space="preserve">, he says, </w:t>
      </w:r>
      <w:r w:rsidRPr="0080032F">
        <w:rPr>
          <w:rStyle w:val="StyleUnderline"/>
        </w:rPr>
        <w:t xml:space="preserve">because they focus on the </w:t>
      </w:r>
      <w:r w:rsidRPr="0080032F">
        <w:rPr>
          <w:rStyle w:val="Emphasis"/>
        </w:rPr>
        <w:t>historically unjust</w:t>
      </w:r>
      <w:r w:rsidRPr="0080032F">
        <w:rPr>
          <w:rStyle w:val="StyleUnderline"/>
        </w:rPr>
        <w:t xml:space="preserve"> system of work. Basic income </w:t>
      </w:r>
      <w:r w:rsidRPr="0080032F">
        <w:rPr>
          <w:rStyle w:val="Emphasis"/>
        </w:rPr>
        <w:t>ignores</w:t>
      </w:r>
      <w:r w:rsidRPr="0080032F">
        <w:rPr>
          <w:rStyle w:val="StyleUnderline"/>
        </w:rPr>
        <w:t xml:space="preserve"> how much a person</w:t>
      </w:r>
      <w:r w:rsidRPr="0080032F">
        <w:rPr>
          <w:sz w:val="16"/>
        </w:rPr>
        <w:t xml:space="preserve"> works or how much they </w:t>
      </w:r>
      <w:r w:rsidRPr="0080032F">
        <w:rPr>
          <w:rStyle w:val="StyleUnderline"/>
        </w:rPr>
        <w:t>get paid</w:t>
      </w:r>
      <w:r w:rsidRPr="0080032F">
        <w:rPr>
          <w:sz w:val="16"/>
        </w:rPr>
        <w:t>; it hands out the same amount of money to everyone.</w:t>
      </w:r>
    </w:p>
    <w:p w14:paraId="79E9B36D" w14:textId="19C1D9AB" w:rsidR="0080032F" w:rsidRPr="0080032F" w:rsidRDefault="0080032F" w:rsidP="0080032F">
      <w:pPr>
        <w:rPr>
          <w:sz w:val="16"/>
        </w:rPr>
      </w:pPr>
      <w:r w:rsidRPr="0080032F">
        <w:rPr>
          <w:sz w:val="16"/>
        </w:rPr>
        <w:t xml:space="preserve">The federal government </w:t>
      </w:r>
      <w:proofErr w:type="gramStart"/>
      <w:r w:rsidRPr="0080032F">
        <w:rPr>
          <w:sz w:val="16"/>
        </w:rPr>
        <w:t>hasn't</w:t>
      </w:r>
      <w:proofErr w:type="gramEnd"/>
      <w:r w:rsidRPr="0080032F">
        <w:rPr>
          <w:sz w:val="16"/>
        </w:rPr>
        <w:t xml:space="preserve"> heard a basic income proposal since Richard Nixon's plans died in the Senate in 1969. Today, </w:t>
      </w:r>
      <w:r w:rsidRPr="0080032F">
        <w:rPr>
          <w:rStyle w:val="StyleUnderline"/>
        </w:rPr>
        <w:t xml:space="preserve">the </w:t>
      </w:r>
      <w:r w:rsidRPr="0080032F">
        <w:rPr>
          <w:rStyle w:val="Emphasis"/>
        </w:rPr>
        <w:t>biggest experiment</w:t>
      </w:r>
      <w:r w:rsidRPr="0080032F">
        <w:rPr>
          <w:rStyle w:val="StyleUnderline"/>
        </w:rPr>
        <w:t xml:space="preserve"> comes from</w:t>
      </w:r>
      <w:r w:rsidRPr="0080032F">
        <w:rPr>
          <w:sz w:val="16"/>
        </w:rPr>
        <w:t xml:space="preserve"> Y Combinator, </w:t>
      </w:r>
      <w:r w:rsidRPr="0080032F">
        <w:rPr>
          <w:rStyle w:val="StyleUnderline"/>
        </w:rPr>
        <w:t xml:space="preserve">Silicon Valley's largest start-up </w:t>
      </w:r>
      <w:r w:rsidRPr="0080032F">
        <w:rPr>
          <w:rStyle w:val="Emphasis"/>
        </w:rPr>
        <w:t>accelerator</w:t>
      </w:r>
      <w:r w:rsidRPr="0080032F">
        <w:rPr>
          <w:sz w:val="16"/>
        </w:rPr>
        <w:t>. The company will provide 100 families of Oakland, California with monthly payments between $1,000 and $2,000 ahead of a larger five-year study involving thousands.</w:t>
      </w:r>
    </w:p>
    <w:p w14:paraId="7834E255" w14:textId="4FAD4537" w:rsidR="0080032F" w:rsidRDefault="0080032F" w:rsidP="0080032F">
      <w:pPr>
        <w:rPr>
          <w:sz w:val="16"/>
        </w:rPr>
      </w:pPr>
      <w:r w:rsidRPr="00A766E1">
        <w:rPr>
          <w:rStyle w:val="StyleUnderline"/>
          <w:highlight w:val="green"/>
        </w:rPr>
        <w:t>If</w:t>
      </w:r>
      <w:r w:rsidRPr="0080032F">
        <w:rPr>
          <w:rStyle w:val="StyleUnderline"/>
        </w:rPr>
        <w:t xml:space="preserve"> the </w:t>
      </w:r>
      <w:r w:rsidRPr="00A766E1">
        <w:rPr>
          <w:rStyle w:val="Emphasis"/>
          <w:highlight w:val="green"/>
        </w:rPr>
        <w:t>BLM</w:t>
      </w:r>
      <w:r w:rsidRPr="0080032F">
        <w:rPr>
          <w:rStyle w:val="Emphasis"/>
        </w:rPr>
        <w:t xml:space="preserve"> movement</w:t>
      </w:r>
      <w:r w:rsidRPr="0080032F">
        <w:rPr>
          <w:rStyle w:val="StyleUnderline"/>
        </w:rPr>
        <w:t xml:space="preserve"> </w:t>
      </w:r>
      <w:r w:rsidRPr="00A766E1">
        <w:rPr>
          <w:rStyle w:val="StyleUnderline"/>
          <w:highlight w:val="green"/>
        </w:rPr>
        <w:t xml:space="preserve">has </w:t>
      </w:r>
      <w:r w:rsidRPr="00A766E1">
        <w:rPr>
          <w:rStyle w:val="Emphasis"/>
          <w:highlight w:val="green"/>
        </w:rPr>
        <w:t>any hope</w:t>
      </w:r>
      <w:r w:rsidRPr="0080032F">
        <w:rPr>
          <w:rStyle w:val="StyleUnderline"/>
        </w:rPr>
        <w:t xml:space="preserve"> of </w:t>
      </w:r>
      <w:r w:rsidRPr="00A766E1">
        <w:rPr>
          <w:rStyle w:val="StyleUnderline"/>
          <w:highlight w:val="green"/>
        </w:rPr>
        <w:t xml:space="preserve">getting a </w:t>
      </w:r>
      <w:r w:rsidRPr="00A766E1">
        <w:rPr>
          <w:rStyle w:val="Emphasis"/>
          <w:highlight w:val="green"/>
        </w:rPr>
        <w:t>basic income</w:t>
      </w:r>
      <w:r w:rsidRPr="0080032F">
        <w:rPr>
          <w:rStyle w:val="Emphasis"/>
        </w:rPr>
        <w:t xml:space="preserve"> policy</w:t>
      </w:r>
      <w:r w:rsidRPr="0080032F">
        <w:rPr>
          <w:rStyle w:val="StyleUnderline"/>
        </w:rPr>
        <w:t xml:space="preserve"> before the federal government, </w:t>
      </w:r>
      <w:r w:rsidRPr="00A766E1">
        <w:rPr>
          <w:rStyle w:val="StyleUnderline"/>
          <w:highlight w:val="green"/>
        </w:rPr>
        <w:t>Y Combinator's</w:t>
      </w:r>
      <w:r w:rsidRPr="0080032F">
        <w:rPr>
          <w:sz w:val="16"/>
        </w:rPr>
        <w:t xml:space="preserve"> experiment </w:t>
      </w:r>
      <w:r w:rsidRPr="00A766E1">
        <w:rPr>
          <w:rStyle w:val="StyleUnderline"/>
          <w:highlight w:val="green"/>
        </w:rPr>
        <w:t>is poised to be its</w:t>
      </w:r>
      <w:r w:rsidRPr="0080032F">
        <w:rPr>
          <w:sz w:val="16"/>
        </w:rPr>
        <w:t xml:space="preserve"> greatest </w:t>
      </w:r>
      <w:r w:rsidRPr="00A766E1">
        <w:rPr>
          <w:rStyle w:val="StyleUnderline"/>
          <w:highlight w:val="green"/>
        </w:rPr>
        <w:t>ally</w:t>
      </w:r>
      <w:r w:rsidRPr="0080032F">
        <w:rPr>
          <w:sz w:val="16"/>
        </w:rPr>
        <w:t>.</w:t>
      </w:r>
    </w:p>
    <w:p w14:paraId="4545224D" w14:textId="1B1D3E77" w:rsidR="0080032F" w:rsidRPr="00BF6908" w:rsidRDefault="00BF6908" w:rsidP="0080032F">
      <w:pPr>
        <w:pStyle w:val="Heading4"/>
      </w:pPr>
      <w:proofErr w:type="gramStart"/>
      <w:r>
        <w:t>They’re</w:t>
      </w:r>
      <w:proofErr w:type="gramEnd"/>
      <w:r>
        <w:t xml:space="preserve"> pushing a </w:t>
      </w:r>
      <w:r>
        <w:rPr>
          <w:u w:val="single"/>
        </w:rPr>
        <w:t>UBI</w:t>
      </w:r>
      <w:r>
        <w:t xml:space="preserve"> -- that creates </w:t>
      </w:r>
      <w:r>
        <w:rPr>
          <w:u w:val="single"/>
        </w:rPr>
        <w:t>vibrant economic growth</w:t>
      </w:r>
      <w:r>
        <w:t xml:space="preserve">. </w:t>
      </w:r>
    </w:p>
    <w:p w14:paraId="68E47031" w14:textId="0BCAA5C5" w:rsidR="0080032F" w:rsidRDefault="0080032F" w:rsidP="0080032F">
      <w:r>
        <w:rPr>
          <w:rStyle w:val="Style13ptBold"/>
        </w:rPr>
        <w:t xml:space="preserve">CPD ’16 </w:t>
      </w:r>
      <w:r w:rsidRPr="0080032F">
        <w:t xml:space="preserve">[The Center for Popular Democracy; August 1; American advocacy group, citing a coalition of over sixty organizations under the Movement for Black Lives; CPD, “What Does Black Lives Matter Want?” </w:t>
      </w:r>
      <w:r w:rsidRPr="00F7108C">
        <w:t>https://populardemocracy.org/news-and-publications/what-does-black-lives-matter-want-0</w:t>
      </w:r>
      <w:r w:rsidRPr="0080032F">
        <w:t>; RP]</w:t>
      </w:r>
    </w:p>
    <w:p w14:paraId="78831810" w14:textId="537A6B7B" w:rsidR="0080032F" w:rsidRDefault="0080032F" w:rsidP="0080032F">
      <w:pPr>
        <w:rPr>
          <w:sz w:val="16"/>
        </w:rPr>
      </w:pPr>
      <w:r w:rsidRPr="00BF6908">
        <w:rPr>
          <w:sz w:val="16"/>
        </w:rPr>
        <w:t xml:space="preserve">For example, </w:t>
      </w:r>
      <w:r w:rsidRPr="0080032F">
        <w:rPr>
          <w:rStyle w:val="StyleUnderline"/>
        </w:rPr>
        <w:t xml:space="preserve">“A Vision for Black Lives” advocates not only closing </w:t>
      </w:r>
      <w:r w:rsidRPr="0080032F">
        <w:rPr>
          <w:rStyle w:val="Emphasis"/>
        </w:rPr>
        <w:t>tax loopholes</w:t>
      </w:r>
      <w:r w:rsidRPr="00BF6908">
        <w:rPr>
          <w:sz w:val="16"/>
        </w:rPr>
        <w:t xml:space="preserve"> for the rich </w:t>
      </w:r>
      <w:r w:rsidRPr="0080032F">
        <w:rPr>
          <w:rStyle w:val="StyleUnderline"/>
        </w:rPr>
        <w:t xml:space="preserve">but revising a </w:t>
      </w:r>
      <w:r w:rsidRPr="0080032F">
        <w:rPr>
          <w:rStyle w:val="Emphasis"/>
        </w:rPr>
        <w:t>regressive</w:t>
      </w:r>
      <w:r w:rsidRPr="0080032F">
        <w:rPr>
          <w:rStyle w:val="StyleUnderline"/>
        </w:rPr>
        <w:t xml:space="preserve"> tax policy in which the </w:t>
      </w:r>
      <w:r w:rsidRPr="0080032F">
        <w:rPr>
          <w:rStyle w:val="Emphasis"/>
        </w:rPr>
        <w:t>poorest 20 percent</w:t>
      </w:r>
      <w:r w:rsidRPr="00BF6908">
        <w:rPr>
          <w:sz w:val="16"/>
        </w:rPr>
        <w:t xml:space="preserve"> of the population </w:t>
      </w:r>
      <w:r w:rsidRPr="0080032F">
        <w:rPr>
          <w:rStyle w:val="StyleUnderline"/>
        </w:rPr>
        <w:t>pays on average twice as much in taxes as the</w:t>
      </w:r>
      <w:r w:rsidRPr="00BF6908">
        <w:rPr>
          <w:sz w:val="16"/>
        </w:rPr>
        <w:t xml:space="preserve"> richest </w:t>
      </w:r>
      <w:r w:rsidRPr="0080032F">
        <w:rPr>
          <w:rStyle w:val="StyleUnderline"/>
        </w:rPr>
        <w:t xml:space="preserve">1 percent. </w:t>
      </w:r>
      <w:r w:rsidRPr="00A766E1">
        <w:rPr>
          <w:rStyle w:val="StyleUnderline"/>
          <w:highlight w:val="green"/>
        </w:rPr>
        <w:t>M4BL supports a</w:t>
      </w:r>
      <w:r w:rsidRPr="0080032F">
        <w:rPr>
          <w:rStyle w:val="StyleUnderline"/>
        </w:rPr>
        <w:t xml:space="preserve"> </w:t>
      </w:r>
      <w:r w:rsidRPr="0080032F">
        <w:rPr>
          <w:rStyle w:val="Emphasis"/>
        </w:rPr>
        <w:t xml:space="preserve">massive </w:t>
      </w:r>
      <w:r w:rsidRPr="00A766E1">
        <w:rPr>
          <w:rStyle w:val="Emphasis"/>
          <w:highlight w:val="green"/>
        </w:rPr>
        <w:t>jobs program</w:t>
      </w:r>
      <w:r w:rsidRPr="0080032F">
        <w:rPr>
          <w:rStyle w:val="StyleUnderline"/>
        </w:rPr>
        <w:t xml:space="preserve"> for black workers, but</w:t>
      </w:r>
      <w:r w:rsidRPr="00BF6908">
        <w:rPr>
          <w:sz w:val="16"/>
        </w:rPr>
        <w:t xml:space="preserve"> the organization’s proposal </w:t>
      </w:r>
      <w:r w:rsidRPr="0080032F">
        <w:rPr>
          <w:rStyle w:val="StyleUnderline"/>
        </w:rPr>
        <w:t xml:space="preserve">includes a </w:t>
      </w:r>
      <w:r w:rsidRPr="0080032F">
        <w:rPr>
          <w:rStyle w:val="Emphasis"/>
        </w:rPr>
        <w:t>living wage</w:t>
      </w:r>
      <w:r w:rsidRPr="0080032F">
        <w:rPr>
          <w:rStyle w:val="StyleUnderline"/>
        </w:rPr>
        <w:t>, protection</w:t>
      </w:r>
      <w:r w:rsidRPr="00BF6908">
        <w:rPr>
          <w:sz w:val="16"/>
        </w:rPr>
        <w:t xml:space="preserve"> and support </w:t>
      </w:r>
      <w:r w:rsidRPr="0080032F">
        <w:rPr>
          <w:rStyle w:val="StyleUnderline"/>
        </w:rPr>
        <w:t>for unions</w:t>
      </w:r>
      <w:r w:rsidRPr="00BF6908">
        <w:rPr>
          <w:sz w:val="16"/>
        </w:rPr>
        <w:t xml:space="preserve"> and worker centers, </w:t>
      </w:r>
      <w:r w:rsidRPr="00A766E1">
        <w:rPr>
          <w:rStyle w:val="StyleUnderline"/>
          <w:highlight w:val="green"/>
        </w:rPr>
        <w:t>and</w:t>
      </w:r>
      <w:r w:rsidRPr="0080032F">
        <w:rPr>
          <w:rStyle w:val="StyleUnderline"/>
        </w:rPr>
        <w:t xml:space="preserve"> anti-discrimination clauses that protect</w:t>
      </w:r>
      <w:r w:rsidRPr="00BF6908">
        <w:rPr>
          <w:sz w:val="16"/>
        </w:rPr>
        <w:t xml:space="preserve"> queer and trans </w:t>
      </w:r>
      <w:r w:rsidRPr="0080032F">
        <w:rPr>
          <w:rStyle w:val="StyleUnderline"/>
        </w:rPr>
        <w:t>employees</w:t>
      </w:r>
      <w:r w:rsidRPr="00BF6908">
        <w:rPr>
          <w:sz w:val="16"/>
        </w:rPr>
        <w:t xml:space="preserve">, the disabled, and the formerly incarcerated. Unlike the Democratic Party, M4BL does not subscribe to the breadwinner model of jobs as the sole source of income. </w:t>
      </w:r>
      <w:r w:rsidRPr="0080032F">
        <w:rPr>
          <w:rStyle w:val="StyleUnderline"/>
        </w:rPr>
        <w:t>It</w:t>
      </w:r>
      <w:r w:rsidRPr="00BF6908">
        <w:rPr>
          <w:sz w:val="16"/>
        </w:rPr>
        <w:t xml:space="preserve"> instead </w:t>
      </w:r>
      <w:r w:rsidRPr="0080032F">
        <w:rPr>
          <w:rStyle w:val="StyleUnderline"/>
        </w:rPr>
        <w:t xml:space="preserve">supports </w:t>
      </w:r>
      <w:r w:rsidRPr="00A766E1">
        <w:rPr>
          <w:rStyle w:val="StyleUnderline"/>
          <w:highlight w:val="green"/>
        </w:rPr>
        <w:t xml:space="preserve">a </w:t>
      </w:r>
      <w:r w:rsidRPr="00A766E1">
        <w:rPr>
          <w:rStyle w:val="Emphasis"/>
          <w:highlight w:val="green"/>
        </w:rPr>
        <w:t>universal basic income</w:t>
      </w:r>
      <w:r w:rsidRPr="00BF6908">
        <w:rPr>
          <w:sz w:val="16"/>
        </w:rPr>
        <w:t xml:space="preserve"> (UBI) </w:t>
      </w:r>
      <w:r w:rsidRPr="00A766E1">
        <w:rPr>
          <w:rStyle w:val="StyleUnderline"/>
          <w:highlight w:val="green"/>
        </w:rPr>
        <w:t>that “would</w:t>
      </w:r>
      <w:r w:rsidRPr="0080032F">
        <w:rPr>
          <w:rStyle w:val="StyleUnderline"/>
        </w:rPr>
        <w:t xml:space="preserve"> meet basic human needs,” </w:t>
      </w:r>
      <w:r w:rsidRPr="00A766E1">
        <w:rPr>
          <w:rStyle w:val="Emphasis"/>
          <w:highlight w:val="green"/>
        </w:rPr>
        <w:t>eliminate poverty</w:t>
      </w:r>
      <w:r w:rsidRPr="00A766E1">
        <w:rPr>
          <w:rStyle w:val="StyleUnderline"/>
          <w:highlight w:val="green"/>
        </w:rPr>
        <w:t>, and ensure</w:t>
      </w:r>
      <w:r w:rsidRPr="0080032F">
        <w:rPr>
          <w:rStyle w:val="StyleUnderline"/>
        </w:rPr>
        <w:t xml:space="preserve"> “</w:t>
      </w:r>
      <w:r w:rsidRPr="0080032F">
        <w:rPr>
          <w:rStyle w:val="Emphasis"/>
        </w:rPr>
        <w:t xml:space="preserve">economic </w:t>
      </w:r>
      <w:r w:rsidRPr="00A766E1">
        <w:rPr>
          <w:rStyle w:val="Emphasis"/>
          <w:highlight w:val="green"/>
        </w:rPr>
        <w:t>security for all</w:t>
      </w:r>
      <w:r w:rsidRPr="00A766E1">
        <w:rPr>
          <w:rStyle w:val="StyleUnderline"/>
          <w:highlight w:val="green"/>
        </w:rPr>
        <w:t>.”</w:t>
      </w:r>
      <w:r w:rsidRPr="00BF6908">
        <w:rPr>
          <w:sz w:val="16"/>
        </w:rPr>
        <w:t xml:space="preserve"> This is not a new idea; </w:t>
      </w:r>
      <w:proofErr w:type="gramStart"/>
      <w:r w:rsidRPr="00BF6908">
        <w:rPr>
          <w:sz w:val="16"/>
        </w:rPr>
        <w:t xml:space="preserve">some kind of </w:t>
      </w:r>
      <w:r w:rsidRPr="00A766E1">
        <w:rPr>
          <w:rStyle w:val="StyleUnderline"/>
          <w:highlight w:val="green"/>
        </w:rPr>
        <w:t>guaranteed</w:t>
      </w:r>
      <w:proofErr w:type="gramEnd"/>
      <w:r w:rsidRPr="00BF6908">
        <w:rPr>
          <w:sz w:val="16"/>
        </w:rPr>
        <w:t xml:space="preserve"> annual </w:t>
      </w:r>
      <w:r w:rsidRPr="00A766E1">
        <w:rPr>
          <w:rStyle w:val="StyleUnderline"/>
          <w:highlight w:val="green"/>
        </w:rPr>
        <w:t xml:space="preserve">income has been </w:t>
      </w:r>
      <w:r w:rsidRPr="00A766E1">
        <w:rPr>
          <w:rStyle w:val="Emphasis"/>
          <w:highlight w:val="green"/>
        </w:rPr>
        <w:t>fundamental</w:t>
      </w:r>
      <w:r w:rsidRPr="00A766E1">
        <w:rPr>
          <w:rStyle w:val="StyleUnderline"/>
          <w:highlight w:val="green"/>
        </w:rPr>
        <w:t xml:space="preserve"> to</w:t>
      </w:r>
      <w:r w:rsidRPr="0080032F">
        <w:rPr>
          <w:rStyle w:val="StyleUnderline"/>
        </w:rPr>
        <w:t xml:space="preserve"> other </w:t>
      </w:r>
      <w:r w:rsidRPr="0080032F">
        <w:rPr>
          <w:rStyle w:val="Emphasis"/>
        </w:rPr>
        <w:t xml:space="preserve">industrializing </w:t>
      </w:r>
      <w:r w:rsidRPr="00A766E1">
        <w:rPr>
          <w:rStyle w:val="Emphasis"/>
          <w:highlight w:val="green"/>
        </w:rPr>
        <w:t>nations</w:t>
      </w:r>
      <w:r w:rsidRPr="00A766E1">
        <w:rPr>
          <w:rStyle w:val="StyleUnderline"/>
          <w:highlight w:val="green"/>
        </w:rPr>
        <w:t xml:space="preserve"> with strong</w:t>
      </w:r>
      <w:r w:rsidRPr="00BF6908">
        <w:rPr>
          <w:sz w:val="16"/>
        </w:rPr>
        <w:t xml:space="preserve"> social </w:t>
      </w:r>
      <w:r w:rsidRPr="0080032F">
        <w:rPr>
          <w:rStyle w:val="Emphasis"/>
        </w:rPr>
        <w:t>safety nets</w:t>
      </w:r>
      <w:r w:rsidRPr="0080032F">
        <w:rPr>
          <w:rStyle w:val="StyleUnderline"/>
        </w:rPr>
        <w:t xml:space="preserve"> and </w:t>
      </w:r>
      <w:r w:rsidRPr="0080032F">
        <w:rPr>
          <w:rStyle w:val="Emphasis"/>
        </w:rPr>
        <w:t xml:space="preserve">vibrant </w:t>
      </w:r>
      <w:r w:rsidRPr="00A766E1">
        <w:rPr>
          <w:rStyle w:val="Emphasis"/>
          <w:highlight w:val="green"/>
        </w:rPr>
        <w:t>economies</w:t>
      </w:r>
      <w:r w:rsidRPr="00BF6908">
        <w:rPr>
          <w:sz w:val="16"/>
        </w:rPr>
        <w:t xml:space="preserve">, and the National Welfare Rights Organization proposed similar legislation nearly a half century ago. The American revolutionary Thomas Paine argued in the eighteenth century for the right of citizens to draw a basic income from the levying of property tax, as Elizabeth Anderson recently reminded. Ironically, </w:t>
      </w:r>
      <w:r w:rsidRPr="00A766E1">
        <w:rPr>
          <w:rStyle w:val="StyleUnderline"/>
          <w:highlight w:val="green"/>
        </w:rPr>
        <w:t>the idea</w:t>
      </w:r>
      <w:r w:rsidRPr="00BF6908">
        <w:rPr>
          <w:rStyle w:val="StyleUnderline"/>
        </w:rPr>
        <w:t xml:space="preserve"> of a basic income</w:t>
      </w:r>
      <w:r w:rsidRPr="00BF6908">
        <w:rPr>
          <w:sz w:val="16"/>
        </w:rPr>
        <w:t xml:space="preserve"> or “negative income tax” also </w:t>
      </w:r>
      <w:r w:rsidRPr="00A766E1">
        <w:rPr>
          <w:rStyle w:val="StyleUnderline"/>
          <w:highlight w:val="green"/>
        </w:rPr>
        <w:t>won support from</w:t>
      </w:r>
      <w:r w:rsidRPr="00BF6908">
        <w:rPr>
          <w:rStyle w:val="StyleUnderline"/>
        </w:rPr>
        <w:t xml:space="preserve"> </w:t>
      </w:r>
      <w:r w:rsidRPr="00BF6908">
        <w:rPr>
          <w:rStyle w:val="Emphasis"/>
        </w:rPr>
        <w:t xml:space="preserve">neoliberal </w:t>
      </w:r>
      <w:r w:rsidRPr="00A766E1">
        <w:rPr>
          <w:rStyle w:val="Emphasis"/>
          <w:highlight w:val="green"/>
        </w:rPr>
        <w:t>economists</w:t>
      </w:r>
      <w:r w:rsidRPr="00BF6908">
        <w:rPr>
          <w:sz w:val="16"/>
        </w:rPr>
        <w:t xml:space="preserve"> Milton </w:t>
      </w:r>
      <w:r w:rsidRPr="00BF6908">
        <w:rPr>
          <w:rStyle w:val="StyleUnderline"/>
        </w:rPr>
        <w:t>Friedman and</w:t>
      </w:r>
      <w:r w:rsidRPr="00BF6908">
        <w:rPr>
          <w:sz w:val="16"/>
        </w:rPr>
        <w:t xml:space="preserve"> Friedrich </w:t>
      </w:r>
      <w:r w:rsidRPr="00BF6908">
        <w:rPr>
          <w:rStyle w:val="StyleUnderline"/>
        </w:rPr>
        <w:t>Hayek</w:t>
      </w:r>
      <w:r w:rsidRPr="00BF6908">
        <w:rPr>
          <w:sz w:val="16"/>
        </w:rPr>
        <w:t xml:space="preserve">—although for very different reasons. Because eligibility does not require means testing, </w:t>
      </w:r>
      <w:r w:rsidRPr="00A766E1">
        <w:rPr>
          <w:rStyle w:val="StyleUnderline"/>
          <w:highlight w:val="green"/>
        </w:rPr>
        <w:t>a UBI would</w:t>
      </w:r>
      <w:r w:rsidRPr="00BF6908">
        <w:rPr>
          <w:rStyle w:val="StyleUnderline"/>
        </w:rPr>
        <w:t xml:space="preserve"> effectively </w:t>
      </w:r>
      <w:r w:rsidRPr="00A766E1">
        <w:rPr>
          <w:rStyle w:val="Emphasis"/>
          <w:highlight w:val="green"/>
        </w:rPr>
        <w:t>reduce</w:t>
      </w:r>
      <w:r w:rsidRPr="00BF6908">
        <w:rPr>
          <w:rStyle w:val="Emphasis"/>
        </w:rPr>
        <w:t xml:space="preserve"> the size</w:t>
      </w:r>
      <w:r w:rsidRPr="00BF6908">
        <w:rPr>
          <w:rStyle w:val="StyleUnderline"/>
        </w:rPr>
        <w:t xml:space="preserve"> of </w:t>
      </w:r>
      <w:r w:rsidRPr="00A766E1">
        <w:rPr>
          <w:rStyle w:val="StyleUnderline"/>
          <w:highlight w:val="green"/>
        </w:rPr>
        <w:t xml:space="preserve">government by </w:t>
      </w:r>
      <w:r w:rsidRPr="00A766E1">
        <w:rPr>
          <w:rStyle w:val="Emphasis"/>
          <w:highlight w:val="green"/>
        </w:rPr>
        <w:t>eliminating</w:t>
      </w:r>
      <w:r w:rsidRPr="00BF6908">
        <w:rPr>
          <w:rStyle w:val="Emphasis"/>
        </w:rPr>
        <w:t xml:space="preserve"> the </w:t>
      </w:r>
      <w:r w:rsidRPr="00A766E1">
        <w:rPr>
          <w:rStyle w:val="Emphasis"/>
          <w:highlight w:val="green"/>
        </w:rPr>
        <w:t>bureaucratic</w:t>
      </w:r>
      <w:r w:rsidRPr="00BF6908">
        <w:rPr>
          <w:rStyle w:val="Emphasis"/>
        </w:rPr>
        <w:t xml:space="preserve"> machine</w:t>
      </w:r>
      <w:r w:rsidRPr="00BF6908">
        <w:rPr>
          <w:rStyle w:val="StyleUnderline"/>
        </w:rPr>
        <w:t xml:space="preserve"> of</w:t>
      </w:r>
      <w:r w:rsidRPr="00BF6908">
        <w:rPr>
          <w:sz w:val="16"/>
        </w:rPr>
        <w:t xml:space="preserve"> social workers and </w:t>
      </w:r>
      <w:r w:rsidRPr="00A766E1">
        <w:rPr>
          <w:rStyle w:val="StyleUnderline"/>
          <w:highlight w:val="green"/>
        </w:rPr>
        <w:t>investigators</w:t>
      </w:r>
      <w:r w:rsidRPr="00BF6908">
        <w:rPr>
          <w:rStyle w:val="StyleUnderline"/>
        </w:rPr>
        <w:t xml:space="preserve"> who police</w:t>
      </w:r>
      <w:r w:rsidRPr="00BF6908">
        <w:rPr>
          <w:sz w:val="16"/>
        </w:rPr>
        <w:t xml:space="preserve"> the </w:t>
      </w:r>
      <w:r w:rsidRPr="00BF6908">
        <w:rPr>
          <w:rStyle w:val="StyleUnderline"/>
        </w:rPr>
        <w:t>dispensation of</w:t>
      </w:r>
      <w:r w:rsidRPr="00BF6908">
        <w:rPr>
          <w:sz w:val="16"/>
        </w:rPr>
        <w:t xml:space="preserve"> entitlements such as </w:t>
      </w:r>
      <w:r w:rsidRPr="00BF6908">
        <w:rPr>
          <w:rStyle w:val="StyleUnderline"/>
        </w:rPr>
        <w:t>food stamps and welfare</w:t>
      </w:r>
      <w:r w:rsidRPr="00BF6908">
        <w:rPr>
          <w:sz w:val="16"/>
        </w:rPr>
        <w:t xml:space="preserve">. And by </w:t>
      </w:r>
      <w:r w:rsidRPr="00BF6908">
        <w:rPr>
          <w:rStyle w:val="StyleUnderline"/>
        </w:rPr>
        <w:t xml:space="preserve">divesting from an </w:t>
      </w:r>
      <w:r w:rsidRPr="00BF6908">
        <w:rPr>
          <w:rStyle w:val="Emphasis"/>
        </w:rPr>
        <w:t>unwieldy</w:t>
      </w:r>
      <w:r w:rsidRPr="00BF6908">
        <w:rPr>
          <w:sz w:val="16"/>
        </w:rPr>
        <w:t xml:space="preserve"> and unjust prison-industrial </w:t>
      </w:r>
      <w:r w:rsidRPr="00BF6908">
        <w:rPr>
          <w:rStyle w:val="StyleUnderline"/>
        </w:rPr>
        <w:t xml:space="preserve">complex, </w:t>
      </w:r>
      <w:r w:rsidRPr="00A766E1">
        <w:rPr>
          <w:rStyle w:val="StyleUnderline"/>
          <w:highlight w:val="green"/>
        </w:rPr>
        <w:t xml:space="preserve">there would be </w:t>
      </w:r>
      <w:r w:rsidRPr="00A766E1">
        <w:rPr>
          <w:rStyle w:val="Emphasis"/>
          <w:highlight w:val="green"/>
        </w:rPr>
        <w:t>more</w:t>
      </w:r>
      <w:r w:rsidRPr="00BF6908">
        <w:rPr>
          <w:rStyle w:val="Emphasis"/>
        </w:rPr>
        <w:t xml:space="preserve"> than enough </w:t>
      </w:r>
      <w:r w:rsidRPr="00A766E1">
        <w:rPr>
          <w:rStyle w:val="Emphasis"/>
          <w:highlight w:val="green"/>
        </w:rPr>
        <w:t>revenue</w:t>
      </w:r>
      <w:r w:rsidRPr="00BF6908">
        <w:rPr>
          <w:rStyle w:val="StyleUnderline"/>
        </w:rPr>
        <w:t xml:space="preserve"> to create</w:t>
      </w:r>
      <w:r w:rsidRPr="00BF6908">
        <w:rPr>
          <w:sz w:val="16"/>
        </w:rPr>
        <w:t xml:space="preserve"> good-paying </w:t>
      </w:r>
      <w:r w:rsidRPr="00BF6908">
        <w:rPr>
          <w:rStyle w:val="StyleUnderline"/>
        </w:rPr>
        <w:t xml:space="preserve">jobs and provide a basic income </w:t>
      </w:r>
      <w:r w:rsidRPr="00A766E1">
        <w:rPr>
          <w:rStyle w:val="StyleUnderline"/>
          <w:highlight w:val="green"/>
        </w:rPr>
        <w:t>for all</w:t>
      </w:r>
      <w:r w:rsidRPr="00BF6908">
        <w:rPr>
          <w:sz w:val="16"/>
        </w:rPr>
        <w:t>.</w:t>
      </w:r>
    </w:p>
    <w:p w14:paraId="5CE05F1D" w14:textId="77777777" w:rsidR="00BF6908" w:rsidRPr="0078533E" w:rsidRDefault="00BF6908" w:rsidP="00BF6908">
      <w:pPr>
        <w:pStyle w:val="Heading4"/>
      </w:pPr>
      <w:r>
        <w:t xml:space="preserve">Controls the </w:t>
      </w:r>
      <w:r>
        <w:rPr>
          <w:u w:val="single"/>
        </w:rPr>
        <w:t>direction</w:t>
      </w:r>
      <w:r>
        <w:t xml:space="preserve"> of conflict escalation -- AND externally stops </w:t>
      </w:r>
      <w:r>
        <w:rPr>
          <w:u w:val="single"/>
        </w:rPr>
        <w:t>accidental war</w:t>
      </w:r>
      <w:r>
        <w:t xml:space="preserve">. </w:t>
      </w:r>
    </w:p>
    <w:p w14:paraId="26ADD5AC" w14:textId="35EBDF3C" w:rsidR="00BF6908" w:rsidRDefault="00BF6908" w:rsidP="00BF6908">
      <w:r>
        <w:rPr>
          <w:rStyle w:val="Style13ptBold"/>
        </w:rPr>
        <w:t xml:space="preserve">Posen ’18 </w:t>
      </w:r>
      <w:r w:rsidRPr="004F2128">
        <w:t xml:space="preserve">[Adam; February 13; President of the Peterson Institute for International Economics, Ph.D. in Political Economy and Government from Harvard University; Foreign Affairs, “The Post-American World Economy: Globalization in the Trump Era,” </w:t>
      </w:r>
      <w:r w:rsidRPr="00F7108C">
        <w:t>https://www.foreignaffairs.com/articles/united-states/2018-02-13/post-american-world-economy</w:t>
      </w:r>
      <w:r w:rsidRPr="004F2128">
        <w:t>; RP]</w:t>
      </w:r>
    </w:p>
    <w:p w14:paraId="75EADDCE" w14:textId="77777777" w:rsidR="00BF6908" w:rsidRPr="0078533E" w:rsidRDefault="00BF6908" w:rsidP="00BF6908">
      <w:pPr>
        <w:rPr>
          <w:sz w:val="16"/>
        </w:rPr>
      </w:pPr>
      <w:r w:rsidRPr="00C4786D">
        <w:rPr>
          <w:rStyle w:val="StyleUnderline"/>
        </w:rPr>
        <w:t>The U</w:t>
      </w:r>
      <w:r w:rsidRPr="0078533E">
        <w:rPr>
          <w:sz w:val="16"/>
        </w:rPr>
        <w:t xml:space="preserve">nited </w:t>
      </w:r>
      <w:r w:rsidRPr="00C4786D">
        <w:rPr>
          <w:rStyle w:val="StyleUnderline"/>
        </w:rPr>
        <w:t>S</w:t>
      </w:r>
      <w:r w:rsidRPr="0078533E">
        <w:rPr>
          <w:sz w:val="16"/>
        </w:rPr>
        <w:t xml:space="preserve">tates’ </w:t>
      </w:r>
      <w:r w:rsidRPr="00C4786D">
        <w:rPr>
          <w:rStyle w:val="StyleUnderline"/>
        </w:rPr>
        <w:t xml:space="preserve">motivation for building </w:t>
      </w:r>
      <w:r w:rsidRPr="00A766E1">
        <w:rPr>
          <w:rStyle w:val="StyleUnderline"/>
          <w:highlight w:val="green"/>
        </w:rPr>
        <w:t xml:space="preserve">the </w:t>
      </w:r>
      <w:r w:rsidRPr="00A766E1">
        <w:rPr>
          <w:rStyle w:val="Emphasis"/>
          <w:highlight w:val="green"/>
        </w:rPr>
        <w:t>postwar</w:t>
      </w:r>
      <w:r w:rsidRPr="00C4786D">
        <w:rPr>
          <w:rStyle w:val="Emphasis"/>
        </w:rPr>
        <w:t xml:space="preserve"> economic </w:t>
      </w:r>
      <w:r w:rsidRPr="00A766E1">
        <w:rPr>
          <w:rStyle w:val="Emphasis"/>
          <w:highlight w:val="green"/>
        </w:rPr>
        <w:t>system</w:t>
      </w:r>
      <w:r w:rsidRPr="00C4786D">
        <w:rPr>
          <w:rStyle w:val="StyleUnderline"/>
        </w:rPr>
        <w:t xml:space="preserve"> was as much </w:t>
      </w:r>
      <w:r w:rsidRPr="00A766E1">
        <w:rPr>
          <w:rStyle w:val="Emphasis"/>
          <w:highlight w:val="green"/>
        </w:rPr>
        <w:t>prevent</w:t>
      </w:r>
      <w:r w:rsidRPr="00C4786D">
        <w:rPr>
          <w:rStyle w:val="Emphasis"/>
        </w:rPr>
        <w:t xml:space="preserve">ing </w:t>
      </w:r>
      <w:r w:rsidRPr="00A766E1">
        <w:rPr>
          <w:rStyle w:val="Emphasis"/>
          <w:highlight w:val="green"/>
        </w:rPr>
        <w:t>conflict</w:t>
      </w:r>
      <w:r w:rsidRPr="00C4786D">
        <w:rPr>
          <w:rStyle w:val="StyleUnderline"/>
        </w:rPr>
        <w:t xml:space="preserve"> as promoting growth. In </w:t>
      </w:r>
      <w:r w:rsidRPr="00C4786D">
        <w:rPr>
          <w:rStyle w:val="Emphasis"/>
        </w:rPr>
        <w:t>setting</w:t>
      </w:r>
      <w:r w:rsidRPr="0078533E">
        <w:rPr>
          <w:sz w:val="16"/>
        </w:rPr>
        <w:t xml:space="preserve"> out th</w:t>
      </w:r>
      <w:r w:rsidRPr="00C4786D">
        <w:rPr>
          <w:rStyle w:val="Emphasis"/>
        </w:rPr>
        <w:t>e rules</w:t>
      </w:r>
      <w:r w:rsidRPr="00C4786D">
        <w:rPr>
          <w:rStyle w:val="StyleUnderline"/>
        </w:rPr>
        <w:t xml:space="preserve"> by which</w:t>
      </w:r>
      <w:r w:rsidRPr="0078533E">
        <w:rPr>
          <w:sz w:val="16"/>
        </w:rPr>
        <w:t xml:space="preserve"> all </w:t>
      </w:r>
      <w:r w:rsidRPr="00C4786D">
        <w:rPr>
          <w:rStyle w:val="StyleUnderline"/>
        </w:rPr>
        <w:t>members</w:t>
      </w:r>
      <w:r w:rsidRPr="0078533E">
        <w:rPr>
          <w:sz w:val="16"/>
        </w:rPr>
        <w:t xml:space="preserve"> would </w:t>
      </w:r>
      <w:r w:rsidRPr="00C4786D">
        <w:rPr>
          <w:rStyle w:val="StyleUnderline"/>
        </w:rPr>
        <w:t>conduct business, the architects</w:t>
      </w:r>
      <w:r w:rsidRPr="0078533E">
        <w:rPr>
          <w:sz w:val="16"/>
        </w:rPr>
        <w:t xml:space="preserve"> of the system </w:t>
      </w:r>
      <w:r w:rsidRPr="00C4786D">
        <w:rPr>
          <w:rStyle w:val="StyleUnderline"/>
        </w:rPr>
        <w:t xml:space="preserve">hoped to </w:t>
      </w:r>
      <w:r w:rsidRPr="00C4786D">
        <w:rPr>
          <w:rStyle w:val="Emphasis"/>
        </w:rPr>
        <w:t>separate economic</w:t>
      </w:r>
      <w:r w:rsidRPr="00C4786D">
        <w:rPr>
          <w:rStyle w:val="StyleUnderline"/>
        </w:rPr>
        <w:t xml:space="preserve"> from </w:t>
      </w:r>
      <w:r w:rsidRPr="00C4786D">
        <w:rPr>
          <w:rStyle w:val="Emphasis"/>
        </w:rPr>
        <w:t>military competition</w:t>
      </w:r>
      <w:r w:rsidRPr="0078533E">
        <w:rPr>
          <w:sz w:val="16"/>
        </w:rPr>
        <w:t xml:space="preserve">. U.S. </w:t>
      </w:r>
      <w:r w:rsidRPr="00A766E1">
        <w:rPr>
          <w:rStyle w:val="StyleUnderline"/>
          <w:highlight w:val="green"/>
        </w:rPr>
        <w:t>withdrawal</w:t>
      </w:r>
      <w:r w:rsidRPr="0078533E">
        <w:rPr>
          <w:sz w:val="16"/>
        </w:rPr>
        <w:t xml:space="preserve"> need not result in economic or physical wars, but it </w:t>
      </w:r>
      <w:r w:rsidRPr="00C4786D">
        <w:rPr>
          <w:rStyle w:val="StyleUnderline"/>
        </w:rPr>
        <w:t xml:space="preserve">will </w:t>
      </w:r>
      <w:r w:rsidRPr="00A766E1">
        <w:rPr>
          <w:rStyle w:val="Emphasis"/>
          <w:highlight w:val="green"/>
        </w:rPr>
        <w:t>raise the risk</w:t>
      </w:r>
      <w:r w:rsidRPr="00A766E1">
        <w:rPr>
          <w:rStyle w:val="StyleUnderline"/>
          <w:highlight w:val="green"/>
        </w:rPr>
        <w:t xml:space="preserve"> of </w:t>
      </w:r>
      <w:r w:rsidRPr="00A766E1">
        <w:rPr>
          <w:rStyle w:val="Emphasis"/>
          <w:highlight w:val="green"/>
        </w:rPr>
        <w:t>stumbling</w:t>
      </w:r>
      <w:r w:rsidRPr="00C4786D">
        <w:rPr>
          <w:rStyle w:val="Emphasis"/>
        </w:rPr>
        <w:t xml:space="preserve"> into conflict</w:t>
      </w:r>
      <w:r w:rsidRPr="00C4786D">
        <w:rPr>
          <w:rStyle w:val="StyleUnderline"/>
        </w:rPr>
        <w:t xml:space="preserve"> </w:t>
      </w:r>
      <w:r w:rsidRPr="00A766E1">
        <w:rPr>
          <w:rStyle w:val="StyleUnderline"/>
          <w:highlight w:val="green"/>
        </w:rPr>
        <w:t>by accident. Without</w:t>
      </w:r>
      <w:r w:rsidRPr="00C4786D">
        <w:rPr>
          <w:rStyle w:val="StyleUnderline"/>
        </w:rPr>
        <w:t xml:space="preserve"> </w:t>
      </w:r>
      <w:r w:rsidRPr="00C4786D">
        <w:rPr>
          <w:rStyle w:val="Emphasis"/>
        </w:rPr>
        <w:t xml:space="preserve">agreed-on </w:t>
      </w:r>
      <w:r w:rsidRPr="00A766E1">
        <w:rPr>
          <w:rStyle w:val="Emphasis"/>
          <w:highlight w:val="green"/>
        </w:rPr>
        <w:t>rules</w:t>
      </w:r>
      <w:r w:rsidRPr="00A766E1">
        <w:rPr>
          <w:rStyle w:val="StyleUnderline"/>
          <w:highlight w:val="green"/>
        </w:rPr>
        <w:t xml:space="preserve">, even </w:t>
      </w:r>
      <w:r w:rsidRPr="00A766E1">
        <w:rPr>
          <w:rStyle w:val="Emphasis"/>
          <w:highlight w:val="green"/>
        </w:rPr>
        <w:t>minor</w:t>
      </w:r>
      <w:r w:rsidRPr="00C4786D">
        <w:rPr>
          <w:rStyle w:val="StyleUnderline"/>
        </w:rPr>
        <w:t xml:space="preserve"> economic </w:t>
      </w:r>
      <w:r w:rsidRPr="00A766E1">
        <w:rPr>
          <w:rStyle w:val="StyleUnderline"/>
          <w:highlight w:val="green"/>
        </w:rPr>
        <w:t>disputes</w:t>
      </w:r>
      <w:r w:rsidRPr="0078533E">
        <w:rPr>
          <w:sz w:val="16"/>
        </w:rPr>
        <w:t xml:space="preserve"> have the potential to </w:t>
      </w:r>
      <w:r w:rsidRPr="00A766E1">
        <w:rPr>
          <w:rStyle w:val="StyleUnderline"/>
          <w:highlight w:val="green"/>
        </w:rPr>
        <w:t>set off</w:t>
      </w:r>
      <w:r w:rsidRPr="00C4786D">
        <w:rPr>
          <w:rStyle w:val="StyleUnderline"/>
        </w:rPr>
        <w:t xml:space="preserve"> </w:t>
      </w:r>
      <w:r w:rsidRPr="00C4786D">
        <w:rPr>
          <w:rStyle w:val="Emphasis"/>
        </w:rPr>
        <w:t xml:space="preserve">escalating </w:t>
      </w:r>
      <w:r w:rsidRPr="00A766E1">
        <w:rPr>
          <w:rStyle w:val="Emphasis"/>
          <w:highlight w:val="green"/>
        </w:rPr>
        <w:t>counterattacks</w:t>
      </w:r>
      <w:r w:rsidRPr="00C4786D">
        <w:rPr>
          <w:rStyle w:val="StyleUnderline"/>
        </w:rPr>
        <w:t xml:space="preserve">. If the norm of separation </w:t>
      </w:r>
      <w:r w:rsidRPr="00A766E1">
        <w:rPr>
          <w:rStyle w:val="StyleUnderline"/>
          <w:highlight w:val="green"/>
        </w:rPr>
        <w:t>between</w:t>
      </w:r>
      <w:r w:rsidRPr="0078533E">
        <w:rPr>
          <w:sz w:val="16"/>
        </w:rPr>
        <w:t xml:space="preserve"> economic and military </w:t>
      </w:r>
      <w:r w:rsidRPr="00C4786D">
        <w:rPr>
          <w:rStyle w:val="StyleUnderline"/>
        </w:rPr>
        <w:t>confrontations breaks down</w:t>
      </w:r>
      <w:r w:rsidRPr="0078533E">
        <w:rPr>
          <w:sz w:val="16"/>
        </w:rPr>
        <w:t xml:space="preserve">, economic </w:t>
      </w:r>
      <w:r w:rsidRPr="00C4786D">
        <w:rPr>
          <w:rStyle w:val="StyleUnderline"/>
        </w:rPr>
        <w:t xml:space="preserve">frictions, such as </w:t>
      </w:r>
      <w:r w:rsidRPr="00A766E1">
        <w:rPr>
          <w:rStyle w:val="Emphasis"/>
          <w:highlight w:val="green"/>
        </w:rPr>
        <w:t>Chinese</w:t>
      </w:r>
      <w:r w:rsidRPr="00C4786D">
        <w:rPr>
          <w:rStyle w:val="StyleUnderline"/>
        </w:rPr>
        <w:t xml:space="preserve"> theft</w:t>
      </w:r>
      <w:r w:rsidRPr="0078533E">
        <w:rPr>
          <w:sz w:val="16"/>
        </w:rPr>
        <w:t xml:space="preserve"> of intellectual property </w:t>
      </w:r>
      <w:r w:rsidRPr="00C4786D">
        <w:rPr>
          <w:rStyle w:val="StyleUnderline"/>
        </w:rPr>
        <w:t>or restrictions on trade with</w:t>
      </w:r>
      <w:r w:rsidRPr="0078533E">
        <w:rPr>
          <w:sz w:val="16"/>
        </w:rPr>
        <w:t xml:space="preserve"> a </w:t>
      </w:r>
      <w:r w:rsidRPr="00C4786D">
        <w:rPr>
          <w:rStyle w:val="Emphasis"/>
        </w:rPr>
        <w:t xml:space="preserve">nuclear </w:t>
      </w:r>
      <w:r w:rsidRPr="00A766E1">
        <w:rPr>
          <w:rStyle w:val="Emphasis"/>
          <w:highlight w:val="green"/>
        </w:rPr>
        <w:t>Iran</w:t>
      </w:r>
      <w:r w:rsidRPr="00A766E1">
        <w:rPr>
          <w:rStyle w:val="StyleUnderline"/>
          <w:highlight w:val="green"/>
        </w:rPr>
        <w:t xml:space="preserve"> or</w:t>
      </w:r>
      <w:r w:rsidRPr="00C4786D">
        <w:rPr>
          <w:rStyle w:val="StyleUnderline"/>
        </w:rPr>
        <w:t xml:space="preserve"> </w:t>
      </w:r>
      <w:r w:rsidRPr="00C4786D">
        <w:rPr>
          <w:rStyle w:val="Emphasis"/>
        </w:rPr>
        <w:t xml:space="preserve">North </w:t>
      </w:r>
      <w:r w:rsidRPr="00A766E1">
        <w:rPr>
          <w:rStyle w:val="Emphasis"/>
          <w:highlight w:val="green"/>
        </w:rPr>
        <w:t>Korea</w:t>
      </w:r>
      <w:r w:rsidRPr="00C4786D">
        <w:rPr>
          <w:rStyle w:val="StyleUnderline"/>
        </w:rPr>
        <w:t xml:space="preserve">, could turn into </w:t>
      </w:r>
      <w:r w:rsidRPr="00C4786D">
        <w:rPr>
          <w:rStyle w:val="Emphasis"/>
        </w:rPr>
        <w:t>outright conflict</w:t>
      </w:r>
      <w:r w:rsidRPr="0078533E">
        <w:rPr>
          <w:sz w:val="16"/>
        </w:rPr>
        <w:t>.</w:t>
      </w:r>
    </w:p>
    <w:p w14:paraId="1A7A3217" w14:textId="58DFCDDE" w:rsidR="00BF6908" w:rsidRPr="00BF6908" w:rsidRDefault="00BF6908" w:rsidP="00BF6908">
      <w:pPr>
        <w:rPr>
          <w:sz w:val="16"/>
        </w:rPr>
      </w:pPr>
      <w:r w:rsidRPr="0078533E">
        <w:rPr>
          <w:sz w:val="16"/>
        </w:rPr>
        <w:t xml:space="preserve">It is plausible that </w:t>
      </w:r>
      <w:r w:rsidRPr="00C4786D">
        <w:rPr>
          <w:rStyle w:val="StyleUnderline"/>
        </w:rPr>
        <w:t>as the U</w:t>
      </w:r>
      <w:r w:rsidRPr="0078533E">
        <w:rPr>
          <w:sz w:val="16"/>
        </w:rPr>
        <w:t xml:space="preserve">nited </w:t>
      </w:r>
      <w:r w:rsidRPr="00C4786D">
        <w:rPr>
          <w:rStyle w:val="StyleUnderline"/>
        </w:rPr>
        <w:t>S</w:t>
      </w:r>
      <w:r w:rsidRPr="0078533E">
        <w:rPr>
          <w:sz w:val="16"/>
        </w:rPr>
        <w:t xml:space="preserve">tates </w:t>
      </w:r>
      <w:r w:rsidRPr="00C4786D">
        <w:rPr>
          <w:rStyle w:val="StyleUnderline"/>
        </w:rPr>
        <w:t>retreats and</w:t>
      </w:r>
      <w:r w:rsidRPr="0078533E">
        <w:rPr>
          <w:sz w:val="16"/>
        </w:rPr>
        <w:t xml:space="preserve"> thereby </w:t>
      </w:r>
      <w:r w:rsidRPr="00C4786D">
        <w:rPr>
          <w:rStyle w:val="StyleUnderline"/>
        </w:rPr>
        <w:t>weakens its economy</w:t>
      </w:r>
      <w:r w:rsidRPr="0078533E">
        <w:rPr>
          <w:sz w:val="16"/>
        </w:rPr>
        <w:t xml:space="preserve">, the </w:t>
      </w:r>
      <w:r w:rsidRPr="00C4786D">
        <w:rPr>
          <w:rStyle w:val="StyleUnderline"/>
        </w:rPr>
        <w:t>Trump</w:t>
      </w:r>
      <w:r w:rsidRPr="0078533E">
        <w:rPr>
          <w:sz w:val="16"/>
        </w:rPr>
        <w:t xml:space="preserve"> administration </w:t>
      </w:r>
      <w:r w:rsidRPr="00C4786D">
        <w:rPr>
          <w:rStyle w:val="StyleUnderline"/>
        </w:rPr>
        <w:t>will blame</w:t>
      </w:r>
      <w:r w:rsidRPr="0078533E">
        <w:rPr>
          <w:sz w:val="16"/>
        </w:rPr>
        <w:t xml:space="preserve"> the economic </w:t>
      </w:r>
      <w:r w:rsidRPr="00C4786D">
        <w:rPr>
          <w:rStyle w:val="StyleUnderline"/>
        </w:rPr>
        <w:t>damage</w:t>
      </w:r>
      <w:r w:rsidRPr="0078533E">
        <w:rPr>
          <w:sz w:val="16"/>
        </w:rPr>
        <w:t xml:space="preserve"> not on its own actions but </w:t>
      </w:r>
      <w:r w:rsidRPr="00C4786D">
        <w:rPr>
          <w:rStyle w:val="StyleUnderline"/>
        </w:rPr>
        <w:t xml:space="preserve">on foreign governments, creating a </w:t>
      </w:r>
      <w:r w:rsidRPr="00C4786D">
        <w:rPr>
          <w:rStyle w:val="Emphasis"/>
        </w:rPr>
        <w:t>self-perpetuating</w:t>
      </w:r>
      <w:r w:rsidRPr="00C4786D">
        <w:rPr>
          <w:rStyle w:val="StyleUnderline"/>
        </w:rPr>
        <w:t xml:space="preserve"> cycle</w:t>
      </w:r>
      <w:r w:rsidRPr="0078533E">
        <w:rPr>
          <w:sz w:val="16"/>
        </w:rPr>
        <w:t xml:space="preserve"> of anger. </w:t>
      </w:r>
      <w:r w:rsidRPr="00C4786D">
        <w:rPr>
          <w:rStyle w:val="StyleUnderline"/>
        </w:rPr>
        <w:t>When other</w:t>
      </w:r>
      <w:r w:rsidRPr="0078533E">
        <w:rPr>
          <w:sz w:val="16"/>
        </w:rPr>
        <w:t xml:space="preserve"> major </w:t>
      </w:r>
      <w:r w:rsidRPr="00C4786D">
        <w:rPr>
          <w:rStyle w:val="StyleUnderline"/>
        </w:rPr>
        <w:t>countries step forward to preserve the</w:t>
      </w:r>
      <w:r w:rsidRPr="0078533E">
        <w:rPr>
          <w:sz w:val="16"/>
        </w:rPr>
        <w:t xml:space="preserve"> open </w:t>
      </w:r>
      <w:r w:rsidRPr="00C4786D">
        <w:rPr>
          <w:rStyle w:val="StyleUnderline"/>
        </w:rPr>
        <w:t>economic order, or defend themselves</w:t>
      </w:r>
      <w:r w:rsidRPr="0078533E">
        <w:rPr>
          <w:sz w:val="16"/>
        </w:rPr>
        <w:t xml:space="preserve"> against U.S. economic aggression, </w:t>
      </w:r>
      <w:r w:rsidRPr="00A766E1">
        <w:rPr>
          <w:rStyle w:val="StyleUnderline"/>
          <w:highlight w:val="green"/>
        </w:rPr>
        <w:t>Washington</w:t>
      </w:r>
      <w:r w:rsidRPr="00C4786D">
        <w:rPr>
          <w:rStyle w:val="StyleUnderline"/>
        </w:rPr>
        <w:t xml:space="preserve"> may </w:t>
      </w:r>
      <w:r w:rsidRPr="00A766E1">
        <w:rPr>
          <w:rStyle w:val="Emphasis"/>
          <w:highlight w:val="green"/>
        </w:rPr>
        <w:t>interpret</w:t>
      </w:r>
      <w:r w:rsidRPr="00C4786D">
        <w:rPr>
          <w:rStyle w:val="Emphasis"/>
        </w:rPr>
        <w:t xml:space="preserve"> that</w:t>
      </w:r>
      <w:r w:rsidRPr="00C4786D">
        <w:rPr>
          <w:rStyle w:val="StyleUnderline"/>
        </w:rPr>
        <w:t xml:space="preserve"> as an </w:t>
      </w:r>
      <w:r w:rsidRPr="00A766E1">
        <w:rPr>
          <w:rStyle w:val="Emphasis"/>
          <w:highlight w:val="green"/>
        </w:rPr>
        <w:t>attack</w:t>
      </w:r>
      <w:r w:rsidRPr="00A766E1">
        <w:rPr>
          <w:rStyle w:val="StyleUnderline"/>
          <w:highlight w:val="green"/>
        </w:rPr>
        <w:t xml:space="preserve"> on</w:t>
      </w:r>
      <w:r w:rsidRPr="00C4786D">
        <w:rPr>
          <w:rStyle w:val="StyleUnderline"/>
        </w:rPr>
        <w:t xml:space="preserve"> U.S. </w:t>
      </w:r>
      <w:r w:rsidRPr="00A766E1">
        <w:rPr>
          <w:rStyle w:val="Emphasis"/>
          <w:highlight w:val="green"/>
        </w:rPr>
        <w:t>primacy</w:t>
      </w:r>
      <w:r w:rsidRPr="0078533E">
        <w:rPr>
          <w:sz w:val="16"/>
        </w:rPr>
        <w:t xml:space="preserve">. The </w:t>
      </w:r>
      <w:r w:rsidRPr="00C4786D">
        <w:rPr>
          <w:rStyle w:val="StyleUnderline"/>
        </w:rPr>
        <w:t>Trump</w:t>
      </w:r>
      <w:r w:rsidRPr="0078533E">
        <w:rPr>
          <w:sz w:val="16"/>
        </w:rPr>
        <w:t xml:space="preserve"> administration </w:t>
      </w:r>
      <w:r w:rsidRPr="00C4786D">
        <w:rPr>
          <w:rStyle w:val="StyleUnderline"/>
        </w:rPr>
        <w:t>might</w:t>
      </w:r>
      <w:r w:rsidRPr="0078533E">
        <w:rPr>
          <w:sz w:val="16"/>
        </w:rPr>
        <w:t xml:space="preserve"> even </w:t>
      </w:r>
      <w:r w:rsidRPr="00C4786D">
        <w:rPr>
          <w:rStyle w:val="StyleUnderline"/>
        </w:rPr>
        <w:t>misinterpret</w:t>
      </w:r>
      <w:r w:rsidRPr="0078533E">
        <w:rPr>
          <w:sz w:val="16"/>
        </w:rPr>
        <w:t xml:space="preserve"> the current </w:t>
      </w:r>
      <w:r w:rsidRPr="00C4786D">
        <w:rPr>
          <w:rStyle w:val="StyleUnderline"/>
        </w:rPr>
        <w:t>forbearance by China</w:t>
      </w:r>
      <w:r w:rsidRPr="0078533E">
        <w:rPr>
          <w:sz w:val="16"/>
        </w:rPr>
        <w:t xml:space="preserve"> or the EU </w:t>
      </w:r>
      <w:r w:rsidRPr="00C4786D">
        <w:rPr>
          <w:rStyle w:val="StyleUnderline"/>
        </w:rPr>
        <w:t xml:space="preserve">as a </w:t>
      </w:r>
      <w:r w:rsidRPr="00C4786D">
        <w:rPr>
          <w:rStyle w:val="Emphasis"/>
        </w:rPr>
        <w:t>sign of weakness</w:t>
      </w:r>
      <w:r w:rsidRPr="00C4786D">
        <w:rPr>
          <w:rStyle w:val="StyleUnderline"/>
        </w:rPr>
        <w:t xml:space="preserve"> </w:t>
      </w:r>
      <w:r w:rsidRPr="00A766E1">
        <w:rPr>
          <w:rStyle w:val="StyleUnderline"/>
          <w:highlight w:val="green"/>
        </w:rPr>
        <w:t>and</w:t>
      </w:r>
      <w:r w:rsidRPr="0078533E">
        <w:rPr>
          <w:sz w:val="16"/>
        </w:rPr>
        <w:t xml:space="preserve"> an </w:t>
      </w:r>
      <w:r w:rsidRPr="00C4786D">
        <w:rPr>
          <w:rStyle w:val="Emphasis"/>
        </w:rPr>
        <w:t xml:space="preserve">invitation to </w:t>
      </w:r>
      <w:r w:rsidRPr="00A766E1">
        <w:rPr>
          <w:rStyle w:val="Emphasis"/>
          <w:highlight w:val="green"/>
        </w:rPr>
        <w:t>escalate</w:t>
      </w:r>
      <w:r w:rsidRPr="00C4786D">
        <w:rPr>
          <w:rStyle w:val="StyleUnderline"/>
        </w:rPr>
        <w:t xml:space="preserve"> confrontations</w:t>
      </w:r>
      <w:r w:rsidRPr="0078533E">
        <w:rPr>
          <w:sz w:val="16"/>
        </w:rPr>
        <w:t>. </w:t>
      </w:r>
    </w:p>
    <w:p w14:paraId="456A19A4" w14:textId="6F3ECDF2" w:rsidR="00F7108C" w:rsidRDefault="00F7108C" w:rsidP="00F7108C">
      <w:pPr>
        <w:pStyle w:val="Heading3"/>
      </w:pPr>
      <w:r>
        <w:t>2NC -- IL -- Elections</w:t>
      </w:r>
    </w:p>
    <w:p w14:paraId="12668C50" w14:textId="77777777" w:rsidR="00F7108C" w:rsidRDefault="00F7108C" w:rsidP="00F7108C">
      <w:pPr>
        <w:pStyle w:val="Heading4"/>
      </w:pPr>
      <w:r>
        <w:t xml:space="preserve">BLM will </w:t>
      </w:r>
      <w:r>
        <w:rPr>
          <w:u w:val="single"/>
        </w:rPr>
        <w:t>lose Trump</w:t>
      </w:r>
      <w:r>
        <w:t xml:space="preserve"> the election in 2020. </w:t>
      </w:r>
    </w:p>
    <w:p w14:paraId="0321837A" w14:textId="77777777" w:rsidR="00F7108C" w:rsidRPr="009A0DCD" w:rsidRDefault="00F7108C" w:rsidP="00F7108C">
      <w:r w:rsidRPr="009A0DCD">
        <w:rPr>
          <w:rStyle w:val="Style13ptBold"/>
        </w:rPr>
        <w:t xml:space="preserve">Goodwin ’20 </w:t>
      </w:r>
      <w:r w:rsidRPr="009A0DCD">
        <w:t>[Liz; June 10; Political reporter; The Boston Globe, “President Trump dodges police reform as Americans show huge shift in favor of Black Lives Matter,” https://www.bostonglobe.com/2020/06/10/nation/trump-dodges-police-reform-americans-show-huge-shift-favor-black-lives-matter/; RP]</w:t>
      </w:r>
    </w:p>
    <w:p w14:paraId="37BD8B74" w14:textId="77777777" w:rsidR="00F7108C" w:rsidRPr="009A0DCD" w:rsidRDefault="00F7108C" w:rsidP="00F7108C">
      <w:pPr>
        <w:rPr>
          <w:sz w:val="16"/>
        </w:rPr>
      </w:pPr>
      <w:r w:rsidRPr="00A766E1">
        <w:rPr>
          <w:rStyle w:val="StyleUnderline"/>
          <w:highlight w:val="green"/>
        </w:rPr>
        <w:t>As</w:t>
      </w:r>
      <w:r w:rsidRPr="009A0DCD">
        <w:rPr>
          <w:rStyle w:val="StyleUnderline"/>
        </w:rPr>
        <w:t xml:space="preserve"> the </w:t>
      </w:r>
      <w:r w:rsidRPr="009A0DCD">
        <w:rPr>
          <w:rStyle w:val="Emphasis"/>
        </w:rPr>
        <w:t>political winds</w:t>
      </w:r>
      <w:r w:rsidRPr="009A0DCD">
        <w:rPr>
          <w:rStyle w:val="StyleUnderline"/>
        </w:rPr>
        <w:t xml:space="preserve"> shift, and as </w:t>
      </w:r>
      <w:r w:rsidRPr="009A0DCD">
        <w:rPr>
          <w:rStyle w:val="Emphasis"/>
        </w:rPr>
        <w:t xml:space="preserve">Trump’s </w:t>
      </w:r>
      <w:r w:rsidRPr="00A766E1">
        <w:rPr>
          <w:rStyle w:val="Emphasis"/>
          <w:highlight w:val="green"/>
        </w:rPr>
        <w:t>approval</w:t>
      </w:r>
      <w:r w:rsidRPr="00A766E1">
        <w:rPr>
          <w:rStyle w:val="StyleUnderline"/>
          <w:highlight w:val="green"/>
        </w:rPr>
        <w:t xml:space="preserve"> dropped </w:t>
      </w:r>
      <w:r w:rsidRPr="00A766E1">
        <w:rPr>
          <w:rStyle w:val="Emphasis"/>
          <w:highlight w:val="green"/>
        </w:rPr>
        <w:t>below 40 percent</w:t>
      </w:r>
      <w:r w:rsidRPr="009A0DCD">
        <w:rPr>
          <w:sz w:val="16"/>
        </w:rPr>
        <w:t xml:space="preserve"> in a recent Gallup survey, </w:t>
      </w:r>
      <w:r w:rsidRPr="009A0DCD">
        <w:rPr>
          <w:rStyle w:val="StyleUnderline"/>
        </w:rPr>
        <w:t>his aides attempted to signal</w:t>
      </w:r>
      <w:r w:rsidRPr="009A0DCD">
        <w:rPr>
          <w:sz w:val="16"/>
        </w:rPr>
        <w:t xml:space="preserve"> on Wednesday that </w:t>
      </w:r>
      <w:r w:rsidRPr="009A0DCD">
        <w:rPr>
          <w:rStyle w:val="StyleUnderline"/>
        </w:rPr>
        <w:t>he is engaged</w:t>
      </w:r>
      <w:r w:rsidRPr="009A0DCD">
        <w:rPr>
          <w:sz w:val="16"/>
        </w:rPr>
        <w:t xml:space="preserve"> on police reform. White House press secretary Kayleigh </w:t>
      </w:r>
      <w:proofErr w:type="spellStart"/>
      <w:r w:rsidRPr="009A0DCD">
        <w:rPr>
          <w:sz w:val="16"/>
        </w:rPr>
        <w:t>McEnany</w:t>
      </w:r>
      <w:proofErr w:type="spellEnd"/>
      <w:r w:rsidRPr="009A0DCD">
        <w:rPr>
          <w:sz w:val="16"/>
        </w:rPr>
        <w:t xml:space="preserve"> said Trump has been “quietly and diligently” working on proposals to combat excessive use of police force, which would be unveiled in the coming days. On Thursday, the president is traveling to Dallas to speak with faith and law enforcement leaders about policing, followed by a fund-raiser.</w:t>
      </w:r>
    </w:p>
    <w:p w14:paraId="7D9BBA74" w14:textId="77777777" w:rsidR="00F7108C" w:rsidRPr="009A0DCD" w:rsidRDefault="00F7108C" w:rsidP="00F7108C">
      <w:pPr>
        <w:rPr>
          <w:sz w:val="16"/>
        </w:rPr>
      </w:pPr>
      <w:r w:rsidRPr="009A0DCD">
        <w:rPr>
          <w:sz w:val="16"/>
        </w:rPr>
        <w:t xml:space="preserve">In the meantime, </w:t>
      </w:r>
      <w:r w:rsidRPr="00A766E1">
        <w:rPr>
          <w:rStyle w:val="StyleUnderline"/>
          <w:highlight w:val="green"/>
        </w:rPr>
        <w:t>his campaign is</w:t>
      </w:r>
      <w:r w:rsidRPr="009A0DCD">
        <w:rPr>
          <w:rStyle w:val="StyleUnderline"/>
        </w:rPr>
        <w:t xml:space="preserve"> </w:t>
      </w:r>
      <w:r w:rsidRPr="009A0DCD">
        <w:rPr>
          <w:rStyle w:val="Emphasis"/>
        </w:rPr>
        <w:t xml:space="preserve">still </w:t>
      </w:r>
      <w:r w:rsidRPr="00A766E1">
        <w:rPr>
          <w:rStyle w:val="Emphasis"/>
          <w:highlight w:val="green"/>
        </w:rPr>
        <w:t>portraying</w:t>
      </w:r>
      <w:r w:rsidRPr="009A0DCD">
        <w:rPr>
          <w:sz w:val="16"/>
        </w:rPr>
        <w:t xml:space="preserve"> the </w:t>
      </w:r>
      <w:r w:rsidRPr="00A766E1">
        <w:rPr>
          <w:rStyle w:val="StyleUnderline"/>
          <w:highlight w:val="green"/>
        </w:rPr>
        <w:t xml:space="preserve">protests as </w:t>
      </w:r>
      <w:r w:rsidRPr="00A766E1">
        <w:rPr>
          <w:rStyle w:val="Emphasis"/>
          <w:highlight w:val="green"/>
        </w:rPr>
        <w:t>lawless</w:t>
      </w:r>
      <w:r w:rsidRPr="009A0DCD">
        <w:rPr>
          <w:rStyle w:val="StyleUnderline"/>
        </w:rPr>
        <w:t xml:space="preserve"> and </w:t>
      </w:r>
      <w:r w:rsidRPr="009A0DCD">
        <w:rPr>
          <w:rStyle w:val="Emphasis"/>
        </w:rPr>
        <w:t>scary</w:t>
      </w:r>
      <w:r w:rsidRPr="009A0DCD">
        <w:rPr>
          <w:rStyle w:val="StyleUnderline"/>
        </w:rPr>
        <w:t xml:space="preserve"> in messages to</w:t>
      </w:r>
      <w:r w:rsidRPr="009A0DCD">
        <w:rPr>
          <w:sz w:val="16"/>
        </w:rPr>
        <w:t xml:space="preserve"> his core </w:t>
      </w:r>
      <w:r w:rsidRPr="009A0DCD">
        <w:rPr>
          <w:rStyle w:val="StyleUnderline"/>
        </w:rPr>
        <w:t>supporters</w:t>
      </w:r>
      <w:r w:rsidRPr="009A0DCD">
        <w:rPr>
          <w:sz w:val="16"/>
        </w:rPr>
        <w:t>. “President Trump is working around the clock to restore LAW AND ORDER,” his campaign told Trump supporters in a fund-raising e-mail sent on Tuesday. “Violent thugs are running rampant — these people are ANARCHISTS.”</w:t>
      </w:r>
    </w:p>
    <w:p w14:paraId="5A4CF8C3" w14:textId="77777777" w:rsidR="00F7108C" w:rsidRPr="009A0DCD" w:rsidRDefault="00F7108C" w:rsidP="00F7108C">
      <w:pPr>
        <w:rPr>
          <w:sz w:val="16"/>
        </w:rPr>
      </w:pPr>
      <w:r w:rsidRPr="009A0DCD">
        <w:rPr>
          <w:sz w:val="16"/>
        </w:rPr>
        <w:t>He also tweeted a baseless conspiracy theory about an older man who was shoved to the ground by Buffalo police, which drew rebukes across the political spectrum.</w:t>
      </w:r>
    </w:p>
    <w:p w14:paraId="55F03E29" w14:textId="77777777" w:rsidR="00F7108C" w:rsidRPr="009A0DCD" w:rsidRDefault="00F7108C" w:rsidP="00F7108C">
      <w:pPr>
        <w:rPr>
          <w:sz w:val="16"/>
        </w:rPr>
      </w:pPr>
      <w:r w:rsidRPr="009A0DCD">
        <w:rPr>
          <w:sz w:val="16"/>
        </w:rPr>
        <w:t>Even if Trump bows to the new political reality and gives a teleprompter speech responding to calls for police reform, or signs off on legislation, it is unlikely to be a convincing gesture in the eyes of many voters after the past two weeks.</w:t>
      </w:r>
    </w:p>
    <w:p w14:paraId="7C8D8541" w14:textId="77777777" w:rsidR="00F7108C" w:rsidRPr="009A0DCD" w:rsidRDefault="00F7108C" w:rsidP="00F7108C">
      <w:pPr>
        <w:rPr>
          <w:sz w:val="16"/>
        </w:rPr>
      </w:pPr>
      <w:r w:rsidRPr="009A0DCD">
        <w:rPr>
          <w:sz w:val="16"/>
        </w:rPr>
        <w:t>“You can’t approach this by accusing a 75-year-old man who got shoved to the ground of being a terrorist and pivot to bringing people together and healing,” said Ryan Williams, a former top aide to Mitt Romney’s 2012 presidential run. “People just won’t buy it at this point.”</w:t>
      </w:r>
    </w:p>
    <w:p w14:paraId="5C3E1110" w14:textId="77777777" w:rsidR="00F7108C" w:rsidRPr="009A0DCD" w:rsidRDefault="00F7108C" w:rsidP="00F7108C">
      <w:pPr>
        <w:rPr>
          <w:sz w:val="16"/>
        </w:rPr>
      </w:pPr>
      <w:r w:rsidRPr="009A0DCD">
        <w:rPr>
          <w:rStyle w:val="StyleUnderline"/>
        </w:rPr>
        <w:t xml:space="preserve">Trump’s </w:t>
      </w:r>
      <w:r w:rsidRPr="009A0DCD">
        <w:rPr>
          <w:rStyle w:val="Emphasis"/>
        </w:rPr>
        <w:t xml:space="preserve">bellicose posture </w:t>
      </w:r>
      <w:r w:rsidRPr="009A0DCD">
        <w:rPr>
          <w:rStyle w:val="StyleUnderline"/>
        </w:rPr>
        <w:t>against</w:t>
      </w:r>
      <w:r w:rsidRPr="009A0DCD">
        <w:rPr>
          <w:sz w:val="16"/>
        </w:rPr>
        <w:t xml:space="preserve"> the </w:t>
      </w:r>
      <w:r w:rsidRPr="00A766E1">
        <w:rPr>
          <w:rStyle w:val="StyleUnderline"/>
          <w:highlight w:val="green"/>
        </w:rPr>
        <w:t>protesters</w:t>
      </w:r>
      <w:r w:rsidRPr="009A0DCD">
        <w:rPr>
          <w:rStyle w:val="StyleUnderline"/>
        </w:rPr>
        <w:t xml:space="preserve">, who </w:t>
      </w:r>
      <w:r w:rsidRPr="00A766E1">
        <w:rPr>
          <w:rStyle w:val="StyleUnderline"/>
          <w:highlight w:val="green"/>
        </w:rPr>
        <w:t xml:space="preserve">are </w:t>
      </w:r>
      <w:r w:rsidRPr="00A766E1">
        <w:rPr>
          <w:rStyle w:val="Emphasis"/>
          <w:highlight w:val="green"/>
        </w:rPr>
        <w:t>more popular than</w:t>
      </w:r>
      <w:r w:rsidRPr="009A0DCD">
        <w:rPr>
          <w:rStyle w:val="Emphasis"/>
        </w:rPr>
        <w:t xml:space="preserve"> he is</w:t>
      </w:r>
      <w:r w:rsidRPr="009A0DCD">
        <w:rPr>
          <w:sz w:val="16"/>
        </w:rPr>
        <w:t xml:space="preserve">, has </w:t>
      </w:r>
      <w:r w:rsidRPr="009A0DCD">
        <w:rPr>
          <w:rStyle w:val="StyleUnderline"/>
        </w:rPr>
        <w:t>put</w:t>
      </w:r>
      <w:r w:rsidRPr="009A0DCD">
        <w:rPr>
          <w:sz w:val="16"/>
        </w:rPr>
        <w:t xml:space="preserve"> some </w:t>
      </w:r>
      <w:r w:rsidRPr="00A766E1">
        <w:rPr>
          <w:rStyle w:val="StyleUnderline"/>
          <w:highlight w:val="green"/>
        </w:rPr>
        <w:t>Republicans</w:t>
      </w:r>
      <w:r w:rsidRPr="009A0DCD">
        <w:rPr>
          <w:rStyle w:val="StyleUnderline"/>
        </w:rPr>
        <w:t xml:space="preserve"> in a </w:t>
      </w:r>
      <w:r w:rsidRPr="009A0DCD">
        <w:rPr>
          <w:rStyle w:val="Emphasis"/>
        </w:rPr>
        <w:t>tough spot</w:t>
      </w:r>
      <w:r w:rsidRPr="009A0DCD">
        <w:rPr>
          <w:sz w:val="16"/>
        </w:rPr>
        <w:t xml:space="preserve">. During the past week, </w:t>
      </w:r>
      <w:r w:rsidRPr="009A0DCD">
        <w:rPr>
          <w:rStyle w:val="StyleUnderline"/>
        </w:rPr>
        <w:t>GOP senators</w:t>
      </w:r>
      <w:r w:rsidRPr="009A0DCD">
        <w:rPr>
          <w:sz w:val="16"/>
        </w:rPr>
        <w:t xml:space="preserve"> have </w:t>
      </w:r>
      <w:r w:rsidRPr="009A0DCD">
        <w:rPr>
          <w:rStyle w:val="StyleUnderline"/>
        </w:rPr>
        <w:t>scampered away from reporters</w:t>
      </w:r>
      <w:r w:rsidRPr="009A0DCD">
        <w:rPr>
          <w:sz w:val="16"/>
        </w:rPr>
        <w:t xml:space="preserve"> in the Capitol, attempting to duck questions about the tear gassing of protesters ahead of Trump’s photo op with a Bible or his tweet disparaging the Buffalo man.</w:t>
      </w:r>
    </w:p>
    <w:p w14:paraId="542175CB" w14:textId="77777777" w:rsidR="00F7108C" w:rsidRPr="009A0DCD" w:rsidRDefault="00F7108C" w:rsidP="00F7108C">
      <w:pPr>
        <w:rPr>
          <w:rStyle w:val="StyleUnderline"/>
        </w:rPr>
      </w:pPr>
      <w:r w:rsidRPr="009A0DCD">
        <w:rPr>
          <w:rStyle w:val="StyleUnderline"/>
        </w:rPr>
        <w:t xml:space="preserve">“They’re </w:t>
      </w:r>
      <w:r w:rsidRPr="009A0DCD">
        <w:rPr>
          <w:sz w:val="16"/>
        </w:rPr>
        <w:t xml:space="preserve">already </w:t>
      </w:r>
      <w:r w:rsidRPr="009A0DCD">
        <w:rPr>
          <w:rStyle w:val="Emphasis"/>
        </w:rPr>
        <w:t>beginning to feel this</w:t>
      </w:r>
      <w:r w:rsidRPr="009A0DCD">
        <w:rPr>
          <w:rStyle w:val="StyleUnderline"/>
        </w:rPr>
        <w:t>, walking with their heads down,”</w:t>
      </w:r>
      <w:r w:rsidRPr="009A0DCD">
        <w:rPr>
          <w:sz w:val="16"/>
        </w:rPr>
        <w:t xml:space="preserve"> Steele said. </w:t>
      </w:r>
      <w:r w:rsidRPr="009A0DCD">
        <w:rPr>
          <w:rStyle w:val="StyleUnderline"/>
        </w:rPr>
        <w:t>“I call it doing the walk of shame.”</w:t>
      </w:r>
    </w:p>
    <w:p w14:paraId="22B0C490" w14:textId="77777777" w:rsidR="00F7108C" w:rsidRPr="009A0DCD" w:rsidRDefault="00F7108C" w:rsidP="00F7108C">
      <w:pPr>
        <w:rPr>
          <w:sz w:val="16"/>
        </w:rPr>
      </w:pPr>
      <w:r w:rsidRPr="00A766E1">
        <w:rPr>
          <w:rStyle w:val="StyleUnderline"/>
          <w:highlight w:val="green"/>
        </w:rPr>
        <w:t>The</w:t>
      </w:r>
      <w:r w:rsidRPr="009A0DCD">
        <w:rPr>
          <w:rStyle w:val="StyleUnderline"/>
        </w:rPr>
        <w:t xml:space="preserve"> </w:t>
      </w:r>
      <w:r w:rsidRPr="009A0DCD">
        <w:rPr>
          <w:rStyle w:val="Emphasis"/>
        </w:rPr>
        <w:t xml:space="preserve">fast-moving </w:t>
      </w:r>
      <w:r w:rsidRPr="00A766E1">
        <w:rPr>
          <w:rStyle w:val="Emphasis"/>
          <w:highlight w:val="green"/>
        </w:rPr>
        <w:t>polls</w:t>
      </w:r>
      <w:r w:rsidRPr="009A0DCD">
        <w:rPr>
          <w:sz w:val="16"/>
        </w:rPr>
        <w:t xml:space="preserve"> on race </w:t>
      </w:r>
      <w:r w:rsidRPr="00A766E1">
        <w:rPr>
          <w:rStyle w:val="StyleUnderline"/>
          <w:highlight w:val="green"/>
        </w:rPr>
        <w:t>paired with Trump’s</w:t>
      </w:r>
      <w:r w:rsidRPr="009A0DCD">
        <w:rPr>
          <w:rStyle w:val="StyleUnderline"/>
        </w:rPr>
        <w:t xml:space="preserve"> own </w:t>
      </w:r>
      <w:r w:rsidRPr="009A0DCD">
        <w:rPr>
          <w:rStyle w:val="Emphasis"/>
        </w:rPr>
        <w:t xml:space="preserve">sagging </w:t>
      </w:r>
      <w:r w:rsidRPr="00A766E1">
        <w:rPr>
          <w:rStyle w:val="Emphasis"/>
          <w:highlight w:val="green"/>
        </w:rPr>
        <w:t>approval</w:t>
      </w:r>
      <w:r w:rsidRPr="009A0DCD">
        <w:rPr>
          <w:rStyle w:val="StyleUnderline"/>
        </w:rPr>
        <w:t xml:space="preserve"> numbers </w:t>
      </w:r>
      <w:r w:rsidRPr="00A766E1">
        <w:rPr>
          <w:rStyle w:val="StyleUnderline"/>
          <w:highlight w:val="green"/>
        </w:rPr>
        <w:t>suggest</w:t>
      </w:r>
      <w:r w:rsidRPr="009A0DCD">
        <w:rPr>
          <w:rStyle w:val="StyleUnderline"/>
        </w:rPr>
        <w:t xml:space="preserve"> to</w:t>
      </w:r>
      <w:r w:rsidRPr="009A0DCD">
        <w:rPr>
          <w:sz w:val="16"/>
        </w:rPr>
        <w:t xml:space="preserve"> some </w:t>
      </w:r>
      <w:r w:rsidRPr="009A0DCD">
        <w:rPr>
          <w:rStyle w:val="StyleUnderline"/>
        </w:rPr>
        <w:t xml:space="preserve">political analysts that </w:t>
      </w:r>
      <w:r w:rsidRPr="00A766E1">
        <w:rPr>
          <w:rStyle w:val="StyleUnderline"/>
          <w:highlight w:val="green"/>
        </w:rPr>
        <w:t xml:space="preserve">voters are </w:t>
      </w:r>
      <w:r w:rsidRPr="00A766E1">
        <w:rPr>
          <w:rStyle w:val="Emphasis"/>
          <w:highlight w:val="green"/>
        </w:rPr>
        <w:t>ready</w:t>
      </w:r>
      <w:r w:rsidRPr="009A0DCD">
        <w:rPr>
          <w:rStyle w:val="Emphasis"/>
        </w:rPr>
        <w:t xml:space="preserve"> for a change</w:t>
      </w:r>
      <w:r w:rsidRPr="009A0DCD">
        <w:rPr>
          <w:rStyle w:val="StyleUnderline"/>
        </w:rPr>
        <w:t xml:space="preserve"> — </w:t>
      </w:r>
      <w:r w:rsidRPr="00A766E1">
        <w:rPr>
          <w:rStyle w:val="StyleUnderline"/>
          <w:highlight w:val="green"/>
        </w:rPr>
        <w:t>and</w:t>
      </w:r>
      <w:r w:rsidRPr="009A0DCD">
        <w:rPr>
          <w:sz w:val="16"/>
        </w:rPr>
        <w:t xml:space="preserve"> that </w:t>
      </w:r>
      <w:r w:rsidRPr="00A766E1">
        <w:rPr>
          <w:rStyle w:val="StyleUnderline"/>
          <w:highlight w:val="green"/>
        </w:rPr>
        <w:t>the president</w:t>
      </w:r>
      <w:r w:rsidRPr="009A0DCD">
        <w:rPr>
          <w:rStyle w:val="StyleUnderline"/>
        </w:rPr>
        <w:t xml:space="preserve"> could </w:t>
      </w:r>
      <w:r w:rsidRPr="00A766E1">
        <w:rPr>
          <w:rStyle w:val="StyleUnderline"/>
          <w:highlight w:val="green"/>
        </w:rPr>
        <w:t xml:space="preserve">get </w:t>
      </w:r>
      <w:r w:rsidRPr="00A766E1">
        <w:rPr>
          <w:rStyle w:val="Emphasis"/>
          <w:highlight w:val="green"/>
        </w:rPr>
        <w:t>left behind</w:t>
      </w:r>
      <w:r w:rsidRPr="00A766E1">
        <w:rPr>
          <w:rStyle w:val="StyleUnderline"/>
          <w:highlight w:val="green"/>
        </w:rPr>
        <w:t xml:space="preserve"> in </w:t>
      </w:r>
      <w:r w:rsidRPr="00A766E1">
        <w:rPr>
          <w:rStyle w:val="Emphasis"/>
          <w:highlight w:val="green"/>
        </w:rPr>
        <w:t>November</w:t>
      </w:r>
      <w:r w:rsidRPr="009A0DCD">
        <w:rPr>
          <w:sz w:val="16"/>
        </w:rPr>
        <w:t>.</w:t>
      </w:r>
    </w:p>
    <w:p w14:paraId="72719DA7" w14:textId="77777777" w:rsidR="00F7108C" w:rsidRDefault="00F7108C" w:rsidP="00F7108C">
      <w:pPr>
        <w:rPr>
          <w:sz w:val="16"/>
        </w:rPr>
      </w:pPr>
      <w:r w:rsidRPr="009A0DCD">
        <w:rPr>
          <w:sz w:val="16"/>
        </w:rPr>
        <w:t xml:space="preserve">“I think </w:t>
      </w:r>
      <w:r w:rsidRPr="009A0DCD">
        <w:rPr>
          <w:rStyle w:val="StyleUnderline"/>
        </w:rPr>
        <w:t xml:space="preserve">he should be </w:t>
      </w:r>
      <w:r w:rsidRPr="009A0DCD">
        <w:rPr>
          <w:rStyle w:val="Emphasis"/>
        </w:rPr>
        <w:t>worried</w:t>
      </w:r>
      <w:r w:rsidRPr="009A0DCD">
        <w:rPr>
          <w:rStyle w:val="StyleUnderline"/>
        </w:rPr>
        <w:t xml:space="preserve"> because</w:t>
      </w:r>
      <w:r w:rsidRPr="009A0DCD">
        <w:rPr>
          <w:sz w:val="16"/>
        </w:rPr>
        <w:t xml:space="preserve"> when </w:t>
      </w:r>
      <w:r w:rsidRPr="009A0DCD">
        <w:rPr>
          <w:rStyle w:val="StyleUnderline"/>
        </w:rPr>
        <w:t xml:space="preserve">the </w:t>
      </w:r>
      <w:r w:rsidRPr="009A0DCD">
        <w:rPr>
          <w:rStyle w:val="Emphasis"/>
        </w:rPr>
        <w:t>winds of change</w:t>
      </w:r>
      <w:r w:rsidRPr="009A0DCD">
        <w:rPr>
          <w:sz w:val="16"/>
        </w:rPr>
        <w:t xml:space="preserve"> blow they </w:t>
      </w:r>
      <w:r w:rsidRPr="009A0DCD">
        <w:rPr>
          <w:rStyle w:val="StyleUnderline"/>
        </w:rPr>
        <w:t>don’t discriminate on who they blow down</w:t>
      </w:r>
      <w:r w:rsidRPr="009A0DCD">
        <w:rPr>
          <w:sz w:val="16"/>
        </w:rPr>
        <w:t xml:space="preserve">,” said </w:t>
      </w:r>
      <w:proofErr w:type="spellStart"/>
      <w:r w:rsidRPr="009A0DCD">
        <w:rPr>
          <w:sz w:val="16"/>
        </w:rPr>
        <w:t>Antjuan</w:t>
      </w:r>
      <w:proofErr w:type="spellEnd"/>
      <w:r w:rsidRPr="009A0DCD">
        <w:rPr>
          <w:sz w:val="16"/>
        </w:rPr>
        <w:t xml:space="preserve"> Seawright, a Democratic strategist in South Carolina.</w:t>
      </w:r>
    </w:p>
    <w:p w14:paraId="0BBA0B9A" w14:textId="77777777" w:rsidR="00F7108C" w:rsidRPr="00CE7A9B" w:rsidRDefault="00F7108C" w:rsidP="00F7108C">
      <w:pPr>
        <w:pStyle w:val="Heading4"/>
        <w:rPr>
          <w:u w:val="single"/>
        </w:rPr>
      </w:pPr>
      <w:r>
        <w:t xml:space="preserve">BLM support is key to </w:t>
      </w:r>
      <w:r w:rsidRPr="00D26391">
        <w:rPr>
          <w:u w:val="single"/>
        </w:rPr>
        <w:t>Biden’s campaign funding</w:t>
      </w:r>
      <w:r>
        <w:t xml:space="preserve"> --- secures 2020 by </w:t>
      </w:r>
      <w:r w:rsidRPr="00CE7A9B">
        <w:t>mobilizing donors</w:t>
      </w:r>
      <w:r>
        <w:t xml:space="preserve"> </w:t>
      </w:r>
      <w:r w:rsidRPr="00CE7A9B">
        <w:rPr>
          <w:u w:val="single"/>
        </w:rPr>
        <w:t>against Trump</w:t>
      </w:r>
    </w:p>
    <w:p w14:paraId="7B5BD734" w14:textId="77777777" w:rsidR="00F7108C" w:rsidRDefault="00F7108C" w:rsidP="00F7108C">
      <w:r w:rsidRPr="00D26391">
        <w:rPr>
          <w:rStyle w:val="Style13ptBold"/>
        </w:rPr>
        <w:t>Schneider 7/1</w:t>
      </w:r>
      <w:r>
        <w:t xml:space="preserve"> (Elena Schneider, National Political Reporter @ Politico, “Record cash floods Democrats, Black groups amid protests and pandemic,” 07/01/20, Politico, </w:t>
      </w:r>
      <w:r w:rsidRPr="00A36703">
        <w:t>https://www.politico.com/news/2020/07/01/actblue-june-protests-coronavirus-347492</w:t>
      </w:r>
      <w:r>
        <w:t>, TM)</w:t>
      </w:r>
    </w:p>
    <w:p w14:paraId="0D5BD1F1" w14:textId="77777777" w:rsidR="00F7108C" w:rsidRPr="00D26391" w:rsidRDefault="00F7108C" w:rsidP="00F7108C">
      <w:pPr>
        <w:rPr>
          <w:sz w:val="16"/>
        </w:rPr>
      </w:pPr>
      <w:r w:rsidRPr="00A766E1">
        <w:rPr>
          <w:rStyle w:val="Emphasis"/>
          <w:highlight w:val="green"/>
        </w:rPr>
        <w:t>Online donors</w:t>
      </w:r>
      <w:r w:rsidRPr="00A766E1">
        <w:rPr>
          <w:rStyle w:val="StyleUnderline"/>
          <w:highlight w:val="green"/>
        </w:rPr>
        <w:t xml:space="preserve"> poured a </w:t>
      </w:r>
      <w:r w:rsidRPr="00A766E1">
        <w:rPr>
          <w:rStyle w:val="Emphasis"/>
          <w:highlight w:val="green"/>
        </w:rPr>
        <w:t>record $392 million</w:t>
      </w:r>
      <w:r w:rsidRPr="00A766E1">
        <w:rPr>
          <w:rStyle w:val="StyleUnderline"/>
          <w:highlight w:val="green"/>
        </w:rPr>
        <w:t xml:space="preserve"> into </w:t>
      </w:r>
      <w:r w:rsidRPr="00A766E1">
        <w:rPr>
          <w:rStyle w:val="Emphasis"/>
          <w:highlight w:val="green"/>
        </w:rPr>
        <w:t>campaigns</w:t>
      </w:r>
      <w:r w:rsidRPr="00A766E1">
        <w:rPr>
          <w:rStyle w:val="StyleUnderline"/>
          <w:highlight w:val="green"/>
        </w:rPr>
        <w:t xml:space="preserve"> and </w:t>
      </w:r>
      <w:r w:rsidRPr="00A766E1">
        <w:rPr>
          <w:rStyle w:val="Emphasis"/>
          <w:highlight w:val="green"/>
        </w:rPr>
        <w:t>causes</w:t>
      </w:r>
      <w:r w:rsidRPr="00D26391">
        <w:rPr>
          <w:sz w:val="16"/>
        </w:rPr>
        <w:t xml:space="preserve"> via </w:t>
      </w:r>
      <w:proofErr w:type="spellStart"/>
      <w:r w:rsidRPr="00D26391">
        <w:rPr>
          <w:sz w:val="16"/>
        </w:rPr>
        <w:t>ActBlue</w:t>
      </w:r>
      <w:proofErr w:type="spellEnd"/>
      <w:r w:rsidRPr="00D26391">
        <w:rPr>
          <w:sz w:val="16"/>
        </w:rPr>
        <w:t xml:space="preserve"> </w:t>
      </w:r>
      <w:r w:rsidRPr="00D26391">
        <w:rPr>
          <w:rStyle w:val="StyleUnderline"/>
        </w:rPr>
        <w:t xml:space="preserve">in June, </w:t>
      </w:r>
      <w:r w:rsidRPr="00A766E1">
        <w:rPr>
          <w:rStyle w:val="StyleUnderline"/>
          <w:highlight w:val="green"/>
        </w:rPr>
        <w:t xml:space="preserve">a sign of </w:t>
      </w:r>
      <w:r w:rsidRPr="00A766E1">
        <w:rPr>
          <w:rStyle w:val="Emphasis"/>
          <w:highlight w:val="green"/>
        </w:rPr>
        <w:t>surging activism</w:t>
      </w:r>
      <w:r w:rsidRPr="00A766E1">
        <w:rPr>
          <w:rStyle w:val="StyleUnderline"/>
          <w:highlight w:val="green"/>
        </w:rPr>
        <w:t xml:space="preserve"> and </w:t>
      </w:r>
      <w:r w:rsidRPr="00A766E1">
        <w:rPr>
          <w:rStyle w:val="Emphasis"/>
          <w:highlight w:val="green"/>
        </w:rPr>
        <w:t>political enthusiasm</w:t>
      </w:r>
      <w:r w:rsidRPr="00A766E1">
        <w:rPr>
          <w:rStyle w:val="StyleUnderline"/>
          <w:highlight w:val="green"/>
        </w:rPr>
        <w:t xml:space="preserve"> on the left that smashed</w:t>
      </w:r>
      <w:r w:rsidRPr="00D26391">
        <w:rPr>
          <w:rStyle w:val="StyleUnderline"/>
        </w:rPr>
        <w:t xml:space="preserve"> the </w:t>
      </w:r>
      <w:r w:rsidRPr="00A766E1">
        <w:rPr>
          <w:rStyle w:val="StyleUnderline"/>
          <w:highlight w:val="green"/>
        </w:rPr>
        <w:t>previous mont</w:t>
      </w:r>
      <w:r w:rsidRPr="00D26391">
        <w:rPr>
          <w:rStyle w:val="StyleUnderline"/>
        </w:rPr>
        <w:t>hly high</w:t>
      </w:r>
      <w:r w:rsidRPr="00D26391">
        <w:rPr>
          <w:sz w:val="16"/>
        </w:rPr>
        <w:t xml:space="preserve">, from just before the 2018 election, </w:t>
      </w:r>
      <w:r w:rsidRPr="00A766E1">
        <w:rPr>
          <w:rStyle w:val="StyleUnderline"/>
          <w:highlight w:val="green"/>
        </w:rPr>
        <w:t>by</w:t>
      </w:r>
      <w:r w:rsidRPr="00D26391">
        <w:rPr>
          <w:rStyle w:val="StyleUnderline"/>
        </w:rPr>
        <w:t xml:space="preserve"> a </w:t>
      </w:r>
      <w:r w:rsidRPr="00D26391">
        <w:rPr>
          <w:rStyle w:val="Emphasis"/>
        </w:rPr>
        <w:t xml:space="preserve">whopping </w:t>
      </w:r>
      <w:r w:rsidRPr="00A766E1">
        <w:rPr>
          <w:rStyle w:val="Emphasis"/>
          <w:highlight w:val="green"/>
        </w:rPr>
        <w:t>50 percent</w:t>
      </w:r>
      <w:r w:rsidRPr="00D26391">
        <w:rPr>
          <w:sz w:val="16"/>
        </w:rPr>
        <w:t>.</w:t>
      </w:r>
      <w:r>
        <w:rPr>
          <w:sz w:val="16"/>
        </w:rPr>
        <w:t xml:space="preserve"> </w:t>
      </w:r>
      <w:r w:rsidRPr="00D26391">
        <w:rPr>
          <w:sz w:val="16"/>
        </w:rPr>
        <w:t xml:space="preserve">The eye-popping numbers on </w:t>
      </w:r>
      <w:proofErr w:type="spellStart"/>
      <w:r w:rsidRPr="00D26391">
        <w:rPr>
          <w:sz w:val="16"/>
        </w:rPr>
        <w:t>ActBlue</w:t>
      </w:r>
      <w:proofErr w:type="spellEnd"/>
      <w:r w:rsidRPr="00D26391">
        <w:rPr>
          <w:sz w:val="16"/>
        </w:rPr>
        <w:t>, the favored digital fundraising platform for the Democratic Party as well as a growing host of left-leaning nonprofits, make for a startling split-screen next to Great Depression-level unemployment and spiking coronavirus cases across the country.</w:t>
      </w:r>
      <w:r>
        <w:rPr>
          <w:sz w:val="16"/>
        </w:rPr>
        <w:t xml:space="preserve"> </w:t>
      </w:r>
      <w:r w:rsidRPr="00D26391">
        <w:rPr>
          <w:sz w:val="16"/>
        </w:rPr>
        <w:t xml:space="preserve">But the </w:t>
      </w:r>
      <w:r w:rsidRPr="00A766E1">
        <w:rPr>
          <w:rStyle w:val="Emphasis"/>
          <w:highlight w:val="green"/>
        </w:rPr>
        <w:t>left’s online</w:t>
      </w:r>
      <w:r w:rsidRPr="00D26391">
        <w:rPr>
          <w:rStyle w:val="Emphasis"/>
        </w:rPr>
        <w:t xml:space="preserve"> giving </w:t>
      </w:r>
      <w:r w:rsidRPr="00A766E1">
        <w:rPr>
          <w:rStyle w:val="Emphasis"/>
          <w:highlight w:val="green"/>
        </w:rPr>
        <w:t>surge</w:t>
      </w:r>
      <w:r w:rsidRPr="00A766E1">
        <w:rPr>
          <w:rStyle w:val="StyleUnderline"/>
          <w:highlight w:val="green"/>
        </w:rPr>
        <w:t xml:space="preserve"> is </w:t>
      </w:r>
      <w:r w:rsidRPr="00A766E1">
        <w:rPr>
          <w:rStyle w:val="Emphasis"/>
          <w:highlight w:val="green"/>
        </w:rPr>
        <w:t>blunting</w:t>
      </w:r>
      <w:r w:rsidRPr="00D26391">
        <w:rPr>
          <w:rStyle w:val="StyleUnderline"/>
        </w:rPr>
        <w:t xml:space="preserve"> one of President Donald </w:t>
      </w:r>
      <w:r w:rsidRPr="00A766E1">
        <w:rPr>
          <w:rStyle w:val="Emphasis"/>
          <w:highlight w:val="green"/>
        </w:rPr>
        <w:t>Trump's</w:t>
      </w:r>
      <w:r w:rsidRPr="00A766E1">
        <w:rPr>
          <w:rStyle w:val="StyleUnderline"/>
          <w:highlight w:val="green"/>
        </w:rPr>
        <w:t xml:space="preserve"> remaining </w:t>
      </w:r>
      <w:r w:rsidRPr="00A766E1">
        <w:rPr>
          <w:rStyle w:val="Emphasis"/>
          <w:highlight w:val="green"/>
        </w:rPr>
        <w:t>advantages</w:t>
      </w:r>
      <w:r w:rsidRPr="00D26391">
        <w:rPr>
          <w:rStyle w:val="StyleUnderline"/>
        </w:rPr>
        <w:t xml:space="preserve"> in</w:t>
      </w:r>
      <w:r w:rsidRPr="00D26391">
        <w:rPr>
          <w:sz w:val="16"/>
        </w:rPr>
        <w:t xml:space="preserve"> the </w:t>
      </w:r>
      <w:r w:rsidRPr="00D26391">
        <w:rPr>
          <w:rStyle w:val="StyleUnderline"/>
        </w:rPr>
        <w:t xml:space="preserve">presidential election, </w:t>
      </w:r>
      <w:r w:rsidRPr="00A766E1">
        <w:rPr>
          <w:rStyle w:val="StyleUnderline"/>
          <w:highlight w:val="green"/>
        </w:rPr>
        <w:t>as his poll numbers sink</w:t>
      </w:r>
      <w:r w:rsidRPr="00D26391">
        <w:rPr>
          <w:sz w:val="16"/>
        </w:rPr>
        <w:t xml:space="preserve">: </w:t>
      </w:r>
      <w:r w:rsidRPr="00A766E1">
        <w:rPr>
          <w:rStyle w:val="Emphasis"/>
          <w:highlight w:val="green"/>
        </w:rPr>
        <w:t>his financial edge</w:t>
      </w:r>
      <w:r w:rsidRPr="00D26391">
        <w:rPr>
          <w:sz w:val="16"/>
        </w:rPr>
        <w:t xml:space="preserve">. </w:t>
      </w:r>
      <w:r w:rsidRPr="00D26391">
        <w:rPr>
          <w:rStyle w:val="StyleUnderline"/>
        </w:rPr>
        <w:t xml:space="preserve">Small-dollar </w:t>
      </w:r>
      <w:r w:rsidRPr="00A766E1">
        <w:rPr>
          <w:rStyle w:val="StyleUnderline"/>
          <w:highlight w:val="green"/>
        </w:rPr>
        <w:t>donors are filling up</w:t>
      </w:r>
      <w:r w:rsidRPr="00D26391">
        <w:rPr>
          <w:sz w:val="16"/>
        </w:rPr>
        <w:t xml:space="preserve"> Joe </w:t>
      </w:r>
      <w:r w:rsidRPr="00A766E1">
        <w:rPr>
          <w:rStyle w:val="Emphasis"/>
          <w:highlight w:val="green"/>
        </w:rPr>
        <w:t>Biden’s campaign coffers</w:t>
      </w:r>
      <w:r w:rsidRPr="00A766E1">
        <w:rPr>
          <w:rStyle w:val="StyleUnderline"/>
          <w:highlight w:val="green"/>
        </w:rPr>
        <w:t>, giving</w:t>
      </w:r>
      <w:r w:rsidRPr="00D26391">
        <w:rPr>
          <w:rStyle w:val="StyleUnderline"/>
        </w:rPr>
        <w:t xml:space="preserve"> Democratic Senate and House </w:t>
      </w:r>
      <w:r w:rsidRPr="00A766E1">
        <w:rPr>
          <w:rStyle w:val="StyleUnderline"/>
          <w:highlight w:val="green"/>
        </w:rPr>
        <w:t xml:space="preserve">candidates a </w:t>
      </w:r>
      <w:r w:rsidRPr="00A766E1">
        <w:rPr>
          <w:rStyle w:val="Emphasis"/>
          <w:highlight w:val="green"/>
        </w:rPr>
        <w:t>financial cushion</w:t>
      </w:r>
      <w:r w:rsidRPr="00D26391">
        <w:rPr>
          <w:rStyle w:val="StyleUnderline"/>
        </w:rPr>
        <w:t xml:space="preserve"> in many of the </w:t>
      </w:r>
      <w:r w:rsidRPr="00D26391">
        <w:rPr>
          <w:rStyle w:val="Emphasis"/>
        </w:rPr>
        <w:t>biggest 2020 elections</w:t>
      </w:r>
      <w:r w:rsidRPr="00D26391">
        <w:rPr>
          <w:rStyle w:val="StyleUnderline"/>
        </w:rPr>
        <w:t xml:space="preserve">, </w:t>
      </w:r>
      <w:r w:rsidRPr="00A766E1">
        <w:rPr>
          <w:rStyle w:val="StyleUnderline"/>
          <w:highlight w:val="green"/>
        </w:rPr>
        <w:t xml:space="preserve">and </w:t>
      </w:r>
      <w:r w:rsidRPr="00A766E1">
        <w:rPr>
          <w:rStyle w:val="Emphasis"/>
          <w:highlight w:val="green"/>
        </w:rPr>
        <w:t>pouring resources</w:t>
      </w:r>
      <w:r w:rsidRPr="00A766E1">
        <w:rPr>
          <w:rStyle w:val="StyleUnderline"/>
          <w:highlight w:val="green"/>
        </w:rPr>
        <w:t xml:space="preserve"> into</w:t>
      </w:r>
      <w:r w:rsidRPr="00D26391">
        <w:rPr>
          <w:rStyle w:val="StyleUnderline"/>
        </w:rPr>
        <w:t xml:space="preserve"> newly emboldened </w:t>
      </w:r>
      <w:r w:rsidRPr="00A766E1">
        <w:rPr>
          <w:rStyle w:val="Emphasis"/>
          <w:highlight w:val="green"/>
        </w:rPr>
        <w:t>civil rights org</w:t>
      </w:r>
      <w:r w:rsidRPr="00D26391">
        <w:rPr>
          <w:rStyle w:val="Emphasis"/>
        </w:rPr>
        <w:t>anization</w:t>
      </w:r>
      <w:r w:rsidRPr="00A766E1">
        <w:rPr>
          <w:rStyle w:val="Emphasis"/>
          <w:highlight w:val="green"/>
        </w:rPr>
        <w:t>s</w:t>
      </w:r>
      <w:r w:rsidRPr="00D26391">
        <w:rPr>
          <w:rStyle w:val="StyleUnderline"/>
        </w:rPr>
        <w:t xml:space="preserve">, </w:t>
      </w:r>
      <w:r w:rsidRPr="00A766E1">
        <w:rPr>
          <w:rStyle w:val="StyleUnderline"/>
          <w:highlight w:val="green"/>
        </w:rPr>
        <w:t xml:space="preserve">which are </w:t>
      </w:r>
      <w:r w:rsidRPr="00A766E1">
        <w:rPr>
          <w:rStyle w:val="Emphasis"/>
          <w:highlight w:val="green"/>
        </w:rPr>
        <w:t>scaling up rapidly</w:t>
      </w:r>
      <w:r w:rsidRPr="00A766E1">
        <w:rPr>
          <w:rStyle w:val="StyleUnderline"/>
          <w:highlight w:val="green"/>
        </w:rPr>
        <w:t xml:space="preserve"> amid </w:t>
      </w:r>
      <w:r w:rsidRPr="00A766E1">
        <w:rPr>
          <w:rStyle w:val="Emphasis"/>
          <w:highlight w:val="green"/>
        </w:rPr>
        <w:t>rising support</w:t>
      </w:r>
      <w:r w:rsidRPr="00A766E1">
        <w:rPr>
          <w:rStyle w:val="StyleUnderline"/>
          <w:highlight w:val="green"/>
        </w:rPr>
        <w:t xml:space="preserve"> for</w:t>
      </w:r>
      <w:r w:rsidRPr="00D26391">
        <w:rPr>
          <w:rStyle w:val="StyleUnderline"/>
        </w:rPr>
        <w:t xml:space="preserve"> the </w:t>
      </w:r>
      <w:r w:rsidRPr="00A766E1">
        <w:rPr>
          <w:rStyle w:val="Emphasis"/>
          <w:highlight w:val="green"/>
        </w:rPr>
        <w:t>B</w:t>
      </w:r>
      <w:r w:rsidRPr="00D26391">
        <w:rPr>
          <w:rStyle w:val="StyleUnderline"/>
        </w:rPr>
        <w:t xml:space="preserve">lack </w:t>
      </w:r>
      <w:r w:rsidRPr="00A766E1">
        <w:rPr>
          <w:rStyle w:val="Emphasis"/>
          <w:highlight w:val="green"/>
        </w:rPr>
        <w:t>L</w:t>
      </w:r>
      <w:r w:rsidRPr="00D26391">
        <w:rPr>
          <w:rStyle w:val="StyleUnderline"/>
        </w:rPr>
        <w:t xml:space="preserve">ives </w:t>
      </w:r>
      <w:r w:rsidRPr="00A766E1">
        <w:rPr>
          <w:rStyle w:val="Emphasis"/>
          <w:highlight w:val="green"/>
        </w:rPr>
        <w:t>M</w:t>
      </w:r>
      <w:r w:rsidRPr="00D26391">
        <w:rPr>
          <w:rStyle w:val="StyleUnderline"/>
        </w:rPr>
        <w:t>atter movement.</w:t>
      </w:r>
      <w:r>
        <w:rPr>
          <w:rStyle w:val="StyleUnderline"/>
        </w:rPr>
        <w:t xml:space="preserve"> </w:t>
      </w:r>
      <w:proofErr w:type="spellStart"/>
      <w:r w:rsidRPr="00D26391">
        <w:rPr>
          <w:sz w:val="16"/>
        </w:rPr>
        <w:t>ActBlue</w:t>
      </w:r>
      <w:proofErr w:type="spellEnd"/>
      <w:r w:rsidRPr="00D26391">
        <w:rPr>
          <w:sz w:val="16"/>
        </w:rPr>
        <w:t xml:space="preserve"> processed nearly $25 million in donations on the final day of June, as Biden and other Democratic candidates pushed their email lists to deliver a big end-of-quarter fundraising haul, according to the live fundraising ticker on </w:t>
      </w:r>
      <w:proofErr w:type="spellStart"/>
      <w:r w:rsidRPr="00D26391">
        <w:rPr>
          <w:sz w:val="16"/>
        </w:rPr>
        <w:t>ActBlue’s</w:t>
      </w:r>
      <w:proofErr w:type="spellEnd"/>
      <w:r w:rsidRPr="00D26391">
        <w:rPr>
          <w:sz w:val="16"/>
        </w:rPr>
        <w:t xml:space="preserve"> website. It would have been a record day for the service — but for an enormous surge of </w:t>
      </w:r>
      <w:proofErr w:type="spellStart"/>
      <w:r w:rsidRPr="00D26391">
        <w:rPr>
          <w:sz w:val="16"/>
        </w:rPr>
        <w:t>ActBlue</w:t>
      </w:r>
      <w:proofErr w:type="spellEnd"/>
      <w:r w:rsidRPr="00D26391">
        <w:rPr>
          <w:sz w:val="16"/>
        </w:rPr>
        <w:t xml:space="preserve"> donations in the first four days of June, over $115 million, at the height of the protests over the death of George Floyd, a Black man killed by a Minneapolis police officer.</w:t>
      </w:r>
      <w:r>
        <w:rPr>
          <w:sz w:val="16"/>
        </w:rPr>
        <w:t xml:space="preserve"> </w:t>
      </w:r>
      <w:r w:rsidRPr="00D26391">
        <w:rPr>
          <w:sz w:val="16"/>
        </w:rPr>
        <w:t xml:space="preserve">The money flowing through </w:t>
      </w:r>
      <w:proofErr w:type="spellStart"/>
      <w:r w:rsidRPr="00D26391">
        <w:rPr>
          <w:sz w:val="16"/>
        </w:rPr>
        <w:t>ActBlue</w:t>
      </w:r>
      <w:proofErr w:type="spellEnd"/>
      <w:r w:rsidRPr="00D26391">
        <w:rPr>
          <w:sz w:val="16"/>
        </w:rPr>
        <w:t xml:space="preserve"> has been a less visible piece of the summer of activism — but no less tangible, fueling everything from bail funds for protesters to think tanks promoting police reform, as well as Democratic political candidates.</w:t>
      </w:r>
      <w:r>
        <w:rPr>
          <w:sz w:val="16"/>
        </w:rPr>
        <w:t xml:space="preserve"> </w:t>
      </w:r>
      <w:r w:rsidRPr="00D26391">
        <w:rPr>
          <w:sz w:val="16"/>
        </w:rPr>
        <w:t>“The world has never felt more perilous, so if you’re feeling powerless, don’t know what to do, a simple way to have an impact is to contribute,” said Taryn Rosenkranz, a Democratic digital fundraising consultant. “Open rates on emails are still continuing to surge, click rates are higher, average gifts are higher. Everything that should be going in a different direction for this economic moment is actually going up.”</w:t>
      </w:r>
      <w:r>
        <w:rPr>
          <w:sz w:val="16"/>
        </w:rPr>
        <w:t xml:space="preserve"> </w:t>
      </w:r>
      <w:r w:rsidRPr="00D26391">
        <w:rPr>
          <w:sz w:val="16"/>
        </w:rPr>
        <w:t>Fundraising consultants and Democratic donors expect June to mark Biden’s strongest totals to date — “bigger than May,” when he posted brought $80 million, said Tim Lim, a Democratic strategist and a former member of the national finance committees for President Barack Obama and Hillary Clinton.</w:t>
      </w:r>
      <w:r>
        <w:rPr>
          <w:sz w:val="16"/>
        </w:rPr>
        <w:t xml:space="preserve"> </w:t>
      </w:r>
      <w:r w:rsidRPr="00D26391">
        <w:rPr>
          <w:sz w:val="16"/>
        </w:rPr>
        <w:t>On Wednesday evening, President Donald Trump and the Republican National Committee announced that they jointly raised $131 million in June, a significant jump over its recent monthly totals. They also said they brought in $266 million during the second fundraising quarter, as well as sitting on $295 million in cash on hand — a financial edge Trump and Republicans have consistently held over Democrats.</w:t>
      </w:r>
      <w:r>
        <w:rPr>
          <w:sz w:val="16"/>
        </w:rPr>
        <w:t xml:space="preserve"> </w:t>
      </w:r>
      <w:r w:rsidRPr="00D26391">
        <w:rPr>
          <w:sz w:val="16"/>
        </w:rPr>
        <w:t>"Even though Trump raised a big number in June, I fully expect [Biden and the DNC] will be close or higher," Lim continued. Biden topped Trump’s fundraising by just over $7 million in May, the first month when Biden could jointly fundraise with the Democratic National Committee, matching a similar agreement that Trump has with the Republican National Committee.</w:t>
      </w:r>
      <w:r>
        <w:rPr>
          <w:sz w:val="16"/>
        </w:rPr>
        <w:t xml:space="preserve"> </w:t>
      </w:r>
      <w:r w:rsidRPr="00D26391">
        <w:rPr>
          <w:sz w:val="16"/>
        </w:rPr>
        <w:t>“Donald Trump is the single greatest fundraising tool that Democrats have ever had,” said Tara McGowan, co-founder of ACRONYM, a progressive nonprofit. “There’s probably a strong correlation between how Americans are experiencing this crisis right now and how they feel about the stakes of this presidential election.”</w:t>
      </w:r>
      <w:r>
        <w:rPr>
          <w:sz w:val="16"/>
        </w:rPr>
        <w:t xml:space="preserve"> </w:t>
      </w:r>
      <w:r w:rsidRPr="00D26391">
        <w:rPr>
          <w:sz w:val="16"/>
        </w:rPr>
        <w:t>Biden’s campaign, in an email to supporters, said it had topped 3 million online contributions in the second quarter, “double the amount we received in the first quarter this year.” Based on individual donors disclosed in April and May, according to the Federal Elections Commission filings, that puts Biden’s individual donor number for June above 1.2 million, a big one-month leap for the former vice president amid economic and social turmoil.</w:t>
      </w:r>
      <w:r>
        <w:rPr>
          <w:sz w:val="16"/>
        </w:rPr>
        <w:t xml:space="preserve"> </w:t>
      </w:r>
      <w:r w:rsidRPr="00D26391">
        <w:rPr>
          <w:sz w:val="16"/>
        </w:rPr>
        <w:t>“We know that June was a difficult time for many,” the Biden fundraising email continued.</w:t>
      </w:r>
      <w:r>
        <w:rPr>
          <w:sz w:val="16"/>
        </w:rPr>
        <w:t xml:space="preserve"> </w:t>
      </w:r>
      <w:r w:rsidRPr="00A766E1">
        <w:rPr>
          <w:rStyle w:val="StyleUnderline"/>
          <w:highlight w:val="green"/>
        </w:rPr>
        <w:t xml:space="preserve">Groups focused on </w:t>
      </w:r>
      <w:r w:rsidRPr="00A766E1">
        <w:rPr>
          <w:rStyle w:val="Emphasis"/>
          <w:highlight w:val="green"/>
        </w:rPr>
        <w:t>criminal justice</w:t>
      </w:r>
      <w:r w:rsidRPr="00A766E1">
        <w:rPr>
          <w:rStyle w:val="StyleUnderline"/>
          <w:highlight w:val="green"/>
        </w:rPr>
        <w:t xml:space="preserve"> and</w:t>
      </w:r>
      <w:r w:rsidRPr="00D26391">
        <w:rPr>
          <w:rStyle w:val="StyleUnderline"/>
        </w:rPr>
        <w:t xml:space="preserve"> the Black community — </w:t>
      </w:r>
      <w:r w:rsidRPr="00A766E1">
        <w:rPr>
          <w:rStyle w:val="StyleUnderline"/>
          <w:highlight w:val="green"/>
        </w:rPr>
        <w:t>including</w:t>
      </w:r>
      <w:r w:rsidRPr="00D26391">
        <w:rPr>
          <w:rStyle w:val="StyleUnderline"/>
        </w:rPr>
        <w:t xml:space="preserve"> </w:t>
      </w:r>
      <w:r w:rsidRPr="00A766E1">
        <w:rPr>
          <w:rStyle w:val="Emphasis"/>
          <w:highlight w:val="green"/>
        </w:rPr>
        <w:t>B</w:t>
      </w:r>
      <w:r w:rsidRPr="00D26391">
        <w:rPr>
          <w:rStyle w:val="StyleUnderline"/>
        </w:rPr>
        <w:t xml:space="preserve">lack </w:t>
      </w:r>
      <w:r w:rsidRPr="00A766E1">
        <w:rPr>
          <w:rStyle w:val="Emphasis"/>
          <w:highlight w:val="green"/>
        </w:rPr>
        <w:t>L</w:t>
      </w:r>
      <w:r w:rsidRPr="00D26391">
        <w:rPr>
          <w:rStyle w:val="StyleUnderline"/>
        </w:rPr>
        <w:t xml:space="preserve">ives </w:t>
      </w:r>
      <w:r w:rsidRPr="00A766E1">
        <w:rPr>
          <w:rStyle w:val="Emphasis"/>
          <w:highlight w:val="green"/>
        </w:rPr>
        <w:t>M</w:t>
      </w:r>
      <w:r w:rsidRPr="00D26391">
        <w:rPr>
          <w:rStyle w:val="StyleUnderline"/>
        </w:rPr>
        <w:t>atter</w:t>
      </w:r>
      <w:r w:rsidRPr="00D26391">
        <w:rPr>
          <w:sz w:val="16"/>
        </w:rPr>
        <w:t xml:space="preserve"> and Color of Change — also </w:t>
      </w:r>
      <w:r w:rsidRPr="00A766E1">
        <w:rPr>
          <w:rStyle w:val="StyleUnderline"/>
          <w:highlight w:val="green"/>
        </w:rPr>
        <w:t>saw an enormous influx in cash</w:t>
      </w:r>
      <w:r w:rsidRPr="00D26391">
        <w:rPr>
          <w:sz w:val="16"/>
        </w:rPr>
        <w:t xml:space="preserve"> during the multi-week protests following Floyd’s death in Minneapolis. Totals raised by some nonprofits may not be available until later this month at the earliest, but IRS documents filed by </w:t>
      </w:r>
      <w:proofErr w:type="spellStart"/>
      <w:r w:rsidRPr="00D26391">
        <w:rPr>
          <w:sz w:val="16"/>
        </w:rPr>
        <w:t>ActBlue</w:t>
      </w:r>
      <w:proofErr w:type="spellEnd"/>
      <w:r w:rsidRPr="00D26391">
        <w:rPr>
          <w:sz w:val="16"/>
        </w:rPr>
        <w:t xml:space="preserve"> last month show the early effects of the surge that started in May. The IRS disclosure shows that Color of Change, for example, raised over $1.3 million via </w:t>
      </w:r>
      <w:proofErr w:type="spellStart"/>
      <w:r w:rsidRPr="00D26391">
        <w:rPr>
          <w:sz w:val="16"/>
        </w:rPr>
        <w:t>ActBlue</w:t>
      </w:r>
      <w:proofErr w:type="spellEnd"/>
      <w:r w:rsidRPr="00D26391">
        <w:rPr>
          <w:sz w:val="16"/>
        </w:rPr>
        <w:t xml:space="preserve"> in May after garnering just a few hundred thousand dollars from the service in the previous four months of the year.</w:t>
      </w:r>
      <w:r>
        <w:rPr>
          <w:sz w:val="16"/>
        </w:rPr>
        <w:t xml:space="preserve"> </w:t>
      </w:r>
      <w:r w:rsidRPr="00D26391">
        <w:rPr>
          <w:sz w:val="16"/>
        </w:rPr>
        <w:t xml:space="preserve">The </w:t>
      </w:r>
      <w:r w:rsidRPr="00D26391">
        <w:rPr>
          <w:rStyle w:val="StyleUnderline"/>
        </w:rPr>
        <w:t>amount of money flowing into those Black-led groups is “revolutionary</w:t>
      </w:r>
      <w:r w:rsidRPr="00D26391">
        <w:rPr>
          <w:sz w:val="16"/>
        </w:rPr>
        <w:t xml:space="preserve">,” said Steve Phillips, a Democratic </w:t>
      </w:r>
      <w:proofErr w:type="gramStart"/>
      <w:r w:rsidRPr="00D26391">
        <w:rPr>
          <w:sz w:val="16"/>
        </w:rPr>
        <w:t>donor</w:t>
      </w:r>
      <w:proofErr w:type="gramEnd"/>
      <w:r w:rsidRPr="00D26391">
        <w:rPr>
          <w:sz w:val="16"/>
        </w:rPr>
        <w:t xml:space="preserve"> and the founder of Democracy in Color.</w:t>
      </w:r>
      <w:r>
        <w:rPr>
          <w:sz w:val="16"/>
        </w:rPr>
        <w:t xml:space="preserve"> </w:t>
      </w:r>
      <w:r w:rsidRPr="00D26391">
        <w:rPr>
          <w:sz w:val="16"/>
        </w:rPr>
        <w:t>“</w:t>
      </w:r>
      <w:r w:rsidRPr="00D26391">
        <w:rPr>
          <w:rStyle w:val="StyleUnderline"/>
        </w:rPr>
        <w:t xml:space="preserve">There’s been a lot of gatekeepers – </w:t>
      </w:r>
      <w:r w:rsidRPr="00A766E1">
        <w:rPr>
          <w:rStyle w:val="StyleUnderline"/>
          <w:highlight w:val="green"/>
        </w:rPr>
        <w:t>white gatekeepers</w:t>
      </w:r>
      <w:r w:rsidRPr="00D26391">
        <w:rPr>
          <w:rStyle w:val="StyleUnderline"/>
        </w:rPr>
        <w:t xml:space="preserve"> – of big dollars that </w:t>
      </w:r>
      <w:r w:rsidRPr="00A766E1">
        <w:rPr>
          <w:rStyle w:val="StyleUnderline"/>
          <w:highlight w:val="green"/>
        </w:rPr>
        <w:t>have been bypassed by</w:t>
      </w:r>
      <w:r w:rsidRPr="00D26391">
        <w:rPr>
          <w:rStyle w:val="StyleUnderline"/>
        </w:rPr>
        <w:t xml:space="preserve"> all this </w:t>
      </w:r>
      <w:r w:rsidRPr="00A766E1">
        <w:rPr>
          <w:rStyle w:val="StyleUnderline"/>
          <w:highlight w:val="green"/>
        </w:rPr>
        <w:t>small-dollar giving</w:t>
      </w:r>
      <w:r w:rsidRPr="00D26391">
        <w:rPr>
          <w:sz w:val="16"/>
        </w:rPr>
        <w:t>,” Phillips said. “It’s remarkable to watch mainstream philanthropy really become irrelevant in this moment.”</w:t>
      </w:r>
      <w:r>
        <w:rPr>
          <w:sz w:val="16"/>
        </w:rPr>
        <w:t xml:space="preserve"> </w:t>
      </w:r>
      <w:r w:rsidRPr="00D26391">
        <w:rPr>
          <w:sz w:val="16"/>
        </w:rPr>
        <w:t>In the presidential campaign, Biden’s cash ballooned in June thanks, in part, to his featured headliners. In late June, Obama hit the virtual campaign trail alongside Biden, raising a combined $11 million from a pair of grassroots and high-dollar fundraisers. Biden has also leaned on former opponents for the Democratic presidential nomination, including current running mate options: In June, Sen. Elizabeth Warren helped him raise $6 million, while Sen. Kamala Harris brought in over $2 million from single events.</w:t>
      </w:r>
      <w:r>
        <w:rPr>
          <w:sz w:val="16"/>
        </w:rPr>
        <w:t xml:space="preserve"> </w:t>
      </w:r>
      <w:r w:rsidRPr="00D26391">
        <w:rPr>
          <w:rStyle w:val="StyleUnderline"/>
        </w:rPr>
        <w:t>Biden bundlers are already preparing to cover the costs for a presidential transition</w:t>
      </w:r>
      <w:r w:rsidRPr="00D26391">
        <w:rPr>
          <w:sz w:val="16"/>
        </w:rPr>
        <w:t xml:space="preserve">, too. Earlier this month, </w:t>
      </w:r>
      <w:r w:rsidRPr="00D26391">
        <w:rPr>
          <w:rStyle w:val="StyleUnderline"/>
        </w:rPr>
        <w:t>Biden formally launched a transition team</w:t>
      </w:r>
      <w:r w:rsidRPr="00D26391">
        <w:rPr>
          <w:sz w:val="16"/>
        </w:rPr>
        <w:t>, led by Delaware Sen. Ted Kaufman, a longtime Biden adviser.</w:t>
      </w:r>
      <w:r>
        <w:rPr>
          <w:sz w:val="16"/>
        </w:rPr>
        <w:t xml:space="preserve"> </w:t>
      </w:r>
      <w:r w:rsidRPr="00D26391">
        <w:rPr>
          <w:sz w:val="16"/>
        </w:rPr>
        <w:t>A memo obtained by POLITICO showed that donors are soliciting $5,000 contributions, “to raise sufficient funds to prepare for a core transition team.” (The memo urged givers to keep the effort “quiet” so “we do not distract attention from the core task of winning the election.”) The New York Times first reported the transition fundraising overtures.</w:t>
      </w:r>
      <w:r>
        <w:rPr>
          <w:sz w:val="16"/>
        </w:rPr>
        <w:t xml:space="preserve"> </w:t>
      </w:r>
      <w:r w:rsidRPr="00D26391">
        <w:rPr>
          <w:sz w:val="16"/>
        </w:rPr>
        <w:t xml:space="preserve">The </w:t>
      </w:r>
      <w:r w:rsidRPr="00D26391">
        <w:rPr>
          <w:rStyle w:val="Emphasis"/>
        </w:rPr>
        <w:t>financial machine</w:t>
      </w:r>
      <w:r w:rsidRPr="00D26391">
        <w:rPr>
          <w:rStyle w:val="StyleUnderline"/>
        </w:rPr>
        <w:t xml:space="preserve"> boosting Biden stands in </w:t>
      </w:r>
      <w:r w:rsidRPr="00D26391">
        <w:rPr>
          <w:rStyle w:val="Emphasis"/>
        </w:rPr>
        <w:t>sharp contrast</w:t>
      </w:r>
      <w:r w:rsidRPr="00D26391">
        <w:rPr>
          <w:rStyle w:val="StyleUnderline"/>
        </w:rPr>
        <w:t xml:space="preserve"> to his primary </w:t>
      </w:r>
      <w:proofErr w:type="gramStart"/>
      <w:r w:rsidRPr="00D26391">
        <w:rPr>
          <w:rStyle w:val="StyleUnderline"/>
        </w:rPr>
        <w:t>campaign, when</w:t>
      </w:r>
      <w:proofErr w:type="gramEnd"/>
      <w:r w:rsidRPr="00D26391">
        <w:rPr>
          <w:rStyle w:val="StyleUnderline"/>
        </w:rPr>
        <w:t xml:space="preserve"> he </w:t>
      </w:r>
      <w:r w:rsidRPr="00D26391">
        <w:rPr>
          <w:rStyle w:val="Emphasis"/>
        </w:rPr>
        <w:t>struggled</w:t>
      </w:r>
      <w:r w:rsidRPr="00D26391">
        <w:rPr>
          <w:rStyle w:val="StyleUnderline"/>
        </w:rPr>
        <w:t xml:space="preserve"> to </w:t>
      </w:r>
      <w:r w:rsidRPr="00D26391">
        <w:rPr>
          <w:rStyle w:val="Emphasis"/>
        </w:rPr>
        <w:t>keep pace</w:t>
      </w:r>
      <w:r w:rsidRPr="00D26391">
        <w:rPr>
          <w:rStyle w:val="StyleUnderline"/>
        </w:rPr>
        <w:t xml:space="preserve"> with Democratic rivals and had little digital fundraising infrastructure to lean on</w:t>
      </w:r>
      <w:r w:rsidRPr="00D26391">
        <w:rPr>
          <w:sz w:val="16"/>
        </w:rPr>
        <w:t>.</w:t>
      </w:r>
      <w:r>
        <w:rPr>
          <w:sz w:val="16"/>
        </w:rPr>
        <w:t xml:space="preserve"> </w:t>
      </w:r>
      <w:r w:rsidRPr="00D26391">
        <w:rPr>
          <w:sz w:val="16"/>
        </w:rPr>
        <w:t xml:space="preserve">In recent weeks, the Biden campaign built out its small-dollar operation significantly, spending more than $9 million on Facebook ads in June, messaging </w:t>
      </w:r>
      <w:proofErr w:type="gramStart"/>
      <w:r w:rsidRPr="00D26391">
        <w:rPr>
          <w:sz w:val="16"/>
        </w:rPr>
        <w:t>that’s</w:t>
      </w:r>
      <w:proofErr w:type="gramEnd"/>
      <w:r w:rsidRPr="00D26391">
        <w:rPr>
          <w:sz w:val="16"/>
        </w:rPr>
        <w:t xml:space="preserve"> aimed at acquiring voters email addresses through petitions and direct donation appeals.</w:t>
      </w:r>
      <w:r>
        <w:rPr>
          <w:sz w:val="16"/>
        </w:rPr>
        <w:t xml:space="preserve"> </w:t>
      </w:r>
      <w:r w:rsidRPr="00D26391">
        <w:rPr>
          <w:sz w:val="16"/>
        </w:rPr>
        <w:t>“</w:t>
      </w:r>
      <w:r w:rsidRPr="00D26391">
        <w:rPr>
          <w:rStyle w:val="StyleUnderline"/>
        </w:rPr>
        <w:t xml:space="preserve">They’ve definitely put the </w:t>
      </w:r>
      <w:r w:rsidRPr="00D26391">
        <w:rPr>
          <w:rStyle w:val="Emphasis"/>
        </w:rPr>
        <w:t>foot</w:t>
      </w:r>
      <w:r w:rsidRPr="00D26391">
        <w:rPr>
          <w:rStyle w:val="StyleUnderline"/>
        </w:rPr>
        <w:t xml:space="preserve"> on the </w:t>
      </w:r>
      <w:r w:rsidRPr="00D26391">
        <w:rPr>
          <w:rStyle w:val="Emphasis"/>
        </w:rPr>
        <w:t>gas</w:t>
      </w:r>
      <w:r w:rsidRPr="00D26391">
        <w:rPr>
          <w:sz w:val="16"/>
        </w:rPr>
        <w:t>,” said Julia Rosen, a Democratic digital consultant who led digital strategy on Andrew Yang’s presidential campaign. “They were a very lean campaign to start, and they’ve added digital staff and they’re spending a lot more on Facebook and other properties.”</w:t>
      </w:r>
    </w:p>
    <w:p w14:paraId="1691BB55" w14:textId="77777777" w:rsidR="00F7108C" w:rsidRDefault="00F7108C" w:rsidP="00F7108C">
      <w:pPr>
        <w:pStyle w:val="Heading4"/>
      </w:pPr>
      <w:r>
        <w:t xml:space="preserve">Failure to respond to </w:t>
      </w:r>
      <w:r w:rsidRPr="005A1A0E">
        <w:rPr>
          <w:u w:val="single"/>
        </w:rPr>
        <w:t>Trump campaigning</w:t>
      </w:r>
      <w:r>
        <w:t xml:space="preserve"> in </w:t>
      </w:r>
      <w:r w:rsidRPr="005A1A0E">
        <w:rPr>
          <w:u w:val="single"/>
        </w:rPr>
        <w:t>key swing states</w:t>
      </w:r>
      <w:r>
        <w:t xml:space="preserve"> costs Biden the 2020 election</w:t>
      </w:r>
    </w:p>
    <w:p w14:paraId="6FCC68DE" w14:textId="77777777" w:rsidR="00F7108C" w:rsidRDefault="00F7108C" w:rsidP="00F7108C">
      <w:proofErr w:type="spellStart"/>
      <w:r w:rsidRPr="00866436">
        <w:rPr>
          <w:rStyle w:val="Style13ptBold"/>
        </w:rPr>
        <w:t>Wierson</w:t>
      </w:r>
      <w:proofErr w:type="spellEnd"/>
      <w:r w:rsidRPr="00866436">
        <w:rPr>
          <w:rStyle w:val="Style13ptBold"/>
        </w:rPr>
        <w:t xml:space="preserve"> &amp; Honan 20</w:t>
      </w:r>
      <w:r>
        <w:t xml:space="preserve"> (</w:t>
      </w:r>
      <w:proofErr w:type="spellStart"/>
      <w:r>
        <w:t>Arick</w:t>
      </w:r>
      <w:proofErr w:type="spellEnd"/>
      <w:r>
        <w:t xml:space="preserve"> </w:t>
      </w:r>
      <w:proofErr w:type="spellStart"/>
      <w:r>
        <w:t>Wierson</w:t>
      </w:r>
      <w:proofErr w:type="spellEnd"/>
      <w:r>
        <w:t xml:space="preserve">, National Columnist for CNN, Founder and President of NYC Media, Former Advisor to Michael Bloomberg, Bradley Honan, CEO of Honan Strategy Group, a Democratic polling and analytics firm, “The </w:t>
      </w:r>
      <w:r w:rsidRPr="00A766E1">
        <w:rPr>
          <w:rStyle w:val="Emphasis"/>
          <w:highlight w:val="green"/>
        </w:rPr>
        <w:t>key area</w:t>
      </w:r>
      <w:r w:rsidRPr="00A766E1">
        <w:rPr>
          <w:rStyle w:val="StyleUnderline"/>
          <w:highlight w:val="green"/>
        </w:rPr>
        <w:t xml:space="preserve"> where Trump is </w:t>
      </w:r>
      <w:r w:rsidRPr="00A766E1">
        <w:rPr>
          <w:rStyle w:val="Emphasis"/>
          <w:highlight w:val="green"/>
        </w:rPr>
        <w:t>trouncing Biden</w:t>
      </w:r>
      <w:r>
        <w:t xml:space="preserve">,” 04/23/20, CNN, </w:t>
      </w:r>
      <w:r w:rsidRPr="00A36703">
        <w:t>https://www.cnn.com/2020/04/23/opinions/trump-biden-political-attack-ads-wierson-honan/index.html</w:t>
      </w:r>
      <w:r>
        <w:t>, TM)</w:t>
      </w:r>
    </w:p>
    <w:p w14:paraId="0FE0074F" w14:textId="77777777" w:rsidR="00F7108C" w:rsidRPr="00945660" w:rsidRDefault="00F7108C" w:rsidP="00F7108C">
      <w:pPr>
        <w:rPr>
          <w:sz w:val="16"/>
        </w:rPr>
      </w:pPr>
      <w:r w:rsidRPr="00866436">
        <w:rPr>
          <w:sz w:val="16"/>
        </w:rPr>
        <w:t xml:space="preserve">By historical standards, </w:t>
      </w:r>
      <w:proofErr w:type="gramStart"/>
      <w:r w:rsidRPr="00866436">
        <w:rPr>
          <w:sz w:val="16"/>
        </w:rPr>
        <w:t>it's</w:t>
      </w:r>
      <w:proofErr w:type="gramEnd"/>
      <w:r w:rsidRPr="00866436">
        <w:rPr>
          <w:sz w:val="16"/>
        </w:rPr>
        <w:t xml:space="preserve"> still fairly early in the presidential campaign calendar. And the </w:t>
      </w:r>
      <w:r w:rsidRPr="00866436">
        <w:rPr>
          <w:rStyle w:val="StyleUnderline"/>
        </w:rPr>
        <w:t>nation is consumed with worries about</w:t>
      </w:r>
      <w:r w:rsidRPr="00866436">
        <w:rPr>
          <w:sz w:val="16"/>
        </w:rPr>
        <w:t xml:space="preserve"> the deadly </w:t>
      </w:r>
      <w:r w:rsidRPr="00866436">
        <w:rPr>
          <w:rStyle w:val="StyleUnderline"/>
        </w:rPr>
        <w:t>coronavirus</w:t>
      </w:r>
      <w:r w:rsidRPr="00866436">
        <w:rPr>
          <w:sz w:val="16"/>
        </w:rPr>
        <w:t xml:space="preserve">. Nonetheless, </w:t>
      </w:r>
      <w:r w:rsidRPr="00866436">
        <w:rPr>
          <w:rStyle w:val="StyleUnderline"/>
        </w:rPr>
        <w:t>this being an election year, both</w:t>
      </w:r>
      <w:r w:rsidRPr="00866436">
        <w:rPr>
          <w:sz w:val="16"/>
        </w:rPr>
        <w:t xml:space="preserve"> the Joe </w:t>
      </w:r>
      <w:r w:rsidRPr="00866436">
        <w:rPr>
          <w:rStyle w:val="StyleUnderline"/>
        </w:rPr>
        <w:t>Biden and</w:t>
      </w:r>
      <w:r w:rsidRPr="00866436">
        <w:rPr>
          <w:sz w:val="16"/>
        </w:rPr>
        <w:t xml:space="preserve"> Donald </w:t>
      </w:r>
      <w:r w:rsidRPr="00866436">
        <w:rPr>
          <w:rStyle w:val="StyleUnderline"/>
        </w:rPr>
        <w:t>Trump campaigns are already lobbing attack ads at one another</w:t>
      </w:r>
      <w:r w:rsidRPr="00866436">
        <w:rPr>
          <w:sz w:val="16"/>
        </w:rPr>
        <w:t>.</w:t>
      </w:r>
      <w:r>
        <w:rPr>
          <w:sz w:val="16"/>
        </w:rPr>
        <w:t xml:space="preserve"> </w:t>
      </w:r>
      <w:r w:rsidRPr="00866436">
        <w:rPr>
          <w:sz w:val="16"/>
        </w:rPr>
        <w:t xml:space="preserve">So far, with his early salvos, </w:t>
      </w:r>
      <w:r w:rsidRPr="00A766E1">
        <w:rPr>
          <w:rStyle w:val="StyleUnderline"/>
          <w:highlight w:val="green"/>
        </w:rPr>
        <w:t xml:space="preserve">Trump is </w:t>
      </w:r>
      <w:r w:rsidRPr="00A766E1">
        <w:rPr>
          <w:rStyle w:val="Emphasis"/>
          <w:highlight w:val="green"/>
        </w:rPr>
        <w:t>winning</w:t>
      </w:r>
      <w:r w:rsidRPr="00A766E1">
        <w:rPr>
          <w:rStyle w:val="StyleUnderline"/>
          <w:highlight w:val="green"/>
        </w:rPr>
        <w:t xml:space="preserve"> in</w:t>
      </w:r>
      <w:r w:rsidRPr="00866436">
        <w:rPr>
          <w:rStyle w:val="StyleUnderline"/>
        </w:rPr>
        <w:t xml:space="preserve"> the </w:t>
      </w:r>
      <w:r w:rsidRPr="00A766E1">
        <w:rPr>
          <w:rStyle w:val="Emphasis"/>
          <w:highlight w:val="green"/>
        </w:rPr>
        <w:t>ad wars</w:t>
      </w:r>
      <w:r w:rsidRPr="00866436">
        <w:rPr>
          <w:sz w:val="16"/>
        </w:rPr>
        <w:t xml:space="preserve"> -- </w:t>
      </w:r>
      <w:r w:rsidRPr="00A766E1">
        <w:rPr>
          <w:rStyle w:val="StyleUnderline"/>
          <w:highlight w:val="green"/>
        </w:rPr>
        <w:t xml:space="preserve">and </w:t>
      </w:r>
      <w:r w:rsidRPr="00A766E1">
        <w:rPr>
          <w:rStyle w:val="Emphasis"/>
          <w:highlight w:val="green"/>
        </w:rPr>
        <w:t>Biden</w:t>
      </w:r>
      <w:r w:rsidRPr="00A766E1">
        <w:rPr>
          <w:rStyle w:val="StyleUnderline"/>
          <w:highlight w:val="green"/>
        </w:rPr>
        <w:t xml:space="preserve"> should be</w:t>
      </w:r>
      <w:r w:rsidRPr="00866436">
        <w:rPr>
          <w:rStyle w:val="StyleUnderline"/>
        </w:rPr>
        <w:t xml:space="preserve"> </w:t>
      </w:r>
      <w:r w:rsidRPr="00866436">
        <w:rPr>
          <w:rStyle w:val="Emphasis"/>
        </w:rPr>
        <w:t xml:space="preserve">plenty </w:t>
      </w:r>
      <w:r w:rsidRPr="00A766E1">
        <w:rPr>
          <w:rStyle w:val="Emphasis"/>
          <w:highlight w:val="green"/>
        </w:rPr>
        <w:t>worried</w:t>
      </w:r>
      <w:r w:rsidRPr="00866436">
        <w:rPr>
          <w:sz w:val="16"/>
        </w:rPr>
        <w:t xml:space="preserve">. Just as in 2016, </w:t>
      </w:r>
      <w:r w:rsidRPr="00866436">
        <w:rPr>
          <w:rStyle w:val="StyleUnderline"/>
        </w:rPr>
        <w:t xml:space="preserve">when fewer than 80,000 votes across three swing states determined the final election result, </w:t>
      </w:r>
      <w:r w:rsidRPr="00A766E1">
        <w:rPr>
          <w:rStyle w:val="StyleUnderline"/>
          <w:highlight w:val="green"/>
        </w:rPr>
        <w:t xml:space="preserve">this year's </w:t>
      </w:r>
      <w:r w:rsidRPr="00A766E1">
        <w:rPr>
          <w:rStyle w:val="Emphasis"/>
          <w:highlight w:val="green"/>
        </w:rPr>
        <w:t>race</w:t>
      </w:r>
      <w:r w:rsidRPr="00A766E1">
        <w:rPr>
          <w:rStyle w:val="StyleUnderline"/>
          <w:highlight w:val="green"/>
        </w:rPr>
        <w:t xml:space="preserve"> will</w:t>
      </w:r>
      <w:r w:rsidRPr="00866436">
        <w:rPr>
          <w:rStyle w:val="StyleUnderline"/>
        </w:rPr>
        <w:t xml:space="preserve"> likely </w:t>
      </w:r>
      <w:r w:rsidRPr="00A766E1">
        <w:rPr>
          <w:rStyle w:val="StyleUnderline"/>
          <w:highlight w:val="green"/>
        </w:rPr>
        <w:t xml:space="preserve">come down to </w:t>
      </w:r>
      <w:r w:rsidRPr="00A766E1">
        <w:rPr>
          <w:rStyle w:val="Emphasis"/>
          <w:highlight w:val="green"/>
        </w:rPr>
        <w:t>who votes</w:t>
      </w:r>
      <w:r w:rsidRPr="00866436">
        <w:rPr>
          <w:rStyle w:val="StyleUnderline"/>
        </w:rPr>
        <w:t xml:space="preserve"> -- </w:t>
      </w:r>
      <w:r w:rsidRPr="00A766E1">
        <w:rPr>
          <w:rStyle w:val="StyleUnderline"/>
          <w:highlight w:val="green"/>
        </w:rPr>
        <w:t xml:space="preserve">and </w:t>
      </w:r>
      <w:r w:rsidRPr="00A766E1">
        <w:rPr>
          <w:rStyle w:val="Emphasis"/>
          <w:highlight w:val="green"/>
        </w:rPr>
        <w:t xml:space="preserve">who </w:t>
      </w:r>
      <w:proofErr w:type="gramStart"/>
      <w:r w:rsidRPr="00A766E1">
        <w:rPr>
          <w:rStyle w:val="Emphasis"/>
          <w:highlight w:val="green"/>
        </w:rPr>
        <w:t>doesn't</w:t>
      </w:r>
      <w:proofErr w:type="gramEnd"/>
      <w:r w:rsidRPr="00866436">
        <w:rPr>
          <w:rStyle w:val="StyleUnderline"/>
        </w:rPr>
        <w:t xml:space="preserve"> -- </w:t>
      </w:r>
      <w:r w:rsidRPr="00A766E1">
        <w:rPr>
          <w:rStyle w:val="StyleUnderline"/>
          <w:highlight w:val="green"/>
        </w:rPr>
        <w:t>in</w:t>
      </w:r>
      <w:r w:rsidRPr="00866436">
        <w:rPr>
          <w:rStyle w:val="StyleUnderline"/>
        </w:rPr>
        <w:t xml:space="preserve"> just a </w:t>
      </w:r>
      <w:r w:rsidRPr="00A766E1">
        <w:rPr>
          <w:rStyle w:val="Emphasis"/>
          <w:highlight w:val="green"/>
        </w:rPr>
        <w:t>handful of states</w:t>
      </w:r>
      <w:r w:rsidRPr="00866436">
        <w:rPr>
          <w:sz w:val="16"/>
        </w:rPr>
        <w:t xml:space="preserve">. And </w:t>
      </w:r>
      <w:r w:rsidRPr="00A766E1">
        <w:rPr>
          <w:rStyle w:val="Emphasis"/>
          <w:highlight w:val="green"/>
        </w:rPr>
        <w:t>effective campaign ads</w:t>
      </w:r>
      <w:r w:rsidRPr="00A766E1">
        <w:rPr>
          <w:rStyle w:val="StyleUnderline"/>
          <w:highlight w:val="green"/>
        </w:rPr>
        <w:t xml:space="preserve"> </w:t>
      </w:r>
      <w:proofErr w:type="gramStart"/>
      <w:r w:rsidRPr="00A766E1">
        <w:rPr>
          <w:rStyle w:val="StyleUnderline"/>
          <w:highlight w:val="green"/>
        </w:rPr>
        <w:t>don't</w:t>
      </w:r>
      <w:proofErr w:type="gramEnd"/>
      <w:r w:rsidRPr="00A766E1">
        <w:rPr>
          <w:rStyle w:val="StyleUnderline"/>
          <w:highlight w:val="green"/>
        </w:rPr>
        <w:t xml:space="preserve"> have to move large blocks</w:t>
      </w:r>
      <w:r w:rsidRPr="00866436">
        <w:rPr>
          <w:rStyle w:val="StyleUnderline"/>
        </w:rPr>
        <w:t xml:space="preserve"> of voters -- </w:t>
      </w:r>
      <w:r w:rsidRPr="00A766E1">
        <w:rPr>
          <w:rStyle w:val="StyleUnderline"/>
          <w:highlight w:val="green"/>
        </w:rPr>
        <w:t>just</w:t>
      </w:r>
      <w:r w:rsidRPr="00866436">
        <w:rPr>
          <w:rStyle w:val="StyleUnderline"/>
        </w:rPr>
        <w:t xml:space="preserve"> enough to </w:t>
      </w:r>
      <w:r w:rsidRPr="00A766E1">
        <w:rPr>
          <w:rStyle w:val="Emphasis"/>
          <w:highlight w:val="green"/>
        </w:rPr>
        <w:t>upend</w:t>
      </w:r>
      <w:r w:rsidRPr="00866436">
        <w:rPr>
          <w:rStyle w:val="StyleUnderline"/>
        </w:rPr>
        <w:t xml:space="preserve"> the </w:t>
      </w:r>
      <w:r w:rsidRPr="00A766E1">
        <w:rPr>
          <w:rStyle w:val="Emphasis"/>
          <w:highlight w:val="green"/>
        </w:rPr>
        <w:t>electoral math</w:t>
      </w:r>
      <w:r w:rsidRPr="00A766E1">
        <w:rPr>
          <w:rStyle w:val="StyleUnderline"/>
          <w:highlight w:val="green"/>
        </w:rPr>
        <w:t xml:space="preserve"> by</w:t>
      </w:r>
      <w:r w:rsidRPr="00866436">
        <w:rPr>
          <w:rStyle w:val="StyleUnderline"/>
        </w:rPr>
        <w:t xml:space="preserve"> the </w:t>
      </w:r>
      <w:r w:rsidRPr="00A766E1">
        <w:rPr>
          <w:rStyle w:val="Emphasis"/>
          <w:highlight w:val="green"/>
        </w:rPr>
        <w:t>slimmest</w:t>
      </w:r>
      <w:r w:rsidRPr="00A766E1">
        <w:rPr>
          <w:rStyle w:val="StyleUnderline"/>
          <w:highlight w:val="green"/>
        </w:rPr>
        <w:t xml:space="preserve"> of </w:t>
      </w:r>
      <w:r w:rsidRPr="00A766E1">
        <w:rPr>
          <w:rStyle w:val="Emphasis"/>
          <w:highlight w:val="green"/>
        </w:rPr>
        <w:t>margins</w:t>
      </w:r>
      <w:r w:rsidRPr="00866436">
        <w:rPr>
          <w:sz w:val="16"/>
        </w:rPr>
        <w:t>.</w:t>
      </w:r>
      <w:r>
        <w:rPr>
          <w:sz w:val="16"/>
        </w:rPr>
        <w:t xml:space="preserve"> </w:t>
      </w:r>
      <w:r w:rsidRPr="00866436">
        <w:rPr>
          <w:sz w:val="16"/>
        </w:rPr>
        <w:t xml:space="preserve">As anyone who has followed this President knows, Trump is not someone who plays by the rules or follows convention, and he </w:t>
      </w:r>
      <w:proofErr w:type="gramStart"/>
      <w:r w:rsidRPr="00866436">
        <w:rPr>
          <w:sz w:val="16"/>
        </w:rPr>
        <w:t>isn't</w:t>
      </w:r>
      <w:proofErr w:type="gramEnd"/>
      <w:r w:rsidRPr="00866436">
        <w:rPr>
          <w:sz w:val="16"/>
        </w:rPr>
        <w:t xml:space="preserve"> about to start now, especially after the House impeachment proceedings failed to remove him from office.</w:t>
      </w:r>
      <w:r>
        <w:rPr>
          <w:sz w:val="16"/>
        </w:rPr>
        <w:t xml:space="preserve"> </w:t>
      </w:r>
      <w:r w:rsidRPr="00866436">
        <w:rPr>
          <w:sz w:val="16"/>
        </w:rPr>
        <w:t xml:space="preserve">With extremely lax Federal Election Commission rules governing federal political campaign advertising and Facebook taking a laissez-faire approach to vetting political ads, </w:t>
      </w:r>
      <w:r w:rsidRPr="00866436">
        <w:rPr>
          <w:rStyle w:val="StyleUnderline"/>
        </w:rPr>
        <w:t xml:space="preserve">we can fully </w:t>
      </w:r>
      <w:r w:rsidRPr="00A766E1">
        <w:rPr>
          <w:rStyle w:val="StyleUnderline"/>
          <w:highlight w:val="green"/>
        </w:rPr>
        <w:t>expect</w:t>
      </w:r>
      <w:r w:rsidRPr="00866436">
        <w:rPr>
          <w:rStyle w:val="StyleUnderline"/>
        </w:rPr>
        <w:t xml:space="preserve"> the </w:t>
      </w:r>
      <w:r w:rsidRPr="00A766E1">
        <w:rPr>
          <w:rStyle w:val="Emphasis"/>
          <w:highlight w:val="green"/>
        </w:rPr>
        <w:t>Trump campaign</w:t>
      </w:r>
      <w:r w:rsidRPr="00A766E1">
        <w:rPr>
          <w:rStyle w:val="StyleUnderline"/>
          <w:highlight w:val="green"/>
        </w:rPr>
        <w:t xml:space="preserve"> to take</w:t>
      </w:r>
      <w:r w:rsidRPr="00866436">
        <w:rPr>
          <w:rStyle w:val="StyleUnderline"/>
        </w:rPr>
        <w:t xml:space="preserve"> its </w:t>
      </w:r>
      <w:r w:rsidRPr="00866436">
        <w:rPr>
          <w:rStyle w:val="Emphasis"/>
        </w:rPr>
        <w:t xml:space="preserve">attack </w:t>
      </w:r>
      <w:r w:rsidRPr="00A766E1">
        <w:rPr>
          <w:rStyle w:val="Emphasis"/>
          <w:highlight w:val="green"/>
        </w:rPr>
        <w:t>ads</w:t>
      </w:r>
      <w:r w:rsidRPr="00A766E1">
        <w:rPr>
          <w:rStyle w:val="StyleUnderline"/>
          <w:highlight w:val="green"/>
        </w:rPr>
        <w:t xml:space="preserve"> to a </w:t>
      </w:r>
      <w:r w:rsidRPr="00A766E1">
        <w:rPr>
          <w:rStyle w:val="Emphasis"/>
          <w:highlight w:val="green"/>
        </w:rPr>
        <w:t>new</w:t>
      </w:r>
      <w:r w:rsidRPr="00A766E1">
        <w:rPr>
          <w:rStyle w:val="StyleUnderline"/>
          <w:highlight w:val="green"/>
        </w:rPr>
        <w:t xml:space="preserve"> and </w:t>
      </w:r>
      <w:r w:rsidRPr="00A766E1">
        <w:rPr>
          <w:rStyle w:val="Emphasis"/>
          <w:highlight w:val="green"/>
        </w:rPr>
        <w:t>unprecedented level</w:t>
      </w:r>
      <w:r w:rsidRPr="00866436">
        <w:rPr>
          <w:rStyle w:val="StyleUnderline"/>
        </w:rPr>
        <w:t xml:space="preserve"> in the </w:t>
      </w:r>
      <w:r w:rsidRPr="00866436">
        <w:rPr>
          <w:rStyle w:val="Emphasis"/>
        </w:rPr>
        <w:t>coming months</w:t>
      </w:r>
      <w:r w:rsidRPr="00866436">
        <w:rPr>
          <w:sz w:val="16"/>
        </w:rPr>
        <w:t>.</w:t>
      </w:r>
      <w:r>
        <w:rPr>
          <w:sz w:val="16"/>
        </w:rPr>
        <w:t xml:space="preserve"> </w:t>
      </w:r>
      <w:r w:rsidRPr="00866436">
        <w:rPr>
          <w:sz w:val="16"/>
        </w:rPr>
        <w:t xml:space="preserve">And, so far, </w:t>
      </w:r>
      <w:r w:rsidRPr="00A766E1">
        <w:rPr>
          <w:rStyle w:val="StyleUnderline"/>
          <w:highlight w:val="green"/>
        </w:rPr>
        <w:t xml:space="preserve">it </w:t>
      </w:r>
      <w:proofErr w:type="gramStart"/>
      <w:r w:rsidRPr="00A766E1">
        <w:rPr>
          <w:rStyle w:val="Emphasis"/>
          <w:highlight w:val="green"/>
        </w:rPr>
        <w:t>doesn't</w:t>
      </w:r>
      <w:proofErr w:type="gramEnd"/>
      <w:r w:rsidRPr="00A766E1">
        <w:rPr>
          <w:rStyle w:val="Emphasis"/>
          <w:highlight w:val="green"/>
        </w:rPr>
        <w:t xml:space="preserve"> seem</w:t>
      </w:r>
      <w:r w:rsidRPr="00866436">
        <w:rPr>
          <w:rStyle w:val="StyleUnderline"/>
        </w:rPr>
        <w:t xml:space="preserve"> that the </w:t>
      </w:r>
      <w:r w:rsidRPr="00A766E1">
        <w:rPr>
          <w:rStyle w:val="Emphasis"/>
          <w:highlight w:val="green"/>
        </w:rPr>
        <w:t>Biden camp</w:t>
      </w:r>
      <w:r w:rsidRPr="00A766E1">
        <w:rPr>
          <w:rStyle w:val="StyleUnderline"/>
          <w:highlight w:val="green"/>
        </w:rPr>
        <w:t xml:space="preserve"> is </w:t>
      </w:r>
      <w:r w:rsidRPr="00A766E1">
        <w:rPr>
          <w:rStyle w:val="Emphasis"/>
          <w:highlight w:val="green"/>
        </w:rPr>
        <w:t>up to the challenge</w:t>
      </w:r>
      <w:r w:rsidRPr="00866436">
        <w:rPr>
          <w:rStyle w:val="StyleUnderline"/>
        </w:rPr>
        <w:t xml:space="preserve"> of </w:t>
      </w:r>
      <w:r w:rsidRPr="00866436">
        <w:rPr>
          <w:rStyle w:val="Emphasis"/>
        </w:rPr>
        <w:t>responding</w:t>
      </w:r>
      <w:r w:rsidRPr="00866436">
        <w:rPr>
          <w:rStyle w:val="StyleUnderline"/>
        </w:rPr>
        <w:t xml:space="preserve"> in kind</w:t>
      </w:r>
      <w:r w:rsidRPr="00866436">
        <w:rPr>
          <w:sz w:val="16"/>
        </w:rPr>
        <w:t>.</w:t>
      </w:r>
      <w:r>
        <w:rPr>
          <w:sz w:val="16"/>
        </w:rPr>
        <w:t xml:space="preserve"> </w:t>
      </w:r>
      <w:r w:rsidRPr="00866436">
        <w:rPr>
          <w:sz w:val="16"/>
        </w:rPr>
        <w:t xml:space="preserve">On Tuesday, Trump tweeted out a blistering attack ad that riffs </w:t>
      </w:r>
      <w:proofErr w:type="gramStart"/>
      <w:r w:rsidRPr="00866436">
        <w:rPr>
          <w:sz w:val="16"/>
        </w:rPr>
        <w:t>off of</w:t>
      </w:r>
      <w:proofErr w:type="gramEnd"/>
      <w:r w:rsidRPr="00866436">
        <w:rPr>
          <w:sz w:val="16"/>
        </w:rPr>
        <w:t xml:space="preserve"> a popular Allstate insurance commercial currently running on national television. The Trump ad shows a video bobblehead of former President Barack Obama superimposed over another actor's body as he watches television with a small group of middle-aged African American buddies. Then a mock political ad begins playing with the former vice president tossing a completely nonsensical word salad. At the end of the spot, the buddies look with indignation at the Obama character who shrugs, as if to say, "Well, that's what you get with Biden."</w:t>
      </w:r>
      <w:r>
        <w:rPr>
          <w:sz w:val="16"/>
        </w:rPr>
        <w:t xml:space="preserve"> </w:t>
      </w:r>
      <w:r w:rsidRPr="00866436">
        <w:rPr>
          <w:sz w:val="16"/>
        </w:rPr>
        <w:t>There is so much that is wrong with this video: The blatant superimposing of the former president's head and his expressions -- taken out of context -- over the head of the original actor. The gross appropriation of a well-known Allstate insurance ad. (Twitter has since taken down the ad in response to a report by the copyright owner, but it remains on Trump's Facebook page.) The fake Biden spot within the ad. One might even hear a dog whistle in there as well, cautioning against the return of black influence to the White House. Obama endorsed Biden last week.</w:t>
      </w:r>
      <w:r>
        <w:rPr>
          <w:sz w:val="16"/>
        </w:rPr>
        <w:t xml:space="preserve"> </w:t>
      </w:r>
      <w:r w:rsidRPr="00866436">
        <w:rPr>
          <w:sz w:val="16"/>
        </w:rPr>
        <w:t>Biden must choose 'the woman in Michigan'</w:t>
      </w:r>
      <w:r>
        <w:rPr>
          <w:sz w:val="16"/>
        </w:rPr>
        <w:t xml:space="preserve"> </w:t>
      </w:r>
      <w:r w:rsidRPr="00866436">
        <w:rPr>
          <w:rStyle w:val="StyleUnderline"/>
        </w:rPr>
        <w:t>These are</w:t>
      </w:r>
      <w:r w:rsidRPr="00866436">
        <w:rPr>
          <w:sz w:val="16"/>
        </w:rPr>
        <w:t xml:space="preserve"> all </w:t>
      </w:r>
      <w:r w:rsidRPr="00866436">
        <w:rPr>
          <w:rStyle w:val="StyleUnderline"/>
        </w:rPr>
        <w:t xml:space="preserve">things most political ad makers would have stayed away from with a 10-foot pole. But the </w:t>
      </w:r>
      <w:r w:rsidRPr="00866436">
        <w:rPr>
          <w:rStyle w:val="Emphasis"/>
        </w:rPr>
        <w:t>Trump campaign</w:t>
      </w:r>
      <w:r w:rsidRPr="00866436">
        <w:rPr>
          <w:rStyle w:val="StyleUnderline"/>
        </w:rPr>
        <w:t xml:space="preserve"> is </w:t>
      </w:r>
      <w:r w:rsidRPr="00866436">
        <w:rPr>
          <w:rStyle w:val="Emphasis"/>
        </w:rPr>
        <w:t>impervious</w:t>
      </w:r>
      <w:r w:rsidRPr="00866436">
        <w:rPr>
          <w:rStyle w:val="StyleUnderline"/>
        </w:rPr>
        <w:t xml:space="preserve"> to </w:t>
      </w:r>
      <w:r w:rsidRPr="00866436">
        <w:rPr>
          <w:rStyle w:val="Emphasis"/>
        </w:rPr>
        <w:t>blowback</w:t>
      </w:r>
      <w:r w:rsidRPr="00866436">
        <w:rPr>
          <w:rStyle w:val="StyleUnderline"/>
        </w:rPr>
        <w:t xml:space="preserve">. In fact, </w:t>
      </w:r>
      <w:r w:rsidRPr="00866436">
        <w:rPr>
          <w:rStyle w:val="Emphasis"/>
        </w:rPr>
        <w:t>they relish it</w:t>
      </w:r>
      <w:r w:rsidRPr="00866436">
        <w:rPr>
          <w:sz w:val="16"/>
        </w:rPr>
        <w:t>.</w:t>
      </w:r>
      <w:r>
        <w:rPr>
          <w:sz w:val="16"/>
        </w:rPr>
        <w:t xml:space="preserve"> </w:t>
      </w:r>
      <w:r w:rsidRPr="00866436">
        <w:rPr>
          <w:sz w:val="16"/>
        </w:rPr>
        <w:t>And this is what makes Trump's team so dangerous.</w:t>
      </w:r>
      <w:r>
        <w:rPr>
          <w:sz w:val="16"/>
        </w:rPr>
        <w:t xml:space="preserve"> </w:t>
      </w:r>
      <w:r w:rsidRPr="00866436">
        <w:rPr>
          <w:sz w:val="16"/>
        </w:rPr>
        <w:t xml:space="preserve">With less than 200 days until Election Day, the </w:t>
      </w:r>
      <w:r w:rsidRPr="00A766E1">
        <w:rPr>
          <w:rStyle w:val="Emphasis"/>
          <w:highlight w:val="green"/>
        </w:rPr>
        <w:t>Trump campaign</w:t>
      </w:r>
      <w:r w:rsidRPr="00A766E1">
        <w:rPr>
          <w:rStyle w:val="StyleUnderline"/>
          <w:highlight w:val="green"/>
        </w:rPr>
        <w:t xml:space="preserve"> has</w:t>
      </w:r>
      <w:r w:rsidRPr="00866436">
        <w:rPr>
          <w:rStyle w:val="StyleUnderline"/>
        </w:rPr>
        <w:t xml:space="preserve"> nearly a </w:t>
      </w:r>
      <w:r w:rsidRPr="00A766E1">
        <w:rPr>
          <w:rStyle w:val="Emphasis"/>
          <w:highlight w:val="green"/>
        </w:rPr>
        <w:t>quarter</w:t>
      </w:r>
      <w:r w:rsidRPr="00A766E1">
        <w:rPr>
          <w:rStyle w:val="StyleUnderline"/>
          <w:highlight w:val="green"/>
        </w:rPr>
        <w:t xml:space="preserve"> of a </w:t>
      </w:r>
      <w:r w:rsidRPr="00A766E1">
        <w:rPr>
          <w:rStyle w:val="Emphasis"/>
          <w:highlight w:val="green"/>
        </w:rPr>
        <w:t>billion</w:t>
      </w:r>
      <w:r w:rsidRPr="00866436">
        <w:rPr>
          <w:rStyle w:val="Emphasis"/>
        </w:rPr>
        <w:t xml:space="preserve"> dollars</w:t>
      </w:r>
      <w:r w:rsidRPr="00866436">
        <w:rPr>
          <w:rStyle w:val="StyleUnderline"/>
        </w:rPr>
        <w:t xml:space="preserve"> on hand </w:t>
      </w:r>
      <w:r w:rsidRPr="00A766E1">
        <w:rPr>
          <w:rStyle w:val="StyleUnderline"/>
          <w:highlight w:val="green"/>
        </w:rPr>
        <w:t xml:space="preserve">to spend </w:t>
      </w:r>
      <w:r w:rsidRPr="00A766E1">
        <w:rPr>
          <w:rStyle w:val="Emphasis"/>
          <w:highlight w:val="green"/>
        </w:rPr>
        <w:t>raining down</w:t>
      </w:r>
      <w:r w:rsidRPr="00A766E1">
        <w:rPr>
          <w:rStyle w:val="StyleUnderline"/>
          <w:highlight w:val="green"/>
        </w:rPr>
        <w:t xml:space="preserve"> </w:t>
      </w:r>
      <w:r w:rsidRPr="00A766E1">
        <w:rPr>
          <w:rStyle w:val="Emphasis"/>
          <w:highlight w:val="green"/>
        </w:rPr>
        <w:t>negative Biden</w:t>
      </w:r>
      <w:r w:rsidRPr="00866436">
        <w:rPr>
          <w:rStyle w:val="Emphasis"/>
        </w:rPr>
        <w:t xml:space="preserve"> television</w:t>
      </w:r>
      <w:r w:rsidRPr="00866436">
        <w:rPr>
          <w:rStyle w:val="StyleUnderline"/>
        </w:rPr>
        <w:t xml:space="preserve"> and </w:t>
      </w:r>
      <w:r w:rsidRPr="00866436">
        <w:rPr>
          <w:rStyle w:val="Emphasis"/>
        </w:rPr>
        <w:t xml:space="preserve">digital </w:t>
      </w:r>
      <w:r w:rsidRPr="00A766E1">
        <w:rPr>
          <w:rStyle w:val="Emphasis"/>
          <w:highlight w:val="green"/>
        </w:rPr>
        <w:t>ads</w:t>
      </w:r>
      <w:r w:rsidRPr="00A766E1">
        <w:rPr>
          <w:rStyle w:val="StyleUnderline"/>
          <w:highlight w:val="green"/>
        </w:rPr>
        <w:t xml:space="preserve"> on </w:t>
      </w:r>
      <w:r w:rsidRPr="00A766E1">
        <w:rPr>
          <w:rStyle w:val="Emphasis"/>
          <w:highlight w:val="green"/>
        </w:rPr>
        <w:t>key swing states</w:t>
      </w:r>
      <w:r w:rsidRPr="00A766E1">
        <w:rPr>
          <w:rStyle w:val="StyleUnderline"/>
          <w:highlight w:val="green"/>
        </w:rPr>
        <w:t>. And many</w:t>
      </w:r>
      <w:r w:rsidRPr="00866436">
        <w:rPr>
          <w:rStyle w:val="StyleUnderline"/>
        </w:rPr>
        <w:t xml:space="preserve"> of them </w:t>
      </w:r>
      <w:proofErr w:type="gramStart"/>
      <w:r w:rsidRPr="00A766E1">
        <w:rPr>
          <w:rStyle w:val="Emphasis"/>
          <w:highlight w:val="green"/>
        </w:rPr>
        <w:t>don't</w:t>
      </w:r>
      <w:proofErr w:type="gramEnd"/>
      <w:r w:rsidRPr="00A766E1">
        <w:rPr>
          <w:rStyle w:val="Emphasis"/>
          <w:highlight w:val="green"/>
        </w:rPr>
        <w:t xml:space="preserve"> care if</w:t>
      </w:r>
      <w:r w:rsidRPr="00A766E1">
        <w:rPr>
          <w:rStyle w:val="StyleUnderline"/>
          <w:highlight w:val="green"/>
        </w:rPr>
        <w:t xml:space="preserve"> what</w:t>
      </w:r>
      <w:r w:rsidRPr="00866436">
        <w:rPr>
          <w:rStyle w:val="StyleUnderline"/>
        </w:rPr>
        <w:t xml:space="preserve"> their </w:t>
      </w:r>
      <w:r w:rsidRPr="00A766E1">
        <w:rPr>
          <w:rStyle w:val="StyleUnderline"/>
          <w:highlight w:val="green"/>
        </w:rPr>
        <w:t xml:space="preserve">ads say is </w:t>
      </w:r>
      <w:r w:rsidRPr="00A766E1">
        <w:rPr>
          <w:rStyle w:val="Emphasis"/>
          <w:highlight w:val="green"/>
        </w:rPr>
        <w:t>correct</w:t>
      </w:r>
      <w:r w:rsidRPr="00A766E1">
        <w:rPr>
          <w:rStyle w:val="StyleUnderline"/>
          <w:highlight w:val="green"/>
        </w:rPr>
        <w:t>, or if</w:t>
      </w:r>
      <w:r w:rsidRPr="00866436">
        <w:rPr>
          <w:rStyle w:val="StyleUnderline"/>
        </w:rPr>
        <w:t xml:space="preserve"> the </w:t>
      </w:r>
      <w:r w:rsidRPr="00A766E1">
        <w:rPr>
          <w:rStyle w:val="Emphasis"/>
          <w:highlight w:val="green"/>
        </w:rPr>
        <w:t>clips</w:t>
      </w:r>
      <w:r w:rsidRPr="00866436">
        <w:rPr>
          <w:rStyle w:val="StyleUnderline"/>
        </w:rPr>
        <w:t xml:space="preserve"> used </w:t>
      </w:r>
      <w:r w:rsidRPr="00A766E1">
        <w:rPr>
          <w:rStyle w:val="StyleUnderline"/>
          <w:highlight w:val="green"/>
        </w:rPr>
        <w:t xml:space="preserve">are </w:t>
      </w:r>
      <w:r w:rsidRPr="00A766E1">
        <w:rPr>
          <w:rStyle w:val="Emphasis"/>
          <w:highlight w:val="green"/>
        </w:rPr>
        <w:t>taken out of context</w:t>
      </w:r>
      <w:r w:rsidRPr="00866436">
        <w:rPr>
          <w:sz w:val="16"/>
        </w:rPr>
        <w:t>.</w:t>
      </w:r>
      <w:r>
        <w:rPr>
          <w:sz w:val="16"/>
        </w:rPr>
        <w:t xml:space="preserve"> </w:t>
      </w:r>
      <w:r w:rsidRPr="00866436">
        <w:rPr>
          <w:sz w:val="16"/>
        </w:rPr>
        <w:t xml:space="preserve">Take, for example, a spot released this week by Trump 2020 campaign manager Brad </w:t>
      </w:r>
      <w:proofErr w:type="spellStart"/>
      <w:r w:rsidRPr="00866436">
        <w:rPr>
          <w:sz w:val="16"/>
        </w:rPr>
        <w:t>Parscale</w:t>
      </w:r>
      <w:proofErr w:type="spellEnd"/>
      <w:r w:rsidRPr="00866436">
        <w:rPr>
          <w:sz w:val="16"/>
        </w:rPr>
        <w:t xml:space="preserve"> called, "Let them eat ice cream, by Nancy Antoinette." The video cuts between House Speaker Nancy Pelosi showing off her formidable stash of gourmet ice cream in what </w:t>
      </w:r>
      <w:proofErr w:type="spellStart"/>
      <w:r w:rsidRPr="00866436">
        <w:rPr>
          <w:sz w:val="16"/>
        </w:rPr>
        <w:t>Parscale</w:t>
      </w:r>
      <w:proofErr w:type="spellEnd"/>
      <w:r w:rsidRPr="00866436">
        <w:rPr>
          <w:sz w:val="16"/>
        </w:rPr>
        <w:t xml:space="preserve"> claims is a $24,000 side-by-side stainless-steel refrigerator-freezer, and clips of Americans struggling to have enough to eat amid the current economic crisis. The spot vividly portrays the speaker as seemingly out of touch with </w:t>
      </w:r>
      <w:proofErr w:type="spellStart"/>
      <w:r w:rsidRPr="00866436">
        <w:rPr>
          <w:sz w:val="16"/>
        </w:rPr>
        <w:t>everyday</w:t>
      </w:r>
      <w:proofErr w:type="spellEnd"/>
      <w:r w:rsidRPr="00866436">
        <w:rPr>
          <w:sz w:val="16"/>
        </w:rPr>
        <w:t>, suffering Americans -- which implies why she is not acting swiftly to pass the President's latest bailout legislation for small businesses.</w:t>
      </w:r>
      <w:r>
        <w:rPr>
          <w:sz w:val="16"/>
        </w:rPr>
        <w:t xml:space="preserve"> </w:t>
      </w:r>
      <w:r w:rsidRPr="00866436">
        <w:rPr>
          <w:sz w:val="16"/>
        </w:rPr>
        <w:t>The ad manages to include Pelosi's reasoning for the delay -- that it would be irresponsible to pass such a monumental piece of legislation without properly vetting it, but she comes off as a bit snarky in the clip anyway. "They asked for a quarter trillion dollar in 48 hours -- well I don't think so," quips the speaker, as she stands in front of her luxury appliances.</w:t>
      </w:r>
      <w:r>
        <w:rPr>
          <w:sz w:val="16"/>
        </w:rPr>
        <w:t xml:space="preserve"> </w:t>
      </w:r>
      <w:r w:rsidRPr="00866436">
        <w:rPr>
          <w:sz w:val="16"/>
        </w:rPr>
        <w:t xml:space="preserve">Although not directed at Biden, this is exactly the type of </w:t>
      </w:r>
      <w:r w:rsidRPr="00A766E1">
        <w:rPr>
          <w:rStyle w:val="Emphasis"/>
          <w:highlight w:val="green"/>
        </w:rPr>
        <w:t>cutthroat political ad</w:t>
      </w:r>
      <w:r w:rsidRPr="00866436">
        <w:rPr>
          <w:rStyle w:val="StyleUnderline"/>
        </w:rPr>
        <w:t xml:space="preserve"> that </w:t>
      </w:r>
      <w:r w:rsidRPr="00A766E1">
        <w:rPr>
          <w:rStyle w:val="StyleUnderline"/>
          <w:highlight w:val="green"/>
        </w:rPr>
        <w:t xml:space="preserve">can be </w:t>
      </w:r>
      <w:r w:rsidRPr="00A766E1">
        <w:rPr>
          <w:rStyle w:val="Emphasis"/>
          <w:highlight w:val="green"/>
        </w:rPr>
        <w:t>extremely effective</w:t>
      </w:r>
      <w:r w:rsidRPr="00A766E1">
        <w:rPr>
          <w:rStyle w:val="StyleUnderline"/>
          <w:highlight w:val="green"/>
        </w:rPr>
        <w:t xml:space="preserve"> in </w:t>
      </w:r>
      <w:r w:rsidRPr="00A766E1">
        <w:rPr>
          <w:rStyle w:val="Emphasis"/>
          <w:highlight w:val="green"/>
        </w:rPr>
        <w:t>swaying</w:t>
      </w:r>
      <w:r w:rsidRPr="00866436">
        <w:rPr>
          <w:rStyle w:val="StyleUnderline"/>
        </w:rPr>
        <w:t xml:space="preserve"> the </w:t>
      </w:r>
      <w:r w:rsidRPr="00866436">
        <w:rPr>
          <w:rStyle w:val="Emphasis"/>
        </w:rPr>
        <w:t>opinions</w:t>
      </w:r>
      <w:r w:rsidRPr="00866436">
        <w:rPr>
          <w:rStyle w:val="StyleUnderline"/>
        </w:rPr>
        <w:t xml:space="preserve"> of </w:t>
      </w:r>
      <w:r w:rsidRPr="00A766E1">
        <w:rPr>
          <w:rStyle w:val="Emphasis"/>
          <w:highlight w:val="green"/>
        </w:rPr>
        <w:t>low-info</w:t>
      </w:r>
      <w:r w:rsidRPr="00866436">
        <w:rPr>
          <w:rStyle w:val="Emphasis"/>
        </w:rPr>
        <w:t xml:space="preserve">rmation </w:t>
      </w:r>
      <w:r w:rsidRPr="00A766E1">
        <w:rPr>
          <w:rStyle w:val="Emphasis"/>
          <w:highlight w:val="green"/>
        </w:rPr>
        <w:t>voters</w:t>
      </w:r>
      <w:r w:rsidRPr="00A766E1">
        <w:rPr>
          <w:sz w:val="16"/>
          <w:highlight w:val="green"/>
        </w:rPr>
        <w:t xml:space="preserve">, </w:t>
      </w:r>
      <w:r w:rsidRPr="00A766E1">
        <w:rPr>
          <w:rStyle w:val="StyleUnderline"/>
          <w:highlight w:val="green"/>
        </w:rPr>
        <w:t>who</w:t>
      </w:r>
      <w:r w:rsidRPr="00866436">
        <w:rPr>
          <w:rStyle w:val="StyleUnderline"/>
        </w:rPr>
        <w:t xml:space="preserve"> tend to </w:t>
      </w:r>
      <w:r w:rsidRPr="00A766E1">
        <w:rPr>
          <w:rStyle w:val="StyleUnderline"/>
          <w:highlight w:val="green"/>
        </w:rPr>
        <w:t xml:space="preserve">make up their minds based on </w:t>
      </w:r>
      <w:r w:rsidRPr="00A766E1">
        <w:rPr>
          <w:rStyle w:val="Emphasis"/>
          <w:highlight w:val="green"/>
        </w:rPr>
        <w:t>info</w:t>
      </w:r>
      <w:r w:rsidRPr="00866436">
        <w:rPr>
          <w:rStyle w:val="Emphasis"/>
        </w:rPr>
        <w:t>rmation</w:t>
      </w:r>
      <w:r w:rsidRPr="00866436">
        <w:rPr>
          <w:rStyle w:val="StyleUnderline"/>
        </w:rPr>
        <w:t xml:space="preserve"> </w:t>
      </w:r>
      <w:r w:rsidRPr="00A766E1">
        <w:rPr>
          <w:rStyle w:val="StyleUnderline"/>
          <w:highlight w:val="green"/>
        </w:rPr>
        <w:t xml:space="preserve">they might </w:t>
      </w:r>
      <w:r w:rsidRPr="00A766E1">
        <w:rPr>
          <w:rStyle w:val="Emphasis"/>
          <w:highlight w:val="green"/>
        </w:rPr>
        <w:t>glean</w:t>
      </w:r>
      <w:r w:rsidRPr="00A766E1">
        <w:rPr>
          <w:rStyle w:val="StyleUnderline"/>
          <w:highlight w:val="green"/>
        </w:rPr>
        <w:t xml:space="preserve"> from a </w:t>
      </w:r>
      <w:r w:rsidRPr="00A766E1">
        <w:rPr>
          <w:rStyle w:val="Emphasis"/>
          <w:highlight w:val="green"/>
        </w:rPr>
        <w:t>campaign</w:t>
      </w:r>
      <w:r w:rsidRPr="00A766E1">
        <w:rPr>
          <w:rStyle w:val="StyleUnderline"/>
          <w:highlight w:val="green"/>
        </w:rPr>
        <w:t xml:space="preserve"> ad</w:t>
      </w:r>
      <w:r w:rsidRPr="00866436">
        <w:rPr>
          <w:rStyle w:val="StyleUnderline"/>
        </w:rPr>
        <w:t xml:space="preserve"> that connects with them on a </w:t>
      </w:r>
      <w:r w:rsidRPr="00866436">
        <w:rPr>
          <w:rStyle w:val="Emphasis"/>
        </w:rPr>
        <w:t>visceral level</w:t>
      </w:r>
      <w:r w:rsidRPr="00866436">
        <w:rPr>
          <w:rStyle w:val="StyleUnderline"/>
        </w:rPr>
        <w:t>.</w:t>
      </w:r>
      <w:r w:rsidRPr="00866436">
        <w:rPr>
          <w:sz w:val="16"/>
        </w:rPr>
        <w:t xml:space="preserve"> </w:t>
      </w:r>
      <w:proofErr w:type="gramStart"/>
      <w:r w:rsidRPr="00866436">
        <w:rPr>
          <w:rStyle w:val="StyleUnderline"/>
        </w:rPr>
        <w:t>It's</w:t>
      </w:r>
      <w:proofErr w:type="gramEnd"/>
      <w:r w:rsidRPr="00866436">
        <w:rPr>
          <w:rStyle w:val="StyleUnderline"/>
        </w:rPr>
        <w:t xml:space="preserve"> not fair, but </w:t>
      </w:r>
      <w:r w:rsidRPr="00A766E1">
        <w:rPr>
          <w:rStyle w:val="Emphasis"/>
          <w:highlight w:val="green"/>
        </w:rPr>
        <w:t>it's brutally effective</w:t>
      </w:r>
      <w:r w:rsidRPr="00866436">
        <w:rPr>
          <w:sz w:val="16"/>
        </w:rPr>
        <w:t xml:space="preserve">. And because the nation is still reeling from a daily death toll in the thousands from the coronavirus, these ads are </w:t>
      </w:r>
      <w:proofErr w:type="gramStart"/>
      <w:r w:rsidRPr="00866436">
        <w:rPr>
          <w:sz w:val="16"/>
        </w:rPr>
        <w:t>actually reflective</w:t>
      </w:r>
      <w:proofErr w:type="gramEnd"/>
      <w:r w:rsidRPr="00866436">
        <w:rPr>
          <w:sz w:val="16"/>
        </w:rPr>
        <w:t xml:space="preserve"> of a campaign operating with some restraint.</w:t>
      </w:r>
      <w:r>
        <w:rPr>
          <w:sz w:val="16"/>
        </w:rPr>
        <w:t xml:space="preserve"> </w:t>
      </w:r>
      <w:r w:rsidRPr="00866436">
        <w:rPr>
          <w:sz w:val="16"/>
        </w:rPr>
        <w:t>Imagine what is yet to come.</w:t>
      </w:r>
      <w:r>
        <w:rPr>
          <w:sz w:val="16"/>
        </w:rPr>
        <w:t xml:space="preserve"> </w:t>
      </w:r>
      <w:r w:rsidRPr="00866436">
        <w:rPr>
          <w:sz w:val="16"/>
        </w:rPr>
        <w:t>Trump's 2016 messaging mojo is failing him now</w:t>
      </w:r>
      <w:r>
        <w:rPr>
          <w:sz w:val="16"/>
        </w:rPr>
        <w:t xml:space="preserve"> </w:t>
      </w:r>
      <w:r w:rsidRPr="00866436">
        <w:rPr>
          <w:rStyle w:val="Emphasis"/>
        </w:rPr>
        <w:t>Biden</w:t>
      </w:r>
      <w:r w:rsidRPr="00866436">
        <w:rPr>
          <w:rStyle w:val="StyleUnderline"/>
        </w:rPr>
        <w:t xml:space="preserve"> should be </w:t>
      </w:r>
      <w:r w:rsidRPr="00866436">
        <w:rPr>
          <w:rStyle w:val="Emphasis"/>
        </w:rPr>
        <w:t>prepared</w:t>
      </w:r>
      <w:r w:rsidRPr="00866436">
        <w:rPr>
          <w:rStyle w:val="StyleUnderline"/>
        </w:rPr>
        <w:t xml:space="preserve"> to </w:t>
      </w:r>
      <w:r w:rsidRPr="00866436">
        <w:rPr>
          <w:rStyle w:val="Emphasis"/>
        </w:rPr>
        <w:t>counter incoming ads</w:t>
      </w:r>
      <w:r w:rsidRPr="00866436">
        <w:rPr>
          <w:rStyle w:val="StyleUnderline"/>
        </w:rPr>
        <w:t xml:space="preserve">, not just from Trump, but also from his supporters. And these ads may not only take the </w:t>
      </w:r>
      <w:r w:rsidRPr="00866436">
        <w:rPr>
          <w:rStyle w:val="Emphasis"/>
        </w:rPr>
        <w:t>lies</w:t>
      </w:r>
      <w:r w:rsidRPr="00866436">
        <w:rPr>
          <w:rStyle w:val="StyleUnderline"/>
        </w:rPr>
        <w:t xml:space="preserve"> and </w:t>
      </w:r>
      <w:r w:rsidRPr="00866436">
        <w:rPr>
          <w:rStyle w:val="Emphasis"/>
        </w:rPr>
        <w:t>misinformation</w:t>
      </w:r>
      <w:r w:rsidRPr="00866436">
        <w:rPr>
          <w:rStyle w:val="StyleUnderline"/>
        </w:rPr>
        <w:t xml:space="preserve"> to a </w:t>
      </w:r>
      <w:r w:rsidRPr="00866436">
        <w:rPr>
          <w:rStyle w:val="Emphasis"/>
        </w:rPr>
        <w:t>new level</w:t>
      </w:r>
      <w:r w:rsidRPr="00866436">
        <w:rPr>
          <w:rStyle w:val="StyleUnderline"/>
        </w:rPr>
        <w:t>; they could use the latest in artificial intelligence to manipulate voice and video to make their points</w:t>
      </w:r>
      <w:r w:rsidRPr="00866436">
        <w:rPr>
          <w:sz w:val="16"/>
        </w:rPr>
        <w:t>, as Jordan Peele famously did in a deep fake video several years ago with the likes of Obama.</w:t>
      </w:r>
    </w:p>
    <w:p w14:paraId="20852284" w14:textId="77777777" w:rsidR="00F7108C" w:rsidRDefault="00F7108C" w:rsidP="00F7108C">
      <w:pPr>
        <w:pStyle w:val="Heading4"/>
      </w:pPr>
      <w:r>
        <w:t xml:space="preserve">Biden rides strong black </w:t>
      </w:r>
      <w:r w:rsidRPr="002B5EE2">
        <w:rPr>
          <w:u w:val="single"/>
        </w:rPr>
        <w:t>turnout</w:t>
      </w:r>
      <w:r>
        <w:t xml:space="preserve"> now---but he needs </w:t>
      </w:r>
      <w:r w:rsidRPr="00407F3C">
        <w:t>continued</w:t>
      </w:r>
      <w:r>
        <w:t xml:space="preserve"> BLM </w:t>
      </w:r>
      <w:r w:rsidRPr="00407F3C">
        <w:rPr>
          <w:u w:val="single"/>
        </w:rPr>
        <w:t>protests</w:t>
      </w:r>
      <w:r>
        <w:t xml:space="preserve"> to win</w:t>
      </w:r>
    </w:p>
    <w:p w14:paraId="2E89DA00" w14:textId="77777777" w:rsidR="00F7108C" w:rsidRPr="00B54C31" w:rsidRDefault="00F7108C" w:rsidP="00F7108C">
      <w:r w:rsidRPr="00B54C31">
        <w:t xml:space="preserve">Charlotte </w:t>
      </w:r>
      <w:r w:rsidRPr="004868B6">
        <w:rPr>
          <w:rStyle w:val="Style13ptBold"/>
        </w:rPr>
        <w:t>Alter 6-17</w:t>
      </w:r>
      <w:r w:rsidRPr="00B54C31">
        <w:t>, 6-</w:t>
      </w:r>
      <w:r>
        <w:t>1</w:t>
      </w:r>
      <w:r w:rsidRPr="00B54C31">
        <w:t xml:space="preserve">7-2020, "How Black Lives Matter Could Reshape the 2020 Elections," Time, </w:t>
      </w:r>
      <w:r w:rsidRPr="00A44CAF">
        <w:t>https://time.com/5852534/black-lives-matter-2020-elections-voting/</w:t>
      </w:r>
      <w:r>
        <w:t xml:space="preserve"> </w:t>
      </w:r>
    </w:p>
    <w:p w14:paraId="797D06BE" w14:textId="77777777" w:rsidR="00F7108C" w:rsidRDefault="00F7108C" w:rsidP="00F7108C">
      <w:pPr>
        <w:rPr>
          <w:rStyle w:val="StyleUnderline"/>
        </w:rPr>
      </w:pPr>
      <w:r w:rsidRPr="002B5EE2">
        <w:rPr>
          <w:sz w:val="16"/>
        </w:rPr>
        <w:t xml:space="preserve">The first test comes on June 23, when </w:t>
      </w:r>
      <w:r w:rsidRPr="002B5EE2">
        <w:rPr>
          <w:rStyle w:val="StyleUnderline"/>
        </w:rPr>
        <w:t>several young Black candidates</w:t>
      </w:r>
      <w:r w:rsidRPr="002B5EE2">
        <w:rPr>
          <w:sz w:val="16"/>
        </w:rPr>
        <w:t xml:space="preserve"> who have </w:t>
      </w:r>
      <w:r w:rsidRPr="002B5EE2">
        <w:rPr>
          <w:rStyle w:val="StyleUnderline"/>
        </w:rPr>
        <w:t>aligned</w:t>
      </w:r>
      <w:r w:rsidRPr="002B5EE2">
        <w:rPr>
          <w:sz w:val="16"/>
        </w:rPr>
        <w:t xml:space="preserve"> themselves </w:t>
      </w:r>
      <w:r w:rsidRPr="002B5EE2">
        <w:rPr>
          <w:rStyle w:val="StyleUnderline"/>
        </w:rPr>
        <w:t>with</w:t>
      </w:r>
      <w:r w:rsidRPr="002B5EE2">
        <w:rPr>
          <w:sz w:val="16"/>
        </w:rPr>
        <w:t xml:space="preserve"> the </w:t>
      </w:r>
      <w:r w:rsidRPr="002B5EE2">
        <w:rPr>
          <w:rStyle w:val="StyleUnderline"/>
        </w:rPr>
        <w:t>Black Lives Matter</w:t>
      </w:r>
      <w:r w:rsidRPr="002B5EE2">
        <w:rPr>
          <w:sz w:val="16"/>
        </w:rPr>
        <w:t xml:space="preserve"> movement </w:t>
      </w:r>
      <w:r w:rsidRPr="002B5EE2">
        <w:rPr>
          <w:rStyle w:val="StyleUnderline"/>
        </w:rPr>
        <w:t>are running in competitive Democratic primaries. Those races could</w:t>
      </w:r>
      <w:r w:rsidRPr="002B5EE2">
        <w:rPr>
          <w:sz w:val="16"/>
        </w:rPr>
        <w:t xml:space="preserve"> in some ways </w:t>
      </w:r>
      <w:r w:rsidRPr="002B5EE2">
        <w:rPr>
          <w:rStyle w:val="StyleUnderline"/>
        </w:rPr>
        <w:t xml:space="preserve">be </w:t>
      </w:r>
      <w:r w:rsidRPr="002B5EE2">
        <w:rPr>
          <w:rStyle w:val="Emphasis"/>
        </w:rPr>
        <w:t>a preview of the presidential election in November</w:t>
      </w:r>
      <w:r w:rsidRPr="002B5EE2">
        <w:rPr>
          <w:sz w:val="16"/>
        </w:rPr>
        <w:t xml:space="preserve">, when presumptive Democratic nominee Joe </w:t>
      </w:r>
      <w:r w:rsidRPr="00A766E1">
        <w:rPr>
          <w:rStyle w:val="Emphasis"/>
          <w:highlight w:val="green"/>
        </w:rPr>
        <w:t>Biden hopes to ride strong turnout among African Americans</w:t>
      </w:r>
      <w:r w:rsidRPr="002B5EE2">
        <w:rPr>
          <w:rStyle w:val="Emphasis"/>
        </w:rPr>
        <w:t xml:space="preserve"> to victory</w:t>
      </w:r>
      <w:r w:rsidRPr="002B5EE2">
        <w:rPr>
          <w:sz w:val="16"/>
        </w:rPr>
        <w:t xml:space="preserve">. </w:t>
      </w:r>
      <w:r w:rsidRPr="00A766E1">
        <w:rPr>
          <w:rStyle w:val="StyleUnderline"/>
          <w:highlight w:val="green"/>
        </w:rPr>
        <w:t xml:space="preserve">The </w:t>
      </w:r>
      <w:r w:rsidRPr="00A766E1">
        <w:rPr>
          <w:rStyle w:val="Emphasis"/>
          <w:highlight w:val="green"/>
        </w:rPr>
        <w:t>protests could be a political bonanza for Democrats</w:t>
      </w:r>
      <w:r w:rsidRPr="002B5EE2">
        <w:rPr>
          <w:rStyle w:val="StyleUnderline"/>
        </w:rPr>
        <w:t xml:space="preserve">, political strategists say, galvanizing its most reliable voting bloc and </w:t>
      </w:r>
      <w:r w:rsidRPr="00A766E1">
        <w:rPr>
          <w:rStyle w:val="Emphasis"/>
          <w:highlight w:val="green"/>
        </w:rPr>
        <w:t>boosting voter registration</w:t>
      </w:r>
      <w:r w:rsidRPr="002B5EE2">
        <w:rPr>
          <w:rStyle w:val="StyleUnderline"/>
        </w:rPr>
        <w:t xml:space="preserve">. </w:t>
      </w:r>
      <w:r w:rsidRPr="00A766E1">
        <w:rPr>
          <w:rStyle w:val="StyleUnderline"/>
          <w:highlight w:val="green"/>
        </w:rPr>
        <w:t xml:space="preserve">But </w:t>
      </w:r>
      <w:proofErr w:type="gramStart"/>
      <w:r w:rsidRPr="00A766E1">
        <w:rPr>
          <w:rStyle w:val="StyleUnderline"/>
          <w:highlight w:val="green"/>
        </w:rPr>
        <w:t>it’s</w:t>
      </w:r>
      <w:proofErr w:type="gramEnd"/>
      <w:r w:rsidRPr="00A766E1">
        <w:rPr>
          <w:rStyle w:val="StyleUnderline"/>
          <w:highlight w:val="green"/>
        </w:rPr>
        <w:t xml:space="preserve"> not yet clear whether the party is poised to take advantage</w:t>
      </w:r>
      <w:r w:rsidRPr="002B5EE2">
        <w:rPr>
          <w:rStyle w:val="StyleUnderline"/>
        </w:rPr>
        <w:t>, especially at the national level.</w:t>
      </w:r>
    </w:p>
    <w:p w14:paraId="4C789192" w14:textId="77777777" w:rsidR="00F7108C" w:rsidRPr="002B5EE2" w:rsidRDefault="00F7108C" w:rsidP="00F7108C">
      <w:pPr>
        <w:rPr>
          <w:rStyle w:val="StyleUnderline"/>
        </w:rPr>
      </w:pPr>
      <w:r w:rsidRPr="002B5EE2">
        <w:rPr>
          <w:sz w:val="16"/>
        </w:rPr>
        <w:t xml:space="preserve">Already, </w:t>
      </w:r>
      <w:r w:rsidRPr="00A766E1">
        <w:rPr>
          <w:rStyle w:val="Emphasis"/>
          <w:highlight w:val="green"/>
        </w:rPr>
        <w:t>the movement has fired up some voters</w:t>
      </w:r>
      <w:r w:rsidRPr="002B5EE2">
        <w:rPr>
          <w:sz w:val="16"/>
        </w:rPr>
        <w:t xml:space="preserve">. The progressive non-profit </w:t>
      </w:r>
      <w:r w:rsidRPr="00A766E1">
        <w:rPr>
          <w:rStyle w:val="StyleUnderline"/>
          <w:highlight w:val="green"/>
        </w:rPr>
        <w:t xml:space="preserve">Rock </w:t>
      </w:r>
      <w:proofErr w:type="gramStart"/>
      <w:r w:rsidRPr="00A766E1">
        <w:rPr>
          <w:rStyle w:val="StyleUnderline"/>
          <w:highlight w:val="green"/>
        </w:rPr>
        <w:t>The</w:t>
      </w:r>
      <w:proofErr w:type="gramEnd"/>
      <w:r w:rsidRPr="00A766E1">
        <w:rPr>
          <w:rStyle w:val="StyleUnderline"/>
          <w:highlight w:val="green"/>
        </w:rPr>
        <w:t xml:space="preserve"> Vote registered 150,000 new voters</w:t>
      </w:r>
      <w:r w:rsidRPr="002B5EE2">
        <w:rPr>
          <w:sz w:val="16"/>
        </w:rPr>
        <w:t xml:space="preserve"> in the first two weeks of June, the highest tally of any two-week period in the 2020 election cycle. And despite significant obstacles at the polls, </w:t>
      </w:r>
      <w:r w:rsidRPr="002B5EE2">
        <w:rPr>
          <w:rStyle w:val="StyleUnderline"/>
        </w:rPr>
        <w:t>Democrats in Georgia cast more than 1 million ballots in the state’s June 9 primary, breaking the record</w:t>
      </w:r>
      <w:r w:rsidRPr="002B5EE2">
        <w:rPr>
          <w:sz w:val="16"/>
        </w:rPr>
        <w:t xml:space="preserve"> set in the 2008 contest between Barack Obama and Hillary Clinton. “</w:t>
      </w:r>
      <w:r w:rsidRPr="002B5EE2">
        <w:rPr>
          <w:rStyle w:val="StyleUnderline"/>
        </w:rPr>
        <w:t>People were in line for hours</w:t>
      </w:r>
      <w:r w:rsidRPr="002B5EE2">
        <w:rPr>
          <w:sz w:val="16"/>
        </w:rPr>
        <w:t xml:space="preserve">,” says </w:t>
      </w:r>
      <w:proofErr w:type="spellStart"/>
      <w:r w:rsidRPr="002B5EE2">
        <w:rPr>
          <w:sz w:val="16"/>
        </w:rPr>
        <w:t>Nse</w:t>
      </w:r>
      <w:proofErr w:type="spellEnd"/>
      <w:r w:rsidRPr="002B5EE2">
        <w:rPr>
          <w:sz w:val="16"/>
        </w:rPr>
        <w:t xml:space="preserve"> </w:t>
      </w:r>
      <w:proofErr w:type="spellStart"/>
      <w:r w:rsidRPr="002B5EE2">
        <w:rPr>
          <w:sz w:val="16"/>
        </w:rPr>
        <w:t>Ufot</w:t>
      </w:r>
      <w:proofErr w:type="spellEnd"/>
      <w:r w:rsidRPr="002B5EE2">
        <w:rPr>
          <w:sz w:val="16"/>
        </w:rPr>
        <w:t xml:space="preserve">, executive director of </w:t>
      </w:r>
      <w:r w:rsidRPr="00A766E1">
        <w:rPr>
          <w:rStyle w:val="StyleUnderline"/>
          <w:highlight w:val="green"/>
        </w:rPr>
        <w:t>the New Georgia Project</w:t>
      </w:r>
      <w:r w:rsidRPr="002B5EE2">
        <w:rPr>
          <w:sz w:val="16"/>
        </w:rPr>
        <w:t xml:space="preserve">, which </w:t>
      </w:r>
      <w:r w:rsidRPr="00A766E1">
        <w:rPr>
          <w:rStyle w:val="StyleUnderline"/>
          <w:highlight w:val="green"/>
        </w:rPr>
        <w:t>registered hundreds</w:t>
      </w:r>
      <w:r w:rsidRPr="002B5EE2">
        <w:rPr>
          <w:rStyle w:val="StyleUnderline"/>
        </w:rPr>
        <w:t xml:space="preserve"> of voters at Black Lives Matter protests ahead of the primary. “Can you imagine </w:t>
      </w:r>
      <w:r w:rsidRPr="002B5EE2">
        <w:rPr>
          <w:rStyle w:val="Emphasis"/>
        </w:rPr>
        <w:t>the strength, the resolve, the steely-eyed determination</w:t>
      </w:r>
      <w:r w:rsidRPr="002B5EE2">
        <w:rPr>
          <w:rStyle w:val="StyleUnderline"/>
        </w:rPr>
        <w:t xml:space="preserve"> that folks are going to have when they go to the polls in November?”</w:t>
      </w:r>
    </w:p>
    <w:p w14:paraId="48757344" w14:textId="77777777" w:rsidR="00F7108C" w:rsidRPr="002B5EE2" w:rsidRDefault="00F7108C" w:rsidP="00F7108C">
      <w:pPr>
        <w:rPr>
          <w:sz w:val="16"/>
        </w:rPr>
      </w:pPr>
      <w:r w:rsidRPr="002B5EE2">
        <w:rPr>
          <w:sz w:val="16"/>
        </w:rPr>
        <w:t xml:space="preserve">The New Georgia Project is among a handful of organizations actively registering voters in person at protests around the country. But so </w:t>
      </w:r>
      <w:proofErr w:type="gramStart"/>
      <w:r w:rsidRPr="002B5EE2">
        <w:rPr>
          <w:sz w:val="16"/>
        </w:rPr>
        <w:t>far</w:t>
      </w:r>
      <w:proofErr w:type="gramEnd"/>
      <w:r w:rsidRPr="002B5EE2">
        <w:rPr>
          <w:sz w:val="16"/>
        </w:rPr>
        <w:t xml:space="preserve"> the effort to convert the energy of the movement into votes is spontaneous, localized and disjointed, much like the protests themselves. The most expansive national efforts are digital: </w:t>
      </w:r>
      <w:r w:rsidRPr="00A766E1">
        <w:rPr>
          <w:rStyle w:val="StyleUnderline"/>
          <w:highlight w:val="green"/>
        </w:rPr>
        <w:t>The Collective PAC</w:t>
      </w:r>
      <w:r w:rsidRPr="002B5EE2">
        <w:rPr>
          <w:rStyle w:val="StyleUnderline"/>
        </w:rPr>
        <w:t xml:space="preserve">, aimed at building Black political power, has launched a new effort to </w:t>
      </w:r>
      <w:r w:rsidRPr="00A766E1">
        <w:rPr>
          <w:rStyle w:val="Emphasis"/>
          <w:highlight w:val="green"/>
        </w:rPr>
        <w:t>collect cell phone data from protesters</w:t>
      </w:r>
      <w:r w:rsidRPr="002B5EE2">
        <w:rPr>
          <w:rStyle w:val="StyleUnderline"/>
        </w:rPr>
        <w:t xml:space="preserve"> </w:t>
      </w:r>
      <w:proofErr w:type="gramStart"/>
      <w:r w:rsidRPr="002B5EE2">
        <w:rPr>
          <w:rStyle w:val="StyleUnderline"/>
        </w:rPr>
        <w:t xml:space="preserve">in order </w:t>
      </w:r>
      <w:r w:rsidRPr="00A766E1">
        <w:rPr>
          <w:rStyle w:val="Emphasis"/>
          <w:highlight w:val="green"/>
        </w:rPr>
        <w:t>to</w:t>
      </w:r>
      <w:proofErr w:type="gramEnd"/>
      <w:r w:rsidRPr="00A766E1">
        <w:rPr>
          <w:rStyle w:val="Emphasis"/>
          <w:highlight w:val="green"/>
        </w:rPr>
        <w:t xml:space="preserve"> serve them ads about registering to vote</w:t>
      </w:r>
      <w:r w:rsidRPr="002B5EE2">
        <w:rPr>
          <w:rStyle w:val="StyleUnderline"/>
        </w:rPr>
        <w:t>. Michael Bloomberg has given $2 million</w:t>
      </w:r>
      <w:r w:rsidRPr="002B5EE2">
        <w:rPr>
          <w:sz w:val="16"/>
        </w:rPr>
        <w:t xml:space="preserve"> to the Collective PAC’s efforts </w:t>
      </w:r>
      <w:r w:rsidRPr="002B5EE2">
        <w:rPr>
          <w:rStyle w:val="StyleUnderline"/>
        </w:rPr>
        <w:t>to register 250,000 Black voters in key battleground states.</w:t>
      </w:r>
    </w:p>
    <w:p w14:paraId="5CD3E0C0" w14:textId="77777777" w:rsidR="00F7108C" w:rsidRDefault="00F7108C" w:rsidP="00F7108C">
      <w:pPr>
        <w:rPr>
          <w:sz w:val="16"/>
        </w:rPr>
      </w:pPr>
      <w:r w:rsidRPr="002B5EE2">
        <w:rPr>
          <w:sz w:val="16"/>
        </w:rPr>
        <w:t>“</w:t>
      </w:r>
      <w:r w:rsidRPr="002B5EE2">
        <w:rPr>
          <w:rStyle w:val="StyleUnderline"/>
        </w:rPr>
        <w:t>It makes more sense to do it digitally</w:t>
      </w:r>
      <w:r w:rsidRPr="002B5EE2">
        <w:rPr>
          <w:sz w:val="16"/>
        </w:rPr>
        <w:t>, from a safety perspective,” says Quentin James, co-founder of Collective PAC. “</w:t>
      </w:r>
      <w:r w:rsidRPr="00A766E1">
        <w:rPr>
          <w:rStyle w:val="Emphasis"/>
          <w:highlight w:val="green"/>
        </w:rPr>
        <w:t>We know who the unregistered African Americans are</w:t>
      </w:r>
      <w:r w:rsidRPr="002B5EE2">
        <w:rPr>
          <w:sz w:val="16"/>
        </w:rPr>
        <w:t>, we have their names, we have their address, we know the Black people who are purged, and we are targeting them specifically.” James says that in six days, more than 1,000 people have clicked on the ads the group has run through the geo-targeting effort.</w:t>
      </w:r>
    </w:p>
    <w:p w14:paraId="476218EA" w14:textId="77777777" w:rsidR="00F7108C" w:rsidRPr="00371EF2" w:rsidRDefault="00F7108C" w:rsidP="00F7108C">
      <w:pPr>
        <w:pStyle w:val="Heading4"/>
      </w:pPr>
      <w:r w:rsidRPr="006E734E">
        <w:t>BLM</w:t>
      </w:r>
      <w:r>
        <w:t xml:space="preserve"> determines 2020 – galvanizes Dem voters </w:t>
      </w:r>
    </w:p>
    <w:p w14:paraId="1962A9D1" w14:textId="77777777" w:rsidR="00F7108C" w:rsidRPr="00371EF2" w:rsidRDefault="00F7108C" w:rsidP="00F7108C">
      <w:r w:rsidRPr="00371EF2">
        <w:rPr>
          <w:rStyle w:val="Heading4Char"/>
        </w:rPr>
        <w:t>Alter 6/17</w:t>
      </w:r>
      <w:r w:rsidRPr="00371EF2">
        <w:t>/2020 [Charlotte is a national correspondent for TIME, covering the 2016, 2018, and 2020 campaigns, youth social movements, and women in politics. 6/17/2020. “How Black Lives Matter Could Reshape the 2020 Elections</w:t>
      </w:r>
      <w:r>
        <w:t xml:space="preserve">” </w:t>
      </w:r>
      <w:r w:rsidRPr="006E734E">
        <w:t>https://time.com/5852534/black-lives-matter-2020-elections-voting/</w:t>
      </w:r>
      <w:r>
        <w:t xml:space="preserve">, </w:t>
      </w:r>
      <w:proofErr w:type="spellStart"/>
      <w:r>
        <w:t>dhs-brt</w:t>
      </w:r>
      <w:proofErr w:type="spellEnd"/>
      <w:r>
        <w:t>]</w:t>
      </w:r>
    </w:p>
    <w:p w14:paraId="79198479" w14:textId="77777777" w:rsidR="00F7108C" w:rsidRPr="00C96F31" w:rsidRDefault="00F7108C" w:rsidP="00F7108C">
      <w:pPr>
        <w:rPr>
          <w:sz w:val="16"/>
        </w:rPr>
      </w:pPr>
      <w:r w:rsidRPr="00C96F31">
        <w:rPr>
          <w:sz w:val="16"/>
        </w:rPr>
        <w:t xml:space="preserve">It </w:t>
      </w:r>
      <w:proofErr w:type="gramStart"/>
      <w:r w:rsidRPr="00C96F31">
        <w:rPr>
          <w:sz w:val="16"/>
        </w:rPr>
        <w:t>wasn’t</w:t>
      </w:r>
      <w:proofErr w:type="gramEnd"/>
      <w:r w:rsidRPr="00C96F31">
        <w:rPr>
          <w:sz w:val="16"/>
        </w:rPr>
        <w:t xml:space="preserve"> the date of George Floyd’s death. It was the date of the New York Democratic primary. “</w:t>
      </w:r>
      <w:r w:rsidRPr="00C96F31">
        <w:rPr>
          <w:rStyle w:val="StyleUnderline"/>
        </w:rPr>
        <w:t>Nothing is going to change if we just protest</w:t>
      </w:r>
      <w:r w:rsidRPr="00C96F31">
        <w:rPr>
          <w:sz w:val="16"/>
        </w:rPr>
        <w:t xml:space="preserve">,” explains </w:t>
      </w:r>
      <w:proofErr w:type="spellStart"/>
      <w:r w:rsidRPr="00C96F31">
        <w:rPr>
          <w:sz w:val="16"/>
        </w:rPr>
        <w:t>Yahshiyah</w:t>
      </w:r>
      <w:proofErr w:type="spellEnd"/>
      <w:r w:rsidRPr="00C96F31">
        <w:rPr>
          <w:sz w:val="16"/>
        </w:rPr>
        <w:t xml:space="preserve"> Vines, 19, who was leading the crowd. “</w:t>
      </w:r>
      <w:r w:rsidRPr="00C96F31">
        <w:rPr>
          <w:rStyle w:val="Emphasis"/>
        </w:rPr>
        <w:t xml:space="preserve">All </w:t>
      </w:r>
      <w:r w:rsidRPr="00A766E1">
        <w:rPr>
          <w:rStyle w:val="Emphasis"/>
          <w:highlight w:val="green"/>
        </w:rPr>
        <w:t>these people</w:t>
      </w:r>
      <w:r w:rsidRPr="00C96F31">
        <w:rPr>
          <w:rStyle w:val="Emphasis"/>
        </w:rPr>
        <w:t xml:space="preserve"> out here: </w:t>
      </w:r>
      <w:r w:rsidRPr="00A766E1">
        <w:rPr>
          <w:rStyle w:val="Emphasis"/>
          <w:highlight w:val="green"/>
        </w:rPr>
        <w:t>use</w:t>
      </w:r>
      <w:r w:rsidRPr="00C96F31">
        <w:rPr>
          <w:rStyle w:val="Emphasis"/>
        </w:rPr>
        <w:t xml:space="preserve"> your </w:t>
      </w:r>
      <w:r w:rsidRPr="00A766E1">
        <w:rPr>
          <w:rStyle w:val="Emphasis"/>
          <w:highlight w:val="green"/>
        </w:rPr>
        <w:t>emotions in the polls</w:t>
      </w:r>
      <w:r w:rsidRPr="00C96F31">
        <w:rPr>
          <w:rStyle w:val="Emphasis"/>
        </w:rPr>
        <w:t>,</w:t>
      </w:r>
      <w:r w:rsidRPr="00C96F31">
        <w:rPr>
          <w:sz w:val="16"/>
        </w:rPr>
        <w:t xml:space="preserve"> use your emotions in the voting booth.”</w:t>
      </w:r>
    </w:p>
    <w:p w14:paraId="62FC1615" w14:textId="77777777" w:rsidR="00F7108C" w:rsidRPr="00C96F31" w:rsidRDefault="00F7108C" w:rsidP="00F7108C">
      <w:pPr>
        <w:rPr>
          <w:sz w:val="16"/>
        </w:rPr>
      </w:pPr>
      <w:r w:rsidRPr="00C96F31">
        <w:rPr>
          <w:sz w:val="16"/>
        </w:rPr>
        <w:t xml:space="preserve">The last few weeks have illustrated the power of the rising racial-justice movement in the wake of Floyd’s death. In less than a month, </w:t>
      </w:r>
      <w:r w:rsidRPr="00C96F31">
        <w:rPr>
          <w:rStyle w:val="StyleUnderline"/>
        </w:rPr>
        <w:t>the protests have shifted public opinion</w:t>
      </w:r>
      <w:r w:rsidRPr="00C96F31">
        <w:rPr>
          <w:sz w:val="16"/>
        </w:rPr>
        <w:t xml:space="preserve"> on </w:t>
      </w:r>
      <w:r w:rsidRPr="006E734E">
        <w:rPr>
          <w:sz w:val="16"/>
        </w:rPr>
        <w:t>systemic racism</w:t>
      </w:r>
      <w:r w:rsidRPr="00C96F31">
        <w:rPr>
          <w:sz w:val="16"/>
        </w:rPr>
        <w:t xml:space="preserve">, </w:t>
      </w:r>
      <w:r w:rsidRPr="00C96F31">
        <w:rPr>
          <w:rStyle w:val="StyleUnderline"/>
        </w:rPr>
        <w:t>toppled</w:t>
      </w:r>
      <w:r w:rsidRPr="00C96F31">
        <w:rPr>
          <w:sz w:val="16"/>
        </w:rPr>
        <w:t> </w:t>
      </w:r>
      <w:r w:rsidRPr="00C96F31">
        <w:rPr>
          <w:rStyle w:val="StyleUnderline"/>
        </w:rPr>
        <w:t>high-profile executives and gathered momentum in their quest to defund police departments</w:t>
      </w:r>
      <w:r w:rsidRPr="00C96F31">
        <w:rPr>
          <w:sz w:val="16"/>
        </w:rPr>
        <w:t xml:space="preserve">. </w:t>
      </w:r>
      <w:r w:rsidRPr="00A766E1">
        <w:rPr>
          <w:rStyle w:val="Emphasis"/>
          <w:highlight w:val="green"/>
        </w:rPr>
        <w:t>The next</w:t>
      </w:r>
      <w:r w:rsidRPr="00C96F31">
        <w:rPr>
          <w:rStyle w:val="Emphasis"/>
        </w:rPr>
        <w:t xml:space="preserve"> few weeks and </w:t>
      </w:r>
      <w:r w:rsidRPr="00A766E1">
        <w:rPr>
          <w:rStyle w:val="Emphasis"/>
          <w:highlight w:val="green"/>
        </w:rPr>
        <w:t>months will test whether the movement</w:t>
      </w:r>
      <w:r w:rsidRPr="00C96F31">
        <w:rPr>
          <w:rStyle w:val="Emphasis"/>
        </w:rPr>
        <w:t xml:space="preserve"> can </w:t>
      </w:r>
      <w:r w:rsidRPr="00A766E1">
        <w:rPr>
          <w:rStyle w:val="Emphasis"/>
          <w:highlight w:val="green"/>
        </w:rPr>
        <w:t>translate</w:t>
      </w:r>
      <w:r w:rsidRPr="00C96F31">
        <w:rPr>
          <w:rStyle w:val="Emphasis"/>
        </w:rPr>
        <w:t xml:space="preserve"> its</w:t>
      </w:r>
      <w:r w:rsidRPr="00C96F31">
        <w:rPr>
          <w:sz w:val="16"/>
        </w:rPr>
        <w:t xml:space="preserve"> social and cultural </w:t>
      </w:r>
      <w:r w:rsidRPr="00C96F31">
        <w:rPr>
          <w:rStyle w:val="Emphasis"/>
        </w:rPr>
        <w:t xml:space="preserve">might into </w:t>
      </w:r>
      <w:r w:rsidRPr="00A766E1">
        <w:rPr>
          <w:rStyle w:val="Emphasis"/>
          <w:highlight w:val="green"/>
        </w:rPr>
        <w:t>political power</w:t>
      </w:r>
      <w:r w:rsidRPr="00C96F31">
        <w:rPr>
          <w:sz w:val="16"/>
        </w:rPr>
        <w:t>.</w:t>
      </w:r>
    </w:p>
    <w:p w14:paraId="7BE814D8" w14:textId="77777777" w:rsidR="00F7108C" w:rsidRPr="00C96F31" w:rsidRDefault="00F7108C" w:rsidP="00F7108C">
      <w:pPr>
        <w:rPr>
          <w:sz w:val="16"/>
        </w:rPr>
      </w:pPr>
      <w:r w:rsidRPr="00C96F31">
        <w:rPr>
          <w:sz w:val="16"/>
        </w:rPr>
        <w:t xml:space="preserve">The first test comes on June 23, when several young Black candidates who have aligned themselves with the Black Lives Matter movement are running in competitive </w:t>
      </w:r>
      <w:r w:rsidRPr="00C96F31">
        <w:rPr>
          <w:rStyle w:val="StyleUnderline"/>
        </w:rPr>
        <w:t>Democratic primaries</w:t>
      </w:r>
      <w:r w:rsidRPr="00C96F31">
        <w:rPr>
          <w:sz w:val="16"/>
        </w:rPr>
        <w:t xml:space="preserve">. Those races </w:t>
      </w:r>
      <w:r w:rsidRPr="00C96F31">
        <w:rPr>
          <w:rStyle w:val="StyleUnderline"/>
        </w:rPr>
        <w:t>could</w:t>
      </w:r>
      <w:r w:rsidRPr="00C96F31">
        <w:rPr>
          <w:sz w:val="16"/>
        </w:rPr>
        <w:t xml:space="preserve"> in some ways </w:t>
      </w:r>
      <w:r w:rsidRPr="00C96F31">
        <w:rPr>
          <w:rStyle w:val="StyleUnderline"/>
        </w:rPr>
        <w:t xml:space="preserve">be a preview of the presidential election </w:t>
      </w:r>
      <w:r w:rsidRPr="00C96F31">
        <w:rPr>
          <w:sz w:val="16"/>
        </w:rPr>
        <w:t xml:space="preserve">in November, </w:t>
      </w:r>
      <w:r w:rsidRPr="00C96F31">
        <w:rPr>
          <w:rStyle w:val="StyleUnderline"/>
        </w:rPr>
        <w:t>when</w:t>
      </w:r>
      <w:r w:rsidRPr="00C96F31">
        <w:rPr>
          <w:sz w:val="16"/>
        </w:rPr>
        <w:t xml:space="preserve"> presumptive Democratic nominee Joe </w:t>
      </w:r>
      <w:r w:rsidRPr="00A766E1">
        <w:rPr>
          <w:rStyle w:val="StyleUnderline"/>
          <w:highlight w:val="green"/>
        </w:rPr>
        <w:t>Biden hopes to ride</w:t>
      </w:r>
      <w:r w:rsidRPr="00C96F31">
        <w:rPr>
          <w:rStyle w:val="StyleUnderline"/>
        </w:rPr>
        <w:t xml:space="preserve"> strong </w:t>
      </w:r>
      <w:r w:rsidRPr="00A766E1">
        <w:rPr>
          <w:rStyle w:val="StyleUnderline"/>
          <w:highlight w:val="green"/>
        </w:rPr>
        <w:t>turnout among African Americans</w:t>
      </w:r>
      <w:r w:rsidRPr="00C96F31">
        <w:rPr>
          <w:rStyle w:val="StyleUnderline"/>
        </w:rPr>
        <w:t xml:space="preserve"> to victory</w:t>
      </w:r>
      <w:r w:rsidRPr="00C96F31">
        <w:rPr>
          <w:sz w:val="16"/>
        </w:rPr>
        <w:t xml:space="preserve">. </w:t>
      </w:r>
      <w:r w:rsidRPr="00C96F31">
        <w:rPr>
          <w:rStyle w:val="Emphasis"/>
        </w:rPr>
        <w:t xml:space="preserve">The </w:t>
      </w:r>
      <w:r w:rsidRPr="00A766E1">
        <w:rPr>
          <w:rStyle w:val="Emphasis"/>
          <w:highlight w:val="green"/>
        </w:rPr>
        <w:t>protests could be a</w:t>
      </w:r>
      <w:r w:rsidRPr="00C96F31">
        <w:rPr>
          <w:rStyle w:val="Emphasis"/>
        </w:rPr>
        <w:t xml:space="preserve"> political </w:t>
      </w:r>
      <w:r w:rsidRPr="00A766E1">
        <w:rPr>
          <w:rStyle w:val="Emphasis"/>
          <w:highlight w:val="green"/>
        </w:rPr>
        <w:t>bonanza for Democrats</w:t>
      </w:r>
      <w:r w:rsidRPr="00C96F31">
        <w:rPr>
          <w:sz w:val="16"/>
        </w:rPr>
        <w:t xml:space="preserve">, political strategists say, </w:t>
      </w:r>
      <w:r w:rsidRPr="00A766E1">
        <w:rPr>
          <w:rStyle w:val="Emphasis"/>
          <w:highlight w:val="green"/>
        </w:rPr>
        <w:t>galvanizing its</w:t>
      </w:r>
      <w:r w:rsidRPr="00C96F31">
        <w:rPr>
          <w:rStyle w:val="Emphasis"/>
        </w:rPr>
        <w:t xml:space="preserve"> most </w:t>
      </w:r>
      <w:r w:rsidRPr="00A766E1">
        <w:rPr>
          <w:rStyle w:val="Emphasis"/>
          <w:highlight w:val="green"/>
        </w:rPr>
        <w:t>reliable voting bloc and boosting</w:t>
      </w:r>
      <w:r w:rsidRPr="00C96F31">
        <w:rPr>
          <w:rStyle w:val="Emphasis"/>
        </w:rPr>
        <w:t xml:space="preserve"> voter </w:t>
      </w:r>
      <w:r w:rsidRPr="00A766E1">
        <w:rPr>
          <w:rStyle w:val="Emphasis"/>
          <w:highlight w:val="green"/>
        </w:rPr>
        <w:t>registration</w:t>
      </w:r>
      <w:r w:rsidRPr="006E734E">
        <w:rPr>
          <w:sz w:val="16"/>
        </w:rPr>
        <w:t>.</w:t>
      </w:r>
      <w:r w:rsidRPr="00C96F31">
        <w:rPr>
          <w:sz w:val="16"/>
        </w:rPr>
        <w:t xml:space="preserve"> But </w:t>
      </w:r>
      <w:proofErr w:type="gramStart"/>
      <w:r w:rsidRPr="00C96F31">
        <w:rPr>
          <w:sz w:val="16"/>
        </w:rPr>
        <w:t>it’s</w:t>
      </w:r>
      <w:proofErr w:type="gramEnd"/>
      <w:r w:rsidRPr="00C96F31">
        <w:rPr>
          <w:sz w:val="16"/>
        </w:rPr>
        <w:t xml:space="preserve"> not yet clear whether the party is poised to take advantage, especially at the national level.</w:t>
      </w:r>
    </w:p>
    <w:p w14:paraId="11748DEB" w14:textId="77777777" w:rsidR="00F7108C" w:rsidRPr="006E734E" w:rsidRDefault="00F7108C" w:rsidP="00F7108C">
      <w:pPr>
        <w:rPr>
          <w:sz w:val="16"/>
        </w:rPr>
      </w:pPr>
      <w:r w:rsidRPr="00371EF2">
        <w:rPr>
          <w:sz w:val="16"/>
        </w:rPr>
        <w:t xml:space="preserve">Already, </w:t>
      </w:r>
      <w:r w:rsidRPr="00A766E1">
        <w:rPr>
          <w:rStyle w:val="Emphasis"/>
          <w:highlight w:val="green"/>
        </w:rPr>
        <w:t>the movement</w:t>
      </w:r>
      <w:r w:rsidRPr="00C96F31">
        <w:rPr>
          <w:rStyle w:val="Emphasis"/>
        </w:rPr>
        <w:t xml:space="preserve"> has </w:t>
      </w:r>
      <w:r w:rsidRPr="00A766E1">
        <w:rPr>
          <w:rStyle w:val="Emphasis"/>
          <w:highlight w:val="green"/>
        </w:rPr>
        <w:t>fired u</w:t>
      </w:r>
      <w:r w:rsidRPr="00C96F31">
        <w:rPr>
          <w:rStyle w:val="Emphasis"/>
        </w:rPr>
        <w:t>p</w:t>
      </w:r>
      <w:r w:rsidRPr="00371EF2">
        <w:rPr>
          <w:sz w:val="16"/>
        </w:rPr>
        <w:t xml:space="preserve"> some </w:t>
      </w:r>
      <w:r w:rsidRPr="00A766E1">
        <w:rPr>
          <w:rStyle w:val="Emphasis"/>
          <w:highlight w:val="green"/>
        </w:rPr>
        <w:t>voters</w:t>
      </w:r>
      <w:r w:rsidRPr="00371EF2">
        <w:rPr>
          <w:sz w:val="16"/>
        </w:rPr>
        <w:t xml:space="preserve">. The progressive non-profit Rock </w:t>
      </w:r>
      <w:proofErr w:type="gramStart"/>
      <w:r w:rsidRPr="00C96F31">
        <w:rPr>
          <w:rStyle w:val="StyleUnderline"/>
        </w:rPr>
        <w:t>The</w:t>
      </w:r>
      <w:proofErr w:type="gramEnd"/>
      <w:r w:rsidRPr="00C96F31">
        <w:rPr>
          <w:rStyle w:val="StyleUnderline"/>
        </w:rPr>
        <w:t xml:space="preserve"> Vote registered 150,000 new voters in the first two weeks of June</w:t>
      </w:r>
      <w:r w:rsidRPr="00371EF2">
        <w:rPr>
          <w:sz w:val="16"/>
        </w:rPr>
        <w:t xml:space="preserve">, the highest tally of any two-week period in the 2020 election cycle. And </w:t>
      </w:r>
      <w:r w:rsidRPr="00A766E1">
        <w:rPr>
          <w:rStyle w:val="StyleUnderline"/>
          <w:highlight w:val="green"/>
        </w:rPr>
        <w:t>despite</w:t>
      </w:r>
      <w:r w:rsidRPr="00C96F31">
        <w:rPr>
          <w:rStyle w:val="StyleUnderline"/>
        </w:rPr>
        <w:t xml:space="preserve"> significant </w:t>
      </w:r>
      <w:r w:rsidRPr="00A766E1">
        <w:rPr>
          <w:rStyle w:val="StyleUnderline"/>
          <w:highlight w:val="green"/>
        </w:rPr>
        <w:t>obstacles</w:t>
      </w:r>
      <w:r w:rsidRPr="00C96F31">
        <w:rPr>
          <w:rStyle w:val="StyleUnderline"/>
        </w:rPr>
        <w:t xml:space="preserve"> at the polls, </w:t>
      </w:r>
      <w:r w:rsidRPr="00A766E1">
        <w:rPr>
          <w:rStyle w:val="StyleUnderline"/>
          <w:highlight w:val="green"/>
        </w:rPr>
        <w:t>Democrats</w:t>
      </w:r>
      <w:r w:rsidRPr="00C96F31">
        <w:rPr>
          <w:rStyle w:val="StyleUnderline"/>
        </w:rPr>
        <w:t xml:space="preserve"> in Georgia </w:t>
      </w:r>
      <w:r w:rsidRPr="00A766E1">
        <w:rPr>
          <w:rStyle w:val="StyleUnderline"/>
          <w:highlight w:val="green"/>
        </w:rPr>
        <w:t>cast more than 1 million ballots</w:t>
      </w:r>
      <w:r w:rsidRPr="00371EF2">
        <w:rPr>
          <w:sz w:val="16"/>
        </w:rPr>
        <w:t> in the state’s June 9 primary, breaking the record set in the 2008 contest between Barack Obama and Hillary Clinton. “</w:t>
      </w:r>
      <w:r w:rsidRPr="00371EF2">
        <w:rPr>
          <w:rStyle w:val="Emphasis"/>
        </w:rPr>
        <w:t>People were in line for hours</w:t>
      </w:r>
      <w:r w:rsidRPr="00371EF2">
        <w:rPr>
          <w:sz w:val="16"/>
        </w:rPr>
        <w:t xml:space="preserve">,” says </w:t>
      </w:r>
      <w:proofErr w:type="spellStart"/>
      <w:r w:rsidRPr="00371EF2">
        <w:rPr>
          <w:sz w:val="16"/>
        </w:rPr>
        <w:t>Nse</w:t>
      </w:r>
      <w:proofErr w:type="spellEnd"/>
      <w:r w:rsidRPr="00371EF2">
        <w:rPr>
          <w:sz w:val="16"/>
        </w:rPr>
        <w:t xml:space="preserve"> </w:t>
      </w:r>
      <w:proofErr w:type="spellStart"/>
      <w:r w:rsidRPr="00371EF2">
        <w:rPr>
          <w:sz w:val="16"/>
        </w:rPr>
        <w:t>Ufot</w:t>
      </w:r>
      <w:proofErr w:type="spellEnd"/>
      <w:r w:rsidRPr="00371EF2">
        <w:rPr>
          <w:sz w:val="16"/>
        </w:rPr>
        <w:t xml:space="preserve">, executive director of </w:t>
      </w:r>
      <w:r w:rsidRPr="00371EF2">
        <w:rPr>
          <w:rStyle w:val="StyleUnderline"/>
        </w:rPr>
        <w:t>the New Georgia Project</w:t>
      </w:r>
      <w:r w:rsidRPr="00371EF2">
        <w:rPr>
          <w:sz w:val="16"/>
        </w:rPr>
        <w:t xml:space="preserve">, which </w:t>
      </w:r>
      <w:r w:rsidRPr="00371EF2">
        <w:rPr>
          <w:rStyle w:val="StyleUnderline"/>
        </w:rPr>
        <w:t xml:space="preserve">registered hundreds of voters at Black Lives Matter protests </w:t>
      </w:r>
      <w:r w:rsidRPr="00371EF2">
        <w:rPr>
          <w:sz w:val="16"/>
        </w:rPr>
        <w:t>ahead of the primary. “</w:t>
      </w:r>
      <w:r w:rsidRPr="00371EF2">
        <w:rPr>
          <w:rStyle w:val="StyleUnderline"/>
        </w:rPr>
        <w:t>Can you imagine the</w:t>
      </w:r>
      <w:r w:rsidRPr="00371EF2">
        <w:rPr>
          <w:sz w:val="16"/>
        </w:rPr>
        <w:t xml:space="preserve"> strength, the </w:t>
      </w:r>
      <w:r w:rsidRPr="00371EF2">
        <w:rPr>
          <w:rStyle w:val="StyleUnderline"/>
        </w:rPr>
        <w:t>resolve</w:t>
      </w:r>
      <w:r w:rsidRPr="00371EF2">
        <w:rPr>
          <w:sz w:val="16"/>
        </w:rPr>
        <w:t xml:space="preserve">, the steely-eyed determination that folks are going to have when they go to the polls </w:t>
      </w:r>
      <w:r w:rsidRPr="00371EF2">
        <w:rPr>
          <w:rStyle w:val="StyleUnderline"/>
        </w:rPr>
        <w:t>in November</w:t>
      </w:r>
      <w:r w:rsidRPr="00371EF2">
        <w:rPr>
          <w:sz w:val="16"/>
        </w:rPr>
        <w:t>?”</w:t>
      </w:r>
    </w:p>
    <w:p w14:paraId="3F753621" w14:textId="77777777" w:rsidR="00F7108C" w:rsidRPr="00371EF2" w:rsidRDefault="00F7108C" w:rsidP="00F7108C">
      <w:pPr>
        <w:pStyle w:val="Heading4"/>
      </w:pPr>
      <w:r>
        <w:t>An energized BLM encourages people to vote out Trump in 2020</w:t>
      </w:r>
    </w:p>
    <w:p w14:paraId="0EAA6DF4" w14:textId="77777777" w:rsidR="00F7108C" w:rsidRPr="005E767B" w:rsidRDefault="00F7108C" w:rsidP="00F7108C">
      <w:r w:rsidRPr="005E767B">
        <w:rPr>
          <w:rStyle w:val="Heading4Char"/>
        </w:rPr>
        <w:t>Callahan 6/9</w:t>
      </w:r>
      <w:r w:rsidRPr="009472DC">
        <w:t>/20 [Molly is a staff writer for North</w:t>
      </w:r>
      <w:r>
        <w:t>eastern</w:t>
      </w:r>
      <w:r w:rsidRPr="009472DC">
        <w:t xml:space="preserve"> University with a Bachelor of Arts in Journalism and English from the University of Connecticut. Callahan cites Kevin </w:t>
      </w:r>
      <w:proofErr w:type="spellStart"/>
      <w:r w:rsidRPr="009472DC">
        <w:t>Drakulich</w:t>
      </w:r>
      <w:proofErr w:type="spellEnd"/>
      <w:r>
        <w:t xml:space="preserve">, </w:t>
      </w:r>
      <w:r w:rsidRPr="009472DC">
        <w:t>an associate professor of criminology and criminal justice in the College of Social Sciences and Humanities at Northeastern. </w:t>
      </w:r>
      <w:r>
        <w:t xml:space="preserve">6/9/20. “MANY PEOPLE WHO VOTED IN 2016 WERE MOTIVATED BY THE BLACK LIVES MATTER </w:t>
      </w:r>
      <w:r w:rsidRPr="005E767B">
        <w:t>PROTESTS. WILL THE SAME HOLD TRUE THIS YEAR?</w:t>
      </w:r>
      <w:r>
        <w:t xml:space="preserve">” Northeastern News. </w:t>
      </w:r>
      <w:r w:rsidRPr="006E734E">
        <w:t>https://news.northeastern.edu/2020/06/09/the-black-lives-matter-protests-motivated-voters-in-2016-will-they-do-the-same-in-2020/</w:t>
      </w:r>
      <w:r>
        <w:t xml:space="preserve">, </w:t>
      </w:r>
      <w:proofErr w:type="spellStart"/>
      <w:r>
        <w:t>dhs-brt</w:t>
      </w:r>
      <w:proofErr w:type="spellEnd"/>
      <w:r>
        <w:t>]</w:t>
      </w:r>
    </w:p>
    <w:p w14:paraId="3B48D493" w14:textId="77777777" w:rsidR="00F7108C" w:rsidRPr="00FD580D" w:rsidRDefault="00F7108C" w:rsidP="00F7108C">
      <w:pPr>
        <w:rPr>
          <w:sz w:val="16"/>
        </w:rPr>
      </w:pPr>
      <w:r w:rsidRPr="00FD580D">
        <w:rPr>
          <w:sz w:val="16"/>
        </w:rPr>
        <w:t xml:space="preserve">The </w:t>
      </w:r>
      <w:r w:rsidRPr="00A766E1">
        <w:rPr>
          <w:rStyle w:val="StyleUnderline"/>
          <w:highlight w:val="green"/>
        </w:rPr>
        <w:t>Black Lives Matter</w:t>
      </w:r>
      <w:r w:rsidRPr="00FD580D">
        <w:rPr>
          <w:sz w:val="16"/>
        </w:rPr>
        <w:t xml:space="preserve"> movement </w:t>
      </w:r>
      <w:r w:rsidRPr="00FD580D">
        <w:rPr>
          <w:rStyle w:val="StyleUnderline"/>
        </w:rPr>
        <w:t xml:space="preserve">and protests of police violence </w:t>
      </w:r>
      <w:r w:rsidRPr="00A766E1">
        <w:rPr>
          <w:rStyle w:val="StyleUnderline"/>
          <w:highlight w:val="green"/>
        </w:rPr>
        <w:t>played a major role in the</w:t>
      </w:r>
      <w:r w:rsidRPr="00FD580D">
        <w:rPr>
          <w:rStyle w:val="StyleUnderline"/>
        </w:rPr>
        <w:t xml:space="preserve"> 2016 </w:t>
      </w:r>
      <w:r w:rsidRPr="00A766E1">
        <w:rPr>
          <w:rStyle w:val="StyleUnderline"/>
          <w:highlight w:val="green"/>
        </w:rPr>
        <w:t>election</w:t>
      </w:r>
      <w:r w:rsidRPr="00FD580D">
        <w:rPr>
          <w:sz w:val="16"/>
        </w:rPr>
        <w:t>, according to</w:t>
      </w:r>
      <w:r w:rsidRPr="006E734E">
        <w:rPr>
          <w:sz w:val="16"/>
        </w:rPr>
        <w:t> new research</w:t>
      </w:r>
      <w:r w:rsidRPr="00FD580D">
        <w:rPr>
          <w:sz w:val="16"/>
        </w:rPr>
        <w:t> led by faculty from Northeastern University, the University of Massachusetts, Northwestern University, and George Mason University.</w:t>
      </w:r>
    </w:p>
    <w:p w14:paraId="740FE850" w14:textId="77777777" w:rsidR="00F7108C" w:rsidRPr="00FD580D" w:rsidRDefault="00F7108C" w:rsidP="00F7108C">
      <w:pPr>
        <w:rPr>
          <w:sz w:val="16"/>
        </w:rPr>
      </w:pPr>
      <w:r w:rsidRPr="00FD580D">
        <w:rPr>
          <w:rStyle w:val="StyleUnderline"/>
        </w:rPr>
        <w:t>And, the protests</w:t>
      </w:r>
      <w:r w:rsidRPr="00FD580D">
        <w:rPr>
          <w:sz w:val="16"/>
        </w:rPr>
        <w:t xml:space="preserve"> happening </w:t>
      </w:r>
      <w:r w:rsidRPr="006E734E">
        <w:rPr>
          <w:sz w:val="16"/>
        </w:rPr>
        <w:t>across the world</w:t>
      </w:r>
      <w:r w:rsidRPr="00FD580D">
        <w:rPr>
          <w:sz w:val="16"/>
        </w:rPr>
        <w:t> </w:t>
      </w:r>
      <w:r w:rsidRPr="00FD580D">
        <w:rPr>
          <w:rStyle w:val="StyleUnderline"/>
        </w:rPr>
        <w:t xml:space="preserve">sparked by the death of George </w:t>
      </w:r>
      <w:r w:rsidRPr="00A766E1">
        <w:rPr>
          <w:rStyle w:val="StyleUnderline"/>
          <w:highlight w:val="green"/>
        </w:rPr>
        <w:t>Floyd</w:t>
      </w:r>
      <w:r w:rsidRPr="00FD580D">
        <w:rPr>
          <w:sz w:val="16"/>
        </w:rPr>
        <w:t xml:space="preserve">, a Black man in Minnesota who was killed in police custody, </w:t>
      </w:r>
      <w:r w:rsidRPr="00A766E1">
        <w:rPr>
          <w:rStyle w:val="Emphasis"/>
          <w:highlight w:val="green"/>
        </w:rPr>
        <w:t>may</w:t>
      </w:r>
      <w:r w:rsidRPr="00FD580D">
        <w:rPr>
          <w:rStyle w:val="Emphasis"/>
        </w:rPr>
        <w:t xml:space="preserve"> prove to </w:t>
      </w:r>
      <w:r w:rsidRPr="00A766E1">
        <w:rPr>
          <w:rStyle w:val="Emphasis"/>
          <w:highlight w:val="green"/>
        </w:rPr>
        <w:t>have a similar effect in</w:t>
      </w:r>
      <w:r w:rsidRPr="00FD580D">
        <w:rPr>
          <w:rStyle w:val="Emphasis"/>
        </w:rPr>
        <w:t xml:space="preserve"> the </w:t>
      </w:r>
      <w:r w:rsidRPr="00A766E1">
        <w:rPr>
          <w:rStyle w:val="Emphasis"/>
          <w:highlight w:val="green"/>
        </w:rPr>
        <w:t>2020</w:t>
      </w:r>
      <w:r w:rsidRPr="00FD580D">
        <w:rPr>
          <w:rStyle w:val="Emphasis"/>
        </w:rPr>
        <w:t xml:space="preserve"> election</w:t>
      </w:r>
      <w:r w:rsidRPr="00FD580D">
        <w:rPr>
          <w:sz w:val="16"/>
        </w:rPr>
        <w:t>, says</w:t>
      </w:r>
      <w:r w:rsidRPr="006E734E">
        <w:rPr>
          <w:sz w:val="16"/>
        </w:rPr>
        <w:t xml:space="preserve"> Kevin </w:t>
      </w:r>
      <w:proofErr w:type="spellStart"/>
      <w:r w:rsidRPr="006E734E">
        <w:rPr>
          <w:sz w:val="16"/>
        </w:rPr>
        <w:t>Drakulich</w:t>
      </w:r>
      <w:proofErr w:type="spellEnd"/>
      <w:r w:rsidRPr="00FD580D">
        <w:rPr>
          <w:sz w:val="16"/>
        </w:rPr>
        <w:t>, an associate professor of criminology and criminal justice at Northeastern who helped conduct the research.</w:t>
      </w:r>
    </w:p>
    <w:p w14:paraId="215027E5" w14:textId="77777777" w:rsidR="00F7108C" w:rsidRPr="00FD580D" w:rsidRDefault="00F7108C" w:rsidP="00F7108C">
      <w:pPr>
        <w:rPr>
          <w:sz w:val="16"/>
        </w:rPr>
      </w:pPr>
      <w:r w:rsidRPr="00FD580D">
        <w:rPr>
          <w:rStyle w:val="StyleUnderline"/>
        </w:rPr>
        <w:t>The researchers</w:t>
      </w:r>
      <w:r w:rsidRPr="00FD580D">
        <w:rPr>
          <w:sz w:val="16"/>
        </w:rPr>
        <w:t>, together with the</w:t>
      </w:r>
      <w:r w:rsidRPr="006E734E">
        <w:rPr>
          <w:sz w:val="16"/>
        </w:rPr>
        <w:t> American National Election Studies</w:t>
      </w:r>
      <w:r w:rsidRPr="00FD580D">
        <w:rPr>
          <w:sz w:val="16"/>
        </w:rPr>
        <w:t>—one of the primary organizations that collects public opinion and political participation data from U.S. voters—</w:t>
      </w:r>
      <w:r w:rsidRPr="00FD580D">
        <w:rPr>
          <w:rStyle w:val="StyleUnderline"/>
        </w:rPr>
        <w:t>surveyed a nationally representative sample of more than 3,600 U.S. citizens</w:t>
      </w:r>
      <w:r w:rsidRPr="00FD580D">
        <w:rPr>
          <w:sz w:val="16"/>
        </w:rPr>
        <w:t xml:space="preserve"> ages 18 and older.</w:t>
      </w:r>
    </w:p>
    <w:p w14:paraId="1B174626" w14:textId="77777777" w:rsidR="00F7108C" w:rsidRPr="00FD580D" w:rsidRDefault="00F7108C" w:rsidP="00F7108C">
      <w:pPr>
        <w:rPr>
          <w:sz w:val="16"/>
        </w:rPr>
      </w:pPr>
      <w:r w:rsidRPr="00FD580D">
        <w:rPr>
          <w:sz w:val="16"/>
        </w:rPr>
        <w:t>They found that </w:t>
      </w:r>
      <w:r w:rsidRPr="00FD580D">
        <w:rPr>
          <w:rStyle w:val="StyleUnderline"/>
        </w:rPr>
        <w:t>Black Lives Matter</w:t>
      </w:r>
      <w:r w:rsidRPr="00FD580D">
        <w:rPr>
          <w:sz w:val="16"/>
        </w:rPr>
        <w:t xml:space="preserve">, a civil rights movement founded in 2013 to eradicate white supremacy and combat violence against Black people, </w:t>
      </w:r>
      <w:r w:rsidRPr="00FD580D">
        <w:rPr>
          <w:rStyle w:val="StyleUnderline"/>
        </w:rPr>
        <w:t xml:space="preserve">and </w:t>
      </w:r>
      <w:r w:rsidRPr="00A766E1">
        <w:rPr>
          <w:rStyle w:val="Emphasis"/>
          <w:highlight w:val="green"/>
        </w:rPr>
        <w:t>its</w:t>
      </w:r>
      <w:r w:rsidRPr="00FD580D">
        <w:rPr>
          <w:rStyle w:val="Emphasis"/>
        </w:rPr>
        <w:t xml:space="preserve"> subsequent </w:t>
      </w:r>
      <w:r w:rsidRPr="00A766E1">
        <w:rPr>
          <w:rStyle w:val="Emphasis"/>
          <w:highlight w:val="green"/>
        </w:rPr>
        <w:t>backlash energized people to vote</w:t>
      </w:r>
      <w:r w:rsidRPr="00FD580D">
        <w:rPr>
          <w:rStyle w:val="Emphasis"/>
        </w:rPr>
        <w:t xml:space="preserve"> in 2016</w:t>
      </w:r>
      <w:r w:rsidRPr="00FD580D">
        <w:rPr>
          <w:rStyle w:val="StyleUnderline"/>
        </w:rPr>
        <w:t xml:space="preserve"> and affected their choice</w:t>
      </w:r>
      <w:r w:rsidRPr="00FD580D">
        <w:rPr>
          <w:sz w:val="16"/>
        </w:rPr>
        <w:t xml:space="preserve"> of candidate.</w:t>
      </w:r>
    </w:p>
    <w:p w14:paraId="66EADDFE" w14:textId="77777777" w:rsidR="00F7108C" w:rsidRPr="00AE6321" w:rsidRDefault="00F7108C" w:rsidP="00F7108C">
      <w:pPr>
        <w:rPr>
          <w:sz w:val="16"/>
        </w:rPr>
      </w:pPr>
      <w:r w:rsidRPr="00AE6321">
        <w:rPr>
          <w:sz w:val="16"/>
        </w:rPr>
        <w:t xml:space="preserve">According to the study, </w:t>
      </w:r>
      <w:r w:rsidRPr="00A766E1">
        <w:rPr>
          <w:rStyle w:val="StyleUnderline"/>
          <w:highlight w:val="green"/>
        </w:rPr>
        <w:t>people who expressed concern</w:t>
      </w:r>
      <w:r w:rsidRPr="00AE6321">
        <w:rPr>
          <w:rStyle w:val="StyleUnderline"/>
        </w:rPr>
        <w:t xml:space="preserve"> about biased policing and support for the civil rights movement </w:t>
      </w:r>
      <w:r w:rsidRPr="00A766E1">
        <w:rPr>
          <w:rStyle w:val="StyleUnderline"/>
          <w:highlight w:val="green"/>
        </w:rPr>
        <w:t>were</w:t>
      </w:r>
      <w:r w:rsidRPr="00AE6321">
        <w:rPr>
          <w:rStyle w:val="StyleUnderline"/>
        </w:rPr>
        <w:t xml:space="preserve"> more </w:t>
      </w:r>
      <w:r w:rsidRPr="00A766E1">
        <w:rPr>
          <w:rStyle w:val="StyleUnderline"/>
          <w:highlight w:val="green"/>
        </w:rPr>
        <w:t>likely to vote for</w:t>
      </w:r>
      <w:r w:rsidRPr="00AE6321">
        <w:rPr>
          <w:sz w:val="16"/>
        </w:rPr>
        <w:t xml:space="preserve"> Hillary </w:t>
      </w:r>
      <w:r w:rsidRPr="00A766E1">
        <w:rPr>
          <w:rStyle w:val="StyleUnderline"/>
          <w:highlight w:val="green"/>
        </w:rPr>
        <w:t>Clinton</w:t>
      </w:r>
      <w:r w:rsidRPr="00AE6321">
        <w:rPr>
          <w:sz w:val="16"/>
        </w:rPr>
        <w:t>, the Democratic nominee who positioned herself as</w:t>
      </w:r>
      <w:r w:rsidRPr="006E734E">
        <w:rPr>
          <w:sz w:val="16"/>
        </w:rPr>
        <w:t> a supporter of the Black Lives Matter movement</w:t>
      </w:r>
      <w:r w:rsidRPr="00AE6321">
        <w:rPr>
          <w:sz w:val="16"/>
        </w:rPr>
        <w:t xml:space="preserve">. The study also found that </w:t>
      </w:r>
      <w:r w:rsidRPr="00AE6321">
        <w:rPr>
          <w:rStyle w:val="StyleUnderline"/>
        </w:rPr>
        <w:t>people who expressed support for police were connected to votes for</w:t>
      </w:r>
      <w:r w:rsidRPr="00AE6321">
        <w:rPr>
          <w:sz w:val="16"/>
        </w:rPr>
        <w:t xml:space="preserve"> Donald J. </w:t>
      </w:r>
      <w:r w:rsidRPr="00AE6321">
        <w:rPr>
          <w:rStyle w:val="StyleUnderline"/>
        </w:rPr>
        <w:t>Trump</w:t>
      </w:r>
      <w:r w:rsidRPr="00AE6321">
        <w:rPr>
          <w:sz w:val="16"/>
        </w:rPr>
        <w:t>, the Republican nominee who also repeatedly expressed </w:t>
      </w:r>
      <w:r w:rsidRPr="006E734E">
        <w:rPr>
          <w:sz w:val="16"/>
        </w:rPr>
        <w:t>support for police</w:t>
      </w:r>
      <w:r w:rsidRPr="00AE6321">
        <w:rPr>
          <w:sz w:val="16"/>
        </w:rPr>
        <w:t> at his </w:t>
      </w:r>
      <w:r w:rsidRPr="006E734E">
        <w:rPr>
          <w:sz w:val="16"/>
        </w:rPr>
        <w:t>rallies</w:t>
      </w:r>
      <w:r w:rsidRPr="00AE6321">
        <w:rPr>
          <w:sz w:val="16"/>
        </w:rPr>
        <w:t> and who accused the Black Lives Matter movement of </w:t>
      </w:r>
      <w:r w:rsidRPr="006E734E">
        <w:rPr>
          <w:sz w:val="16"/>
        </w:rPr>
        <w:t>“dividing America.”</w:t>
      </w:r>
    </w:p>
    <w:p w14:paraId="5B535055" w14:textId="77777777" w:rsidR="00F7108C" w:rsidRPr="00AE6321" w:rsidRDefault="00F7108C" w:rsidP="00F7108C">
      <w:pPr>
        <w:rPr>
          <w:sz w:val="16"/>
          <w:szCs w:val="16"/>
        </w:rPr>
      </w:pPr>
      <w:r w:rsidRPr="00AE6321">
        <w:rPr>
          <w:sz w:val="16"/>
          <w:szCs w:val="16"/>
        </w:rPr>
        <w:t xml:space="preserve">“The effect was substantial on both sides,” </w:t>
      </w:r>
      <w:proofErr w:type="spellStart"/>
      <w:r w:rsidRPr="00AE6321">
        <w:rPr>
          <w:sz w:val="16"/>
          <w:szCs w:val="16"/>
        </w:rPr>
        <w:t>Drakulich</w:t>
      </w:r>
      <w:proofErr w:type="spellEnd"/>
      <w:r w:rsidRPr="00AE6321">
        <w:rPr>
          <w:sz w:val="16"/>
          <w:szCs w:val="16"/>
        </w:rPr>
        <w:t xml:space="preserve"> says. “There were a lot of people who were motivated by the BLM movement and the inequalities it raised, and there were a lot of people who were motivated against it.”</w:t>
      </w:r>
    </w:p>
    <w:p w14:paraId="263DBEC6" w14:textId="77777777" w:rsidR="00F7108C" w:rsidRPr="00AE6321" w:rsidRDefault="00F7108C" w:rsidP="00F7108C">
      <w:pPr>
        <w:rPr>
          <w:sz w:val="16"/>
          <w:szCs w:val="16"/>
        </w:rPr>
      </w:pPr>
      <w:r w:rsidRPr="00AE6321">
        <w:rPr>
          <w:sz w:val="16"/>
          <w:szCs w:val="16"/>
        </w:rPr>
        <w:t>Critically, the researchers also found that rhetoric related to “supporting police” was often coded language used by “voters concerned about the relative status of Black vs. White Americans,” they</w:t>
      </w:r>
      <w:r w:rsidRPr="006E734E">
        <w:rPr>
          <w:sz w:val="16"/>
          <w:szCs w:val="16"/>
        </w:rPr>
        <w:t> wrote</w:t>
      </w:r>
      <w:r w:rsidRPr="00AE6321">
        <w:rPr>
          <w:sz w:val="16"/>
          <w:szCs w:val="16"/>
        </w:rPr>
        <w:t> in their report.</w:t>
      </w:r>
    </w:p>
    <w:p w14:paraId="29CC6901" w14:textId="77777777" w:rsidR="00F7108C" w:rsidRPr="00AE6321" w:rsidRDefault="00F7108C" w:rsidP="00F7108C">
      <w:pPr>
        <w:rPr>
          <w:sz w:val="16"/>
        </w:rPr>
      </w:pPr>
      <w:r w:rsidRPr="00AE6321">
        <w:rPr>
          <w:sz w:val="16"/>
        </w:rPr>
        <w:t xml:space="preserve">They found that </w:t>
      </w:r>
      <w:r w:rsidRPr="00A766E1">
        <w:rPr>
          <w:rStyle w:val="StyleUnderline"/>
          <w:highlight w:val="green"/>
        </w:rPr>
        <w:t>support for the police</w:t>
      </w:r>
      <w:r w:rsidRPr="00AE6321">
        <w:rPr>
          <w:sz w:val="16"/>
        </w:rPr>
        <w:t xml:space="preserve">, in and of itself, </w:t>
      </w:r>
      <w:proofErr w:type="gramStart"/>
      <w:r w:rsidRPr="00A766E1">
        <w:rPr>
          <w:rStyle w:val="StyleUnderline"/>
          <w:highlight w:val="green"/>
        </w:rPr>
        <w:t>didn’t</w:t>
      </w:r>
      <w:proofErr w:type="gramEnd"/>
      <w:r w:rsidRPr="00A766E1">
        <w:rPr>
          <w:rStyle w:val="StyleUnderline"/>
          <w:highlight w:val="green"/>
        </w:rPr>
        <w:t xml:space="preserve"> seem to</w:t>
      </w:r>
      <w:r w:rsidRPr="00AE6321">
        <w:rPr>
          <w:rStyle w:val="StyleUnderline"/>
        </w:rPr>
        <w:t xml:space="preserve"> have been an important </w:t>
      </w:r>
      <w:r w:rsidRPr="00A766E1">
        <w:rPr>
          <w:rStyle w:val="StyleUnderline"/>
          <w:highlight w:val="green"/>
        </w:rPr>
        <w:t>motivat</w:t>
      </w:r>
      <w:r w:rsidRPr="00AE6321">
        <w:rPr>
          <w:rStyle w:val="StyleUnderline"/>
        </w:rPr>
        <w:t xml:space="preserve">ion for voting for </w:t>
      </w:r>
      <w:r w:rsidRPr="00A766E1">
        <w:rPr>
          <w:rStyle w:val="StyleUnderline"/>
          <w:highlight w:val="green"/>
        </w:rPr>
        <w:t>Trump</w:t>
      </w:r>
      <w:r w:rsidRPr="00AE6321">
        <w:rPr>
          <w:sz w:val="16"/>
        </w:rPr>
        <w:t>. The researchers found that people who said they supported the police also tended to identify themselves as Republican and felt “racial resentment.” The researchers define “racial resentment” as having “views [that] are primarily driven by social concerns about relative racial group positions,” and that such resentment is “connected to both explicit and implicit indicators of racial animus.”</w:t>
      </w:r>
    </w:p>
    <w:p w14:paraId="21E5123F" w14:textId="77777777" w:rsidR="00F7108C" w:rsidRPr="00AE6321" w:rsidRDefault="00F7108C" w:rsidP="00F7108C">
      <w:pPr>
        <w:rPr>
          <w:sz w:val="16"/>
        </w:rPr>
      </w:pPr>
      <w:r w:rsidRPr="00AE6321">
        <w:rPr>
          <w:sz w:val="16"/>
        </w:rPr>
        <w:t>Thus, the researchers found that “</w:t>
      </w:r>
      <w:r w:rsidRPr="00AE6321">
        <w:rPr>
          <w:rStyle w:val="StyleUnderline"/>
        </w:rPr>
        <w:t>support for police” often served as a proxy for voters who harbor anti-black feelings</w:t>
      </w:r>
      <w:r w:rsidRPr="00AE6321">
        <w:rPr>
          <w:sz w:val="16"/>
        </w:rPr>
        <w:t xml:space="preserve"> and a fondness for the historic racial and class hierarchies in the U.S.</w:t>
      </w:r>
    </w:p>
    <w:p w14:paraId="6BF9CE48" w14:textId="77777777" w:rsidR="00F7108C" w:rsidRPr="00AE6321" w:rsidRDefault="00F7108C" w:rsidP="00F7108C">
      <w:pPr>
        <w:rPr>
          <w:sz w:val="16"/>
          <w:szCs w:val="16"/>
        </w:rPr>
      </w:pPr>
      <w:r w:rsidRPr="00AE6321">
        <w:rPr>
          <w:sz w:val="16"/>
          <w:szCs w:val="16"/>
        </w:rPr>
        <w:t>Researchers define this sort of proxy language as a “dog whistle,” which they described as “speaking in code to a target audience.” Such rhetoric, they wrote, “allows for politicians to speak about taboo subjects while retaining plausible deniability that they violated any social norms.”</w:t>
      </w:r>
    </w:p>
    <w:p w14:paraId="696B805D" w14:textId="77777777" w:rsidR="00F7108C" w:rsidRPr="006E734E" w:rsidRDefault="00F7108C" w:rsidP="00F7108C">
      <w:pPr>
        <w:rPr>
          <w:sz w:val="16"/>
        </w:rPr>
      </w:pPr>
      <w:proofErr w:type="spellStart"/>
      <w:r w:rsidRPr="00AE6321">
        <w:rPr>
          <w:sz w:val="16"/>
        </w:rPr>
        <w:t>Drakulich</w:t>
      </w:r>
      <w:proofErr w:type="spellEnd"/>
      <w:r w:rsidRPr="00AE6321">
        <w:rPr>
          <w:sz w:val="16"/>
        </w:rPr>
        <w:t xml:space="preserve"> points out that (now President) </w:t>
      </w:r>
      <w:r w:rsidRPr="00AE6321">
        <w:rPr>
          <w:rStyle w:val="StyleUnderline"/>
        </w:rPr>
        <w:t>Trump tweeted “LAW &amp; ORDER!” during</w:t>
      </w:r>
      <w:r w:rsidRPr="00AE6321">
        <w:rPr>
          <w:sz w:val="16"/>
        </w:rPr>
        <w:t xml:space="preserve"> the recent </w:t>
      </w:r>
      <w:r w:rsidRPr="00AE6321">
        <w:rPr>
          <w:rStyle w:val="StyleUnderline"/>
        </w:rPr>
        <w:t>Black Lives Matter protests, but not during protests in April and May to reopen</w:t>
      </w:r>
      <w:r w:rsidRPr="00AE6321">
        <w:rPr>
          <w:sz w:val="16"/>
        </w:rPr>
        <w:t xml:space="preserve"> the U.S. economy. </w:t>
      </w:r>
      <w:r w:rsidRPr="00AE6321">
        <w:rPr>
          <w:rStyle w:val="StyleUnderline"/>
        </w:rPr>
        <w:t>The reopening protests, during which armed civilians shouted anti-government slogans in public spaces, came after public health measures to mitigate the spread of COVID</w:t>
      </w:r>
      <w:r w:rsidRPr="00AE6321">
        <w:rPr>
          <w:sz w:val="16"/>
        </w:rPr>
        <w:t>-19 shut down non-essential businesses. </w:t>
      </w:r>
    </w:p>
    <w:p w14:paraId="5C285251" w14:textId="77777777" w:rsidR="00F7108C" w:rsidRDefault="00F7108C" w:rsidP="00F7108C">
      <w:pPr>
        <w:pStyle w:val="Heading4"/>
      </w:pPr>
      <w:r>
        <w:t>Maintaining strong support for black lives matter is key to Biden victory.</w:t>
      </w:r>
    </w:p>
    <w:p w14:paraId="11EAC1CC" w14:textId="77777777" w:rsidR="00F7108C" w:rsidRPr="00BB2690" w:rsidRDefault="00F7108C" w:rsidP="00F7108C">
      <w:pPr>
        <w:spacing w:after="0" w:line="240" w:lineRule="auto"/>
        <w:rPr>
          <w:rFonts w:ascii="Times New Roman" w:hAnsi="Times New Roman" w:cs="Times New Roman"/>
          <w:sz w:val="24"/>
        </w:rPr>
      </w:pPr>
      <w:r w:rsidRPr="00BB2690">
        <w:rPr>
          <w:rStyle w:val="Style13ptBold"/>
        </w:rPr>
        <w:t>Wilkinson 6/11</w:t>
      </w:r>
      <w:r>
        <w:t>/2020 – “</w:t>
      </w:r>
      <w:r w:rsidRPr="00A766E1">
        <w:rPr>
          <w:rStyle w:val="Emphasis"/>
          <w:highlight w:val="green"/>
        </w:rPr>
        <w:t>B</w:t>
      </w:r>
      <w:r w:rsidRPr="00B64B76">
        <w:rPr>
          <w:rStyle w:val="Emphasis"/>
        </w:rPr>
        <w:t xml:space="preserve">lack </w:t>
      </w:r>
      <w:r w:rsidRPr="00A766E1">
        <w:rPr>
          <w:rStyle w:val="Emphasis"/>
          <w:highlight w:val="green"/>
        </w:rPr>
        <w:t>L</w:t>
      </w:r>
      <w:r w:rsidRPr="00B64B76">
        <w:rPr>
          <w:rStyle w:val="Emphasis"/>
        </w:rPr>
        <w:t xml:space="preserve">ives </w:t>
      </w:r>
      <w:r w:rsidRPr="00A766E1">
        <w:rPr>
          <w:rStyle w:val="Emphasis"/>
          <w:highlight w:val="green"/>
        </w:rPr>
        <w:t>M</w:t>
      </w:r>
      <w:r w:rsidRPr="00B64B76">
        <w:rPr>
          <w:rStyle w:val="Emphasis"/>
        </w:rPr>
        <w:t xml:space="preserve">atter </w:t>
      </w:r>
      <w:r w:rsidRPr="00A766E1">
        <w:rPr>
          <w:rStyle w:val="Emphasis"/>
          <w:highlight w:val="green"/>
        </w:rPr>
        <w:t>Is More Popular Than Trump</w:t>
      </w:r>
      <w:r w:rsidRPr="00B64B76">
        <w:rPr>
          <w:rStyle w:val="Emphasis"/>
        </w:rPr>
        <w:t>: The question is how long this moment will last</w:t>
      </w:r>
      <w:r>
        <w:t xml:space="preserve">.” – </w:t>
      </w:r>
      <w:r w:rsidRPr="00BB2690">
        <w:t xml:space="preserve">Francis Wilkinson writes editorials on politics and U.S. domestic policy for Bloomberg Opinion. He was executive editor of the Week. He was previously a writer for Rolling Stone, a communications </w:t>
      </w:r>
      <w:proofErr w:type="gramStart"/>
      <w:r w:rsidRPr="00BB2690">
        <w:t>consultant</w:t>
      </w:r>
      <w:proofErr w:type="gramEnd"/>
      <w:r w:rsidRPr="00BB2690">
        <w:t xml:space="preserve"> and a political media strategist.</w:t>
      </w:r>
      <w:r>
        <w:t xml:space="preserve"> – </w:t>
      </w:r>
      <w:r w:rsidRPr="006E734E">
        <w:t>https://www.bloomberg.com/opinion/articles/2020-06-11/black-lives-matter-is-more-popular-than-trump-or-biden</w:t>
      </w:r>
      <w:r>
        <w:t xml:space="preserve"> - </w:t>
      </w:r>
      <w:proofErr w:type="spellStart"/>
      <w:r>
        <w:t>spavs</w:t>
      </w:r>
      <w:proofErr w:type="spellEnd"/>
      <w:r>
        <w:t xml:space="preserve"> </w:t>
      </w:r>
    </w:p>
    <w:p w14:paraId="761976D0" w14:textId="77777777" w:rsidR="00F7108C" w:rsidRPr="00BA4B58" w:rsidRDefault="00F7108C" w:rsidP="00F7108C">
      <w:pPr>
        <w:rPr>
          <w:u w:val="single"/>
        </w:rPr>
      </w:pPr>
      <w:r w:rsidRPr="00A248C1">
        <w:rPr>
          <w:sz w:val="16"/>
        </w:rPr>
        <w:t xml:space="preserve">According to a </w:t>
      </w:r>
      <w:proofErr w:type="spellStart"/>
      <w:r w:rsidRPr="00A248C1">
        <w:rPr>
          <w:sz w:val="16"/>
        </w:rPr>
        <w:t>Civiqs</w:t>
      </w:r>
      <w:proofErr w:type="spellEnd"/>
      <w:r w:rsidRPr="00A248C1">
        <w:rPr>
          <w:sz w:val="16"/>
        </w:rPr>
        <w:t xml:space="preserve"> poll, 53% of Americans support Black Lives Matter, and only 25% oppose it — a 12-point increase in support since mid-April. </w:t>
      </w:r>
      <w:r w:rsidRPr="00B64B76">
        <w:rPr>
          <w:rStyle w:val="StyleUnderline"/>
        </w:rPr>
        <w:t>By a double-digit margin, BLM is more popular than either</w:t>
      </w:r>
      <w:r w:rsidRPr="00A248C1">
        <w:rPr>
          <w:sz w:val="16"/>
        </w:rPr>
        <w:t xml:space="preserve"> Donald </w:t>
      </w:r>
      <w:r w:rsidRPr="00B64B76">
        <w:rPr>
          <w:rStyle w:val="StyleUnderline"/>
        </w:rPr>
        <w:t>Trump or</w:t>
      </w:r>
      <w:r w:rsidRPr="00A248C1">
        <w:rPr>
          <w:sz w:val="16"/>
        </w:rPr>
        <w:t xml:space="preserve"> Joe </w:t>
      </w:r>
      <w:r w:rsidRPr="00B64B76">
        <w:rPr>
          <w:rStyle w:val="StyleUnderline"/>
        </w:rPr>
        <w:t>Biden</w:t>
      </w:r>
      <w:r w:rsidRPr="00A248C1">
        <w:rPr>
          <w:sz w:val="16"/>
        </w:rPr>
        <w:t xml:space="preserve">. As political scientist Drew Linzer noted: </w:t>
      </w:r>
      <w:r w:rsidRPr="00A766E1">
        <w:rPr>
          <w:rStyle w:val="StyleUnderline"/>
          <w:highlight w:val="green"/>
        </w:rPr>
        <w:t>BLM “is the</w:t>
      </w:r>
      <w:r w:rsidRPr="00B64B76">
        <w:rPr>
          <w:rStyle w:val="StyleUnderline"/>
        </w:rPr>
        <w:t xml:space="preserve"> </w:t>
      </w:r>
      <w:r w:rsidRPr="00B64B76">
        <w:rPr>
          <w:rStyle w:val="Emphasis"/>
        </w:rPr>
        <w:t xml:space="preserve">single </w:t>
      </w:r>
      <w:r w:rsidRPr="00A766E1">
        <w:rPr>
          <w:rStyle w:val="Emphasis"/>
          <w:highlight w:val="green"/>
        </w:rPr>
        <w:t>most favorably viewed</w:t>
      </w:r>
      <w:r w:rsidRPr="00B64B76">
        <w:rPr>
          <w:rStyle w:val="Emphasis"/>
        </w:rPr>
        <w:t xml:space="preserve"> national </w:t>
      </w:r>
      <w:r w:rsidRPr="00A766E1">
        <w:rPr>
          <w:rStyle w:val="Emphasis"/>
          <w:highlight w:val="green"/>
        </w:rPr>
        <w:t>political organization</w:t>
      </w:r>
      <w:r w:rsidRPr="00A766E1">
        <w:rPr>
          <w:rStyle w:val="StyleUnderline"/>
          <w:highlight w:val="green"/>
        </w:rPr>
        <w:t xml:space="preserve"> or politician</w:t>
      </w:r>
      <w:r w:rsidRPr="00B64B76">
        <w:rPr>
          <w:rStyle w:val="StyleUnderline"/>
        </w:rPr>
        <w:t xml:space="preserve"> in America </w:t>
      </w:r>
      <w:r w:rsidRPr="00B64B76">
        <w:rPr>
          <w:rStyle w:val="Emphasis"/>
        </w:rPr>
        <w:t>right now</w:t>
      </w:r>
      <w:r w:rsidRPr="00A248C1">
        <w:rPr>
          <w:sz w:val="16"/>
        </w:rPr>
        <w:t xml:space="preserve">.” </w:t>
      </w:r>
      <w:proofErr w:type="gramStart"/>
      <w:r w:rsidRPr="00A248C1">
        <w:rPr>
          <w:sz w:val="16"/>
        </w:rPr>
        <w:t>It’s</w:t>
      </w:r>
      <w:proofErr w:type="gramEnd"/>
      <w:r w:rsidRPr="00A248C1">
        <w:rPr>
          <w:sz w:val="16"/>
        </w:rPr>
        <w:t xml:space="preserve"> difficult to pinpoint what exactly is driving the change. The brutal killing last month of George Floyd by a Minneapolis police officer was surely a dramatic event. But there have been other harrowing racial alarms in recent years. Actual Nazis marched by torchlight in Charlottesville, Virginia, in August 2017, earning a presidential imprimatur — “very fine people” — even after a counter-protester was murdered. </w:t>
      </w:r>
      <w:proofErr w:type="spellStart"/>
      <w:r w:rsidRPr="00A248C1">
        <w:rPr>
          <w:sz w:val="16"/>
        </w:rPr>
        <w:t>Ahmaud</w:t>
      </w:r>
      <w:proofErr w:type="spellEnd"/>
      <w:r w:rsidRPr="00A248C1">
        <w:rPr>
          <w:sz w:val="16"/>
        </w:rPr>
        <w:t xml:space="preserve"> </w:t>
      </w:r>
      <w:proofErr w:type="spellStart"/>
      <w:r w:rsidRPr="00A248C1">
        <w:rPr>
          <w:sz w:val="16"/>
        </w:rPr>
        <w:t>Arbery</w:t>
      </w:r>
      <w:proofErr w:type="spellEnd"/>
      <w:r w:rsidRPr="00A248C1">
        <w:rPr>
          <w:sz w:val="16"/>
        </w:rPr>
        <w:t xml:space="preserve"> was hunted and killed by two white men in Georgia in February, for an offense that all available evidence suggests entailed jogging while black. His death produced sufficient outrage to derail an official whitewash of the killing and provoke a genuine investigation. Neither tragedy ignited national protests. </w:t>
      </w:r>
      <w:r w:rsidRPr="00B64B76">
        <w:rPr>
          <w:rStyle w:val="StyleUnderline"/>
        </w:rPr>
        <w:t>This month’s widespread protests</w:t>
      </w:r>
      <w:r w:rsidRPr="00A248C1">
        <w:rPr>
          <w:sz w:val="16"/>
        </w:rPr>
        <w:t xml:space="preserve"> of police brutality have put racial reactionaries on the defensive. But they </w:t>
      </w:r>
      <w:proofErr w:type="gramStart"/>
      <w:r w:rsidRPr="00B64B76">
        <w:rPr>
          <w:rStyle w:val="StyleUnderline"/>
        </w:rPr>
        <w:t>haven’t</w:t>
      </w:r>
      <w:proofErr w:type="gramEnd"/>
      <w:r w:rsidRPr="00B64B76">
        <w:rPr>
          <w:rStyle w:val="StyleUnderline"/>
        </w:rPr>
        <w:t xml:space="preserve"> altered</w:t>
      </w:r>
      <w:r w:rsidRPr="00A248C1">
        <w:rPr>
          <w:sz w:val="16"/>
        </w:rPr>
        <w:t xml:space="preserve"> the operating manual of </w:t>
      </w:r>
      <w:r w:rsidRPr="00B64B76">
        <w:rPr>
          <w:rStyle w:val="StyleUnderline"/>
        </w:rPr>
        <w:t>the Trump White House</w:t>
      </w:r>
      <w:r w:rsidRPr="00A248C1">
        <w:rPr>
          <w:sz w:val="16"/>
        </w:rPr>
        <w:t xml:space="preserve">, which was in the midst of using Covid-19 to fan anti-Chinese sentiment when Floyd was killed. </w:t>
      </w:r>
      <w:r w:rsidRPr="00A766E1">
        <w:rPr>
          <w:rStyle w:val="StyleUnderline"/>
          <w:highlight w:val="green"/>
        </w:rPr>
        <w:t>Trump’s</w:t>
      </w:r>
      <w:r w:rsidRPr="00B64B76">
        <w:rPr>
          <w:rStyle w:val="StyleUnderline"/>
        </w:rPr>
        <w:t xml:space="preserve"> overt </w:t>
      </w:r>
      <w:r w:rsidRPr="00A766E1">
        <w:rPr>
          <w:rStyle w:val="StyleUnderline"/>
          <w:highlight w:val="green"/>
        </w:rPr>
        <w:t>racism has made complaints</w:t>
      </w:r>
      <w:r w:rsidRPr="00B64B76">
        <w:rPr>
          <w:rStyle w:val="StyleUnderline"/>
        </w:rPr>
        <w:t xml:space="preserve"> about racism more credible, and perhaps </w:t>
      </w:r>
      <w:r w:rsidRPr="00A766E1">
        <w:rPr>
          <w:rStyle w:val="Emphasis"/>
          <w:highlight w:val="green"/>
        </w:rPr>
        <w:t>easier for whites</w:t>
      </w:r>
      <w:r w:rsidRPr="00B64B76">
        <w:rPr>
          <w:rStyle w:val="StyleUnderline"/>
        </w:rPr>
        <w:t xml:space="preserve"> outside the White House/Fox News propaganda sphere </w:t>
      </w:r>
      <w:r w:rsidRPr="00A766E1">
        <w:rPr>
          <w:rStyle w:val="Emphasis"/>
          <w:highlight w:val="green"/>
        </w:rPr>
        <w:t>to grasp</w:t>
      </w:r>
      <w:r w:rsidRPr="00A248C1">
        <w:rPr>
          <w:sz w:val="16"/>
        </w:rPr>
        <w:t xml:space="preserve">. In one survey taken in the first days of June, two-thirds of Americans, including 63% of whites, said Trump has mostly increased racial tensions. There may be some precedent for what </w:t>
      </w:r>
      <w:proofErr w:type="gramStart"/>
      <w:r w:rsidRPr="00A248C1">
        <w:rPr>
          <w:sz w:val="16"/>
        </w:rPr>
        <w:t>we’re</w:t>
      </w:r>
      <w:proofErr w:type="gramEnd"/>
      <w:r w:rsidRPr="00A248C1">
        <w:rPr>
          <w:sz w:val="16"/>
        </w:rPr>
        <w:t xml:space="preserve"> seeing. The enormous Women’s March, which took place the day after Trump’s inauguration, was a reaction to the election of a president with a history of sexual assault and denigration of women. The #MeToo movement, a culmination of cultural forces that have been building for more than a century, grew from that outrage. It seems unlikely that the movement’s burst of success in the past two years is unrelated to an Oval Office boor who goes out of his way to attack women. Likewise, a white racist president may be a necessary predicate to the wave of protests unleashed in recent weeks. The election of the first black president in 2008 led many whites to conclude that discrimination against blacks was in the past. At the same time, policy and political disputes grew increasingly racialized. “Once Obama was elected and in office is when you see the big changes,” said Maneesh Arora, a political scientist at Wellesley College who researches racial appeals in U.S. politics. “Obama became racialized and the Democratic Party became the nonwhite party.” Barack Obama, who rarely spoke of racial issues, racialized American politics by his very existence. Trump does so by acting and speaking — through racial aggression, racist policies, demagogic </w:t>
      </w:r>
      <w:proofErr w:type="gramStart"/>
      <w:r w:rsidRPr="00A248C1">
        <w:rPr>
          <w:sz w:val="16"/>
        </w:rPr>
        <w:t>rhetoric</w:t>
      </w:r>
      <w:proofErr w:type="gramEnd"/>
      <w:r w:rsidRPr="00A248C1">
        <w:rPr>
          <w:sz w:val="16"/>
        </w:rPr>
        <w:t xml:space="preserve"> and a White House staff that, in appearance and politics, approximates Jim Crow America. In the New York Times, Thomas Edsall surveys a range of experts about whether this time is different. There appears to be no firm consensus, and, given Trump’s political volatility and personal corruption, almost any twist in the narrative is possible. Racial politics is more complex than it was in the 1960s, when a large white majority took a step back and watched the brutal effects of its systemic oppression of a small black minority. Hispanics and Asians, the two fastest-growing components of the U.S. population, are in the mix now, creating possibilities for new alliances and new tensions. It was only five years ago that Jeb Bush was running for president hoping to cement a conservative alliance of whites and Hispanics to create a new Republican majority. </w:t>
      </w:r>
      <w:r w:rsidRPr="00A766E1">
        <w:rPr>
          <w:rStyle w:val="StyleUnderline"/>
          <w:highlight w:val="green"/>
        </w:rPr>
        <w:t>Trump</w:t>
      </w:r>
      <w:r w:rsidRPr="00A248C1">
        <w:rPr>
          <w:sz w:val="16"/>
        </w:rPr>
        <w:t xml:space="preserve"> has, for now at least, demolished that plan. His </w:t>
      </w:r>
      <w:r w:rsidRPr="00B64B76">
        <w:rPr>
          <w:rStyle w:val="StyleUnderline"/>
        </w:rPr>
        <w:t xml:space="preserve">racial politics </w:t>
      </w:r>
      <w:r w:rsidRPr="00A766E1">
        <w:rPr>
          <w:rStyle w:val="StyleUnderline"/>
          <w:highlight w:val="green"/>
        </w:rPr>
        <w:t>seek</w:t>
      </w:r>
      <w:r w:rsidRPr="00B64B76">
        <w:rPr>
          <w:rStyle w:val="StyleUnderline"/>
        </w:rPr>
        <w:t xml:space="preserve"> to put </w:t>
      </w:r>
      <w:r w:rsidRPr="00A766E1">
        <w:rPr>
          <w:rStyle w:val="StyleUnderline"/>
          <w:highlight w:val="green"/>
        </w:rPr>
        <w:t>whites exclusively in</w:t>
      </w:r>
      <w:r w:rsidRPr="00B64B76">
        <w:rPr>
          <w:rStyle w:val="StyleUnderline"/>
        </w:rPr>
        <w:t xml:space="preserve"> the driver’s seat, with </w:t>
      </w:r>
      <w:r w:rsidRPr="00A766E1">
        <w:rPr>
          <w:rStyle w:val="StyleUnderline"/>
          <w:highlight w:val="green"/>
        </w:rPr>
        <w:t>rural</w:t>
      </w:r>
      <w:r w:rsidRPr="00B64B76">
        <w:rPr>
          <w:rStyle w:val="StyleUnderline"/>
        </w:rPr>
        <w:t xml:space="preserve"> and small-</w:t>
      </w:r>
      <w:r w:rsidRPr="00A766E1">
        <w:rPr>
          <w:rStyle w:val="StyleUnderline"/>
          <w:highlight w:val="green"/>
        </w:rPr>
        <w:t>town</w:t>
      </w:r>
      <w:r w:rsidRPr="00B64B76">
        <w:rPr>
          <w:rStyle w:val="StyleUnderline"/>
        </w:rPr>
        <w:t xml:space="preserve"> whites elevated above</w:t>
      </w:r>
      <w:r w:rsidRPr="00A248C1">
        <w:rPr>
          <w:sz w:val="16"/>
        </w:rPr>
        <w:t xml:space="preserve"> the residents of </w:t>
      </w:r>
      <w:r w:rsidRPr="00B64B76">
        <w:rPr>
          <w:rStyle w:val="StyleUnderline"/>
        </w:rPr>
        <w:t>cosmopolitan</w:t>
      </w:r>
      <w:r w:rsidRPr="00A248C1">
        <w:rPr>
          <w:sz w:val="16"/>
        </w:rPr>
        <w:t xml:space="preserve">, multiracial, liberal </w:t>
      </w:r>
      <w:r w:rsidRPr="00B64B76">
        <w:rPr>
          <w:rStyle w:val="StyleUnderline"/>
        </w:rPr>
        <w:t>America</w:t>
      </w:r>
      <w:r w:rsidRPr="00A248C1">
        <w:rPr>
          <w:sz w:val="16"/>
        </w:rPr>
        <w:t xml:space="preserve">. </w:t>
      </w:r>
      <w:proofErr w:type="gramStart"/>
      <w:r w:rsidRPr="00A248C1">
        <w:rPr>
          <w:sz w:val="16"/>
        </w:rPr>
        <w:t>So</w:t>
      </w:r>
      <w:proofErr w:type="gramEnd"/>
      <w:r w:rsidRPr="00A248C1">
        <w:rPr>
          <w:sz w:val="16"/>
        </w:rPr>
        <w:t xml:space="preserve"> </w:t>
      </w:r>
      <w:r w:rsidRPr="00B64B76">
        <w:rPr>
          <w:rStyle w:val="StyleUnderline"/>
        </w:rPr>
        <w:t>the emergence of protests in predominantly white small towns is perhaps the most surprising and poignant aspect of the BLM protests</w:t>
      </w:r>
      <w:r w:rsidRPr="00A248C1">
        <w:rPr>
          <w:sz w:val="16"/>
        </w:rPr>
        <w:t xml:space="preserve">. Whites in cosmopolitan America assume little or no risk in protesting — or “virtue signaling,” if you prefer — on behalf of black lives. Whites in conservative small towns are more likely to face social consequences, including reputational risks. “In small, conservative, white towns there are some white people willing to step forward to protest,” said University of Pittsburgh historian Lara Putnam, who has studied contemporary grassroots politics. </w:t>
      </w:r>
      <w:r w:rsidRPr="00A248C1">
        <w:rPr>
          <w:rStyle w:val="StyleUnderline"/>
        </w:rPr>
        <w:t xml:space="preserve">“In small towns, people older than 30 or 40 are living in a media environment shaped by Fox News and Facebook. Younger people are living in a very different environment shaped by Instagram and </w:t>
      </w:r>
      <w:proofErr w:type="spellStart"/>
      <w:r w:rsidRPr="00A248C1">
        <w:rPr>
          <w:rStyle w:val="StyleUnderline"/>
        </w:rPr>
        <w:t>TikTok</w:t>
      </w:r>
      <w:proofErr w:type="spellEnd"/>
      <w:r w:rsidRPr="00A248C1">
        <w:rPr>
          <w:rStyle w:val="StyleUnderline"/>
        </w:rPr>
        <w:t>. They’re hearing a very different narrative about Black Lives Matter and race in America.”</w:t>
      </w:r>
      <w:r>
        <w:rPr>
          <w:rStyle w:val="StyleUnderline"/>
        </w:rPr>
        <w:t xml:space="preserve"> </w:t>
      </w:r>
      <w:r w:rsidRPr="00A766E1">
        <w:rPr>
          <w:rStyle w:val="Emphasis"/>
          <w:highlight w:val="green"/>
        </w:rPr>
        <w:t>If the current reckoning has staying power, it will take root in</w:t>
      </w:r>
      <w:r w:rsidRPr="00B64B76">
        <w:rPr>
          <w:rStyle w:val="Emphasis"/>
        </w:rPr>
        <w:t xml:space="preserve"> both </w:t>
      </w:r>
      <w:r w:rsidRPr="00A766E1">
        <w:rPr>
          <w:rStyle w:val="Emphasis"/>
          <w:highlight w:val="green"/>
        </w:rPr>
        <w:t>small towns and</w:t>
      </w:r>
      <w:r w:rsidRPr="00B64B76">
        <w:rPr>
          <w:rStyle w:val="Emphasis"/>
        </w:rPr>
        <w:t xml:space="preserve"> the executive suites of </w:t>
      </w:r>
      <w:r w:rsidRPr="00A766E1">
        <w:rPr>
          <w:rStyle w:val="Emphasis"/>
          <w:highlight w:val="green"/>
        </w:rPr>
        <w:t>large corporations</w:t>
      </w:r>
      <w:r w:rsidRPr="00B64B76">
        <w:rPr>
          <w:rStyle w:val="StyleUnderline"/>
        </w:rPr>
        <w:t xml:space="preserve">. While America is vastly more diverse than it was during the civil-rights era, the hinge of racial politics is still white people. And the hinge of white sentiment and attitude </w:t>
      </w:r>
      <w:proofErr w:type="gramStart"/>
      <w:r w:rsidRPr="00B64B76">
        <w:rPr>
          <w:rStyle w:val="StyleUnderline"/>
        </w:rPr>
        <w:t>is located in</w:t>
      </w:r>
      <w:proofErr w:type="gramEnd"/>
      <w:r w:rsidRPr="00B64B76">
        <w:rPr>
          <w:rStyle w:val="StyleUnderline"/>
        </w:rPr>
        <w:t xml:space="preserve"> towns and suburbs</w:t>
      </w:r>
      <w:r w:rsidRPr="00A248C1">
        <w:rPr>
          <w:sz w:val="16"/>
        </w:rPr>
        <w:t>.</w:t>
      </w:r>
    </w:p>
    <w:p w14:paraId="49F0033F" w14:textId="77777777" w:rsidR="00F7108C" w:rsidRDefault="00F7108C" w:rsidP="00F7108C">
      <w:pPr>
        <w:pStyle w:val="Heading4"/>
      </w:pPr>
      <w:r>
        <w:t>Sustained BLM protests are key to mobilize people to support liberal campaigns.</w:t>
      </w:r>
    </w:p>
    <w:p w14:paraId="17B96121" w14:textId="77777777" w:rsidR="00F7108C" w:rsidRDefault="00F7108C" w:rsidP="00F7108C">
      <w:r w:rsidRPr="00BA4B58">
        <w:rPr>
          <w:rStyle w:val="Style13ptBold"/>
        </w:rPr>
        <w:t>Gillion 6/3</w:t>
      </w:r>
      <w:r>
        <w:t xml:space="preserve">/2020 – “How Protests Change Parties and Elections” – </w:t>
      </w:r>
      <w:r w:rsidRPr="006B21F6">
        <w:t xml:space="preserve">Daniel Q. Gillion is the Julie </w:t>
      </w:r>
      <w:proofErr w:type="spellStart"/>
      <w:r w:rsidRPr="006B21F6">
        <w:t>Beren</w:t>
      </w:r>
      <w:proofErr w:type="spellEnd"/>
      <w:r w:rsidRPr="006B21F6">
        <w:t xml:space="preserve"> Platt and Marc E. Platt Presidential Professor of Political Science at the University of Pennsylvania.</w:t>
      </w:r>
      <w:r>
        <w:t xml:space="preserve"> – </w:t>
      </w:r>
      <w:r w:rsidRPr="006E734E">
        <w:t>https://www.niskanencenter.org/how-protests-change-parties-and-elections/</w:t>
      </w:r>
      <w:r>
        <w:t xml:space="preserve"> - </w:t>
      </w:r>
      <w:proofErr w:type="spellStart"/>
      <w:r>
        <w:t>spavs</w:t>
      </w:r>
      <w:proofErr w:type="spellEnd"/>
    </w:p>
    <w:p w14:paraId="3DCFEF47" w14:textId="77777777" w:rsidR="00F7108C" w:rsidRPr="00BA4B58" w:rsidRDefault="00F7108C" w:rsidP="00F7108C">
      <w:pPr>
        <w:rPr>
          <w:sz w:val="16"/>
        </w:rPr>
      </w:pPr>
      <w:r w:rsidRPr="00BA4B58">
        <w:rPr>
          <w:rStyle w:val="StyleUnderline"/>
        </w:rPr>
        <w:t xml:space="preserve">Protest matters for how individuals engage in </w:t>
      </w:r>
      <w:proofErr w:type="spellStart"/>
      <w:r w:rsidRPr="00BA4B58">
        <w:rPr>
          <w:rStyle w:val="StyleUnderline"/>
        </w:rPr>
        <w:t>electorial</w:t>
      </w:r>
      <w:proofErr w:type="spellEnd"/>
      <w:r w:rsidRPr="00BA4B58">
        <w:rPr>
          <w:rStyle w:val="StyleUnderline"/>
        </w:rPr>
        <w:t xml:space="preserve"> politics. </w:t>
      </w:r>
      <w:proofErr w:type="gramStart"/>
      <w:r w:rsidRPr="00BA4B58">
        <w:rPr>
          <w:rStyle w:val="StyleUnderline"/>
        </w:rPr>
        <w:t>What’s</w:t>
      </w:r>
      <w:proofErr w:type="gramEnd"/>
      <w:r w:rsidRPr="00BA4B58">
        <w:rPr>
          <w:rStyle w:val="StyleUnderline"/>
        </w:rPr>
        <w:t xml:space="preserve"> most important is that we no longer see protests in the same way.</w:t>
      </w:r>
      <w:r w:rsidRPr="00BA4B58">
        <w:rPr>
          <w:sz w:val="16"/>
        </w:rPr>
        <w:t xml:space="preserve"> </w:t>
      </w:r>
      <w:r w:rsidRPr="00A766E1">
        <w:rPr>
          <w:rStyle w:val="Emphasis"/>
          <w:highlight w:val="green"/>
        </w:rPr>
        <w:t>When you see</w:t>
      </w:r>
      <w:r w:rsidRPr="00BA4B58">
        <w:rPr>
          <w:rStyle w:val="Emphasis"/>
        </w:rPr>
        <w:t xml:space="preserve"> individuals engaging in</w:t>
      </w:r>
      <w:r w:rsidRPr="00BA4B58">
        <w:rPr>
          <w:sz w:val="16"/>
        </w:rPr>
        <w:t xml:space="preserve"> let’s say, </w:t>
      </w:r>
      <w:r w:rsidRPr="00BA4B58">
        <w:rPr>
          <w:rStyle w:val="Emphasis"/>
        </w:rPr>
        <w:t xml:space="preserve">Black Lives Matter </w:t>
      </w:r>
      <w:r w:rsidRPr="00A766E1">
        <w:rPr>
          <w:rStyle w:val="Emphasis"/>
          <w:highlight w:val="green"/>
        </w:rPr>
        <w:t>protests</w:t>
      </w:r>
      <w:r w:rsidRPr="00BA4B58">
        <w:rPr>
          <w:rStyle w:val="StyleUnderline"/>
        </w:rPr>
        <w:t xml:space="preserve"> or individuals engaging in gender protests, </w:t>
      </w:r>
      <w:r w:rsidRPr="00A766E1">
        <w:rPr>
          <w:rStyle w:val="StyleUnderline"/>
          <w:highlight w:val="green"/>
        </w:rPr>
        <w:t>you don’t</w:t>
      </w:r>
      <w:r w:rsidRPr="00BA4B58">
        <w:rPr>
          <w:rStyle w:val="StyleUnderline"/>
        </w:rPr>
        <w:t xml:space="preserve"> look at those protests events and </w:t>
      </w:r>
      <w:r w:rsidRPr="00A766E1">
        <w:rPr>
          <w:rStyle w:val="StyleUnderline"/>
          <w:highlight w:val="green"/>
        </w:rPr>
        <w:t>say</w:t>
      </w:r>
      <w:r w:rsidRPr="00BA4B58">
        <w:rPr>
          <w:rStyle w:val="StyleUnderline"/>
        </w:rPr>
        <w:t xml:space="preserve"> to yourself, “Okay, those are just </w:t>
      </w:r>
      <w:proofErr w:type="gramStart"/>
      <w:r w:rsidRPr="00BA4B58">
        <w:rPr>
          <w:rStyle w:val="StyleUnderline"/>
        </w:rPr>
        <w:t>protests</w:t>
      </w:r>
      <w:proofErr w:type="gramEnd"/>
      <w:r w:rsidRPr="00BA4B58">
        <w:rPr>
          <w:rStyle w:val="StyleUnderline"/>
        </w:rPr>
        <w:t xml:space="preserve">. </w:t>
      </w:r>
      <w:r w:rsidRPr="00A766E1">
        <w:rPr>
          <w:rStyle w:val="StyleUnderline"/>
          <w:highlight w:val="green"/>
        </w:rPr>
        <w:t>They have no party affiliation</w:t>
      </w:r>
      <w:r w:rsidRPr="00BA4B58">
        <w:rPr>
          <w:rStyle w:val="StyleUnderline"/>
        </w:rPr>
        <w:t xml:space="preserve">. These are just individuals protesting, </w:t>
      </w:r>
      <w:proofErr w:type="gramStart"/>
      <w:r w:rsidRPr="00BA4B58">
        <w:rPr>
          <w:rStyle w:val="StyleUnderline"/>
        </w:rPr>
        <w:t>let’s</w:t>
      </w:r>
      <w:proofErr w:type="gramEnd"/>
      <w:r w:rsidRPr="00BA4B58">
        <w:rPr>
          <w:rStyle w:val="StyleUnderline"/>
        </w:rPr>
        <w:t xml:space="preserve"> say over discrimination.”</w:t>
      </w:r>
      <w:r w:rsidRPr="00BA4B58">
        <w:rPr>
          <w:sz w:val="16"/>
        </w:rPr>
        <w:t xml:space="preserve"> Rather </w:t>
      </w:r>
      <w:r w:rsidRPr="00BA4B58">
        <w:rPr>
          <w:rStyle w:val="StyleUnderline"/>
        </w:rPr>
        <w:t xml:space="preserve">when individuals look at these types of protests, they tend to put them in boxes. </w:t>
      </w:r>
      <w:proofErr w:type="gramStart"/>
      <w:r w:rsidRPr="00A766E1">
        <w:rPr>
          <w:rStyle w:val="StyleUnderline"/>
          <w:highlight w:val="green"/>
        </w:rPr>
        <w:t>That’s</w:t>
      </w:r>
      <w:proofErr w:type="gramEnd"/>
      <w:r w:rsidRPr="00BA4B58">
        <w:rPr>
          <w:rStyle w:val="StyleUnderline"/>
        </w:rPr>
        <w:t xml:space="preserve"> a liberal protest, that’s a conservative protest.</w:t>
      </w:r>
      <w:r w:rsidRPr="00BA4B58">
        <w:rPr>
          <w:sz w:val="16"/>
        </w:rPr>
        <w:t xml:space="preserve"> </w:t>
      </w:r>
      <w:r w:rsidRPr="00BA4B58">
        <w:rPr>
          <w:rStyle w:val="Emphasis"/>
        </w:rPr>
        <w:t xml:space="preserve">And for the two examples I just gave would often say </w:t>
      </w:r>
      <w:proofErr w:type="gramStart"/>
      <w:r w:rsidRPr="00BA4B58">
        <w:rPr>
          <w:rStyle w:val="Emphasis"/>
        </w:rPr>
        <w:t>that’s</w:t>
      </w:r>
      <w:proofErr w:type="gramEnd"/>
      <w:r w:rsidRPr="00BA4B58">
        <w:rPr>
          <w:rStyle w:val="Emphasis"/>
        </w:rPr>
        <w:t xml:space="preserve"> </w:t>
      </w:r>
      <w:r w:rsidRPr="00A766E1">
        <w:rPr>
          <w:rStyle w:val="Emphasis"/>
          <w:highlight w:val="green"/>
        </w:rPr>
        <w:t>a liberal protest</w:t>
      </w:r>
      <w:r w:rsidRPr="00BA4B58">
        <w:rPr>
          <w:sz w:val="16"/>
        </w:rPr>
        <w:t xml:space="preserve">. </w:t>
      </w:r>
      <w:r w:rsidRPr="00BA4B58">
        <w:rPr>
          <w:rStyle w:val="StyleUnderline"/>
        </w:rPr>
        <w:t xml:space="preserve">When </w:t>
      </w:r>
      <w:r w:rsidRPr="00A766E1">
        <w:rPr>
          <w:rStyle w:val="StyleUnderline"/>
          <w:highlight w:val="green"/>
        </w:rPr>
        <w:t>those protests</w:t>
      </w:r>
      <w:r w:rsidRPr="00BA4B58">
        <w:rPr>
          <w:rStyle w:val="StyleUnderline"/>
        </w:rPr>
        <w:t xml:space="preserve"> continue to occur over time, it’s more likely to </w:t>
      </w:r>
      <w:r w:rsidRPr="00A766E1">
        <w:rPr>
          <w:rStyle w:val="StyleUnderline"/>
          <w:highlight w:val="green"/>
        </w:rPr>
        <w:t>mobilize</w:t>
      </w:r>
      <w:r w:rsidRPr="00BA4B58">
        <w:rPr>
          <w:rStyle w:val="StyleUnderline"/>
        </w:rPr>
        <w:t xml:space="preserve"> individuals to support </w:t>
      </w:r>
      <w:r w:rsidRPr="00A766E1">
        <w:rPr>
          <w:rStyle w:val="StyleUnderline"/>
          <w:highlight w:val="green"/>
        </w:rPr>
        <w:t>liberal causes, donate</w:t>
      </w:r>
      <w:r w:rsidRPr="00BA4B58">
        <w:rPr>
          <w:rStyle w:val="StyleUnderline"/>
        </w:rPr>
        <w:t xml:space="preserve"> more </w:t>
      </w:r>
      <w:r w:rsidRPr="00A766E1">
        <w:rPr>
          <w:rStyle w:val="StyleUnderline"/>
          <w:highlight w:val="green"/>
        </w:rPr>
        <w:t>money to liberal campaigns, turn out</w:t>
      </w:r>
      <w:r w:rsidRPr="00BA4B58">
        <w:rPr>
          <w:rStyle w:val="StyleUnderline"/>
        </w:rPr>
        <w:t xml:space="preserve"> and vote </w:t>
      </w:r>
      <w:r w:rsidRPr="00A766E1">
        <w:rPr>
          <w:rStyle w:val="StyleUnderline"/>
          <w:highlight w:val="green"/>
        </w:rPr>
        <w:t>for liberal candidates and</w:t>
      </w:r>
      <w:r w:rsidRPr="00BA4B58">
        <w:rPr>
          <w:rStyle w:val="StyleUnderline"/>
        </w:rPr>
        <w:t xml:space="preserve"> even </w:t>
      </w:r>
      <w:r w:rsidRPr="00A766E1">
        <w:rPr>
          <w:rStyle w:val="StyleUnderline"/>
          <w:highlight w:val="green"/>
        </w:rPr>
        <w:t>promote</w:t>
      </w:r>
      <w:r w:rsidRPr="00BA4B58">
        <w:rPr>
          <w:rStyle w:val="StyleUnderline"/>
        </w:rPr>
        <w:t xml:space="preserve"> individuals who run for office</w:t>
      </w:r>
      <w:r w:rsidRPr="00BA4B58">
        <w:rPr>
          <w:sz w:val="16"/>
        </w:rPr>
        <w:t xml:space="preserve"> if they represent the ideological message of protestors. </w:t>
      </w:r>
      <w:r w:rsidRPr="00BA4B58">
        <w:rPr>
          <w:rStyle w:val="Emphasis"/>
        </w:rPr>
        <w:t xml:space="preserve">In this case, it would be on </w:t>
      </w:r>
      <w:r w:rsidRPr="00A766E1">
        <w:rPr>
          <w:rStyle w:val="Emphasis"/>
          <w:highlight w:val="green"/>
        </w:rPr>
        <w:t>the liberal side</w:t>
      </w:r>
      <w:r w:rsidRPr="00BA4B58">
        <w:rPr>
          <w:sz w:val="16"/>
        </w:rPr>
        <w:t>.</w:t>
      </w:r>
    </w:p>
    <w:p w14:paraId="6D1B4AC9" w14:textId="77777777" w:rsidR="00F7108C" w:rsidRDefault="00F7108C" w:rsidP="00F7108C">
      <w:pPr>
        <w:pStyle w:val="Heading4"/>
      </w:pPr>
      <w:r>
        <w:t xml:space="preserve">BLM has the potential to win Biden the election. </w:t>
      </w:r>
    </w:p>
    <w:p w14:paraId="4B10F29C" w14:textId="77777777" w:rsidR="00F7108C" w:rsidRDefault="00F7108C" w:rsidP="00F7108C">
      <w:r w:rsidRPr="00116D0D">
        <w:rPr>
          <w:rStyle w:val="Style13ptBold"/>
        </w:rPr>
        <w:t>Moreno 6/12</w:t>
      </w:r>
      <w:r>
        <w:t>/2020 – “</w:t>
      </w:r>
      <w:r w:rsidRPr="00116D0D">
        <w:t>Black Lives Matter' protests could play prominently in upcoming presidential election</w:t>
      </w:r>
      <w:r>
        <w:t xml:space="preserve">” – Joel Moreno is a reporter for KOMO News – </w:t>
      </w:r>
      <w:r w:rsidRPr="006E734E">
        <w:t>https://komonews.com/news/local/black-lives-matter-protests-could-play-prominently-in-upcoming-presidential-election</w:t>
      </w:r>
      <w:r>
        <w:t xml:space="preserve"> - </w:t>
      </w:r>
      <w:proofErr w:type="spellStart"/>
      <w:r>
        <w:t>spavs</w:t>
      </w:r>
      <w:proofErr w:type="spellEnd"/>
    </w:p>
    <w:p w14:paraId="64383298" w14:textId="77777777" w:rsidR="00F7108C" w:rsidRPr="00AE5854" w:rsidRDefault="00F7108C" w:rsidP="00F7108C">
      <w:pPr>
        <w:rPr>
          <w:sz w:val="16"/>
        </w:rPr>
      </w:pPr>
      <w:r w:rsidRPr="00116D0D">
        <w:rPr>
          <w:sz w:val="16"/>
        </w:rPr>
        <w:t xml:space="preserve">The </w:t>
      </w:r>
      <w:r w:rsidRPr="00BA4B58">
        <w:rPr>
          <w:rStyle w:val="StyleUnderline"/>
        </w:rPr>
        <w:t xml:space="preserve">ongoing </w:t>
      </w:r>
      <w:r w:rsidRPr="00A766E1">
        <w:rPr>
          <w:rStyle w:val="StyleUnderline"/>
          <w:highlight w:val="green"/>
        </w:rPr>
        <w:t>protests</w:t>
      </w:r>
      <w:r w:rsidRPr="00116D0D">
        <w:rPr>
          <w:sz w:val="16"/>
        </w:rPr>
        <w:t xml:space="preserve"> sweeping Seattle and the country </w:t>
      </w:r>
      <w:r w:rsidRPr="00A766E1">
        <w:rPr>
          <w:rStyle w:val="StyleUnderline"/>
          <w:highlight w:val="green"/>
        </w:rPr>
        <w:t>could</w:t>
      </w:r>
      <w:r w:rsidRPr="00BA4B58">
        <w:rPr>
          <w:rStyle w:val="StyleUnderline"/>
        </w:rPr>
        <w:t xml:space="preserve"> easily </w:t>
      </w:r>
      <w:r w:rsidRPr="00A766E1">
        <w:rPr>
          <w:rStyle w:val="Emphasis"/>
          <w:highlight w:val="green"/>
        </w:rPr>
        <w:t>become a focal point</w:t>
      </w:r>
      <w:r w:rsidRPr="00A766E1">
        <w:rPr>
          <w:rStyle w:val="StyleUnderline"/>
          <w:highlight w:val="green"/>
        </w:rPr>
        <w:t xml:space="preserve"> in the</w:t>
      </w:r>
      <w:r w:rsidRPr="002D1900">
        <w:rPr>
          <w:rStyle w:val="StyleUnderline"/>
        </w:rPr>
        <w:t xml:space="preserve"> upcoming</w:t>
      </w:r>
      <w:r w:rsidRPr="00BA4B58">
        <w:rPr>
          <w:rStyle w:val="StyleUnderline"/>
        </w:rPr>
        <w:t xml:space="preserve"> presidential </w:t>
      </w:r>
      <w:r w:rsidRPr="00A766E1">
        <w:rPr>
          <w:rStyle w:val="StyleUnderline"/>
          <w:highlight w:val="green"/>
        </w:rPr>
        <w:t>election</w:t>
      </w:r>
      <w:r w:rsidRPr="00116D0D">
        <w:rPr>
          <w:sz w:val="16"/>
        </w:rPr>
        <w:t xml:space="preserve">. </w:t>
      </w:r>
      <w:r w:rsidRPr="00A766E1">
        <w:rPr>
          <w:rStyle w:val="StyleUnderline"/>
          <w:highlight w:val="green"/>
        </w:rPr>
        <w:t>They</w:t>
      </w:r>
      <w:r w:rsidRPr="00BA4B58">
        <w:rPr>
          <w:rStyle w:val="StyleUnderline"/>
        </w:rPr>
        <w:t xml:space="preserve"> have the potential to </w:t>
      </w:r>
      <w:r w:rsidRPr="00A766E1">
        <w:rPr>
          <w:rStyle w:val="Emphasis"/>
          <w:highlight w:val="green"/>
        </w:rPr>
        <w:t>change the tone of the campaigns</w:t>
      </w:r>
      <w:r w:rsidRPr="00A766E1">
        <w:rPr>
          <w:rStyle w:val="StyleUnderline"/>
          <w:highlight w:val="green"/>
        </w:rPr>
        <w:t xml:space="preserve"> and even</w:t>
      </w:r>
      <w:r w:rsidRPr="00BA4B58">
        <w:rPr>
          <w:rStyle w:val="StyleUnderline"/>
        </w:rPr>
        <w:t xml:space="preserve"> influence former Vice President Joe </w:t>
      </w:r>
      <w:r w:rsidRPr="00A766E1">
        <w:rPr>
          <w:rStyle w:val="Emphasis"/>
          <w:highlight w:val="green"/>
        </w:rPr>
        <w:t>Biden’s choice of running mate</w:t>
      </w:r>
      <w:r w:rsidRPr="00116D0D">
        <w:rPr>
          <w:sz w:val="16"/>
        </w:rPr>
        <w:t xml:space="preserve">. Biden has already clarified it will be a woman but now there are urgent calls to narrow the field. “Today there is more mounting pressure that that woman be an African-American woman,” said Ron </w:t>
      </w:r>
      <w:proofErr w:type="spellStart"/>
      <w:r w:rsidRPr="00116D0D">
        <w:rPr>
          <w:sz w:val="16"/>
        </w:rPr>
        <w:t>Dotzauer</w:t>
      </w:r>
      <w:proofErr w:type="spellEnd"/>
      <w:r w:rsidRPr="00116D0D">
        <w:rPr>
          <w:sz w:val="16"/>
        </w:rPr>
        <w:t xml:space="preserve">, the CEO of the political consultant group Strategies 360. Sen. Kamala Harris is a frontrunner, but political consultants said former Rep. Stacey Abrams and former National Security Adviser Susan Rice are strong picks. “Some of the white women may not necessarily be that convincing anymore,” said Cathy Allen, a Democratic political consultant in Seattle. </w:t>
      </w:r>
      <w:r w:rsidRPr="00BA4B58">
        <w:rPr>
          <w:rStyle w:val="StyleUnderline"/>
        </w:rPr>
        <w:t>Once that announcement is made, the deafening call for change in America's race relations could become prominent on the campaign trail</w:t>
      </w:r>
      <w:r w:rsidRPr="00116D0D">
        <w:rPr>
          <w:sz w:val="16"/>
        </w:rPr>
        <w:t>. “</w:t>
      </w:r>
      <w:r w:rsidRPr="00116D0D">
        <w:rPr>
          <w:rStyle w:val="StyleUnderline"/>
        </w:rPr>
        <w:t>Black Lives Matter has now gone mainstream</w:t>
      </w:r>
      <w:r w:rsidRPr="00116D0D">
        <w:rPr>
          <w:sz w:val="16"/>
        </w:rPr>
        <w:t xml:space="preserve">,” </w:t>
      </w:r>
      <w:proofErr w:type="spellStart"/>
      <w:r w:rsidRPr="00116D0D">
        <w:rPr>
          <w:sz w:val="16"/>
        </w:rPr>
        <w:t>Dotzauer</w:t>
      </w:r>
      <w:proofErr w:type="spellEnd"/>
      <w:r w:rsidRPr="00116D0D">
        <w:rPr>
          <w:sz w:val="16"/>
        </w:rPr>
        <w:t xml:space="preserve"> said. “</w:t>
      </w:r>
      <w:r w:rsidRPr="00116D0D">
        <w:rPr>
          <w:rStyle w:val="StyleUnderline"/>
        </w:rPr>
        <w:t>Police reform and how we manage the criminal justice system has now come to the forefront of issues to be dealt with in this election cycle</w:t>
      </w:r>
      <w:r w:rsidRPr="00116D0D">
        <w:rPr>
          <w:sz w:val="16"/>
        </w:rPr>
        <w:t xml:space="preserve">." President Donald </w:t>
      </w:r>
      <w:r w:rsidRPr="00116D0D">
        <w:rPr>
          <w:rStyle w:val="StyleUnderline"/>
        </w:rPr>
        <w:t xml:space="preserve">Trump </w:t>
      </w:r>
      <w:r w:rsidRPr="00A766E1">
        <w:rPr>
          <w:rStyle w:val="StyleUnderline"/>
          <w:highlight w:val="green"/>
        </w:rPr>
        <w:t>has taken a hardline</w:t>
      </w:r>
      <w:r w:rsidRPr="00116D0D">
        <w:rPr>
          <w:rStyle w:val="StyleUnderline"/>
        </w:rPr>
        <w:t xml:space="preserve"> with some Black Lives Matter </w:t>
      </w:r>
      <w:r w:rsidRPr="002D1900">
        <w:rPr>
          <w:rStyle w:val="StyleUnderline"/>
        </w:rPr>
        <w:t xml:space="preserve">protests </w:t>
      </w:r>
      <w:r w:rsidRPr="00A766E1">
        <w:rPr>
          <w:rStyle w:val="StyleUnderline"/>
          <w:highlight w:val="green"/>
        </w:rPr>
        <w:t>and faced</w:t>
      </w:r>
      <w:r w:rsidRPr="002D1900">
        <w:rPr>
          <w:rStyle w:val="StyleUnderline"/>
        </w:rPr>
        <w:t xml:space="preserve"> sharp</w:t>
      </w:r>
      <w:r w:rsidRPr="00116D0D">
        <w:rPr>
          <w:rStyle w:val="StyleUnderline"/>
        </w:rPr>
        <w:t xml:space="preserve"> criticism over the recent crackdown on peaceful protesters outside the White House</w:t>
      </w:r>
      <w:r w:rsidRPr="00116D0D">
        <w:rPr>
          <w:sz w:val="16"/>
        </w:rPr>
        <w:t xml:space="preserve">. “It was, </w:t>
      </w:r>
      <w:r w:rsidRPr="00A766E1">
        <w:rPr>
          <w:rStyle w:val="Emphasis"/>
          <w:highlight w:val="green"/>
        </w:rPr>
        <w:t>politically</w:t>
      </w:r>
      <w:r w:rsidRPr="00116D0D">
        <w:rPr>
          <w:rStyle w:val="Emphasis"/>
        </w:rPr>
        <w:t xml:space="preserve"> speaking, </w:t>
      </w:r>
      <w:r w:rsidRPr="00A766E1">
        <w:rPr>
          <w:rStyle w:val="Emphasis"/>
          <w:highlight w:val="green"/>
        </w:rPr>
        <w:t>an unmitigated disaster</w:t>
      </w:r>
      <w:r w:rsidRPr="00116D0D">
        <w:rPr>
          <w:rStyle w:val="Emphasis"/>
        </w:rPr>
        <w:t xml:space="preserve"> for this president</w:t>
      </w:r>
      <w:r w:rsidRPr="00116D0D">
        <w:rPr>
          <w:sz w:val="16"/>
        </w:rPr>
        <w:t xml:space="preserve">,” </w:t>
      </w:r>
      <w:proofErr w:type="spellStart"/>
      <w:r w:rsidRPr="00116D0D">
        <w:rPr>
          <w:sz w:val="16"/>
        </w:rPr>
        <w:t>Dotzauer</w:t>
      </w:r>
      <w:proofErr w:type="spellEnd"/>
      <w:r w:rsidRPr="00116D0D">
        <w:rPr>
          <w:sz w:val="16"/>
        </w:rPr>
        <w:t xml:space="preserve"> said.</w:t>
      </w:r>
    </w:p>
    <w:p w14:paraId="5AF9EEF2" w14:textId="77777777" w:rsidR="00F7108C" w:rsidRDefault="00F7108C" w:rsidP="00F7108C">
      <w:pPr>
        <w:pStyle w:val="Heading4"/>
      </w:pPr>
      <w:r>
        <w:t>Even Republicans in congress are coming out against Trump over BLM.</w:t>
      </w:r>
    </w:p>
    <w:p w14:paraId="4150B22D" w14:textId="77777777" w:rsidR="00F7108C" w:rsidRDefault="00F7108C" w:rsidP="00F7108C">
      <w:r w:rsidRPr="00AE5854">
        <w:rPr>
          <w:rStyle w:val="Style13ptBold"/>
        </w:rPr>
        <w:t>Bolton 6/9</w:t>
      </w:r>
      <w:r>
        <w:t>/2020 – “</w:t>
      </w:r>
      <w:r w:rsidRPr="00373E18">
        <w:t>Romney challenges Trump with Black Lives Matter march</w:t>
      </w:r>
      <w:r>
        <w:t xml:space="preserve">” – Alexander Bolton is a senior reporter for The Hill. – </w:t>
      </w:r>
      <w:r w:rsidRPr="006E734E">
        <w:t>https://thehill.com/homenews/senate/501766-romney-challenges-trump-with-black-lives-matter-march</w:t>
      </w:r>
      <w:r>
        <w:t xml:space="preserve"> - </w:t>
      </w:r>
      <w:proofErr w:type="spellStart"/>
      <w:r>
        <w:t>spavs</w:t>
      </w:r>
      <w:proofErr w:type="spellEnd"/>
    </w:p>
    <w:p w14:paraId="4FD03047" w14:textId="77777777" w:rsidR="00F7108C" w:rsidRPr="002D1900" w:rsidRDefault="00F7108C" w:rsidP="00F7108C">
      <w:pPr>
        <w:rPr>
          <w:sz w:val="16"/>
        </w:rPr>
      </w:pPr>
      <w:r w:rsidRPr="00373E18">
        <w:rPr>
          <w:sz w:val="16"/>
        </w:rPr>
        <w:t xml:space="preserve">Sen. Mitt </w:t>
      </w:r>
      <w:r w:rsidRPr="00A766E1">
        <w:rPr>
          <w:rStyle w:val="StyleUnderline"/>
          <w:highlight w:val="green"/>
        </w:rPr>
        <w:t>Romney</w:t>
      </w:r>
      <w:r w:rsidRPr="00373E18">
        <w:rPr>
          <w:rStyle w:val="StyleUnderline"/>
        </w:rPr>
        <w:t xml:space="preserve"> </w:t>
      </w:r>
      <w:r w:rsidRPr="00373E18">
        <w:rPr>
          <w:sz w:val="16"/>
        </w:rPr>
        <w:t xml:space="preserve">(R-Utah) </w:t>
      </w:r>
      <w:r w:rsidRPr="00A766E1">
        <w:rPr>
          <w:rStyle w:val="StyleUnderline"/>
          <w:highlight w:val="green"/>
        </w:rPr>
        <w:t>is challenging</w:t>
      </w:r>
      <w:r w:rsidRPr="00373E18">
        <w:rPr>
          <w:rStyle w:val="StyleUnderline"/>
        </w:rPr>
        <w:t xml:space="preserve"> President </w:t>
      </w:r>
      <w:r w:rsidRPr="00A766E1">
        <w:rPr>
          <w:rStyle w:val="StyleUnderline"/>
          <w:highlight w:val="green"/>
        </w:rPr>
        <w:t>Trump’s</w:t>
      </w:r>
      <w:r w:rsidRPr="00373E18">
        <w:rPr>
          <w:rStyle w:val="StyleUnderline"/>
        </w:rPr>
        <w:t xml:space="preserve"> antagonistic </w:t>
      </w:r>
      <w:r w:rsidRPr="00A766E1">
        <w:rPr>
          <w:rStyle w:val="StyleUnderline"/>
          <w:highlight w:val="green"/>
        </w:rPr>
        <w:t>stance toward B</w:t>
      </w:r>
      <w:r w:rsidRPr="00373E18">
        <w:rPr>
          <w:rStyle w:val="StyleUnderline"/>
        </w:rPr>
        <w:t xml:space="preserve">lack </w:t>
      </w:r>
      <w:r w:rsidRPr="00A766E1">
        <w:rPr>
          <w:rStyle w:val="StyleUnderline"/>
          <w:highlight w:val="green"/>
        </w:rPr>
        <w:t>L</w:t>
      </w:r>
      <w:r w:rsidRPr="00373E18">
        <w:rPr>
          <w:rStyle w:val="StyleUnderline"/>
        </w:rPr>
        <w:t xml:space="preserve">ives </w:t>
      </w:r>
      <w:r w:rsidRPr="00A766E1">
        <w:rPr>
          <w:rStyle w:val="StyleUnderline"/>
          <w:highlight w:val="green"/>
        </w:rPr>
        <w:t>M</w:t>
      </w:r>
      <w:r w:rsidRPr="00373E18">
        <w:rPr>
          <w:rStyle w:val="StyleUnderline"/>
        </w:rPr>
        <w:t>atter protesters at a time when Trump’s support in the polls is dropping.</w:t>
      </w:r>
      <w:r w:rsidRPr="00373E18">
        <w:rPr>
          <w:sz w:val="16"/>
        </w:rPr>
        <w:t xml:space="preserve"> </w:t>
      </w:r>
      <w:r w:rsidRPr="00373E18">
        <w:rPr>
          <w:rStyle w:val="StyleUnderline"/>
        </w:rPr>
        <w:t xml:space="preserve">Romney made a surprising and stirring gesture on Sunday </w:t>
      </w:r>
      <w:r w:rsidRPr="00A766E1">
        <w:rPr>
          <w:rStyle w:val="StyleUnderline"/>
          <w:highlight w:val="green"/>
        </w:rPr>
        <w:t xml:space="preserve">by </w:t>
      </w:r>
      <w:r w:rsidRPr="00A766E1">
        <w:rPr>
          <w:rStyle w:val="Emphasis"/>
          <w:highlight w:val="green"/>
        </w:rPr>
        <w:t>marching toward the White House</w:t>
      </w:r>
      <w:r w:rsidRPr="00373E18">
        <w:rPr>
          <w:rStyle w:val="StyleUnderline"/>
        </w:rPr>
        <w:t xml:space="preserve"> with hundreds of other people protesting police violence against African Americans after the death of George Floyd in Minneapolis</w:t>
      </w:r>
      <w:r w:rsidRPr="00373E18">
        <w:rPr>
          <w:sz w:val="16"/>
        </w:rPr>
        <w:t xml:space="preserve">. On Monday, he announced that he is working with Republican colleagues to put together police reform legislation, filling the void left by Trump and GOP leaders in Congress who have not made it a priority. “I state the obvious, which is black lives matter. If there’s injustice, we want to correct that. If there’s prejudice, we want to change that. If there’s bias, we hope to give people a different perspective and we can provide a sense of equality among our people,” he said. Romney told reporters in the Capitol Monday that he wants to change the general lack of support among black voters for the Republican Party </w:t>
      </w:r>
      <w:r w:rsidRPr="00373E18">
        <w:rPr>
          <w:rStyle w:val="StyleUnderline"/>
        </w:rPr>
        <w:t xml:space="preserve">but that </w:t>
      </w:r>
      <w:r w:rsidRPr="00A766E1">
        <w:rPr>
          <w:rStyle w:val="Emphasis"/>
          <w:highlight w:val="green"/>
        </w:rPr>
        <w:t>his decision to march was motivated by</w:t>
      </w:r>
      <w:r w:rsidRPr="00AE5854">
        <w:rPr>
          <w:rStyle w:val="Emphasis"/>
        </w:rPr>
        <w:t xml:space="preserve"> his pers</w:t>
      </w:r>
      <w:r w:rsidRPr="00373E18">
        <w:rPr>
          <w:rStyle w:val="Emphasis"/>
        </w:rPr>
        <w:t xml:space="preserve">onal </w:t>
      </w:r>
      <w:r w:rsidRPr="00A766E1">
        <w:rPr>
          <w:rStyle w:val="Emphasis"/>
          <w:highlight w:val="green"/>
        </w:rPr>
        <w:t>outrage</w:t>
      </w:r>
      <w:r w:rsidRPr="00373E18">
        <w:rPr>
          <w:rStyle w:val="Emphasis"/>
        </w:rPr>
        <w:t xml:space="preserve"> over Floyd’s death</w:t>
      </w:r>
      <w:r w:rsidRPr="00373E18">
        <w:rPr>
          <w:rStyle w:val="StyleUnderline"/>
        </w:rPr>
        <w:t xml:space="preserve"> and his desire to combat prejudice and bias</w:t>
      </w:r>
      <w:r w:rsidRPr="00373E18">
        <w:rPr>
          <w:sz w:val="16"/>
        </w:rPr>
        <w:t xml:space="preserve">. “I don’t know that I look at this matter from a political lens. My party obviously has an embarrassingly small share of African American votes. I certainly did in my </w:t>
      </w:r>
      <w:proofErr w:type="gramStart"/>
      <w:r w:rsidRPr="00373E18">
        <w:rPr>
          <w:sz w:val="16"/>
        </w:rPr>
        <w:t>election</w:t>
      </w:r>
      <w:proofErr w:type="gramEnd"/>
      <w:r w:rsidRPr="00373E18">
        <w:rPr>
          <w:sz w:val="16"/>
        </w:rPr>
        <w:t xml:space="preserve"> and we have since,” he said. “I’d like to see that change.” “But that isn’t what motivated me to stand up and speak. I saw a heinous murder carried out by a person with a badge,” he said. Romney said Floyd’s death is “an outlier” and “an extreme case” and asserted “the overwhelming majority of our law enforcement personnel are excellent men and women doing a job that is extraordinarily valuable and one that I esteem.” Asked Sunday why he was marching, Romney replied, “We need to end violence and brutality, and to make sure that people understand that black lives matter.” </w:t>
      </w:r>
      <w:r w:rsidRPr="00A766E1">
        <w:rPr>
          <w:rStyle w:val="Emphasis"/>
          <w:highlight w:val="green"/>
        </w:rPr>
        <w:t>Romney’s words draw</w:t>
      </w:r>
      <w:r w:rsidRPr="00AE5854">
        <w:rPr>
          <w:rStyle w:val="Emphasis"/>
        </w:rPr>
        <w:t xml:space="preserve"> a sharp </w:t>
      </w:r>
      <w:r w:rsidRPr="00A766E1">
        <w:rPr>
          <w:rStyle w:val="Emphasis"/>
          <w:highlight w:val="green"/>
        </w:rPr>
        <w:t>contrast with Trump</w:t>
      </w:r>
      <w:r w:rsidRPr="00373E18">
        <w:rPr>
          <w:rStyle w:val="StyleUnderline"/>
        </w:rPr>
        <w:t>, who in recent days threatened to unleash “vicious dogs” on protesters</w:t>
      </w:r>
      <w:r w:rsidRPr="00373E18">
        <w:rPr>
          <w:sz w:val="16"/>
        </w:rPr>
        <w:t xml:space="preserve"> who stepped onto White House grounds and used U.S. Park Police and National Guard troops to disperse a crowd of peaceful protesters. Romney’s emergence as an ally of the Black Lives Matter movement appeared to get under the president’s skin. “Tremendous sincerity, what a guy. Hard to believe, with this kind of political talent, his numbers would ‘tank’ so badly in Utah!” Trump tweeted in a post dripping with sarcasm. Asked about Trump’s criticism on Twitter, Romney on Monday replied: “He’s got time to do whatever he feels is appropriate.” Romney said he </w:t>
      </w:r>
      <w:proofErr w:type="gramStart"/>
      <w:r w:rsidRPr="00373E18">
        <w:rPr>
          <w:sz w:val="16"/>
        </w:rPr>
        <w:t>hasn’t</w:t>
      </w:r>
      <w:proofErr w:type="gramEnd"/>
      <w:r w:rsidRPr="00373E18">
        <w:rPr>
          <w:sz w:val="16"/>
        </w:rPr>
        <w:t xml:space="preserve"> spoken with Trump or with Floyd’s family about the Black Lives Matter movement or the need for legislation. Romney is Trump’s biggest critic in the GOP but has picked his battles carefully. He acknowledged in an interview with The Atlantic magazine in February that his vote to convict Trump on an article of impeachment alleging abuse of power would likely impact his ability to move business in the Senate. Ross K. Baker, a professor of political science at Rutgers University and longtime observer of Senate politics, said Romney’s action was a “gesture” to “distance himself from President Trump in a way that does not directly challenge Trump or provoke him.” “It sends out a signal that he sympathizes with the people who are outraged at the death of George Floyd and wants to be identified with them,” he said. Baker noted that Romney’s father, George Romney, served as governor of Michigan during the racially charged Detroit riots of 1967 and “acted in a very gentlemanly and civilized way.” Trump has reacted to the Black Lives Matter movement much differently than George Romney did to the 1960s civil rights movement. While Trump declared in prepared remarks during a Rose Garden ceremony last week that “justice will be served” for Floyd and his family and defended the “righteous cries” of “peaceful protesters,” he has also come across as hostile at times to the movement. He has warned in one tweet that “when the looting starts, the shooting starts” and last week retweeted a video of an interview in which conservative activist Candace Owens says she was sickened that Floyd has been held up as a “martyr” and asserts “he was not a good person.” George Romney marched with the NAACP and other civil rights activists through Detroit’s Grosse Point suburb, a predominantly white community, in 1963 to highlight racial injustice and led a protest of 10,000 in Detroit in 1965 to protest violence against civil rights protesters in Selma, Ala. He also attended Martin Luther King Jr.’s funeral in 1968. One of the main reasons George Romney opposed Sen. Barry Goldwater’s (R-Ariz.) bid for the 1964 Republican presidential nomination was because Goldwater opposed the 1964 Civil Rights Act. Vin Weber, a GOP </w:t>
      </w:r>
      <w:proofErr w:type="gramStart"/>
      <w:r w:rsidRPr="00373E18">
        <w:rPr>
          <w:sz w:val="16"/>
        </w:rPr>
        <w:t>strategist</w:t>
      </w:r>
      <w:proofErr w:type="gramEnd"/>
      <w:r w:rsidRPr="00373E18">
        <w:rPr>
          <w:sz w:val="16"/>
        </w:rPr>
        <w:t xml:space="preserve"> and adviser to Mitt Romney’s 2012 presidential campaign, said Romney “very strongly feels his father’s legacy on civil rights.” Weber said he thinks Romney’s show of solidarity with Black Lives Matter is “damaging, at least in the short run, to Trump’s reelection efforts because we’re seeing Trump’s numbers are falling.” </w:t>
      </w:r>
      <w:r w:rsidRPr="00373E18">
        <w:rPr>
          <w:rStyle w:val="StyleUnderline"/>
        </w:rPr>
        <w:t>“To have a prominent Republican senator, a former standard-bearer for the party out there marching under these circumstances probably feeds to the narrative that Donald Trump really doesn’t need right now</w:t>
      </w:r>
      <w:r w:rsidRPr="00373E18">
        <w:rPr>
          <w:sz w:val="16"/>
        </w:rPr>
        <w:t xml:space="preserve">,” he added. “But you know, people got to do what they believe in.” Weber said, “I think what Romney and many others are trying to say is the commitment of the country to civil rights and racial justice has not been and should not be a partisan issue.” “Unfortunately for the president is the flip side is the president is making it appear to be a partisan issue,” he added. Sen. John Cornyn (R-Texas) on Monday praised Romney’s march Sunday as a “unifying gesture.” “Good for him. He felt moved to do that. It’s the right of every American, including a United States senator." Senate Republican Whip John Thune (S.D.) said Romney’s show of solidarity with Black Lives Matter protesters was “fine.” “That’s his prerogative. People have the right to peacefully protest under the First Amendment, and I think when we see people protesting in a peaceful way, that’s part of our democracy,” he said. Thune noted that Romney’s “dad was associated with the issue going back a </w:t>
      </w:r>
      <w:proofErr w:type="gramStart"/>
      <w:r w:rsidRPr="00373E18">
        <w:rPr>
          <w:sz w:val="16"/>
        </w:rPr>
        <w:t>long ways</w:t>
      </w:r>
      <w:proofErr w:type="gramEnd"/>
      <w:r w:rsidRPr="00373E18">
        <w:rPr>
          <w:sz w:val="16"/>
        </w:rPr>
        <w:t xml:space="preserve">.” “I think he feels a real connection to that, through his family for one thing but I think he cares deeply about the issue,” he added. Romney on Monday said his son and grandchildren have also joined Black Lives Matter marches. “My intent was simply to point out that I was upset as were members of my family,” he said. “Our whole family is very animated about the bias and the prejudice which too often still exists in a country which is the land of the free and which was founded upon a principle that all men are created in the image of God and are equal under the law,” he added. </w:t>
      </w:r>
      <w:r w:rsidRPr="00A766E1">
        <w:rPr>
          <w:rStyle w:val="Emphasis"/>
          <w:highlight w:val="green"/>
        </w:rPr>
        <w:t xml:space="preserve">Romney </w:t>
      </w:r>
      <w:proofErr w:type="gramStart"/>
      <w:r w:rsidRPr="00A766E1">
        <w:rPr>
          <w:rStyle w:val="Emphasis"/>
          <w:highlight w:val="green"/>
        </w:rPr>
        <w:t>isn't</w:t>
      </w:r>
      <w:proofErr w:type="gramEnd"/>
      <w:r w:rsidRPr="00A766E1">
        <w:rPr>
          <w:rStyle w:val="Emphasis"/>
          <w:highlight w:val="green"/>
        </w:rPr>
        <w:t xml:space="preserve"> the only</w:t>
      </w:r>
      <w:r w:rsidRPr="00373E18">
        <w:rPr>
          <w:rStyle w:val="Emphasis"/>
        </w:rPr>
        <w:t xml:space="preserve"> Republican </w:t>
      </w:r>
      <w:r w:rsidRPr="00A766E1">
        <w:rPr>
          <w:rStyle w:val="Emphasis"/>
          <w:highlight w:val="green"/>
        </w:rPr>
        <w:t>senator pushing back</w:t>
      </w:r>
      <w:r w:rsidRPr="00373E18">
        <w:rPr>
          <w:rStyle w:val="StyleUnderline"/>
        </w:rPr>
        <w:t xml:space="preserve"> on the president's response to the protests</w:t>
      </w:r>
      <w:r w:rsidRPr="00373E18">
        <w:rPr>
          <w:sz w:val="16"/>
        </w:rPr>
        <w:t xml:space="preserve">. </w:t>
      </w:r>
      <w:r w:rsidRPr="00A766E1">
        <w:rPr>
          <w:rStyle w:val="StyleUnderline"/>
          <w:highlight w:val="green"/>
        </w:rPr>
        <w:t>The use of tear gas</w:t>
      </w:r>
      <w:r w:rsidRPr="00373E18">
        <w:rPr>
          <w:rStyle w:val="StyleUnderline"/>
        </w:rPr>
        <w:t xml:space="preserve"> on protesters in front of the White House </w:t>
      </w:r>
      <w:r w:rsidRPr="00A766E1">
        <w:rPr>
          <w:rStyle w:val="StyleUnderline"/>
          <w:highlight w:val="green"/>
        </w:rPr>
        <w:t>left</w:t>
      </w:r>
      <w:r w:rsidRPr="00373E18">
        <w:rPr>
          <w:rStyle w:val="StyleUnderline"/>
        </w:rPr>
        <w:t xml:space="preserve"> some GOP </w:t>
      </w:r>
      <w:r w:rsidRPr="00A766E1">
        <w:rPr>
          <w:rStyle w:val="StyleUnderline"/>
          <w:highlight w:val="green"/>
        </w:rPr>
        <w:t>senators “aghast,”</w:t>
      </w:r>
      <w:r w:rsidRPr="00373E18">
        <w:rPr>
          <w:rStyle w:val="StyleUnderline"/>
        </w:rPr>
        <w:t xml:space="preserve"> according to a Republican lawmaker who requested anonymity to discuss the private reaction of colleagues.</w:t>
      </w:r>
      <w:r>
        <w:rPr>
          <w:rStyle w:val="StyleUnderline"/>
        </w:rPr>
        <w:t xml:space="preserve"> </w:t>
      </w:r>
      <w:r w:rsidRPr="00373E18">
        <w:rPr>
          <w:rStyle w:val="StyleUnderline"/>
        </w:rPr>
        <w:t xml:space="preserve">Sen. Susan </w:t>
      </w:r>
      <w:r w:rsidRPr="00A766E1">
        <w:rPr>
          <w:rStyle w:val="StyleUnderline"/>
          <w:highlight w:val="green"/>
        </w:rPr>
        <w:t>Collins</w:t>
      </w:r>
      <w:r w:rsidRPr="00373E18">
        <w:rPr>
          <w:sz w:val="16"/>
        </w:rPr>
        <w:t xml:space="preserve"> (R-Maine) </w:t>
      </w:r>
      <w:r w:rsidRPr="00373E18">
        <w:rPr>
          <w:rStyle w:val="StyleUnderline"/>
        </w:rPr>
        <w:t xml:space="preserve">last week </w:t>
      </w:r>
      <w:r w:rsidRPr="00A766E1">
        <w:rPr>
          <w:rStyle w:val="StyleUnderline"/>
          <w:highlight w:val="green"/>
        </w:rPr>
        <w:t>criticized</w:t>
      </w:r>
      <w:r w:rsidRPr="00373E18">
        <w:rPr>
          <w:rStyle w:val="StyleUnderline"/>
        </w:rPr>
        <w:t xml:space="preserve"> the forceful </w:t>
      </w:r>
      <w:r w:rsidRPr="00A766E1">
        <w:rPr>
          <w:rStyle w:val="StyleUnderline"/>
          <w:highlight w:val="green"/>
        </w:rPr>
        <w:t>dispersal of protesters</w:t>
      </w:r>
      <w:r w:rsidRPr="00373E18">
        <w:rPr>
          <w:rStyle w:val="StyleUnderline"/>
        </w:rPr>
        <w:t xml:space="preserve"> before Trump’s photo op in front of St. John’s Episcopal Church as “painful to watch.”</w:t>
      </w:r>
      <w:r>
        <w:rPr>
          <w:rStyle w:val="StyleUnderline"/>
        </w:rPr>
        <w:t xml:space="preserve"> </w:t>
      </w:r>
      <w:r w:rsidRPr="00373E18">
        <w:rPr>
          <w:rStyle w:val="StyleUnderline"/>
        </w:rPr>
        <w:t>She said Trump “came across as unsympathetic and as insensitive to the rights of people to peacefully protest.”</w:t>
      </w:r>
      <w:r>
        <w:rPr>
          <w:rStyle w:val="StyleUnderline"/>
        </w:rPr>
        <w:t xml:space="preserve"> </w:t>
      </w:r>
      <w:r w:rsidRPr="00373E18">
        <w:rPr>
          <w:rStyle w:val="StyleUnderline"/>
        </w:rPr>
        <w:t xml:space="preserve">Sen. Lisa </w:t>
      </w:r>
      <w:r w:rsidRPr="00A766E1">
        <w:rPr>
          <w:rStyle w:val="StyleUnderline"/>
          <w:highlight w:val="green"/>
        </w:rPr>
        <w:t>Murkowski</w:t>
      </w:r>
      <w:r w:rsidRPr="00373E18">
        <w:rPr>
          <w:sz w:val="16"/>
        </w:rPr>
        <w:t xml:space="preserve"> (R-Alaska) </w:t>
      </w:r>
      <w:r w:rsidRPr="00373E18">
        <w:rPr>
          <w:rStyle w:val="StyleUnderline"/>
        </w:rPr>
        <w:t>announced she wa</w:t>
      </w:r>
      <w:r w:rsidRPr="00A766E1">
        <w:rPr>
          <w:rStyle w:val="StyleUnderline"/>
          <w:highlight w:val="green"/>
        </w:rPr>
        <w:t>s “struggling” over</w:t>
      </w:r>
      <w:r w:rsidRPr="00373E18">
        <w:rPr>
          <w:rStyle w:val="StyleUnderline"/>
        </w:rPr>
        <w:t xml:space="preserve"> whether to vote for </w:t>
      </w:r>
      <w:r w:rsidRPr="00A766E1">
        <w:rPr>
          <w:rStyle w:val="StyleUnderline"/>
          <w:highlight w:val="green"/>
        </w:rPr>
        <w:t>Trump and praised</w:t>
      </w:r>
      <w:r w:rsidRPr="00373E18">
        <w:rPr>
          <w:rStyle w:val="StyleUnderline"/>
        </w:rPr>
        <w:t xml:space="preserve"> a scathing </w:t>
      </w:r>
      <w:r w:rsidRPr="00A766E1">
        <w:rPr>
          <w:rStyle w:val="StyleUnderline"/>
          <w:highlight w:val="green"/>
        </w:rPr>
        <w:t>indictment of Trump</w:t>
      </w:r>
      <w:r w:rsidRPr="00373E18">
        <w:rPr>
          <w:rStyle w:val="StyleUnderline"/>
        </w:rPr>
        <w:t>’s leadership style penned by former Defense Secretary James Mattis as “true and honest and necessary and overdue.”</w:t>
      </w:r>
      <w:r w:rsidRPr="00373E18">
        <w:rPr>
          <w:sz w:val="16"/>
        </w:rPr>
        <w:t xml:space="preserve"> Mattis made his statement public after Trump marched across H Street NW to St. John’s church accompanied by Defense Secretary Mark Esper and Chairman of the Joint Chiefs of Staff Gen. Mark </w:t>
      </w:r>
      <w:proofErr w:type="spellStart"/>
      <w:r w:rsidRPr="00373E18">
        <w:rPr>
          <w:sz w:val="16"/>
        </w:rPr>
        <w:t>Milley</w:t>
      </w:r>
      <w:proofErr w:type="spellEnd"/>
      <w:r w:rsidRPr="00373E18">
        <w:rPr>
          <w:sz w:val="16"/>
        </w:rPr>
        <w:t>.</w:t>
      </w:r>
    </w:p>
    <w:p w14:paraId="68632A60" w14:textId="0329E4D3" w:rsidR="000E7531" w:rsidRDefault="000E7531" w:rsidP="000E7531">
      <w:pPr>
        <w:pStyle w:val="Heading3"/>
      </w:pPr>
      <w:r>
        <w:t>2NC -- IL -- Healthcare</w:t>
      </w:r>
    </w:p>
    <w:p w14:paraId="793C1617" w14:textId="2933B173" w:rsidR="003F4F00" w:rsidRPr="003F4F00" w:rsidRDefault="003F4F00" w:rsidP="003F4F00">
      <w:pPr>
        <w:pStyle w:val="Heading4"/>
        <w:rPr>
          <w:u w:val="single"/>
        </w:rPr>
      </w:pPr>
      <w:r>
        <w:t xml:space="preserve">Black Lives Matter drives </w:t>
      </w:r>
      <w:r>
        <w:rPr>
          <w:u w:val="single"/>
        </w:rPr>
        <w:t>visibility</w:t>
      </w:r>
      <w:r>
        <w:t xml:space="preserve"> AND </w:t>
      </w:r>
      <w:r>
        <w:rPr>
          <w:u w:val="single"/>
        </w:rPr>
        <w:t>support</w:t>
      </w:r>
      <w:r>
        <w:t xml:space="preserve"> for single-payer -- politicians </w:t>
      </w:r>
      <w:proofErr w:type="gramStart"/>
      <w:r>
        <w:rPr>
          <w:u w:val="single"/>
        </w:rPr>
        <w:t>don’t</w:t>
      </w:r>
      <w:proofErr w:type="gramEnd"/>
      <w:r>
        <w:rPr>
          <w:u w:val="single"/>
        </w:rPr>
        <w:t xml:space="preserve"> solve</w:t>
      </w:r>
      <w:r>
        <w:t xml:space="preserve"> and it’s </w:t>
      </w:r>
      <w:r>
        <w:rPr>
          <w:u w:val="single"/>
        </w:rPr>
        <w:t>feasible</w:t>
      </w:r>
      <w:r>
        <w:t xml:space="preserve">. </w:t>
      </w:r>
      <w:r>
        <w:rPr>
          <w:u w:val="single"/>
        </w:rPr>
        <w:t xml:space="preserve"> </w:t>
      </w:r>
    </w:p>
    <w:p w14:paraId="7F57D8A4" w14:textId="3DAB2B5B" w:rsidR="003F4F00" w:rsidRDefault="003F4F00" w:rsidP="003F4F00">
      <w:r>
        <w:rPr>
          <w:rStyle w:val="Style13ptBold"/>
        </w:rPr>
        <w:t xml:space="preserve">Bernard ’16 </w:t>
      </w:r>
      <w:r w:rsidRPr="003F4F00">
        <w:t xml:space="preserve">[Jack; September 23; former Director of Health Planning for the State of Georgia; PNHP, “Single Payer: Because black lives matter…and so does black health care,” </w:t>
      </w:r>
      <w:r w:rsidRPr="000D4C9C">
        <w:t>https://pnhp.org/news/single-payer-because-black-lives-matter-and-so-does-black-health-care/</w:t>
      </w:r>
      <w:r w:rsidRPr="003F4F00">
        <w:t>; RP]</w:t>
      </w:r>
    </w:p>
    <w:p w14:paraId="1151E098" w14:textId="7716579B" w:rsidR="003F4F00" w:rsidRPr="003F4F00" w:rsidRDefault="003F4F00" w:rsidP="003F4F00">
      <w:pPr>
        <w:rPr>
          <w:sz w:val="16"/>
        </w:rPr>
      </w:pPr>
      <w:r w:rsidRPr="00A766E1">
        <w:rPr>
          <w:rStyle w:val="Emphasis"/>
          <w:highlight w:val="green"/>
        </w:rPr>
        <w:t>Black Lives Matter</w:t>
      </w:r>
      <w:r w:rsidRPr="003F4F00">
        <w:rPr>
          <w:rStyle w:val="StyleUnderline"/>
        </w:rPr>
        <w:t xml:space="preserve"> has its supporters</w:t>
      </w:r>
      <w:r w:rsidRPr="003F4F00">
        <w:rPr>
          <w:sz w:val="16"/>
        </w:rPr>
        <w:t xml:space="preserve"> (</w:t>
      </w:r>
      <w:r w:rsidRPr="000D4C9C">
        <w:rPr>
          <w:sz w:val="16"/>
        </w:rPr>
        <w:t>43 percent of Americans, per Pew Research Center</w:t>
      </w:r>
      <w:r w:rsidRPr="003F4F00">
        <w:rPr>
          <w:sz w:val="16"/>
        </w:rPr>
        <w:t xml:space="preserve">), </w:t>
      </w:r>
      <w:r w:rsidRPr="003F4F00">
        <w:rPr>
          <w:rStyle w:val="StyleUnderline"/>
        </w:rPr>
        <w:t>as well as</w:t>
      </w:r>
      <w:r w:rsidRPr="003F4F00">
        <w:rPr>
          <w:sz w:val="16"/>
        </w:rPr>
        <w:t xml:space="preserve"> its </w:t>
      </w:r>
      <w:r w:rsidRPr="003F4F00">
        <w:rPr>
          <w:rStyle w:val="StyleUnderline"/>
        </w:rPr>
        <w:t>detractors</w:t>
      </w:r>
      <w:r w:rsidRPr="003F4F00">
        <w:rPr>
          <w:sz w:val="16"/>
        </w:rPr>
        <w:t xml:space="preserve"> (22 percent), </w:t>
      </w:r>
      <w:r w:rsidRPr="003F4F00">
        <w:rPr>
          <w:rStyle w:val="StyleUnderline"/>
        </w:rPr>
        <w:t>but</w:t>
      </w:r>
      <w:r w:rsidRPr="003F4F00">
        <w:rPr>
          <w:sz w:val="16"/>
        </w:rPr>
        <w:t xml:space="preserve"> one thing is unmistakable: </w:t>
      </w:r>
      <w:r w:rsidRPr="003F4F00">
        <w:rPr>
          <w:rStyle w:val="StyleUnderline"/>
        </w:rPr>
        <w:t xml:space="preserve">it has </w:t>
      </w:r>
      <w:r w:rsidRPr="00A766E1">
        <w:rPr>
          <w:rStyle w:val="Emphasis"/>
          <w:highlight w:val="green"/>
        </w:rPr>
        <w:t>brought visibility</w:t>
      </w:r>
      <w:r w:rsidRPr="003F4F00">
        <w:rPr>
          <w:rStyle w:val="StyleUnderline"/>
        </w:rPr>
        <w:t xml:space="preserve"> to a</w:t>
      </w:r>
      <w:r w:rsidRPr="003F4F00">
        <w:rPr>
          <w:sz w:val="16"/>
        </w:rPr>
        <w:t xml:space="preserve"> very real </w:t>
      </w:r>
      <w:r w:rsidRPr="003F4F00">
        <w:rPr>
          <w:rStyle w:val="StyleUnderline"/>
        </w:rPr>
        <w:t>problem</w:t>
      </w:r>
      <w:r w:rsidRPr="003F4F00">
        <w:rPr>
          <w:sz w:val="16"/>
        </w:rPr>
        <w:t xml:space="preserve">. For too long, </w:t>
      </w:r>
      <w:r w:rsidRPr="00A766E1">
        <w:rPr>
          <w:rStyle w:val="StyleUnderline"/>
          <w:highlight w:val="green"/>
        </w:rPr>
        <w:t>the</w:t>
      </w:r>
      <w:r w:rsidRPr="003F4F00">
        <w:rPr>
          <w:sz w:val="16"/>
        </w:rPr>
        <w:t xml:space="preserve"> general </w:t>
      </w:r>
      <w:r w:rsidRPr="00A766E1">
        <w:rPr>
          <w:rStyle w:val="StyleUnderline"/>
          <w:highlight w:val="green"/>
        </w:rPr>
        <w:t>public</w:t>
      </w:r>
      <w:r w:rsidRPr="003F4F00">
        <w:rPr>
          <w:rStyle w:val="StyleUnderline"/>
        </w:rPr>
        <w:t xml:space="preserve"> has </w:t>
      </w:r>
      <w:r w:rsidRPr="00A766E1">
        <w:rPr>
          <w:rStyle w:val="Emphasis"/>
          <w:highlight w:val="green"/>
        </w:rPr>
        <w:t>ignored</w:t>
      </w:r>
      <w:r w:rsidRPr="00A766E1">
        <w:rPr>
          <w:rStyle w:val="StyleUnderline"/>
          <w:highlight w:val="green"/>
        </w:rPr>
        <w:t xml:space="preserve"> the</w:t>
      </w:r>
      <w:r w:rsidRPr="003F4F00">
        <w:rPr>
          <w:rStyle w:val="StyleUnderline"/>
        </w:rPr>
        <w:t xml:space="preserve"> </w:t>
      </w:r>
      <w:r w:rsidRPr="003F4F00">
        <w:rPr>
          <w:rStyle w:val="Emphasis"/>
        </w:rPr>
        <w:t>increasingly frequent</w:t>
      </w:r>
      <w:r w:rsidRPr="003F4F00">
        <w:rPr>
          <w:rStyle w:val="StyleUnderline"/>
        </w:rPr>
        <w:t xml:space="preserve"> violence against </w:t>
      </w:r>
      <w:proofErr w:type="gramStart"/>
      <w:r w:rsidRPr="003F4F00">
        <w:rPr>
          <w:rStyle w:val="StyleUnderline"/>
        </w:rPr>
        <w:t>African-Americans</w:t>
      </w:r>
      <w:proofErr w:type="gramEnd"/>
      <w:r w:rsidRPr="003F4F00">
        <w:rPr>
          <w:sz w:val="16"/>
        </w:rPr>
        <w:t>, especially men.</w:t>
      </w:r>
    </w:p>
    <w:p w14:paraId="0D21EC88" w14:textId="77777777" w:rsidR="003F4F00" w:rsidRPr="003F4F00" w:rsidRDefault="003F4F00" w:rsidP="003F4F00">
      <w:pPr>
        <w:rPr>
          <w:sz w:val="16"/>
        </w:rPr>
      </w:pPr>
      <w:r w:rsidRPr="003F4F00">
        <w:rPr>
          <w:sz w:val="16"/>
        </w:rPr>
        <w:t>Homicide mortality rates are much higher for blacks (21 per 100,000 population) than whites (3/100,000). Sometimes, this violence is perpetuated by law enforcement officers.  All too often, it is done by other black men.</w:t>
      </w:r>
    </w:p>
    <w:p w14:paraId="697BD18E" w14:textId="77777777" w:rsidR="003F4F00" w:rsidRPr="003F4F00" w:rsidRDefault="003F4F00" w:rsidP="003F4F00">
      <w:pPr>
        <w:rPr>
          <w:sz w:val="16"/>
        </w:rPr>
      </w:pPr>
      <w:proofErr w:type="gramStart"/>
      <w:r w:rsidRPr="003F4F00">
        <w:rPr>
          <w:sz w:val="16"/>
        </w:rPr>
        <w:t>But,</w:t>
      </w:r>
      <w:proofErr w:type="gramEnd"/>
      <w:r w:rsidRPr="003F4F00">
        <w:rPr>
          <w:sz w:val="16"/>
        </w:rPr>
        <w:t xml:space="preserve"> </w:t>
      </w:r>
      <w:r w:rsidRPr="003F4F00">
        <w:rPr>
          <w:rStyle w:val="StyleUnderline"/>
        </w:rPr>
        <w:t xml:space="preserve">homicide is </w:t>
      </w:r>
      <w:r w:rsidRPr="003F4F00">
        <w:rPr>
          <w:rStyle w:val="Emphasis"/>
        </w:rPr>
        <w:t>not the only area</w:t>
      </w:r>
      <w:r w:rsidRPr="003F4F00">
        <w:rPr>
          <w:rStyle w:val="StyleUnderline"/>
        </w:rPr>
        <w:t xml:space="preserve"> in which </w:t>
      </w:r>
      <w:r w:rsidRPr="003F4F00">
        <w:rPr>
          <w:rStyle w:val="Emphasis"/>
        </w:rPr>
        <w:t>black mortality</w:t>
      </w:r>
      <w:r w:rsidRPr="003F4F00">
        <w:rPr>
          <w:rStyle w:val="StyleUnderline"/>
        </w:rPr>
        <w:t xml:space="preserve"> exceeds</w:t>
      </w:r>
      <w:r w:rsidRPr="003F4F00">
        <w:rPr>
          <w:sz w:val="16"/>
        </w:rPr>
        <w:t xml:space="preserve"> that of </w:t>
      </w:r>
      <w:r w:rsidRPr="003F4F00">
        <w:rPr>
          <w:rStyle w:val="StyleUnderline"/>
        </w:rPr>
        <w:t>whites</w:t>
      </w:r>
      <w:r w:rsidRPr="003F4F00">
        <w:rPr>
          <w:sz w:val="16"/>
        </w:rPr>
        <w:t xml:space="preserve">. Unfortunately, </w:t>
      </w:r>
      <w:r w:rsidRPr="003F4F00">
        <w:rPr>
          <w:rStyle w:val="StyleUnderline"/>
        </w:rPr>
        <w:t xml:space="preserve">the national </w:t>
      </w:r>
      <w:r w:rsidRPr="003F4F00">
        <w:rPr>
          <w:rStyle w:val="Emphasis"/>
        </w:rPr>
        <w:t xml:space="preserve">black </w:t>
      </w:r>
      <w:r w:rsidRPr="00A766E1">
        <w:rPr>
          <w:rStyle w:val="Emphasis"/>
          <w:highlight w:val="green"/>
        </w:rPr>
        <w:t>health crisis</w:t>
      </w:r>
      <w:r w:rsidRPr="003F4F00">
        <w:rPr>
          <w:rStyle w:val="StyleUnderline"/>
        </w:rPr>
        <w:t xml:space="preserve"> is also being ignored</w:t>
      </w:r>
      <w:r w:rsidRPr="003F4F00">
        <w:rPr>
          <w:sz w:val="16"/>
        </w:rPr>
        <w:t xml:space="preserve"> by an unknowing and oblivious public.</w:t>
      </w:r>
    </w:p>
    <w:p w14:paraId="4E231E9C" w14:textId="77777777" w:rsidR="003F4F00" w:rsidRPr="003F4F00" w:rsidRDefault="003F4F00" w:rsidP="003F4F00">
      <w:pPr>
        <w:rPr>
          <w:sz w:val="16"/>
        </w:rPr>
      </w:pPr>
      <w:r w:rsidRPr="003F4F00">
        <w:rPr>
          <w:sz w:val="16"/>
        </w:rPr>
        <w:t>The overall death rate per 100,000 African Americans vs. whites is 867 versus 734. In fact, rates are much higher in every mortality area:</w:t>
      </w:r>
    </w:p>
    <w:p w14:paraId="345A2156" w14:textId="77777777" w:rsidR="003F4F00" w:rsidRPr="003F4F00" w:rsidRDefault="003F4F00" w:rsidP="003F4F00">
      <w:pPr>
        <w:pStyle w:val="ListParagraph"/>
        <w:numPr>
          <w:ilvl w:val="0"/>
          <w:numId w:val="17"/>
        </w:numPr>
        <w:rPr>
          <w:sz w:val="16"/>
        </w:rPr>
      </w:pPr>
      <w:r w:rsidRPr="003F4F00">
        <w:rPr>
          <w:sz w:val="16"/>
        </w:rPr>
        <w:t>heart disease: 239 white versus 308 black</w:t>
      </w:r>
    </w:p>
    <w:p w14:paraId="00BDB1D8" w14:textId="77777777" w:rsidR="003F4F00" w:rsidRPr="003F4F00" w:rsidRDefault="003F4F00" w:rsidP="003F4F00">
      <w:pPr>
        <w:pStyle w:val="ListParagraph"/>
        <w:numPr>
          <w:ilvl w:val="0"/>
          <w:numId w:val="17"/>
        </w:numPr>
        <w:rPr>
          <w:sz w:val="16"/>
        </w:rPr>
      </w:pPr>
      <w:r w:rsidRPr="003F4F00">
        <w:rPr>
          <w:sz w:val="16"/>
        </w:rPr>
        <w:t>cancer: 196 versus 239</w:t>
      </w:r>
    </w:p>
    <w:p w14:paraId="085C5788" w14:textId="77777777" w:rsidR="003F4F00" w:rsidRPr="003F4F00" w:rsidRDefault="003F4F00" w:rsidP="003F4F00">
      <w:pPr>
        <w:pStyle w:val="ListParagraph"/>
        <w:numPr>
          <w:ilvl w:val="0"/>
          <w:numId w:val="17"/>
        </w:numPr>
        <w:rPr>
          <w:sz w:val="16"/>
        </w:rPr>
      </w:pPr>
      <w:r w:rsidRPr="003F4F00">
        <w:rPr>
          <w:sz w:val="16"/>
        </w:rPr>
        <w:t>stroke: 55 versus 76</w:t>
      </w:r>
    </w:p>
    <w:p w14:paraId="5996A864" w14:textId="77777777" w:rsidR="003F4F00" w:rsidRPr="003F4F00" w:rsidRDefault="003F4F00" w:rsidP="003F4F00">
      <w:pPr>
        <w:pStyle w:val="ListParagraph"/>
        <w:numPr>
          <w:ilvl w:val="0"/>
          <w:numId w:val="17"/>
        </w:numPr>
        <w:rPr>
          <w:sz w:val="16"/>
        </w:rPr>
      </w:pPr>
      <w:r w:rsidRPr="003F4F00">
        <w:rPr>
          <w:sz w:val="16"/>
        </w:rPr>
        <w:t>diabetes: 22 versus 50</w:t>
      </w:r>
    </w:p>
    <w:p w14:paraId="03C6DB36" w14:textId="77777777" w:rsidR="003F4F00" w:rsidRPr="003F4F00" w:rsidRDefault="003F4F00" w:rsidP="003F4F00">
      <w:pPr>
        <w:pStyle w:val="ListParagraph"/>
        <w:numPr>
          <w:ilvl w:val="0"/>
          <w:numId w:val="17"/>
        </w:numPr>
        <w:rPr>
          <w:sz w:val="16"/>
        </w:rPr>
      </w:pPr>
      <w:r w:rsidRPr="003F4F00">
        <w:rPr>
          <w:sz w:val="16"/>
        </w:rPr>
        <w:t>AIDS: 2 versus 23</w:t>
      </w:r>
    </w:p>
    <w:p w14:paraId="7ED45E5C" w14:textId="77777777" w:rsidR="003F4F00" w:rsidRPr="003F4F00" w:rsidRDefault="003F4F00" w:rsidP="003F4F00">
      <w:pPr>
        <w:rPr>
          <w:sz w:val="16"/>
        </w:rPr>
      </w:pPr>
      <w:r w:rsidRPr="003F4F00">
        <w:rPr>
          <w:sz w:val="16"/>
        </w:rPr>
        <w:t xml:space="preserve">The causes of higher </w:t>
      </w:r>
      <w:proofErr w:type="gramStart"/>
      <w:r w:rsidRPr="003F4F00">
        <w:rPr>
          <w:sz w:val="16"/>
        </w:rPr>
        <w:t>African-American</w:t>
      </w:r>
      <w:proofErr w:type="gramEnd"/>
      <w:r w:rsidRPr="003F4F00">
        <w:rPr>
          <w:sz w:val="16"/>
        </w:rPr>
        <w:t xml:space="preserve"> mortality rates are complex. There are many factors to consider, including: income, education, gun policies, the ingrained racism that stubbornly persists in our theoretically egalitarian society and health insurance being tied to employment (which is also related to historical racism).</w:t>
      </w:r>
    </w:p>
    <w:p w14:paraId="3434F505" w14:textId="77777777" w:rsidR="003F4F00" w:rsidRPr="003F4F00" w:rsidRDefault="003F4F00" w:rsidP="003F4F00">
      <w:pPr>
        <w:rPr>
          <w:sz w:val="16"/>
        </w:rPr>
      </w:pPr>
      <w:r w:rsidRPr="003F4F00">
        <w:rPr>
          <w:sz w:val="16"/>
        </w:rPr>
        <w:t xml:space="preserve">In this short narrative, it is impossible to fully cover </w:t>
      </w:r>
      <w:proofErr w:type="gramStart"/>
      <w:r w:rsidRPr="003F4F00">
        <w:rPr>
          <w:sz w:val="16"/>
        </w:rPr>
        <w:t>all of</w:t>
      </w:r>
      <w:proofErr w:type="gramEnd"/>
      <w:r w:rsidRPr="003F4F00">
        <w:rPr>
          <w:sz w:val="16"/>
        </w:rPr>
        <w:t xml:space="preserve"> these topics in detail, but let’s look at the situation from the 20,000 feet view.</w:t>
      </w:r>
    </w:p>
    <w:p w14:paraId="6EA8958F" w14:textId="77777777" w:rsidR="003F4F00" w:rsidRPr="003F4F00" w:rsidRDefault="003F4F00" w:rsidP="003F4F00">
      <w:pPr>
        <w:rPr>
          <w:sz w:val="16"/>
        </w:rPr>
      </w:pPr>
      <w:r w:rsidRPr="003F4F00">
        <w:rPr>
          <w:sz w:val="16"/>
        </w:rPr>
        <w:t>Income and employment are directly tied to health status in our society. Americans who have insurance and can afford health care utilize these services at a much greater rate than those who are without assets and insurance. This is not only a fact, it is intuitive.</w:t>
      </w:r>
    </w:p>
    <w:p w14:paraId="547E797F" w14:textId="77777777" w:rsidR="003F4F00" w:rsidRPr="003F4F00" w:rsidRDefault="003F4F00" w:rsidP="003F4F00">
      <w:pPr>
        <w:rPr>
          <w:sz w:val="16"/>
        </w:rPr>
      </w:pPr>
      <w:r w:rsidRPr="003F4F00">
        <w:rPr>
          <w:sz w:val="16"/>
        </w:rPr>
        <w:t xml:space="preserve">Education, </w:t>
      </w:r>
      <w:proofErr w:type="gramStart"/>
      <w:r w:rsidRPr="003F4F00">
        <w:rPr>
          <w:sz w:val="16"/>
        </w:rPr>
        <w:t>unemployment</w:t>
      </w:r>
      <w:proofErr w:type="gramEnd"/>
      <w:r w:rsidRPr="003F4F00">
        <w:rPr>
          <w:sz w:val="16"/>
        </w:rPr>
        <w:t xml:space="preserve"> and income are inter-related. People who are better educated are able to find and keep their </w:t>
      </w:r>
      <w:proofErr w:type="gramStart"/>
      <w:r w:rsidRPr="003F4F00">
        <w:rPr>
          <w:sz w:val="16"/>
        </w:rPr>
        <w:t>jobs, and</w:t>
      </w:r>
      <w:proofErr w:type="gramEnd"/>
      <w:r w:rsidRPr="003F4F00">
        <w:rPr>
          <w:sz w:val="16"/>
        </w:rPr>
        <w:t xml:space="preserve"> get new ones if their jobs are lost. Likewise, higher education and employment leads to higher income.</w:t>
      </w:r>
    </w:p>
    <w:p w14:paraId="1307E25E" w14:textId="77777777" w:rsidR="003F4F00" w:rsidRPr="003F4F00" w:rsidRDefault="003F4F00" w:rsidP="003F4F00">
      <w:pPr>
        <w:rPr>
          <w:sz w:val="16"/>
        </w:rPr>
      </w:pPr>
      <w:r w:rsidRPr="003F4F00">
        <w:rPr>
          <w:sz w:val="16"/>
        </w:rPr>
        <w:t xml:space="preserve">Undeniably, our nation has a shameful history of prejudice against </w:t>
      </w:r>
      <w:proofErr w:type="gramStart"/>
      <w:r w:rsidRPr="003F4F00">
        <w:rPr>
          <w:sz w:val="16"/>
        </w:rPr>
        <w:t>African-Americans</w:t>
      </w:r>
      <w:proofErr w:type="gramEnd"/>
      <w:r w:rsidRPr="003F4F00">
        <w:rPr>
          <w:sz w:val="16"/>
        </w:rPr>
        <w:t>, going back centuries. Although we have made tremendous progress in the last few decades, the legacy of slavery still exists.</w:t>
      </w:r>
    </w:p>
    <w:p w14:paraId="3083F2D6" w14:textId="77777777" w:rsidR="003F4F00" w:rsidRPr="003F4F00" w:rsidRDefault="003F4F00" w:rsidP="003F4F00">
      <w:pPr>
        <w:rPr>
          <w:sz w:val="16"/>
        </w:rPr>
      </w:pPr>
      <w:r w:rsidRPr="003F4F00">
        <w:rPr>
          <w:sz w:val="16"/>
        </w:rPr>
        <w:t xml:space="preserve">Simplistically, </w:t>
      </w:r>
      <w:proofErr w:type="gramStart"/>
      <w:r w:rsidRPr="003F4F00">
        <w:rPr>
          <w:sz w:val="16"/>
        </w:rPr>
        <w:t>let’s</w:t>
      </w:r>
      <w:proofErr w:type="gramEnd"/>
      <w:r w:rsidRPr="003F4F00">
        <w:rPr>
          <w:sz w:val="16"/>
        </w:rPr>
        <w:t xml:space="preserve"> look at this as in terms of a foot race. If one contestant has his feet tied together for the first portion of the race, how hard will it be for him to catch up after he is untied? Who can say how long it will take? Our racial history is the cause of these inequities.</w:t>
      </w:r>
    </w:p>
    <w:p w14:paraId="5107C88B" w14:textId="77777777" w:rsidR="003F4F00" w:rsidRPr="003F4F00" w:rsidRDefault="003F4F00" w:rsidP="003F4F00">
      <w:pPr>
        <w:rPr>
          <w:sz w:val="16"/>
        </w:rPr>
      </w:pPr>
      <w:r w:rsidRPr="003F4F00">
        <w:rPr>
          <w:sz w:val="16"/>
        </w:rPr>
        <w:t xml:space="preserve">Black income levels continue to be much lower than whites ($35,398 vs. $60,256- 2014 Census). Likewise, 2016 2nd quarter black unemployment rates are higher (8.3 percent vs. 4.2 percent – BLS). Partly because health insurance in America is closely tied to employment and employers, the uninsured rate for </w:t>
      </w:r>
      <w:proofErr w:type="gramStart"/>
      <w:r w:rsidRPr="003F4F00">
        <w:rPr>
          <w:sz w:val="16"/>
        </w:rPr>
        <w:t>African-Americans</w:t>
      </w:r>
      <w:proofErr w:type="gramEnd"/>
      <w:r w:rsidRPr="003F4F00">
        <w:rPr>
          <w:sz w:val="16"/>
        </w:rPr>
        <w:t xml:space="preserve"> in 2016 is also higher (11.4 percent vs. 6.4 percent- Gallup, 4-16).</w:t>
      </w:r>
    </w:p>
    <w:p w14:paraId="32A55D4E" w14:textId="77777777" w:rsidR="003F4F00" w:rsidRPr="003F4F00" w:rsidRDefault="003F4F00" w:rsidP="003F4F00">
      <w:pPr>
        <w:rPr>
          <w:sz w:val="16"/>
        </w:rPr>
      </w:pPr>
      <w:r w:rsidRPr="003F4F00">
        <w:rPr>
          <w:rStyle w:val="StyleUnderline"/>
        </w:rPr>
        <w:t xml:space="preserve">There are a </w:t>
      </w:r>
      <w:r w:rsidRPr="003F4F00">
        <w:rPr>
          <w:rStyle w:val="Emphasis"/>
        </w:rPr>
        <w:t>multitude of actions</w:t>
      </w:r>
      <w:r w:rsidRPr="003F4F00">
        <w:rPr>
          <w:sz w:val="16"/>
        </w:rPr>
        <w:t xml:space="preserve"> that can be taken by America </w:t>
      </w:r>
      <w:r w:rsidRPr="003F4F00">
        <w:rPr>
          <w:rStyle w:val="StyleUnderline"/>
        </w:rPr>
        <w:t>to correct the situation</w:t>
      </w:r>
      <w:r w:rsidRPr="003F4F00">
        <w:rPr>
          <w:sz w:val="16"/>
        </w:rPr>
        <w:t xml:space="preserve"> </w:t>
      </w:r>
      <w:proofErr w:type="gramStart"/>
      <w:r w:rsidRPr="003F4F00">
        <w:rPr>
          <w:sz w:val="16"/>
        </w:rPr>
        <w:t>with regard to</w:t>
      </w:r>
      <w:proofErr w:type="gramEnd"/>
      <w:r w:rsidRPr="003F4F00">
        <w:rPr>
          <w:sz w:val="16"/>
        </w:rPr>
        <w:t xml:space="preserve"> education, employment and income. Once again, our space is too limited to address these issues. However, </w:t>
      </w:r>
      <w:r w:rsidRPr="003F4F00">
        <w:rPr>
          <w:rStyle w:val="StyleUnderline"/>
        </w:rPr>
        <w:t>I</w:t>
      </w:r>
      <w:r w:rsidRPr="003F4F00">
        <w:rPr>
          <w:sz w:val="16"/>
        </w:rPr>
        <w:t xml:space="preserve"> would like to </w:t>
      </w:r>
      <w:r w:rsidRPr="003F4F00">
        <w:rPr>
          <w:rStyle w:val="StyleUnderline"/>
        </w:rPr>
        <w:t xml:space="preserve">return to the question of </w:t>
      </w:r>
      <w:r w:rsidRPr="003F4F00">
        <w:rPr>
          <w:rStyle w:val="Emphasis"/>
        </w:rPr>
        <w:t>health insurance</w:t>
      </w:r>
      <w:r w:rsidRPr="003F4F00">
        <w:rPr>
          <w:sz w:val="16"/>
        </w:rPr>
        <w:t>.</w:t>
      </w:r>
    </w:p>
    <w:p w14:paraId="0CF946E4" w14:textId="77777777" w:rsidR="003F4F00" w:rsidRPr="003F4F00" w:rsidRDefault="003F4F00" w:rsidP="003F4F00">
      <w:pPr>
        <w:rPr>
          <w:sz w:val="16"/>
        </w:rPr>
      </w:pPr>
      <w:r w:rsidRPr="003F4F00">
        <w:rPr>
          <w:rStyle w:val="StyleUnderline"/>
        </w:rPr>
        <w:t>When we examine</w:t>
      </w:r>
      <w:r w:rsidRPr="003F4F00">
        <w:rPr>
          <w:sz w:val="16"/>
        </w:rPr>
        <w:t xml:space="preserve"> the </w:t>
      </w:r>
      <w:r w:rsidRPr="00A766E1">
        <w:rPr>
          <w:rStyle w:val="StyleUnderline"/>
          <w:highlight w:val="green"/>
        </w:rPr>
        <w:t>other</w:t>
      </w:r>
      <w:r w:rsidRPr="003F4F00">
        <w:rPr>
          <w:rStyle w:val="StyleUnderline"/>
        </w:rPr>
        <w:t xml:space="preserve"> developed </w:t>
      </w:r>
      <w:r w:rsidRPr="00A766E1">
        <w:rPr>
          <w:rStyle w:val="StyleUnderline"/>
          <w:highlight w:val="green"/>
        </w:rPr>
        <w:t>nations</w:t>
      </w:r>
      <w:r w:rsidRPr="003F4F00">
        <w:rPr>
          <w:sz w:val="16"/>
        </w:rPr>
        <w:t xml:space="preserve"> of the world, we find that </w:t>
      </w:r>
      <w:r w:rsidRPr="003F4F00">
        <w:rPr>
          <w:rStyle w:val="Emphasis"/>
        </w:rPr>
        <w:t>every one</w:t>
      </w:r>
      <w:r w:rsidRPr="003F4F00">
        <w:rPr>
          <w:sz w:val="16"/>
        </w:rPr>
        <w:t xml:space="preserve"> of them </w:t>
      </w:r>
      <w:r w:rsidRPr="00A766E1">
        <w:rPr>
          <w:rStyle w:val="StyleUnderline"/>
          <w:highlight w:val="green"/>
        </w:rPr>
        <w:t>provide</w:t>
      </w:r>
      <w:r w:rsidRPr="003F4F00">
        <w:rPr>
          <w:sz w:val="16"/>
        </w:rPr>
        <w:t xml:space="preserve"> for </w:t>
      </w:r>
      <w:r w:rsidRPr="00A766E1">
        <w:rPr>
          <w:rStyle w:val="Emphasis"/>
          <w:highlight w:val="green"/>
        </w:rPr>
        <w:t>universal</w:t>
      </w:r>
      <w:r w:rsidRPr="003F4F00">
        <w:rPr>
          <w:rStyle w:val="Emphasis"/>
        </w:rPr>
        <w:t xml:space="preserve"> health </w:t>
      </w:r>
      <w:r w:rsidRPr="00A766E1">
        <w:rPr>
          <w:rStyle w:val="Emphasis"/>
          <w:highlight w:val="green"/>
        </w:rPr>
        <w:t>insurance</w:t>
      </w:r>
      <w:r w:rsidRPr="003F4F00">
        <w:rPr>
          <w:rStyle w:val="StyleUnderline"/>
        </w:rPr>
        <w:t xml:space="preserve"> for </w:t>
      </w:r>
      <w:proofErr w:type="gramStart"/>
      <w:r w:rsidRPr="003F4F00">
        <w:rPr>
          <w:rStyle w:val="StyleUnderline"/>
        </w:rPr>
        <w:t>all</w:t>
      </w:r>
      <w:r w:rsidRPr="003F4F00">
        <w:rPr>
          <w:sz w:val="16"/>
        </w:rPr>
        <w:t xml:space="preserve"> of</w:t>
      </w:r>
      <w:proofErr w:type="gramEnd"/>
      <w:r w:rsidRPr="003F4F00">
        <w:rPr>
          <w:sz w:val="16"/>
        </w:rPr>
        <w:t xml:space="preserve"> their </w:t>
      </w:r>
      <w:r w:rsidRPr="003F4F00">
        <w:rPr>
          <w:rStyle w:val="StyleUnderline"/>
        </w:rPr>
        <w:t>citizens</w:t>
      </w:r>
      <w:r w:rsidRPr="003F4F00">
        <w:rPr>
          <w:sz w:val="16"/>
        </w:rPr>
        <w:t xml:space="preserve">. In America, </w:t>
      </w:r>
      <w:r w:rsidRPr="003F4F00">
        <w:rPr>
          <w:rStyle w:val="StyleUnderline"/>
        </w:rPr>
        <w:t xml:space="preserve">even </w:t>
      </w:r>
      <w:r w:rsidRPr="00A766E1">
        <w:rPr>
          <w:rStyle w:val="StyleUnderline"/>
          <w:highlight w:val="green"/>
        </w:rPr>
        <w:t>after the A</w:t>
      </w:r>
      <w:r w:rsidRPr="003F4F00">
        <w:rPr>
          <w:sz w:val="16"/>
        </w:rPr>
        <w:t xml:space="preserve">ffordable </w:t>
      </w:r>
      <w:r w:rsidRPr="00A766E1">
        <w:rPr>
          <w:rStyle w:val="StyleUnderline"/>
          <w:highlight w:val="green"/>
        </w:rPr>
        <w:t>C</w:t>
      </w:r>
      <w:r w:rsidRPr="003F4F00">
        <w:rPr>
          <w:sz w:val="16"/>
        </w:rPr>
        <w:t xml:space="preserve">are </w:t>
      </w:r>
      <w:r w:rsidRPr="00A766E1">
        <w:rPr>
          <w:rStyle w:val="StyleUnderline"/>
          <w:highlight w:val="green"/>
        </w:rPr>
        <w:t>A</w:t>
      </w:r>
      <w:r w:rsidRPr="003F4F00">
        <w:rPr>
          <w:sz w:val="16"/>
        </w:rPr>
        <w:t xml:space="preserve">ct (ACA, Obamacare), </w:t>
      </w:r>
      <w:r w:rsidRPr="00A766E1">
        <w:rPr>
          <w:rStyle w:val="StyleUnderline"/>
          <w:highlight w:val="green"/>
        </w:rPr>
        <w:t>we are</w:t>
      </w:r>
      <w:r w:rsidRPr="003F4F00">
        <w:rPr>
          <w:sz w:val="16"/>
        </w:rPr>
        <w:t xml:space="preserve"> still </w:t>
      </w:r>
      <w:r w:rsidRPr="00A766E1">
        <w:rPr>
          <w:rStyle w:val="StyleUnderline"/>
          <w:highlight w:val="green"/>
        </w:rPr>
        <w:t xml:space="preserve">left with </w:t>
      </w:r>
      <w:r w:rsidRPr="00A766E1">
        <w:rPr>
          <w:rStyle w:val="Emphasis"/>
          <w:highlight w:val="green"/>
        </w:rPr>
        <w:t>30 million</w:t>
      </w:r>
      <w:r w:rsidRPr="00A766E1">
        <w:rPr>
          <w:rStyle w:val="StyleUnderline"/>
          <w:highlight w:val="green"/>
        </w:rPr>
        <w:t xml:space="preserve"> uninsured</w:t>
      </w:r>
      <w:r w:rsidRPr="003F4F00">
        <w:rPr>
          <w:rStyle w:val="StyleUnderline"/>
        </w:rPr>
        <w:t>, many</w:t>
      </w:r>
      <w:r w:rsidRPr="003F4F00">
        <w:rPr>
          <w:sz w:val="16"/>
        </w:rPr>
        <w:t xml:space="preserve"> of them </w:t>
      </w:r>
      <w:r w:rsidRPr="003F4F00">
        <w:rPr>
          <w:rStyle w:val="StyleUnderline"/>
        </w:rPr>
        <w:t>minorities</w:t>
      </w:r>
      <w:r w:rsidRPr="003F4F00">
        <w:rPr>
          <w:sz w:val="16"/>
        </w:rPr>
        <w:t>.</w:t>
      </w:r>
    </w:p>
    <w:p w14:paraId="52214C3A" w14:textId="77777777" w:rsidR="003F4F00" w:rsidRPr="003F4F00" w:rsidRDefault="003F4F00" w:rsidP="003F4F00">
      <w:pPr>
        <w:rPr>
          <w:sz w:val="16"/>
        </w:rPr>
      </w:pPr>
      <w:r w:rsidRPr="003F4F00">
        <w:rPr>
          <w:sz w:val="16"/>
        </w:rPr>
        <w:t xml:space="preserve">Unfortunately, </w:t>
      </w:r>
      <w:r w:rsidRPr="00A766E1">
        <w:rPr>
          <w:rStyle w:val="StyleUnderline"/>
          <w:highlight w:val="green"/>
        </w:rPr>
        <w:t>neither</w:t>
      </w:r>
      <w:r w:rsidRPr="003F4F00">
        <w:rPr>
          <w:rStyle w:val="StyleUnderline"/>
        </w:rPr>
        <w:t xml:space="preserve"> </w:t>
      </w:r>
      <w:r w:rsidRPr="003F4F00">
        <w:rPr>
          <w:rStyle w:val="Emphasis"/>
        </w:rPr>
        <w:t xml:space="preserve">political </w:t>
      </w:r>
      <w:r w:rsidRPr="00A766E1">
        <w:rPr>
          <w:rStyle w:val="Emphasis"/>
          <w:highlight w:val="green"/>
        </w:rPr>
        <w:t>party</w:t>
      </w:r>
      <w:r w:rsidRPr="00A766E1">
        <w:rPr>
          <w:rStyle w:val="StyleUnderline"/>
          <w:highlight w:val="green"/>
        </w:rPr>
        <w:t xml:space="preserve"> has put</w:t>
      </w:r>
      <w:r w:rsidRPr="003F4F00">
        <w:rPr>
          <w:rStyle w:val="StyleUnderline"/>
        </w:rPr>
        <w:t xml:space="preserve"> forth </w:t>
      </w:r>
      <w:r w:rsidRPr="00A766E1">
        <w:rPr>
          <w:rStyle w:val="StyleUnderline"/>
          <w:highlight w:val="green"/>
        </w:rPr>
        <w:t xml:space="preserve">a </w:t>
      </w:r>
      <w:r w:rsidRPr="00A766E1">
        <w:rPr>
          <w:rStyle w:val="Emphasis"/>
          <w:highlight w:val="green"/>
        </w:rPr>
        <w:t>realistic way</w:t>
      </w:r>
      <w:r w:rsidRPr="00A766E1">
        <w:rPr>
          <w:rStyle w:val="StyleUnderline"/>
          <w:highlight w:val="green"/>
        </w:rPr>
        <w:t xml:space="preserve"> of addressing this</w:t>
      </w:r>
      <w:r w:rsidRPr="003F4F00">
        <w:rPr>
          <w:rStyle w:val="StyleUnderline"/>
        </w:rPr>
        <w:t xml:space="preserve"> problem. </w:t>
      </w:r>
      <w:r w:rsidRPr="00A766E1">
        <w:rPr>
          <w:rStyle w:val="StyleUnderline"/>
          <w:highlight w:val="green"/>
        </w:rPr>
        <w:t>Democrats want</w:t>
      </w:r>
      <w:r w:rsidRPr="003F4F00">
        <w:rPr>
          <w:rStyle w:val="StyleUnderline"/>
        </w:rPr>
        <w:t xml:space="preserve"> to </w:t>
      </w:r>
      <w:r w:rsidRPr="003F4F00">
        <w:rPr>
          <w:rStyle w:val="Emphasis"/>
        </w:rPr>
        <w:t>tinker</w:t>
      </w:r>
      <w:r w:rsidRPr="003F4F00">
        <w:rPr>
          <w:rStyle w:val="StyleUnderline"/>
        </w:rPr>
        <w:t xml:space="preserve"> with </w:t>
      </w:r>
      <w:r w:rsidRPr="00A766E1">
        <w:rPr>
          <w:rStyle w:val="StyleUnderline"/>
          <w:highlight w:val="green"/>
        </w:rPr>
        <w:t>the ACA</w:t>
      </w:r>
      <w:r w:rsidRPr="003F4F00">
        <w:rPr>
          <w:rStyle w:val="StyleUnderline"/>
        </w:rPr>
        <w:t>, which will make</w:t>
      </w:r>
      <w:r w:rsidRPr="003F4F00">
        <w:rPr>
          <w:sz w:val="16"/>
        </w:rPr>
        <w:t xml:space="preserve"> only </w:t>
      </w:r>
      <w:r w:rsidRPr="003F4F00">
        <w:rPr>
          <w:rStyle w:val="StyleUnderline"/>
        </w:rPr>
        <w:t>minor improvements</w:t>
      </w:r>
      <w:r w:rsidRPr="003F4F00">
        <w:rPr>
          <w:sz w:val="16"/>
        </w:rPr>
        <w:t xml:space="preserve"> to the uninsured percentage. </w:t>
      </w:r>
      <w:r w:rsidRPr="00A766E1">
        <w:rPr>
          <w:rStyle w:val="StyleUnderline"/>
          <w:highlight w:val="green"/>
        </w:rPr>
        <w:t xml:space="preserve">The GOP wants to </w:t>
      </w:r>
      <w:r w:rsidRPr="00A766E1">
        <w:rPr>
          <w:rStyle w:val="Emphasis"/>
          <w:highlight w:val="green"/>
        </w:rPr>
        <w:t>privatize</w:t>
      </w:r>
      <w:r w:rsidRPr="003F4F00">
        <w:rPr>
          <w:rStyle w:val="StyleUnderline"/>
        </w:rPr>
        <w:t xml:space="preserve"> and </w:t>
      </w:r>
      <w:r w:rsidRPr="003F4F00">
        <w:rPr>
          <w:rStyle w:val="Emphasis"/>
        </w:rPr>
        <w:t>incentivize</w:t>
      </w:r>
      <w:r w:rsidRPr="003F4F00">
        <w:rPr>
          <w:rStyle w:val="StyleUnderline"/>
        </w:rPr>
        <w:t xml:space="preserve">, ignoring the </w:t>
      </w:r>
      <w:r w:rsidRPr="003F4F00">
        <w:rPr>
          <w:rStyle w:val="Emphasis"/>
        </w:rPr>
        <w:t>basic problem</w:t>
      </w:r>
      <w:r w:rsidRPr="003F4F00">
        <w:rPr>
          <w:sz w:val="16"/>
        </w:rPr>
        <w:t xml:space="preserve"> (the private insurance system) </w:t>
      </w:r>
      <w:r w:rsidRPr="003F4F00">
        <w:rPr>
          <w:rStyle w:val="StyleUnderline"/>
        </w:rPr>
        <w:t>and</w:t>
      </w:r>
      <w:r w:rsidRPr="003F4F00">
        <w:rPr>
          <w:sz w:val="16"/>
        </w:rPr>
        <w:t xml:space="preserve"> almost certainly </w:t>
      </w:r>
      <w:r w:rsidRPr="003F4F00">
        <w:rPr>
          <w:rStyle w:val="StyleUnderline"/>
        </w:rPr>
        <w:t>worsening the situation</w:t>
      </w:r>
      <w:r w:rsidRPr="003F4F00">
        <w:rPr>
          <w:sz w:val="16"/>
        </w:rPr>
        <w:t xml:space="preserve"> for many citizens. And, neither party has advocated for the obvious solution as part of their platform: Medicare for All.</w:t>
      </w:r>
    </w:p>
    <w:p w14:paraId="62763E23" w14:textId="77777777" w:rsidR="003F4F00" w:rsidRPr="003F4F00" w:rsidRDefault="003F4F00" w:rsidP="003F4F00">
      <w:pPr>
        <w:rPr>
          <w:sz w:val="16"/>
        </w:rPr>
      </w:pPr>
      <w:r w:rsidRPr="00A766E1">
        <w:rPr>
          <w:rStyle w:val="StyleUnderline"/>
          <w:highlight w:val="green"/>
        </w:rPr>
        <w:t>The</w:t>
      </w:r>
      <w:r w:rsidRPr="003F4F00">
        <w:rPr>
          <w:rStyle w:val="StyleUnderline"/>
        </w:rPr>
        <w:t xml:space="preserve"> American </w:t>
      </w:r>
      <w:r w:rsidRPr="00A766E1">
        <w:rPr>
          <w:rStyle w:val="StyleUnderline"/>
          <w:highlight w:val="green"/>
        </w:rPr>
        <w:t xml:space="preserve">public sees a </w:t>
      </w:r>
      <w:r w:rsidRPr="00A766E1">
        <w:rPr>
          <w:rStyle w:val="Emphasis"/>
          <w:highlight w:val="green"/>
        </w:rPr>
        <w:t>national plan</w:t>
      </w:r>
      <w:r w:rsidRPr="00A766E1">
        <w:rPr>
          <w:rStyle w:val="StyleUnderline"/>
          <w:highlight w:val="green"/>
        </w:rPr>
        <w:t xml:space="preserve"> as </w:t>
      </w:r>
      <w:r w:rsidRPr="00A766E1">
        <w:rPr>
          <w:rStyle w:val="Emphasis"/>
          <w:highlight w:val="green"/>
        </w:rPr>
        <w:t>preferable</w:t>
      </w:r>
      <w:r w:rsidRPr="003F4F00">
        <w:rPr>
          <w:sz w:val="16"/>
        </w:rPr>
        <w:t xml:space="preserve"> to the ACA. </w:t>
      </w:r>
      <w:r w:rsidRPr="003F4F00">
        <w:rPr>
          <w:rStyle w:val="StyleUnderline"/>
        </w:rPr>
        <w:t>According to a recent</w:t>
      </w:r>
      <w:r w:rsidRPr="003F4F00">
        <w:rPr>
          <w:sz w:val="16"/>
        </w:rPr>
        <w:t xml:space="preserve"> Gallup </w:t>
      </w:r>
      <w:r w:rsidRPr="003F4F00">
        <w:rPr>
          <w:rStyle w:val="StyleUnderline"/>
        </w:rPr>
        <w:t xml:space="preserve">poll, </w:t>
      </w:r>
      <w:r w:rsidRPr="003F4F00">
        <w:rPr>
          <w:rStyle w:val="Emphasis"/>
        </w:rPr>
        <w:t>58 percent</w:t>
      </w:r>
      <w:r w:rsidRPr="003F4F00">
        <w:rPr>
          <w:sz w:val="16"/>
        </w:rPr>
        <w:t xml:space="preserve"> of those surveyed </w:t>
      </w:r>
      <w:r w:rsidRPr="003F4F00">
        <w:rPr>
          <w:rStyle w:val="StyleUnderline"/>
        </w:rPr>
        <w:t>were for it</w:t>
      </w:r>
      <w:r w:rsidRPr="003F4F00">
        <w:rPr>
          <w:sz w:val="16"/>
        </w:rPr>
        <w:t xml:space="preserve"> and no wonder.</w:t>
      </w:r>
    </w:p>
    <w:p w14:paraId="6D3AA239" w14:textId="77777777" w:rsidR="003F4F00" w:rsidRPr="003F4F00" w:rsidRDefault="003F4F00" w:rsidP="003F4F00">
      <w:pPr>
        <w:rPr>
          <w:sz w:val="16"/>
        </w:rPr>
      </w:pPr>
      <w:r w:rsidRPr="003F4F00">
        <w:rPr>
          <w:rStyle w:val="StyleUnderline"/>
        </w:rPr>
        <w:t>Premiums are</w:t>
      </w:r>
      <w:r w:rsidRPr="003F4F00">
        <w:rPr>
          <w:sz w:val="16"/>
        </w:rPr>
        <w:t xml:space="preserve"> constantly </w:t>
      </w:r>
      <w:r w:rsidRPr="003F4F00">
        <w:rPr>
          <w:rStyle w:val="Emphasis"/>
        </w:rPr>
        <w:t>going up</w:t>
      </w:r>
      <w:r w:rsidRPr="003F4F00">
        <w:rPr>
          <w:rStyle w:val="StyleUnderline"/>
        </w:rPr>
        <w:t xml:space="preserve"> for employees as employers</w:t>
      </w:r>
      <w:r w:rsidRPr="003F4F00">
        <w:rPr>
          <w:sz w:val="16"/>
        </w:rPr>
        <w:t xml:space="preserve"> cost </w:t>
      </w:r>
      <w:r w:rsidRPr="003F4F00">
        <w:rPr>
          <w:rStyle w:val="StyleUnderline"/>
        </w:rPr>
        <w:t>shift their</w:t>
      </w:r>
      <w:r w:rsidRPr="003F4F00">
        <w:rPr>
          <w:sz w:val="16"/>
        </w:rPr>
        <w:t xml:space="preserve"> increasing </w:t>
      </w:r>
      <w:r w:rsidRPr="003F4F00">
        <w:rPr>
          <w:rStyle w:val="StyleUnderline"/>
        </w:rPr>
        <w:t xml:space="preserve">benefit expenses, driven by </w:t>
      </w:r>
      <w:r w:rsidRPr="003F4F00">
        <w:rPr>
          <w:rStyle w:val="Emphasis"/>
        </w:rPr>
        <w:t>insurance companies</w:t>
      </w:r>
      <w:r w:rsidRPr="003F4F00">
        <w:rPr>
          <w:sz w:val="16"/>
        </w:rPr>
        <w:t xml:space="preserve"> which are in turn </w:t>
      </w:r>
      <w:r w:rsidRPr="003F4F00">
        <w:rPr>
          <w:rStyle w:val="StyleUnderline"/>
        </w:rPr>
        <w:t xml:space="preserve">battered by </w:t>
      </w:r>
      <w:r w:rsidRPr="003F4F00">
        <w:rPr>
          <w:rStyle w:val="Emphasis"/>
        </w:rPr>
        <w:t>rapidly rising</w:t>
      </w:r>
      <w:r w:rsidRPr="003F4F00">
        <w:rPr>
          <w:rStyle w:val="StyleUnderline"/>
        </w:rPr>
        <w:t xml:space="preserve"> drug prices by </w:t>
      </w:r>
      <w:r w:rsidRPr="003F4F00">
        <w:rPr>
          <w:rStyle w:val="Emphasis"/>
        </w:rPr>
        <w:t>price-gouging</w:t>
      </w:r>
      <w:r w:rsidRPr="003F4F00">
        <w:rPr>
          <w:sz w:val="16"/>
        </w:rPr>
        <w:t xml:space="preserve"> international </w:t>
      </w:r>
      <w:r w:rsidRPr="003F4F00">
        <w:rPr>
          <w:rStyle w:val="StyleUnderline"/>
        </w:rPr>
        <w:t>pharmaceutical corporations</w:t>
      </w:r>
      <w:r w:rsidRPr="003F4F00">
        <w:rPr>
          <w:sz w:val="16"/>
        </w:rPr>
        <w:t>. Bloomberg (6-16) surveyed a sampling of 39 common drugs and found prices for 30 had doubled from 2009 to 2015.</w:t>
      </w:r>
    </w:p>
    <w:p w14:paraId="7D6E58EB" w14:textId="77777777" w:rsidR="003F4F00" w:rsidRPr="003F4F00" w:rsidRDefault="003F4F00" w:rsidP="003F4F00">
      <w:pPr>
        <w:rPr>
          <w:sz w:val="16"/>
        </w:rPr>
      </w:pPr>
      <w:r w:rsidRPr="00A766E1">
        <w:rPr>
          <w:rStyle w:val="Emphasis"/>
          <w:highlight w:val="green"/>
        </w:rPr>
        <w:t>Single payer</w:t>
      </w:r>
      <w:r w:rsidRPr="00A766E1">
        <w:rPr>
          <w:rStyle w:val="StyleUnderline"/>
          <w:highlight w:val="green"/>
        </w:rPr>
        <w:t xml:space="preserve"> provides</w:t>
      </w:r>
      <w:r w:rsidRPr="003F4F00">
        <w:rPr>
          <w:rStyle w:val="StyleUnderline"/>
        </w:rPr>
        <w:t xml:space="preserve"> for </w:t>
      </w:r>
      <w:r w:rsidRPr="00A766E1">
        <w:rPr>
          <w:rStyle w:val="Emphasis"/>
          <w:highlight w:val="green"/>
        </w:rPr>
        <w:t>leverage</w:t>
      </w:r>
      <w:r w:rsidRPr="00A766E1">
        <w:rPr>
          <w:rStyle w:val="StyleUnderline"/>
          <w:highlight w:val="green"/>
        </w:rPr>
        <w:t xml:space="preserve"> and </w:t>
      </w:r>
      <w:r w:rsidRPr="00A766E1">
        <w:rPr>
          <w:rStyle w:val="Emphasis"/>
          <w:highlight w:val="green"/>
        </w:rPr>
        <w:t>cost control</w:t>
      </w:r>
      <w:r w:rsidRPr="00A766E1">
        <w:rPr>
          <w:rStyle w:val="StyleUnderline"/>
          <w:highlight w:val="green"/>
        </w:rPr>
        <w:t xml:space="preserve">. It is the </w:t>
      </w:r>
      <w:r w:rsidRPr="00A766E1">
        <w:rPr>
          <w:rStyle w:val="Emphasis"/>
          <w:highlight w:val="green"/>
        </w:rPr>
        <w:t>only</w:t>
      </w:r>
      <w:r w:rsidRPr="003F4F00">
        <w:rPr>
          <w:rStyle w:val="Emphasis"/>
        </w:rPr>
        <w:t xml:space="preserve"> way</w:t>
      </w:r>
      <w:r w:rsidRPr="003F4F00">
        <w:rPr>
          <w:rStyle w:val="StyleUnderline"/>
        </w:rPr>
        <w:t xml:space="preserve"> to get the rapidly rising cost of health care</w:t>
      </w:r>
      <w:r w:rsidRPr="003F4F00">
        <w:rPr>
          <w:sz w:val="16"/>
        </w:rPr>
        <w:t xml:space="preserve"> (currently paid for primarily out of government funds, just not effectively) </w:t>
      </w:r>
      <w:r w:rsidRPr="003F4F00">
        <w:rPr>
          <w:rStyle w:val="StyleUnderline"/>
        </w:rPr>
        <w:t>under control</w:t>
      </w:r>
      <w:r w:rsidRPr="003F4F00">
        <w:rPr>
          <w:sz w:val="16"/>
        </w:rPr>
        <w:t>.</w:t>
      </w:r>
    </w:p>
    <w:p w14:paraId="533E939F" w14:textId="030A9660" w:rsidR="003F4F00" w:rsidRDefault="003F4F00" w:rsidP="003F4F00">
      <w:pPr>
        <w:rPr>
          <w:sz w:val="16"/>
        </w:rPr>
      </w:pPr>
      <w:r w:rsidRPr="003F4F00">
        <w:rPr>
          <w:sz w:val="16"/>
        </w:rPr>
        <w:t xml:space="preserve">The </w:t>
      </w:r>
      <w:r w:rsidRPr="003F4F00">
        <w:rPr>
          <w:rStyle w:val="StyleUnderline"/>
        </w:rPr>
        <w:t>adoption of single payer provides</w:t>
      </w:r>
      <w:r w:rsidRPr="003F4F00">
        <w:rPr>
          <w:sz w:val="16"/>
        </w:rPr>
        <w:t xml:space="preserve"> for </w:t>
      </w:r>
      <w:r w:rsidRPr="003F4F00">
        <w:rPr>
          <w:rStyle w:val="Emphasis"/>
        </w:rPr>
        <w:t xml:space="preserve">health </w:t>
      </w:r>
      <w:r w:rsidRPr="00A766E1">
        <w:rPr>
          <w:rStyle w:val="Emphasis"/>
          <w:highlight w:val="green"/>
        </w:rPr>
        <w:t>insurance</w:t>
      </w:r>
      <w:r w:rsidRPr="00A766E1">
        <w:rPr>
          <w:rStyle w:val="StyleUnderline"/>
          <w:highlight w:val="green"/>
        </w:rPr>
        <w:t xml:space="preserve"> for </w:t>
      </w:r>
      <w:r w:rsidRPr="00A766E1">
        <w:rPr>
          <w:rStyle w:val="Emphasis"/>
          <w:highlight w:val="green"/>
        </w:rPr>
        <w:t>all Americans</w:t>
      </w:r>
      <w:r w:rsidRPr="003F4F00">
        <w:rPr>
          <w:rStyle w:val="StyleUnderline"/>
        </w:rPr>
        <w:t xml:space="preserve">, removing one of the </w:t>
      </w:r>
      <w:r w:rsidRPr="003F4F00">
        <w:rPr>
          <w:rStyle w:val="Emphasis"/>
        </w:rPr>
        <w:t>major barriers</w:t>
      </w:r>
      <w:r w:rsidRPr="003F4F00">
        <w:rPr>
          <w:rStyle w:val="StyleUnderline"/>
        </w:rPr>
        <w:t xml:space="preserve"> to improvement in health care for </w:t>
      </w:r>
      <w:proofErr w:type="gramStart"/>
      <w:r w:rsidRPr="003F4F00">
        <w:rPr>
          <w:rStyle w:val="StyleUnderline"/>
        </w:rPr>
        <w:t>African-Americans</w:t>
      </w:r>
      <w:proofErr w:type="gramEnd"/>
      <w:r w:rsidRPr="003F4F00">
        <w:rPr>
          <w:sz w:val="16"/>
        </w:rPr>
        <w:t xml:space="preserve"> and other minorities, </w:t>
      </w:r>
      <w:r w:rsidRPr="003F4F00">
        <w:rPr>
          <w:rStyle w:val="StyleUnderline"/>
        </w:rPr>
        <w:t>while helping white Americans</w:t>
      </w:r>
      <w:r w:rsidRPr="003F4F00">
        <w:rPr>
          <w:sz w:val="16"/>
        </w:rPr>
        <w:t xml:space="preserve"> as well. Rep. </w:t>
      </w:r>
      <w:r w:rsidRPr="003F4F00">
        <w:rPr>
          <w:rStyle w:val="StyleUnderline"/>
        </w:rPr>
        <w:t>Conyers</w:t>
      </w:r>
      <w:r w:rsidRPr="003F4F00">
        <w:rPr>
          <w:sz w:val="16"/>
        </w:rPr>
        <w:t xml:space="preserve"> of Michigan has repeatedly </w:t>
      </w:r>
      <w:r w:rsidRPr="003F4F00">
        <w:rPr>
          <w:rStyle w:val="StyleUnderline"/>
        </w:rPr>
        <w:t xml:space="preserve">introduced </w:t>
      </w:r>
      <w:r w:rsidRPr="003F4F00">
        <w:rPr>
          <w:rStyle w:val="Emphasis"/>
        </w:rPr>
        <w:t>Medicare for All</w:t>
      </w:r>
      <w:r w:rsidRPr="003F4F00">
        <w:rPr>
          <w:sz w:val="16"/>
        </w:rPr>
        <w:t xml:space="preserve"> bills in the House. </w:t>
      </w:r>
      <w:r w:rsidRPr="003F4F00">
        <w:rPr>
          <w:rStyle w:val="StyleUnderline"/>
        </w:rPr>
        <w:t>It is</w:t>
      </w:r>
      <w:r w:rsidRPr="003F4F00">
        <w:rPr>
          <w:sz w:val="16"/>
        </w:rPr>
        <w:t xml:space="preserve"> long past </w:t>
      </w:r>
      <w:r w:rsidRPr="00A766E1">
        <w:rPr>
          <w:rStyle w:val="StyleUnderline"/>
          <w:highlight w:val="green"/>
        </w:rPr>
        <w:t>time for</w:t>
      </w:r>
      <w:r w:rsidRPr="003F4F00">
        <w:rPr>
          <w:rStyle w:val="StyleUnderline"/>
        </w:rPr>
        <w:t xml:space="preserve"> members of </w:t>
      </w:r>
      <w:r w:rsidRPr="00A766E1">
        <w:rPr>
          <w:rStyle w:val="Emphasis"/>
          <w:highlight w:val="green"/>
        </w:rPr>
        <w:t>both parties</w:t>
      </w:r>
      <w:r w:rsidRPr="00A766E1">
        <w:rPr>
          <w:rStyle w:val="StyleUnderline"/>
          <w:highlight w:val="green"/>
        </w:rPr>
        <w:t xml:space="preserve"> to </w:t>
      </w:r>
      <w:r w:rsidRPr="00A766E1">
        <w:rPr>
          <w:rStyle w:val="Emphasis"/>
          <w:highlight w:val="green"/>
        </w:rPr>
        <w:t>unite</w:t>
      </w:r>
      <w:r w:rsidRPr="003F4F00">
        <w:rPr>
          <w:rStyle w:val="StyleUnderline"/>
        </w:rPr>
        <w:t xml:space="preserve"> in </w:t>
      </w:r>
      <w:r w:rsidRPr="003F4F00">
        <w:rPr>
          <w:rStyle w:val="Emphasis"/>
        </w:rPr>
        <w:t>backing</w:t>
      </w:r>
      <w:r w:rsidRPr="003F4F00">
        <w:rPr>
          <w:rStyle w:val="StyleUnderline"/>
        </w:rPr>
        <w:t xml:space="preserve"> this legislation</w:t>
      </w:r>
      <w:r w:rsidRPr="003F4F00">
        <w:rPr>
          <w:sz w:val="16"/>
        </w:rPr>
        <w:t>.</w:t>
      </w:r>
    </w:p>
    <w:p w14:paraId="48379147" w14:textId="31F21C18" w:rsidR="003F4F00" w:rsidRPr="005B4B4C" w:rsidRDefault="005B4B4C" w:rsidP="003F4F00">
      <w:pPr>
        <w:pStyle w:val="Heading4"/>
      </w:pPr>
      <w:proofErr w:type="gramStart"/>
      <w:r>
        <w:t>It’s</w:t>
      </w:r>
      <w:proofErr w:type="gramEnd"/>
      <w:r>
        <w:t xml:space="preserve"> a </w:t>
      </w:r>
      <w:r>
        <w:rPr>
          <w:u w:val="single"/>
        </w:rPr>
        <w:t>central demand</w:t>
      </w:r>
      <w:r>
        <w:t xml:space="preserve"> of the movement -- solves </w:t>
      </w:r>
      <w:r>
        <w:rPr>
          <w:u w:val="single"/>
        </w:rPr>
        <w:t>universal care</w:t>
      </w:r>
      <w:r>
        <w:t xml:space="preserve">. </w:t>
      </w:r>
    </w:p>
    <w:p w14:paraId="5166A938" w14:textId="65136E68" w:rsidR="003F4F00" w:rsidRPr="003F4F00" w:rsidRDefault="003F4F00" w:rsidP="003F4F00">
      <w:r>
        <w:rPr>
          <w:rStyle w:val="Style13ptBold"/>
        </w:rPr>
        <w:t xml:space="preserve">WCBL ’15 </w:t>
      </w:r>
      <w:r w:rsidRPr="003F4F00">
        <w:t xml:space="preserve">[White Coats for Black Lives; October 2015; Activist organization focusing on the intersection between medicine and anti-racism; AMA Journal of Ethics, “#BlackLivesMatter: Physicians Must Stand for Racial Justice,” </w:t>
      </w:r>
      <w:r w:rsidRPr="000D4C9C">
        <w:t>https://journalofethics.ama-assn.org/article/blacklivesmatter-physicians-must-stand-racial-justice/2015-10</w:t>
      </w:r>
      <w:r w:rsidRPr="003F4F00">
        <w:t>; RP]</w:t>
      </w:r>
    </w:p>
    <w:p w14:paraId="769DE9BD" w14:textId="718E7007" w:rsidR="003F4F00" w:rsidRPr="005B4B4C" w:rsidRDefault="003F4F00" w:rsidP="003F4F00">
      <w:pPr>
        <w:rPr>
          <w:sz w:val="16"/>
        </w:rPr>
      </w:pPr>
      <w:r w:rsidRPr="00A766E1">
        <w:rPr>
          <w:rStyle w:val="StyleUnderline"/>
          <w:highlight w:val="green"/>
        </w:rPr>
        <w:t>Racism is</w:t>
      </w:r>
      <w:r w:rsidRPr="005B4B4C">
        <w:rPr>
          <w:rStyle w:val="StyleUnderline"/>
        </w:rPr>
        <w:t xml:space="preserve"> one of </w:t>
      </w:r>
      <w:r w:rsidRPr="00A766E1">
        <w:rPr>
          <w:rStyle w:val="StyleUnderline"/>
          <w:highlight w:val="green"/>
        </w:rPr>
        <w:t>the</w:t>
      </w:r>
      <w:r w:rsidRPr="003F4F00">
        <w:rPr>
          <w:rStyle w:val="StyleUnderline"/>
        </w:rPr>
        <w:t xml:space="preserve"> </w:t>
      </w:r>
      <w:r w:rsidRPr="003F4F00">
        <w:rPr>
          <w:rStyle w:val="Emphasis"/>
        </w:rPr>
        <w:t xml:space="preserve">major </w:t>
      </w:r>
      <w:r w:rsidRPr="00A766E1">
        <w:rPr>
          <w:rStyle w:val="Emphasis"/>
          <w:highlight w:val="green"/>
        </w:rPr>
        <w:t>cause</w:t>
      </w:r>
      <w:r w:rsidRPr="003F4F00">
        <w:rPr>
          <w:rStyle w:val="Emphasis"/>
        </w:rPr>
        <w:t>s</w:t>
      </w:r>
      <w:r w:rsidRPr="003F4F00">
        <w:rPr>
          <w:rStyle w:val="StyleUnderline"/>
        </w:rPr>
        <w:t xml:space="preserve"> </w:t>
      </w:r>
      <w:r w:rsidRPr="00A766E1">
        <w:rPr>
          <w:rStyle w:val="StyleUnderline"/>
          <w:highlight w:val="green"/>
        </w:rPr>
        <w:t xml:space="preserve">of </w:t>
      </w:r>
      <w:r w:rsidRPr="00A766E1">
        <w:rPr>
          <w:rStyle w:val="Emphasis"/>
          <w:highlight w:val="green"/>
        </w:rPr>
        <w:t>health problems</w:t>
      </w:r>
      <w:r w:rsidRPr="003F4F00">
        <w:rPr>
          <w:rStyle w:val="StyleUnderline"/>
        </w:rPr>
        <w:t xml:space="preserve"> in the U</w:t>
      </w:r>
      <w:r w:rsidRPr="005B4B4C">
        <w:rPr>
          <w:sz w:val="16"/>
        </w:rPr>
        <w:t xml:space="preserve">nited </w:t>
      </w:r>
      <w:r w:rsidRPr="003F4F00">
        <w:rPr>
          <w:rStyle w:val="StyleUnderline"/>
        </w:rPr>
        <w:t>S</w:t>
      </w:r>
      <w:r w:rsidRPr="005B4B4C">
        <w:rPr>
          <w:sz w:val="16"/>
        </w:rPr>
        <w:t xml:space="preserve">tates. Between 1970 and 2004, </w:t>
      </w:r>
      <w:r w:rsidRPr="003F4F00">
        <w:rPr>
          <w:rStyle w:val="StyleUnderline"/>
        </w:rPr>
        <w:t xml:space="preserve">the Black-white </w:t>
      </w:r>
      <w:r w:rsidRPr="003F4F00">
        <w:rPr>
          <w:rStyle w:val="Emphasis"/>
        </w:rPr>
        <w:t>mortality gap</w:t>
      </w:r>
      <w:r w:rsidRPr="003F4F00">
        <w:rPr>
          <w:rStyle w:val="StyleUnderline"/>
        </w:rPr>
        <w:t xml:space="preserve"> resulted in</w:t>
      </w:r>
      <w:r w:rsidRPr="005B4B4C">
        <w:rPr>
          <w:sz w:val="16"/>
        </w:rPr>
        <w:t xml:space="preserve"> more than </w:t>
      </w:r>
      <w:r w:rsidRPr="003F4F00">
        <w:rPr>
          <w:rStyle w:val="Emphasis"/>
        </w:rPr>
        <w:t>2.7 million</w:t>
      </w:r>
      <w:r w:rsidRPr="003F4F00">
        <w:rPr>
          <w:rStyle w:val="StyleUnderline"/>
        </w:rPr>
        <w:t xml:space="preserve"> excess Black deaths</w:t>
      </w:r>
      <w:r w:rsidRPr="005B4B4C">
        <w:rPr>
          <w:sz w:val="16"/>
        </w:rPr>
        <w:t xml:space="preserve"> [1], making racism a more potent killer than prostate, breast, or colon cancer [2]. </w:t>
      </w:r>
      <w:r w:rsidRPr="000D4C9C">
        <w:rPr>
          <w:rStyle w:val="StyleUnderline"/>
        </w:rPr>
        <w:t xml:space="preserve">Physicians are </w:t>
      </w:r>
      <w:r w:rsidRPr="000D4C9C">
        <w:rPr>
          <w:rStyle w:val="Emphasis"/>
        </w:rPr>
        <w:t>intimately involved</w:t>
      </w:r>
      <w:r w:rsidRPr="000D4C9C">
        <w:rPr>
          <w:rStyle w:val="StyleUnderline"/>
        </w:rPr>
        <w:t xml:space="preserve"> with institutions that contribute to</w:t>
      </w:r>
      <w:r w:rsidRPr="005B4B4C">
        <w:rPr>
          <w:sz w:val="16"/>
        </w:rPr>
        <w:t xml:space="preserve"> the </w:t>
      </w:r>
      <w:r w:rsidRPr="000D4C9C">
        <w:rPr>
          <w:rStyle w:val="StyleUnderline"/>
        </w:rPr>
        <w:t>victimization of Black people</w:t>
      </w:r>
      <w:r w:rsidRPr="005B4B4C">
        <w:rPr>
          <w:sz w:val="16"/>
        </w:rPr>
        <w:t xml:space="preserve"> and other people of color. As is widely documented, Black and Latino patients are less likely to receive the care they need, including adequate analgesia, cancer screening, and organ transplants [3-6]. </w:t>
      </w:r>
      <w:r w:rsidRPr="000D4C9C">
        <w:rPr>
          <w:rStyle w:val="StyleUnderline"/>
        </w:rPr>
        <w:t xml:space="preserve">This is due both to </w:t>
      </w:r>
      <w:r w:rsidRPr="000D4C9C">
        <w:rPr>
          <w:rStyle w:val="Emphasis"/>
        </w:rPr>
        <w:t>physician bias</w:t>
      </w:r>
      <w:r w:rsidRPr="000D4C9C">
        <w:rPr>
          <w:rStyle w:val="StyleUnderline"/>
        </w:rPr>
        <w:t xml:space="preserve"> and to the </w:t>
      </w:r>
      <w:r w:rsidRPr="000D4C9C">
        <w:rPr>
          <w:rStyle w:val="Emphasis"/>
        </w:rPr>
        <w:t>health care payment structure’s</w:t>
      </w:r>
      <w:r w:rsidRPr="000D4C9C">
        <w:rPr>
          <w:rStyle w:val="StyleUnderline"/>
        </w:rPr>
        <w:t xml:space="preserve"> financial disincentives for</w:t>
      </w:r>
      <w:r w:rsidRPr="005B4B4C">
        <w:rPr>
          <w:sz w:val="16"/>
        </w:rPr>
        <w:t xml:space="preserve"> the care of </w:t>
      </w:r>
      <w:r w:rsidRPr="000D4C9C">
        <w:rPr>
          <w:rStyle w:val="StyleUnderline"/>
        </w:rPr>
        <w:t>people of color</w:t>
      </w:r>
      <w:r w:rsidRPr="005B4B4C">
        <w:rPr>
          <w:sz w:val="16"/>
        </w:rPr>
        <w:t xml:space="preserve"> [7]—clinicians are paid less to care for patients who are uninsured, underinsured, or publicly insured, and these patients are disproportionately people of color. </w:t>
      </w:r>
      <w:proofErr w:type="gramStart"/>
      <w:r w:rsidRPr="005B4B4C">
        <w:rPr>
          <w:sz w:val="16"/>
        </w:rPr>
        <w:t>As a consequence</w:t>
      </w:r>
      <w:proofErr w:type="gramEnd"/>
      <w:r w:rsidRPr="005B4B4C">
        <w:rPr>
          <w:sz w:val="16"/>
        </w:rPr>
        <w:t xml:space="preserve">, </w:t>
      </w:r>
      <w:r w:rsidRPr="000D4C9C">
        <w:rPr>
          <w:rStyle w:val="StyleUnderline"/>
        </w:rPr>
        <w:t xml:space="preserve">people of color are often </w:t>
      </w:r>
      <w:r w:rsidRPr="000D4C9C">
        <w:rPr>
          <w:rStyle w:val="Emphasis"/>
        </w:rPr>
        <w:t>denied access</w:t>
      </w:r>
      <w:r w:rsidRPr="000D4C9C">
        <w:rPr>
          <w:rStyle w:val="StyleUnderline"/>
        </w:rPr>
        <w:t xml:space="preserve"> to</w:t>
      </w:r>
      <w:r w:rsidRPr="005B4B4C">
        <w:rPr>
          <w:sz w:val="16"/>
        </w:rPr>
        <w:t xml:space="preserve"> the </w:t>
      </w:r>
      <w:r w:rsidRPr="000D4C9C">
        <w:rPr>
          <w:rStyle w:val="StyleUnderline"/>
        </w:rPr>
        <w:t>health care</w:t>
      </w:r>
      <w:r w:rsidRPr="005B4B4C">
        <w:rPr>
          <w:sz w:val="16"/>
        </w:rPr>
        <w:t xml:space="preserve"> they need [8, 9].</w:t>
      </w:r>
    </w:p>
    <w:p w14:paraId="231CE3EF" w14:textId="37E95ABF" w:rsidR="003F4F00" w:rsidRPr="005B4B4C" w:rsidRDefault="003F4F00" w:rsidP="000D4C9C">
      <w:pPr>
        <w:rPr>
          <w:sz w:val="16"/>
        </w:rPr>
      </w:pPr>
      <w:r w:rsidRPr="000D4C9C">
        <w:rPr>
          <w:rStyle w:val="StyleUnderline"/>
        </w:rPr>
        <w:t>These disparities</w:t>
      </w:r>
      <w:r w:rsidRPr="005B4B4C">
        <w:rPr>
          <w:sz w:val="16"/>
        </w:rPr>
        <w:t xml:space="preserve"> in access to health care </w:t>
      </w:r>
      <w:r w:rsidRPr="000D4C9C">
        <w:rPr>
          <w:rStyle w:val="Emphasis"/>
        </w:rPr>
        <w:t>exacerbate</w:t>
      </w:r>
      <w:r w:rsidRPr="000D4C9C">
        <w:rPr>
          <w:rStyle w:val="StyleUnderline"/>
        </w:rPr>
        <w:t xml:space="preserve"> the harm that social structures</w:t>
      </w:r>
      <w:r w:rsidRPr="005B4B4C">
        <w:rPr>
          <w:sz w:val="16"/>
        </w:rPr>
        <w:t xml:space="preserve"> and policies </w:t>
      </w:r>
      <w:r w:rsidRPr="000D4C9C">
        <w:rPr>
          <w:rStyle w:val="StyleUnderline"/>
        </w:rPr>
        <w:t>cause to</w:t>
      </w:r>
      <w:r w:rsidRPr="005B4B4C">
        <w:rPr>
          <w:sz w:val="16"/>
        </w:rPr>
        <w:t xml:space="preserve"> the health of </w:t>
      </w:r>
      <w:r w:rsidRPr="000D4C9C">
        <w:rPr>
          <w:rStyle w:val="StyleUnderline"/>
        </w:rPr>
        <w:t>people of color. Black</w:t>
      </w:r>
      <w:r w:rsidRPr="005B4B4C">
        <w:rPr>
          <w:sz w:val="16"/>
        </w:rPr>
        <w:t xml:space="preserve"> and Latino </w:t>
      </w:r>
      <w:r w:rsidRPr="000D4C9C">
        <w:rPr>
          <w:rStyle w:val="StyleUnderline"/>
        </w:rPr>
        <w:t xml:space="preserve">people are </w:t>
      </w:r>
      <w:r w:rsidRPr="000D4C9C">
        <w:rPr>
          <w:rStyle w:val="Emphasis"/>
        </w:rPr>
        <w:t>disproportionately</w:t>
      </w:r>
      <w:r w:rsidRPr="000D4C9C">
        <w:rPr>
          <w:rStyle w:val="StyleUnderline"/>
        </w:rPr>
        <w:t xml:space="preserve"> victimized by police</w:t>
      </w:r>
      <w:r w:rsidRPr="005B4B4C">
        <w:rPr>
          <w:sz w:val="16"/>
        </w:rPr>
        <w:t xml:space="preserve"> violence, </w:t>
      </w:r>
      <w:r w:rsidRPr="000D4C9C">
        <w:rPr>
          <w:rStyle w:val="StyleUnderline"/>
        </w:rPr>
        <w:t>mass incarceration, and poverty</w:t>
      </w:r>
      <w:r w:rsidRPr="005B4B4C">
        <w:rPr>
          <w:sz w:val="16"/>
        </w:rPr>
        <w:t xml:space="preserve"> [10-12]. Moreover, despite perceived improvements, rates of racial segregation across the country remain comparable to levels in the 1940s, and people of color face discrimination in their efforts to access adequate housing, quality education, and meaningful employment [13-16]. The harmful effects of structural inequity are augmented by the subjective experience of racism: for example, awareness of one’s race is correlated with increased diastolic blood pressure among Black patients [17].</w:t>
      </w:r>
    </w:p>
    <w:p w14:paraId="26610D6F" w14:textId="40280937" w:rsidR="003F4F00" w:rsidRPr="005B4B4C" w:rsidRDefault="003F4F00" w:rsidP="003F4F00">
      <w:pPr>
        <w:rPr>
          <w:sz w:val="16"/>
        </w:rPr>
      </w:pPr>
      <w:r w:rsidRPr="00A766E1">
        <w:rPr>
          <w:rStyle w:val="StyleUnderline"/>
          <w:highlight w:val="green"/>
        </w:rPr>
        <w:t>Addressing racism</w:t>
      </w:r>
      <w:r w:rsidRPr="005B4B4C">
        <w:rPr>
          <w:sz w:val="16"/>
        </w:rPr>
        <w:t xml:space="preserve"> and its consequences, therefore, </w:t>
      </w:r>
      <w:r w:rsidRPr="00A766E1">
        <w:rPr>
          <w:rStyle w:val="StyleUnderline"/>
          <w:highlight w:val="green"/>
        </w:rPr>
        <w:t xml:space="preserve">should be a </w:t>
      </w:r>
      <w:r w:rsidRPr="00A766E1">
        <w:rPr>
          <w:rStyle w:val="Emphasis"/>
          <w:highlight w:val="green"/>
        </w:rPr>
        <w:t>central task</w:t>
      </w:r>
      <w:r w:rsidRPr="00A766E1">
        <w:rPr>
          <w:rStyle w:val="StyleUnderline"/>
          <w:highlight w:val="green"/>
        </w:rPr>
        <w:t xml:space="preserve"> of</w:t>
      </w:r>
      <w:r w:rsidRPr="000D4C9C">
        <w:rPr>
          <w:rStyle w:val="StyleUnderline"/>
        </w:rPr>
        <w:t xml:space="preserve"> American </w:t>
      </w:r>
      <w:r w:rsidRPr="00A766E1">
        <w:rPr>
          <w:rStyle w:val="Emphasis"/>
          <w:highlight w:val="green"/>
        </w:rPr>
        <w:t>medicine</w:t>
      </w:r>
      <w:r w:rsidRPr="00A766E1">
        <w:rPr>
          <w:rStyle w:val="StyleUnderline"/>
          <w:highlight w:val="green"/>
        </w:rPr>
        <w:t>; physicians must work</w:t>
      </w:r>
      <w:r w:rsidRPr="005B4B4C">
        <w:rPr>
          <w:sz w:val="16"/>
        </w:rPr>
        <w:t xml:space="preserve"> both </w:t>
      </w:r>
      <w:r w:rsidRPr="00A766E1">
        <w:rPr>
          <w:rStyle w:val="Emphasis"/>
          <w:highlight w:val="green"/>
        </w:rPr>
        <w:t>within</w:t>
      </w:r>
      <w:r w:rsidRPr="00A766E1">
        <w:rPr>
          <w:rStyle w:val="StyleUnderline"/>
          <w:highlight w:val="green"/>
        </w:rPr>
        <w:t xml:space="preserve"> and </w:t>
      </w:r>
      <w:r w:rsidRPr="00A766E1">
        <w:rPr>
          <w:rStyle w:val="Emphasis"/>
          <w:highlight w:val="green"/>
        </w:rPr>
        <w:t>outside</w:t>
      </w:r>
      <w:r w:rsidRPr="000D4C9C">
        <w:rPr>
          <w:rStyle w:val="StyleUnderline"/>
        </w:rPr>
        <w:t xml:space="preserve"> the health care system </w:t>
      </w:r>
      <w:r w:rsidRPr="00A766E1">
        <w:rPr>
          <w:rStyle w:val="StyleUnderline"/>
          <w:highlight w:val="green"/>
        </w:rPr>
        <w:t xml:space="preserve">to </w:t>
      </w:r>
      <w:r w:rsidRPr="00A766E1">
        <w:rPr>
          <w:rStyle w:val="Emphasis"/>
          <w:highlight w:val="green"/>
        </w:rPr>
        <w:t>eliminate inequities</w:t>
      </w:r>
      <w:r w:rsidRPr="000D4C9C">
        <w:rPr>
          <w:rStyle w:val="StyleUnderline"/>
        </w:rPr>
        <w:t xml:space="preserve"> in access</w:t>
      </w:r>
      <w:r w:rsidRPr="005B4B4C">
        <w:rPr>
          <w:sz w:val="16"/>
        </w:rPr>
        <w:t xml:space="preserve"> to </w:t>
      </w:r>
      <w:r w:rsidRPr="000D4C9C">
        <w:rPr>
          <w:rStyle w:val="StyleUnderline"/>
        </w:rPr>
        <w:t>and delivery of care. Health</w:t>
      </w:r>
      <w:r w:rsidRPr="005B4B4C">
        <w:rPr>
          <w:sz w:val="16"/>
        </w:rPr>
        <w:t xml:space="preserve"> professionals and community </w:t>
      </w:r>
      <w:r w:rsidRPr="00A766E1">
        <w:rPr>
          <w:rStyle w:val="StyleUnderline"/>
          <w:highlight w:val="green"/>
        </w:rPr>
        <w:t>organizations</w:t>
      </w:r>
      <w:r w:rsidRPr="005B4B4C">
        <w:rPr>
          <w:sz w:val="16"/>
        </w:rPr>
        <w:t xml:space="preserve"> ranging from the Black Panther Party to the National Latina Institute for Reproductive Health have </w:t>
      </w:r>
      <w:r w:rsidRPr="000D4C9C">
        <w:rPr>
          <w:rStyle w:val="Emphasis"/>
        </w:rPr>
        <w:t xml:space="preserve">long </w:t>
      </w:r>
      <w:r w:rsidRPr="00A766E1">
        <w:rPr>
          <w:rStyle w:val="Emphasis"/>
          <w:highlight w:val="green"/>
        </w:rPr>
        <w:t>proposed</w:t>
      </w:r>
      <w:r w:rsidRPr="000D4C9C">
        <w:rPr>
          <w:rStyle w:val="StyleUnderline"/>
        </w:rPr>
        <w:t xml:space="preserve"> effective </w:t>
      </w:r>
      <w:r w:rsidRPr="000D4C9C">
        <w:rPr>
          <w:rStyle w:val="Emphasis"/>
        </w:rPr>
        <w:t>strategies</w:t>
      </w:r>
      <w:r w:rsidRPr="000D4C9C">
        <w:rPr>
          <w:rStyle w:val="StyleUnderline"/>
        </w:rPr>
        <w:t xml:space="preserve"> for addressing racism</w:t>
      </w:r>
      <w:r w:rsidRPr="005B4B4C">
        <w:rPr>
          <w:sz w:val="16"/>
        </w:rPr>
        <w:t xml:space="preserve"> to improve the health of people of color, </w:t>
      </w:r>
      <w:r w:rsidRPr="000D4C9C">
        <w:rPr>
          <w:rStyle w:val="StyleUnderline"/>
        </w:rPr>
        <w:t xml:space="preserve">including expansion of </w:t>
      </w:r>
      <w:r w:rsidRPr="00A766E1">
        <w:rPr>
          <w:rStyle w:val="Emphasis"/>
          <w:highlight w:val="green"/>
        </w:rPr>
        <w:t>free clinics</w:t>
      </w:r>
      <w:r w:rsidRPr="000D4C9C">
        <w:rPr>
          <w:rStyle w:val="StyleUnderline"/>
        </w:rPr>
        <w:t>, increased </w:t>
      </w:r>
      <w:r w:rsidRPr="00A766E1">
        <w:rPr>
          <w:rStyle w:val="Emphasis"/>
          <w:highlight w:val="green"/>
        </w:rPr>
        <w:t>research</w:t>
      </w:r>
      <w:r w:rsidRPr="005B4B4C">
        <w:rPr>
          <w:sz w:val="16"/>
        </w:rPr>
        <w:t xml:space="preserve"> on diseases affecting people of color, </w:t>
      </w:r>
      <w:r w:rsidRPr="00A766E1">
        <w:rPr>
          <w:rStyle w:val="StyleUnderline"/>
          <w:highlight w:val="green"/>
        </w:rPr>
        <w:t>and</w:t>
      </w:r>
      <w:r w:rsidRPr="000D4C9C">
        <w:rPr>
          <w:rStyle w:val="StyleUnderline"/>
        </w:rPr>
        <w:t xml:space="preserve"> </w:t>
      </w:r>
      <w:r w:rsidRPr="000D4C9C">
        <w:rPr>
          <w:rStyle w:val="Emphasis"/>
        </w:rPr>
        <w:t xml:space="preserve">legislative </w:t>
      </w:r>
      <w:r w:rsidRPr="00A766E1">
        <w:rPr>
          <w:rStyle w:val="Emphasis"/>
          <w:highlight w:val="green"/>
        </w:rPr>
        <w:t>establishment</w:t>
      </w:r>
      <w:r w:rsidRPr="005B4B4C">
        <w:rPr>
          <w:sz w:val="16"/>
        </w:rPr>
        <w:t xml:space="preserve"> of paid parental leave [18, 19]. </w:t>
      </w:r>
      <w:r w:rsidRPr="000D4C9C">
        <w:rPr>
          <w:rStyle w:val="StyleUnderline"/>
        </w:rPr>
        <w:t xml:space="preserve">Recent </w:t>
      </w:r>
      <w:r w:rsidRPr="000D4C9C">
        <w:rPr>
          <w:rStyle w:val="Emphasis"/>
        </w:rPr>
        <w:t>incidents</w:t>
      </w:r>
      <w:r w:rsidRPr="000D4C9C">
        <w:rPr>
          <w:rStyle w:val="StyleUnderline"/>
        </w:rPr>
        <w:t xml:space="preserve"> and </w:t>
      </w:r>
      <w:r w:rsidRPr="000D4C9C">
        <w:rPr>
          <w:rStyle w:val="Emphasis"/>
        </w:rPr>
        <w:t>protests</w:t>
      </w:r>
      <w:r w:rsidRPr="005B4B4C">
        <w:rPr>
          <w:sz w:val="16"/>
        </w:rPr>
        <w:t xml:space="preserve"> in Charleston, Baltimore, New York, and other cities across the country </w:t>
      </w:r>
      <w:r w:rsidRPr="000D4C9C">
        <w:rPr>
          <w:rStyle w:val="StyleUnderline"/>
        </w:rPr>
        <w:t xml:space="preserve">have reminded us of the </w:t>
      </w:r>
      <w:r w:rsidRPr="000D4C9C">
        <w:rPr>
          <w:rStyle w:val="Emphasis"/>
        </w:rPr>
        <w:t>urgency</w:t>
      </w:r>
      <w:r w:rsidRPr="000D4C9C">
        <w:rPr>
          <w:rStyle w:val="StyleUnderline"/>
        </w:rPr>
        <w:t xml:space="preserve"> of acting on</w:t>
      </w:r>
      <w:r w:rsidRPr="005B4B4C">
        <w:rPr>
          <w:sz w:val="16"/>
        </w:rPr>
        <w:t xml:space="preserve"> these and other </w:t>
      </w:r>
      <w:r w:rsidRPr="000D4C9C">
        <w:rPr>
          <w:rStyle w:val="StyleUnderline"/>
        </w:rPr>
        <w:t>proposals to address racism</w:t>
      </w:r>
      <w:r w:rsidRPr="005B4B4C">
        <w:rPr>
          <w:sz w:val="16"/>
        </w:rPr>
        <w:t xml:space="preserve"> in medicine.</w:t>
      </w:r>
    </w:p>
    <w:p w14:paraId="744D2B58" w14:textId="717B4BC0" w:rsidR="003F4F00" w:rsidRPr="005B4B4C" w:rsidRDefault="003F4F00" w:rsidP="003F4F00">
      <w:pPr>
        <w:rPr>
          <w:sz w:val="16"/>
        </w:rPr>
      </w:pPr>
      <w:proofErr w:type="gramStart"/>
      <w:r w:rsidRPr="005B4B4C">
        <w:rPr>
          <w:sz w:val="16"/>
        </w:rPr>
        <w:t>In particular, we</w:t>
      </w:r>
      <w:proofErr w:type="gramEnd"/>
      <w:r w:rsidRPr="005B4B4C">
        <w:rPr>
          <w:sz w:val="16"/>
        </w:rPr>
        <w:t xml:space="preserve">, as members of the National Working Group of the medical student organization White Coats for Black Lives, suggest four ways that physicians and other health professionals can immediately pursue racial justice. The </w:t>
      </w:r>
      <w:r w:rsidRPr="000D4C9C">
        <w:rPr>
          <w:rStyle w:val="StyleUnderline"/>
        </w:rPr>
        <w:t>first</w:t>
      </w:r>
      <w:r w:rsidRPr="005B4B4C">
        <w:rPr>
          <w:sz w:val="16"/>
        </w:rPr>
        <w:t xml:space="preserve"> is to more </w:t>
      </w:r>
      <w:r w:rsidRPr="000D4C9C">
        <w:rPr>
          <w:rStyle w:val="Emphasis"/>
        </w:rPr>
        <w:t>aggressively recruit</w:t>
      </w:r>
      <w:r w:rsidRPr="005B4B4C">
        <w:rPr>
          <w:sz w:val="16"/>
        </w:rPr>
        <w:t xml:space="preserve">, support, and promote </w:t>
      </w:r>
      <w:r w:rsidRPr="000D4C9C">
        <w:rPr>
          <w:rStyle w:val="StyleUnderline"/>
        </w:rPr>
        <w:t>Black, Latino, and Native American people in medicine to ensure</w:t>
      </w:r>
      <w:r w:rsidRPr="005B4B4C">
        <w:rPr>
          <w:sz w:val="16"/>
        </w:rPr>
        <w:t xml:space="preserve"> that </w:t>
      </w:r>
      <w:r w:rsidRPr="000D4C9C">
        <w:rPr>
          <w:rStyle w:val="StyleUnderline"/>
        </w:rPr>
        <w:t xml:space="preserve">the physician workforce </w:t>
      </w:r>
      <w:r w:rsidRPr="000D4C9C">
        <w:rPr>
          <w:rStyle w:val="Emphasis"/>
        </w:rPr>
        <w:t>reflects the diversity</w:t>
      </w:r>
      <w:r w:rsidRPr="000D4C9C">
        <w:rPr>
          <w:rStyle w:val="StyleUnderline"/>
        </w:rPr>
        <w:t xml:space="preserve"> of the U</w:t>
      </w:r>
      <w:r w:rsidRPr="005B4B4C">
        <w:rPr>
          <w:sz w:val="16"/>
        </w:rPr>
        <w:t xml:space="preserve">nited </w:t>
      </w:r>
      <w:r w:rsidRPr="000D4C9C">
        <w:rPr>
          <w:rStyle w:val="StyleUnderline"/>
        </w:rPr>
        <w:t>S</w:t>
      </w:r>
      <w:r w:rsidRPr="005B4B4C">
        <w:rPr>
          <w:sz w:val="16"/>
        </w:rPr>
        <w:t xml:space="preserve">tates. Black and Latino people represent roughly 30 percent of our nation’s population but make up only 8.5 percent of the physician workforce [20]. </w:t>
      </w:r>
      <w:r w:rsidRPr="000D4C9C">
        <w:rPr>
          <w:rStyle w:val="StyleUnderline"/>
        </w:rPr>
        <w:t>Physicians of color</w:t>
      </w:r>
      <w:r w:rsidRPr="005B4B4C">
        <w:rPr>
          <w:sz w:val="16"/>
        </w:rPr>
        <w:t xml:space="preserve"> are more likely to </w:t>
      </w:r>
      <w:r w:rsidRPr="000D4C9C">
        <w:rPr>
          <w:rStyle w:val="Emphasis"/>
        </w:rPr>
        <w:t>provide care</w:t>
      </w:r>
      <w:r w:rsidRPr="000D4C9C">
        <w:rPr>
          <w:rStyle w:val="StyleUnderline"/>
        </w:rPr>
        <w:t xml:space="preserve"> for America’s underserved communities</w:t>
      </w:r>
      <w:r w:rsidRPr="005B4B4C">
        <w:rPr>
          <w:sz w:val="16"/>
        </w:rPr>
        <w:t>, and patients of color report higher satisfaction when their doctor shares their racial background [21-23]. Despite the Association of American Medical Colleges’ Project 3000 by 2000 [24], the past three decades have witnessed little growth in the population of Latino, Black, and Native American physicians [20]. Increasing the numbers of Black, Latino, and Native American doctors is a key step in eliminating health inequities.</w:t>
      </w:r>
    </w:p>
    <w:p w14:paraId="4F84CEDF" w14:textId="07852AF8" w:rsidR="003F4F00" w:rsidRPr="005B4B4C" w:rsidRDefault="003F4F00" w:rsidP="003F4F00">
      <w:pPr>
        <w:rPr>
          <w:sz w:val="16"/>
        </w:rPr>
      </w:pPr>
      <w:r w:rsidRPr="000D4C9C">
        <w:rPr>
          <w:rStyle w:val="StyleUnderline"/>
        </w:rPr>
        <w:t>Secondly</w:t>
      </w:r>
      <w:r w:rsidRPr="005B4B4C">
        <w:rPr>
          <w:sz w:val="16"/>
        </w:rPr>
        <w:t xml:space="preserve">, hospitals and practices must take action to </w:t>
      </w:r>
      <w:r w:rsidRPr="000D4C9C">
        <w:rPr>
          <w:rStyle w:val="StyleUnderline"/>
        </w:rPr>
        <w:t>eliminate</w:t>
      </w:r>
      <w:r w:rsidRPr="005B4B4C">
        <w:rPr>
          <w:sz w:val="16"/>
        </w:rPr>
        <w:t xml:space="preserve"> the significant impact of </w:t>
      </w:r>
      <w:r w:rsidRPr="000D4C9C">
        <w:rPr>
          <w:rStyle w:val="StyleUnderline"/>
        </w:rPr>
        <w:t xml:space="preserve">implicit </w:t>
      </w:r>
      <w:r w:rsidRPr="000D4C9C">
        <w:rPr>
          <w:rStyle w:val="Emphasis"/>
        </w:rPr>
        <w:t>racial biases</w:t>
      </w:r>
      <w:r w:rsidRPr="000D4C9C">
        <w:rPr>
          <w:rStyle w:val="StyleUnderline"/>
        </w:rPr>
        <w:t xml:space="preserve"> on</w:t>
      </w:r>
      <w:r w:rsidRPr="005B4B4C">
        <w:rPr>
          <w:sz w:val="16"/>
        </w:rPr>
        <w:t xml:space="preserve"> the </w:t>
      </w:r>
      <w:r w:rsidRPr="000D4C9C">
        <w:rPr>
          <w:rStyle w:val="StyleUnderline"/>
        </w:rPr>
        <w:t>care</w:t>
      </w:r>
      <w:r w:rsidRPr="005B4B4C">
        <w:rPr>
          <w:sz w:val="16"/>
        </w:rPr>
        <w:t xml:space="preserve"> of patients of color [7]. </w:t>
      </w:r>
      <w:r w:rsidRPr="000D4C9C">
        <w:rPr>
          <w:rStyle w:val="StyleUnderline"/>
        </w:rPr>
        <w:t>To counterac</w:t>
      </w:r>
      <w:r w:rsidRPr="005B4B4C">
        <w:rPr>
          <w:sz w:val="16"/>
        </w:rPr>
        <w:t xml:space="preserve">t these subtle forms of </w:t>
      </w:r>
      <w:r w:rsidRPr="000D4C9C">
        <w:rPr>
          <w:rStyle w:val="StyleUnderline"/>
        </w:rPr>
        <w:t>racism, institutions must</w:t>
      </w:r>
      <w:r w:rsidRPr="005B4B4C">
        <w:rPr>
          <w:sz w:val="16"/>
        </w:rPr>
        <w:t xml:space="preserve"> routinely </w:t>
      </w:r>
      <w:r w:rsidRPr="000D4C9C">
        <w:rPr>
          <w:rStyle w:val="StyleUnderline"/>
        </w:rPr>
        <w:t>administer</w:t>
      </w:r>
      <w:r w:rsidRPr="005B4B4C">
        <w:rPr>
          <w:sz w:val="16"/>
        </w:rPr>
        <w:t xml:space="preserve"> implicit </w:t>
      </w:r>
      <w:r w:rsidRPr="000D4C9C">
        <w:rPr>
          <w:rStyle w:val="Emphasis"/>
        </w:rPr>
        <w:t>association tests</w:t>
      </w:r>
      <w:r w:rsidRPr="000D4C9C">
        <w:rPr>
          <w:rStyle w:val="StyleUnderline"/>
        </w:rPr>
        <w:t xml:space="preserve"> to</w:t>
      </w:r>
      <w:r w:rsidRPr="005B4B4C">
        <w:rPr>
          <w:sz w:val="16"/>
        </w:rPr>
        <w:t xml:space="preserve"> their medical </w:t>
      </w:r>
      <w:r w:rsidRPr="000D4C9C">
        <w:rPr>
          <w:rStyle w:val="StyleUnderline"/>
        </w:rPr>
        <w:t>staffs to make them cognizant of</w:t>
      </w:r>
      <w:r w:rsidRPr="005B4B4C">
        <w:rPr>
          <w:sz w:val="16"/>
        </w:rPr>
        <w:t xml:space="preserve"> their unconscious </w:t>
      </w:r>
      <w:r w:rsidRPr="000D4C9C">
        <w:rPr>
          <w:rStyle w:val="StyleUnderline"/>
        </w:rPr>
        <w:t>biases and then </w:t>
      </w:r>
      <w:r w:rsidRPr="000D4C9C">
        <w:rPr>
          <w:rStyle w:val="Emphasis"/>
        </w:rPr>
        <w:t>train</w:t>
      </w:r>
      <w:r w:rsidRPr="000D4C9C">
        <w:rPr>
          <w:rStyle w:val="StyleUnderline"/>
        </w:rPr>
        <w:t xml:space="preserve"> their medical staffs to </w:t>
      </w:r>
      <w:r w:rsidRPr="000D4C9C">
        <w:rPr>
          <w:rStyle w:val="Emphasis"/>
        </w:rPr>
        <w:t>consciously overcome</w:t>
      </w:r>
      <w:r w:rsidRPr="005B4B4C">
        <w:rPr>
          <w:sz w:val="16"/>
        </w:rPr>
        <w:t xml:space="preserve"> those </w:t>
      </w:r>
      <w:r w:rsidRPr="000D4C9C">
        <w:rPr>
          <w:rStyle w:val="StyleUnderline"/>
        </w:rPr>
        <w:t>biases</w:t>
      </w:r>
      <w:r w:rsidRPr="005B4B4C">
        <w:rPr>
          <w:sz w:val="16"/>
        </w:rPr>
        <w:t xml:space="preserve"> when delivering care [25]. Furthermore, hospitals should create formal and informal structures to encourage accountability for incidents that may have involved racism. This can be done by fostering a work environment that makes it safe for colleagues to question each other’s biased actions and by using structured venues such as morbidity and mortality conferences to discuss ways that racism may have impacted the quality of patient care.</w:t>
      </w:r>
    </w:p>
    <w:p w14:paraId="35011D40" w14:textId="57C62005" w:rsidR="003F4F00" w:rsidRPr="005B4B4C" w:rsidRDefault="003F4F00" w:rsidP="003F4F00">
      <w:pPr>
        <w:rPr>
          <w:sz w:val="16"/>
        </w:rPr>
      </w:pPr>
      <w:r w:rsidRPr="005B4B4C">
        <w:rPr>
          <w:sz w:val="16"/>
        </w:rPr>
        <w:t xml:space="preserve">Thirdly, </w:t>
      </w:r>
      <w:r w:rsidRPr="000D4C9C">
        <w:rPr>
          <w:rStyle w:val="StyleUnderline"/>
        </w:rPr>
        <w:t xml:space="preserve">physicians should join </w:t>
      </w:r>
      <w:r w:rsidRPr="000D4C9C">
        <w:rPr>
          <w:rStyle w:val="Emphasis"/>
        </w:rPr>
        <w:t xml:space="preserve">community </w:t>
      </w:r>
      <w:r w:rsidRPr="00A766E1">
        <w:rPr>
          <w:rStyle w:val="Emphasis"/>
          <w:highlight w:val="green"/>
        </w:rPr>
        <w:t>members</w:t>
      </w:r>
      <w:r w:rsidRPr="000D4C9C">
        <w:rPr>
          <w:rStyle w:val="StyleUnderline"/>
        </w:rPr>
        <w:t xml:space="preserve"> in </w:t>
      </w:r>
      <w:r w:rsidRPr="00A766E1">
        <w:rPr>
          <w:rStyle w:val="Emphasis"/>
          <w:highlight w:val="green"/>
        </w:rPr>
        <w:t>advocat</w:t>
      </w:r>
      <w:r w:rsidRPr="000D4C9C">
        <w:rPr>
          <w:rStyle w:val="Emphasis"/>
        </w:rPr>
        <w:t>ing</w:t>
      </w:r>
      <w:r w:rsidRPr="000D4C9C">
        <w:rPr>
          <w:rStyle w:val="StyleUnderline"/>
        </w:rPr>
        <w:t xml:space="preserve"> </w:t>
      </w:r>
      <w:r w:rsidRPr="00A766E1">
        <w:rPr>
          <w:rStyle w:val="StyleUnderline"/>
          <w:highlight w:val="green"/>
        </w:rPr>
        <w:t>for</w:t>
      </w:r>
      <w:r w:rsidRPr="000D4C9C">
        <w:rPr>
          <w:rStyle w:val="StyleUnderline"/>
        </w:rPr>
        <w:t xml:space="preserve"> a </w:t>
      </w:r>
      <w:r w:rsidRPr="00A766E1">
        <w:rPr>
          <w:rStyle w:val="Emphasis"/>
          <w:highlight w:val="green"/>
        </w:rPr>
        <w:t>single-payer</w:t>
      </w:r>
      <w:r w:rsidRPr="000D4C9C">
        <w:rPr>
          <w:rStyle w:val="Emphasis"/>
        </w:rPr>
        <w:t xml:space="preserve"> health care</w:t>
      </w:r>
      <w:r w:rsidRPr="000D4C9C">
        <w:rPr>
          <w:rStyle w:val="StyleUnderline"/>
        </w:rPr>
        <w:t xml:space="preserve"> system as a means of eliminating</w:t>
      </w:r>
      <w:r w:rsidRPr="005B4B4C">
        <w:rPr>
          <w:sz w:val="16"/>
        </w:rPr>
        <w:t xml:space="preserve"> cost-associated </w:t>
      </w:r>
      <w:r w:rsidRPr="000D4C9C">
        <w:rPr>
          <w:rStyle w:val="StyleUnderline"/>
        </w:rPr>
        <w:t xml:space="preserve">barriers to care. </w:t>
      </w:r>
      <w:r w:rsidRPr="00A766E1">
        <w:rPr>
          <w:rStyle w:val="StyleUnderline"/>
          <w:highlight w:val="green"/>
        </w:rPr>
        <w:t xml:space="preserve">In addition to </w:t>
      </w:r>
      <w:r w:rsidRPr="00A766E1">
        <w:rPr>
          <w:rStyle w:val="Emphasis"/>
          <w:highlight w:val="green"/>
        </w:rPr>
        <w:t>improving access</w:t>
      </w:r>
      <w:r w:rsidRPr="005B4B4C">
        <w:rPr>
          <w:sz w:val="16"/>
        </w:rPr>
        <w:t xml:space="preserve"> for all patients, a </w:t>
      </w:r>
      <w:r w:rsidRPr="00A766E1">
        <w:rPr>
          <w:rStyle w:val="StyleUnderline"/>
          <w:highlight w:val="green"/>
        </w:rPr>
        <w:t>single-payer</w:t>
      </w:r>
      <w:r w:rsidRPr="000D4C9C">
        <w:rPr>
          <w:rStyle w:val="StyleUnderline"/>
        </w:rPr>
        <w:t xml:space="preserve"> system </w:t>
      </w:r>
      <w:r w:rsidRPr="00A766E1">
        <w:rPr>
          <w:rStyle w:val="StyleUnderline"/>
          <w:highlight w:val="green"/>
        </w:rPr>
        <w:t xml:space="preserve">would </w:t>
      </w:r>
      <w:r w:rsidRPr="00A766E1">
        <w:rPr>
          <w:rStyle w:val="Emphasis"/>
          <w:highlight w:val="green"/>
        </w:rPr>
        <w:t>eliminate</w:t>
      </w:r>
      <w:r w:rsidRPr="000D4C9C">
        <w:rPr>
          <w:rStyle w:val="StyleUnderline"/>
        </w:rPr>
        <w:t xml:space="preserve"> insurance-status </w:t>
      </w:r>
      <w:r w:rsidRPr="00A766E1">
        <w:rPr>
          <w:rStyle w:val="Emphasis"/>
          <w:highlight w:val="green"/>
        </w:rPr>
        <w:t>discrimination</w:t>
      </w:r>
      <w:r w:rsidRPr="000D4C9C">
        <w:rPr>
          <w:rStyle w:val="StyleUnderline"/>
        </w:rPr>
        <w:t xml:space="preserve"> and ensure</w:t>
      </w:r>
      <w:r w:rsidRPr="005B4B4C">
        <w:rPr>
          <w:sz w:val="16"/>
        </w:rPr>
        <w:t xml:space="preserve"> that </w:t>
      </w:r>
      <w:r w:rsidRPr="000D4C9C">
        <w:rPr>
          <w:rStyle w:val="StyleUnderline"/>
        </w:rPr>
        <w:t>reimbursements</w:t>
      </w:r>
      <w:r w:rsidRPr="005B4B4C">
        <w:rPr>
          <w:sz w:val="16"/>
        </w:rPr>
        <w:t xml:space="preserve"> for services provided to white patients and patients of color </w:t>
      </w:r>
      <w:r w:rsidRPr="000D4C9C">
        <w:rPr>
          <w:rStyle w:val="StyleUnderline"/>
        </w:rPr>
        <w:t>are equal</w:t>
      </w:r>
      <w:r w:rsidRPr="005B4B4C">
        <w:rPr>
          <w:sz w:val="16"/>
        </w:rPr>
        <w:t>.</w:t>
      </w:r>
    </w:p>
    <w:p w14:paraId="217CF540" w14:textId="5DDA08E4" w:rsidR="003F4F00" w:rsidRDefault="003F4F00" w:rsidP="000D4C9C">
      <w:pPr>
        <w:rPr>
          <w:sz w:val="16"/>
        </w:rPr>
      </w:pPr>
      <w:r w:rsidRPr="005B4B4C">
        <w:rPr>
          <w:sz w:val="16"/>
        </w:rPr>
        <w:t xml:space="preserve">Finally, </w:t>
      </w:r>
      <w:r w:rsidRPr="000D4C9C">
        <w:rPr>
          <w:rStyle w:val="StyleUnderline"/>
        </w:rPr>
        <w:t>health care workers must recognize</w:t>
      </w:r>
      <w:r w:rsidRPr="005B4B4C">
        <w:rPr>
          <w:sz w:val="16"/>
        </w:rPr>
        <w:t xml:space="preserve"> that our </w:t>
      </w:r>
      <w:r w:rsidRPr="000D4C9C">
        <w:rPr>
          <w:rStyle w:val="StyleUnderline"/>
        </w:rPr>
        <w:t>responsibility to</w:t>
      </w:r>
      <w:r w:rsidRPr="005B4B4C">
        <w:rPr>
          <w:sz w:val="16"/>
        </w:rPr>
        <w:t xml:space="preserve"> our </w:t>
      </w:r>
      <w:r w:rsidRPr="000D4C9C">
        <w:rPr>
          <w:rStyle w:val="StyleUnderline"/>
        </w:rPr>
        <w:t>patients goes beyond</w:t>
      </w:r>
      <w:r w:rsidRPr="005B4B4C">
        <w:rPr>
          <w:sz w:val="16"/>
        </w:rPr>
        <w:t xml:space="preserve"> physical exams, </w:t>
      </w:r>
      <w:r w:rsidRPr="000D4C9C">
        <w:rPr>
          <w:rStyle w:val="StyleUnderline"/>
        </w:rPr>
        <w:t>prescriptions</w:t>
      </w:r>
      <w:r w:rsidRPr="005B4B4C">
        <w:rPr>
          <w:sz w:val="16"/>
        </w:rPr>
        <w:t xml:space="preserve">, and surgical interventions; </w:t>
      </w:r>
      <w:r w:rsidRPr="000D4C9C">
        <w:rPr>
          <w:rStyle w:val="StyleUnderline"/>
        </w:rPr>
        <w:t>we mus</w:t>
      </w:r>
      <w:r w:rsidRPr="005B4B4C">
        <w:rPr>
          <w:sz w:val="16"/>
        </w:rPr>
        <w:t xml:space="preserve">t work to </w:t>
      </w:r>
      <w:r w:rsidRPr="000D4C9C">
        <w:rPr>
          <w:rStyle w:val="StyleUnderline"/>
        </w:rPr>
        <w:t>alter </w:t>
      </w:r>
      <w:r w:rsidRPr="000D4C9C">
        <w:rPr>
          <w:rStyle w:val="Emphasis"/>
        </w:rPr>
        <w:t>socioeconomic</w:t>
      </w:r>
      <w:r w:rsidRPr="000D4C9C">
        <w:rPr>
          <w:rStyle w:val="StyleUnderline"/>
        </w:rPr>
        <w:t xml:space="preserve"> and </w:t>
      </w:r>
      <w:r w:rsidRPr="000D4C9C">
        <w:rPr>
          <w:rStyle w:val="Emphasis"/>
        </w:rPr>
        <w:t>environmental factors</w:t>
      </w:r>
      <w:r w:rsidRPr="000D4C9C">
        <w:rPr>
          <w:rStyle w:val="StyleUnderline"/>
        </w:rPr>
        <w:t>, including structural racism</w:t>
      </w:r>
      <w:r w:rsidRPr="005B4B4C">
        <w:rPr>
          <w:sz w:val="16"/>
        </w:rPr>
        <w:t xml:space="preserve">, that directly affect our patients’ health. The manifestations of structural racism are varied and ubiquitous; addressing them will require joining movements to increase the minimum wage, end criminalizing school discipline practices, and develop mixed-income housing, among many others. In doing so, physicians will need to partner with and take direction from community members who have experienced systemic oppression and are dedicated to working to dismantle it. We will not be able to solve the problems of racism in our society and in our health care system without the input of those most affected by it. </w:t>
      </w:r>
      <w:r w:rsidRPr="000D4C9C">
        <w:rPr>
          <w:rStyle w:val="StyleUnderline"/>
        </w:rPr>
        <w:t>In working to combat</w:t>
      </w:r>
      <w:r w:rsidRPr="005B4B4C">
        <w:rPr>
          <w:sz w:val="16"/>
        </w:rPr>
        <w:t xml:space="preserve"> structural </w:t>
      </w:r>
      <w:r w:rsidRPr="000D4C9C">
        <w:rPr>
          <w:rStyle w:val="StyleUnderline"/>
        </w:rPr>
        <w:t>racism, physicians must</w:t>
      </w:r>
      <w:r w:rsidRPr="005B4B4C">
        <w:rPr>
          <w:sz w:val="16"/>
        </w:rPr>
        <w:t xml:space="preserve"> not only </w:t>
      </w:r>
      <w:r w:rsidRPr="000D4C9C">
        <w:rPr>
          <w:rStyle w:val="StyleUnderline"/>
        </w:rPr>
        <w:t>listen to people of color</w:t>
      </w:r>
      <w:r w:rsidRPr="005B4B4C">
        <w:rPr>
          <w:sz w:val="16"/>
        </w:rPr>
        <w:t xml:space="preserve"> in their practices and communities, </w:t>
      </w:r>
      <w:r w:rsidRPr="000D4C9C">
        <w:rPr>
          <w:rStyle w:val="StyleUnderline"/>
        </w:rPr>
        <w:t>but also amplify</w:t>
      </w:r>
      <w:r w:rsidRPr="005B4B4C">
        <w:rPr>
          <w:sz w:val="16"/>
        </w:rPr>
        <w:t xml:space="preserve"> those </w:t>
      </w:r>
      <w:r w:rsidRPr="000D4C9C">
        <w:rPr>
          <w:rStyle w:val="StyleUnderline"/>
        </w:rPr>
        <w:t>voices while advocating for equitable</w:t>
      </w:r>
      <w:r w:rsidRPr="005B4B4C">
        <w:rPr>
          <w:sz w:val="16"/>
        </w:rPr>
        <w:t xml:space="preserve"> social </w:t>
      </w:r>
      <w:r w:rsidRPr="000D4C9C">
        <w:rPr>
          <w:rStyle w:val="StyleUnderline"/>
        </w:rPr>
        <w:t>structures</w:t>
      </w:r>
      <w:r w:rsidRPr="005B4B4C">
        <w:rPr>
          <w:sz w:val="16"/>
        </w:rPr>
        <w:t xml:space="preserve">. The privilege that physicians possess within society and within the professional hierarchy of medicine provides them with power that can be used to spearhead policy changes to advance racial justice locally and nationally. </w:t>
      </w:r>
      <w:r w:rsidRPr="00A766E1">
        <w:rPr>
          <w:rStyle w:val="StyleUnderline"/>
          <w:highlight w:val="green"/>
        </w:rPr>
        <w:t>Using</w:t>
      </w:r>
      <w:r w:rsidRPr="000D4C9C">
        <w:rPr>
          <w:rStyle w:val="StyleUnderline"/>
        </w:rPr>
        <w:t xml:space="preserve"> this </w:t>
      </w:r>
      <w:r w:rsidRPr="00A766E1">
        <w:rPr>
          <w:rStyle w:val="StyleUnderline"/>
          <w:highlight w:val="green"/>
        </w:rPr>
        <w:t>“</w:t>
      </w:r>
      <w:r w:rsidRPr="00A766E1">
        <w:rPr>
          <w:rStyle w:val="Emphasis"/>
          <w:highlight w:val="green"/>
        </w:rPr>
        <w:t>physician privilege</w:t>
      </w:r>
      <w:r w:rsidRPr="00A766E1">
        <w:rPr>
          <w:rStyle w:val="StyleUnderline"/>
          <w:highlight w:val="green"/>
        </w:rPr>
        <w:t>”</w:t>
      </w:r>
      <w:r w:rsidRPr="000D4C9C">
        <w:rPr>
          <w:rStyle w:val="StyleUnderline"/>
        </w:rPr>
        <w:t xml:space="preserve"> to advocate </w:t>
      </w:r>
      <w:r w:rsidRPr="00A766E1">
        <w:rPr>
          <w:rStyle w:val="StyleUnderline"/>
          <w:highlight w:val="green"/>
        </w:rPr>
        <w:t xml:space="preserve">for </w:t>
      </w:r>
      <w:r w:rsidRPr="00A766E1">
        <w:rPr>
          <w:rStyle w:val="Emphasis"/>
          <w:highlight w:val="green"/>
        </w:rPr>
        <w:t>social change</w:t>
      </w:r>
      <w:r w:rsidRPr="00A766E1">
        <w:rPr>
          <w:rStyle w:val="StyleUnderline"/>
          <w:highlight w:val="green"/>
        </w:rPr>
        <w:t xml:space="preserve"> is </w:t>
      </w:r>
      <w:r w:rsidRPr="00A766E1">
        <w:rPr>
          <w:rStyle w:val="Emphasis"/>
          <w:highlight w:val="green"/>
        </w:rPr>
        <w:t>necessary</w:t>
      </w:r>
      <w:r w:rsidRPr="005B4B4C">
        <w:rPr>
          <w:sz w:val="16"/>
        </w:rPr>
        <w:t xml:space="preserve"> if we are </w:t>
      </w:r>
      <w:r w:rsidRPr="000D4C9C">
        <w:rPr>
          <w:rStyle w:val="StyleUnderline"/>
        </w:rPr>
        <w:t>to eradicate</w:t>
      </w:r>
      <w:r w:rsidRPr="005B4B4C">
        <w:rPr>
          <w:sz w:val="16"/>
        </w:rPr>
        <w:t xml:space="preserve"> the systemic illness that is </w:t>
      </w:r>
      <w:r w:rsidRPr="000D4C9C">
        <w:rPr>
          <w:rStyle w:val="StyleUnderline"/>
        </w:rPr>
        <w:t>racism</w:t>
      </w:r>
      <w:r w:rsidRPr="005B4B4C">
        <w:rPr>
          <w:sz w:val="16"/>
        </w:rPr>
        <w:t>.</w:t>
      </w:r>
    </w:p>
    <w:p w14:paraId="1093F536" w14:textId="2F0DF339" w:rsidR="00EE42F1" w:rsidRDefault="00EE42F1" w:rsidP="00EE42F1">
      <w:pPr>
        <w:pStyle w:val="Heading3"/>
      </w:pPr>
      <w:r w:rsidRPr="00EE42F1">
        <w:t>2NC --</w:t>
      </w:r>
      <w:r>
        <w:t xml:space="preserve"> </w:t>
      </w:r>
      <w:r w:rsidR="00191E92">
        <w:t xml:space="preserve">IL -- </w:t>
      </w:r>
      <w:r>
        <w:t>Healthcare -- Bioterror</w:t>
      </w:r>
    </w:p>
    <w:p w14:paraId="399FBE0A" w14:textId="3232748F" w:rsidR="00EE42F1" w:rsidRPr="00EE42F1" w:rsidRDefault="00EE42F1" w:rsidP="00EE42F1">
      <w:pPr>
        <w:pStyle w:val="Heading4"/>
      </w:pPr>
      <w:r>
        <w:t xml:space="preserve">Single-payer’s critical to </w:t>
      </w:r>
      <w:r>
        <w:rPr>
          <w:u w:val="single"/>
        </w:rPr>
        <w:t>surge capacity</w:t>
      </w:r>
      <w:r>
        <w:t xml:space="preserve"> -- that </w:t>
      </w:r>
      <w:r>
        <w:rPr>
          <w:u w:val="single"/>
        </w:rPr>
        <w:t>solves</w:t>
      </w:r>
      <w:r>
        <w:t xml:space="preserve">. </w:t>
      </w:r>
    </w:p>
    <w:p w14:paraId="434FD61A" w14:textId="1138055C" w:rsidR="00EE42F1" w:rsidRDefault="00EE42F1" w:rsidP="00EE42F1">
      <w:r>
        <w:t xml:space="preserve">Laura M. </w:t>
      </w:r>
      <w:r>
        <w:rPr>
          <w:rStyle w:val="Style13ptBold"/>
        </w:rPr>
        <w:t>Segal et al</w:t>
      </w:r>
      <w:r w:rsidRPr="00B62804">
        <w:rPr>
          <w:rStyle w:val="Style13ptBold"/>
        </w:rPr>
        <w:t>. 16</w:t>
      </w:r>
      <w:r>
        <w:t xml:space="preserve">. *VP of Public Affairs; Executive Director, Shorenstein Center for Press, Politics, and Public Policy, Harvard. **Anne De </w:t>
      </w:r>
      <w:proofErr w:type="spellStart"/>
      <w:r>
        <w:t>Biasi</w:t>
      </w:r>
      <w:proofErr w:type="spellEnd"/>
      <w:r>
        <w:t>, Director of Policy Development, MHA. ***Dara Alpert Lieberman, Senior Government Relations Manager, MPP. ****Genny Olson, Policy Development Associate, MPH. *****</w:t>
      </w:r>
      <w:proofErr w:type="spellStart"/>
      <w:r>
        <w:t>Vinu</w:t>
      </w:r>
      <w:proofErr w:type="spellEnd"/>
      <w:r>
        <w:t xml:space="preserve"> </w:t>
      </w:r>
      <w:proofErr w:type="spellStart"/>
      <w:r>
        <w:t>Ilakkuvan</w:t>
      </w:r>
      <w:proofErr w:type="spellEnd"/>
      <w:r>
        <w:t xml:space="preserve">, MPH. “Blueprint for a Healthier America.” Trust for America’s Health. October. 107-8. </w:t>
      </w:r>
      <w:r w:rsidRPr="0080032F">
        <w:t>http://healthyamericans.org/health-issues/wp-content/uploads/2017/02/TFAH-2016-Blueprint-Fnl.pdf</w:t>
      </w:r>
      <w:r>
        <w:t xml:space="preserve">. </w:t>
      </w:r>
    </w:p>
    <w:p w14:paraId="4FEE5DB7" w14:textId="54AE583B" w:rsidR="00EE42F1" w:rsidRDefault="00EE42F1" w:rsidP="00EE42F1">
      <w:pPr>
        <w:rPr>
          <w:sz w:val="16"/>
        </w:rPr>
      </w:pPr>
      <w:r w:rsidRPr="00A766E1">
        <w:rPr>
          <w:rStyle w:val="StyleUnderline"/>
          <w:highlight w:val="green"/>
        </w:rPr>
        <w:t>The</w:t>
      </w:r>
      <w:r w:rsidRPr="00A21214">
        <w:rPr>
          <w:rStyle w:val="StyleUnderline"/>
        </w:rPr>
        <w:t xml:space="preserve"> healthcare </w:t>
      </w:r>
      <w:r w:rsidRPr="00A766E1">
        <w:rPr>
          <w:rStyle w:val="StyleUnderline"/>
          <w:highlight w:val="green"/>
        </w:rPr>
        <w:t>system</w:t>
      </w:r>
      <w:r w:rsidRPr="007C023A">
        <w:rPr>
          <w:sz w:val="16"/>
        </w:rPr>
        <w:t xml:space="preserve"> is structured to match regular demands in a community, and </w:t>
      </w:r>
      <w:r w:rsidRPr="00A766E1">
        <w:rPr>
          <w:rStyle w:val="StyleUnderline"/>
          <w:highlight w:val="green"/>
        </w:rPr>
        <w:t xml:space="preserve">does not maintain a </w:t>
      </w:r>
      <w:r w:rsidRPr="00A766E1">
        <w:rPr>
          <w:rStyle w:val="Emphasis"/>
          <w:highlight w:val="green"/>
        </w:rPr>
        <w:t>“surge” capacity</w:t>
      </w:r>
      <w:r w:rsidRPr="00A766E1">
        <w:rPr>
          <w:rStyle w:val="StyleUnderline"/>
          <w:highlight w:val="green"/>
        </w:rPr>
        <w:t xml:space="preserve"> to</w:t>
      </w:r>
      <w:r w:rsidRPr="00A21214">
        <w:rPr>
          <w:rStyle w:val="StyleUnderline"/>
        </w:rPr>
        <w:t xml:space="preserve"> quickly </w:t>
      </w:r>
      <w:r w:rsidRPr="00A766E1">
        <w:rPr>
          <w:rStyle w:val="StyleUnderline"/>
          <w:highlight w:val="green"/>
        </w:rPr>
        <w:t>ramp up the</w:t>
      </w:r>
      <w:r w:rsidRPr="00A21214">
        <w:rPr>
          <w:rStyle w:val="StyleUnderline"/>
        </w:rPr>
        <w:t xml:space="preserve"> additional </w:t>
      </w:r>
      <w:r w:rsidRPr="00A766E1">
        <w:rPr>
          <w:rStyle w:val="StyleUnderline"/>
          <w:highlight w:val="green"/>
        </w:rPr>
        <w:t>staff, medicine, equipment, beds and other</w:t>
      </w:r>
      <w:r w:rsidRPr="00A21214">
        <w:rPr>
          <w:rStyle w:val="StyleUnderline"/>
        </w:rPr>
        <w:t xml:space="preserve"> types of </w:t>
      </w:r>
      <w:r w:rsidRPr="00A766E1">
        <w:rPr>
          <w:rStyle w:val="StyleUnderline"/>
          <w:highlight w:val="green"/>
        </w:rPr>
        <w:t>resources</w:t>
      </w:r>
      <w:r w:rsidRPr="00003BBB">
        <w:rPr>
          <w:rStyle w:val="StyleUnderline"/>
        </w:rPr>
        <w:t xml:space="preserve"> that may be </w:t>
      </w:r>
      <w:r w:rsidRPr="00A766E1">
        <w:rPr>
          <w:rStyle w:val="StyleUnderline"/>
          <w:highlight w:val="green"/>
        </w:rPr>
        <w:t>needed</w:t>
      </w:r>
      <w:r w:rsidRPr="007C023A">
        <w:rPr>
          <w:sz w:val="16"/>
        </w:rPr>
        <w:t xml:space="preserve"> — and needed </w:t>
      </w:r>
      <w:r w:rsidRPr="00003BBB">
        <w:rPr>
          <w:rStyle w:val="StyleUnderline"/>
        </w:rPr>
        <w:t>quickly</w:t>
      </w:r>
      <w:r w:rsidRPr="007C023A">
        <w:rPr>
          <w:sz w:val="16"/>
        </w:rPr>
        <w:t xml:space="preserve"> — </w:t>
      </w:r>
      <w:r w:rsidRPr="00A766E1">
        <w:rPr>
          <w:rStyle w:val="StyleUnderline"/>
          <w:highlight w:val="green"/>
        </w:rPr>
        <w:t>to respond to a major emergency</w:t>
      </w:r>
      <w:r w:rsidRPr="007C023A">
        <w:rPr>
          <w:sz w:val="16"/>
        </w:rPr>
        <w:t xml:space="preserve">. In addition, </w:t>
      </w:r>
      <w:r w:rsidRPr="0073082F">
        <w:rPr>
          <w:rStyle w:val="StyleUnderline"/>
        </w:rPr>
        <w:t xml:space="preserve">many </w:t>
      </w:r>
      <w:r w:rsidRPr="00A766E1">
        <w:rPr>
          <w:rStyle w:val="StyleUnderline"/>
          <w:highlight w:val="green"/>
        </w:rPr>
        <w:t>supplies are ordered on a “just-in-time” basis, so most</w:t>
      </w:r>
      <w:r w:rsidRPr="007C023A">
        <w:rPr>
          <w:sz w:val="16"/>
        </w:rPr>
        <w:t xml:space="preserve"> healthcare </w:t>
      </w:r>
      <w:r w:rsidRPr="00A766E1">
        <w:rPr>
          <w:rStyle w:val="StyleUnderline"/>
          <w:highlight w:val="green"/>
        </w:rPr>
        <w:t>facilities</w:t>
      </w:r>
      <w:r w:rsidRPr="00A21214">
        <w:rPr>
          <w:rStyle w:val="StyleUnderline"/>
        </w:rPr>
        <w:t xml:space="preserve"> and hospitals </w:t>
      </w:r>
      <w:r w:rsidRPr="00A766E1">
        <w:rPr>
          <w:rStyle w:val="StyleUnderline"/>
          <w:highlight w:val="green"/>
        </w:rPr>
        <w:t>do not have</w:t>
      </w:r>
      <w:r w:rsidRPr="00A21214">
        <w:rPr>
          <w:rStyle w:val="StyleUnderline"/>
        </w:rPr>
        <w:t xml:space="preserve"> extra equipment or </w:t>
      </w:r>
      <w:r w:rsidRPr="00A766E1">
        <w:rPr>
          <w:rStyle w:val="StyleUnderline"/>
          <w:highlight w:val="green"/>
        </w:rPr>
        <w:t>large quantities</w:t>
      </w:r>
      <w:r w:rsidRPr="007C023A">
        <w:rPr>
          <w:sz w:val="16"/>
        </w:rPr>
        <w:t xml:space="preserve"> of supplies </w:t>
      </w:r>
      <w:r w:rsidRPr="00003BBB">
        <w:rPr>
          <w:rStyle w:val="StyleUnderline"/>
        </w:rPr>
        <w:t>on hand when mass casualty events occur</w:t>
      </w:r>
      <w:r w:rsidRPr="007C023A">
        <w:rPr>
          <w:sz w:val="16"/>
        </w:rPr>
        <w:t>. Many outpatient facilities, emergency medical services (EMS), and long-term care organizations have also been left behind in planning for disasters, both for their own patients and to help community coordination efforts. Rebooting healthcare preparedness will require collaboration and planning between the public health, healthcare delivery and payment systems.</w:t>
      </w:r>
      <w:r w:rsidRPr="007C023A">
        <w:rPr>
          <w:sz w:val="12"/>
        </w:rPr>
        <w:t>¶</w:t>
      </w:r>
      <w:r w:rsidRPr="007C023A">
        <w:rPr>
          <w:sz w:val="16"/>
        </w:rPr>
        <w:t xml:space="preserve"> The Hospital Preparedness Program (HPP), administered by ASPR, was created after September 11, 2001, to help build capabilities in health system preparedness for major emergencies.478, 479 The program’s peak funding was $515 million in 2004 and has been cut over time to about $255 million in 2016. The program originally provided small grants to individual hospitals — which were often not sufficient to cover much beyond the cost of maintaining the grant — and shifted over time to provide some support for the coordination and management of regional healthcare coalitions (HCCs).480 There are currently nearly 500 HCCs nationwide, with over 26,000 members, including hospitals, long-term care facilities, outpatient facilities, emergency medical services, local health departments and others.481 These coalitions vary in size and capacity. HHS has identified capabilities these coalitions should achieve, such as medical surge planning, emergency operations coordination and information sharing.482 </w:t>
      </w:r>
      <w:r w:rsidRPr="00A766E1">
        <w:rPr>
          <w:rStyle w:val="StyleUnderline"/>
          <w:highlight w:val="green"/>
        </w:rPr>
        <w:t xml:space="preserve">There is </w:t>
      </w:r>
      <w:r w:rsidRPr="00A766E1">
        <w:rPr>
          <w:rStyle w:val="Emphasis"/>
          <w:highlight w:val="green"/>
        </w:rPr>
        <w:t>wide variation</w:t>
      </w:r>
      <w:r w:rsidRPr="00A766E1">
        <w:rPr>
          <w:rStyle w:val="StyleUnderline"/>
          <w:highlight w:val="green"/>
        </w:rPr>
        <w:t xml:space="preserve"> and </w:t>
      </w:r>
      <w:r w:rsidRPr="00A766E1">
        <w:rPr>
          <w:rStyle w:val="Emphasis"/>
          <w:highlight w:val="green"/>
        </w:rPr>
        <w:t>limited transparency</w:t>
      </w:r>
      <w:r w:rsidRPr="00A766E1">
        <w:rPr>
          <w:rStyle w:val="StyleUnderline"/>
          <w:highlight w:val="green"/>
        </w:rPr>
        <w:t xml:space="preserve"> in how well </w:t>
      </w:r>
      <w:r w:rsidRPr="00A766E1">
        <w:rPr>
          <w:rStyle w:val="Emphasis"/>
          <w:highlight w:val="green"/>
        </w:rPr>
        <w:t>states</w:t>
      </w:r>
      <w:r w:rsidRPr="00A21214">
        <w:rPr>
          <w:rStyle w:val="StyleUnderline"/>
        </w:rPr>
        <w:t xml:space="preserve"> and the coalitions within them </w:t>
      </w:r>
      <w:r w:rsidRPr="00A766E1">
        <w:rPr>
          <w:rStyle w:val="StyleUnderline"/>
          <w:highlight w:val="green"/>
        </w:rPr>
        <w:t>are doing in achieving capabilities</w:t>
      </w:r>
      <w:r w:rsidRPr="00A21214">
        <w:rPr>
          <w:rStyle w:val="StyleUnderline"/>
        </w:rPr>
        <w:t xml:space="preserve"> defined by HHS</w:t>
      </w:r>
      <w:r w:rsidRPr="007C023A">
        <w:rPr>
          <w:sz w:val="16"/>
        </w:rPr>
        <w:t xml:space="preserve">. </w:t>
      </w:r>
      <w:r w:rsidRPr="00A21214">
        <w:rPr>
          <w:rStyle w:val="StyleUnderline"/>
        </w:rPr>
        <w:t xml:space="preserve">While some have achieved notable successes, other </w:t>
      </w:r>
      <w:r w:rsidRPr="00A766E1">
        <w:rPr>
          <w:rStyle w:val="StyleUnderline"/>
          <w:highlight w:val="green"/>
        </w:rPr>
        <w:t>coalitions</w:t>
      </w:r>
      <w:r w:rsidRPr="00A21214">
        <w:rPr>
          <w:rStyle w:val="StyleUnderline"/>
        </w:rPr>
        <w:t xml:space="preserve"> are in nascent stages or </w:t>
      </w:r>
      <w:r w:rsidRPr="00A766E1">
        <w:rPr>
          <w:rStyle w:val="Emphasis"/>
          <w:highlight w:val="green"/>
        </w:rPr>
        <w:t>lack buy-in</w:t>
      </w:r>
      <w:r w:rsidRPr="00A766E1">
        <w:rPr>
          <w:rStyle w:val="StyleUnderline"/>
          <w:highlight w:val="green"/>
        </w:rPr>
        <w:t xml:space="preserve"> from healthcare </w:t>
      </w:r>
      <w:r w:rsidRPr="00A766E1">
        <w:rPr>
          <w:rStyle w:val="Emphasis"/>
          <w:highlight w:val="green"/>
        </w:rPr>
        <w:t>admin</w:t>
      </w:r>
      <w:r w:rsidRPr="007D4350">
        <w:rPr>
          <w:rStyle w:val="StyleUnderline"/>
        </w:rPr>
        <w:t>istration</w:t>
      </w:r>
      <w:r w:rsidRPr="00A21214">
        <w:rPr>
          <w:rStyle w:val="StyleUnderline"/>
        </w:rPr>
        <w:t xml:space="preserve"> within the region</w:t>
      </w:r>
      <w:r w:rsidRPr="007C023A">
        <w:rPr>
          <w:sz w:val="16"/>
        </w:rPr>
        <w:t>.483 HPP must receive stable, robust funding to ensure the program can achieve its goals. HPP should prioritize performance measures and focus funding and technical assistance on meeting gaps identified in those measures. Coalitions should also ensure they are formulated to reflect how healthcare is really delivered in their region, leveraging existing affiliations and assets among facilities and providers.</w:t>
      </w:r>
      <w:r w:rsidRPr="007C023A">
        <w:rPr>
          <w:sz w:val="12"/>
        </w:rPr>
        <w:t>¶</w:t>
      </w:r>
      <w:r w:rsidRPr="007C023A">
        <w:rPr>
          <w:sz w:val="16"/>
        </w:rPr>
        <w:t xml:space="preserve"> With its limited funding base (current total hospital spending is around $971 billion per year), </w:t>
      </w:r>
      <w:r w:rsidRPr="00A21214">
        <w:rPr>
          <w:rStyle w:val="StyleUnderline"/>
        </w:rPr>
        <w:t>HPP cannot be the only driver of health system preparedness</w:t>
      </w:r>
      <w:r w:rsidRPr="007C023A">
        <w:rPr>
          <w:sz w:val="16"/>
        </w:rPr>
        <w:t xml:space="preserve">. While HPP should continue to play an important leadership, coordination and standard setting role, </w:t>
      </w:r>
      <w:r w:rsidRPr="00A766E1">
        <w:rPr>
          <w:rStyle w:val="StyleUnderline"/>
          <w:highlight w:val="green"/>
        </w:rPr>
        <w:t xml:space="preserve">there needs to be </w:t>
      </w:r>
      <w:r w:rsidRPr="00A766E1">
        <w:rPr>
          <w:rStyle w:val="Emphasis"/>
          <w:highlight w:val="green"/>
        </w:rPr>
        <w:t>new models</w:t>
      </w:r>
      <w:r w:rsidRPr="00A21214">
        <w:rPr>
          <w:rStyle w:val="StyleUnderline"/>
        </w:rPr>
        <w:t xml:space="preserve"> and additional resources to support and augment the program’s basic functions and to engage the health delivery system and broader community in building and investing in better emergency health plans and strategies</w:t>
      </w:r>
      <w:r w:rsidRPr="007C023A">
        <w:rPr>
          <w:sz w:val="16"/>
        </w:rPr>
        <w:t xml:space="preserve">. </w:t>
      </w:r>
      <w:r w:rsidRPr="00A766E1">
        <w:rPr>
          <w:rStyle w:val="StyleUnderline"/>
          <w:highlight w:val="green"/>
        </w:rPr>
        <w:t xml:space="preserve">One </w:t>
      </w:r>
      <w:r w:rsidRPr="00A766E1">
        <w:rPr>
          <w:rStyle w:val="Emphasis"/>
          <w:highlight w:val="green"/>
        </w:rPr>
        <w:t>potential lever</w:t>
      </w:r>
      <w:r w:rsidRPr="00A766E1">
        <w:rPr>
          <w:rStyle w:val="StyleUnderline"/>
          <w:highlight w:val="green"/>
        </w:rPr>
        <w:t xml:space="preserve"> is the</w:t>
      </w:r>
      <w:r w:rsidRPr="007C023A">
        <w:rPr>
          <w:sz w:val="16"/>
        </w:rPr>
        <w:t xml:space="preserve"> recently finalized </w:t>
      </w:r>
      <w:r w:rsidRPr="00A21214">
        <w:rPr>
          <w:rStyle w:val="StyleUnderline"/>
        </w:rPr>
        <w:t xml:space="preserve">CMS </w:t>
      </w:r>
      <w:r w:rsidRPr="00A766E1">
        <w:rPr>
          <w:rStyle w:val="StyleUnderline"/>
          <w:highlight w:val="green"/>
        </w:rPr>
        <w:t xml:space="preserve">emergency preparedness </w:t>
      </w:r>
      <w:r w:rsidRPr="00A766E1">
        <w:rPr>
          <w:rStyle w:val="Emphasis"/>
          <w:highlight w:val="green"/>
        </w:rPr>
        <w:t>requirements</w:t>
      </w:r>
      <w:r w:rsidRPr="00A766E1">
        <w:rPr>
          <w:rStyle w:val="StyleUnderline"/>
          <w:highlight w:val="green"/>
        </w:rPr>
        <w:t xml:space="preserve"> for</w:t>
      </w:r>
      <w:r w:rsidRPr="00003BBB">
        <w:rPr>
          <w:rStyle w:val="StyleUnderline"/>
        </w:rPr>
        <w:t xml:space="preserve"> all </w:t>
      </w:r>
      <w:r w:rsidRPr="00A766E1">
        <w:rPr>
          <w:rStyle w:val="Emphasis"/>
          <w:highlight w:val="green"/>
        </w:rPr>
        <w:t>Medicare</w:t>
      </w:r>
      <w:r w:rsidRPr="007C023A">
        <w:rPr>
          <w:sz w:val="16"/>
        </w:rPr>
        <w:t xml:space="preserve"> and Medicaid </w:t>
      </w:r>
      <w:r w:rsidRPr="00A766E1">
        <w:rPr>
          <w:rStyle w:val="StyleUnderline"/>
          <w:highlight w:val="green"/>
        </w:rPr>
        <w:t>providers</w:t>
      </w:r>
      <w:r w:rsidRPr="007C023A">
        <w:rPr>
          <w:sz w:val="16"/>
        </w:rPr>
        <w:t xml:space="preserve">.484 </w:t>
      </w:r>
      <w:r w:rsidRPr="00A766E1">
        <w:rPr>
          <w:rStyle w:val="StyleUnderline"/>
          <w:highlight w:val="green"/>
        </w:rPr>
        <w:t>Facilities that</w:t>
      </w:r>
      <w:r w:rsidRPr="00A21214">
        <w:rPr>
          <w:rStyle w:val="StyleUnderline"/>
        </w:rPr>
        <w:t xml:space="preserve"> may </w:t>
      </w:r>
      <w:r w:rsidRPr="00A766E1">
        <w:rPr>
          <w:rStyle w:val="StyleUnderline"/>
          <w:highlight w:val="green"/>
        </w:rPr>
        <w:t>have never prepared</w:t>
      </w:r>
      <w:r w:rsidRPr="005C4AEE">
        <w:rPr>
          <w:rStyle w:val="StyleUnderline"/>
        </w:rPr>
        <w:t xml:space="preserve"> for disaster </w:t>
      </w:r>
      <w:r w:rsidRPr="00A766E1">
        <w:rPr>
          <w:rStyle w:val="StyleUnderline"/>
          <w:highlight w:val="green"/>
        </w:rPr>
        <w:t xml:space="preserve">could now have an </w:t>
      </w:r>
      <w:r w:rsidRPr="00A766E1">
        <w:rPr>
          <w:rStyle w:val="Emphasis"/>
          <w:highlight w:val="green"/>
        </w:rPr>
        <w:t>incentive</w:t>
      </w:r>
      <w:r w:rsidRPr="00A766E1">
        <w:rPr>
          <w:rStyle w:val="StyleUnderline"/>
          <w:highlight w:val="green"/>
        </w:rPr>
        <w:t xml:space="preserve"> to participate</w:t>
      </w:r>
      <w:r w:rsidRPr="00A21214">
        <w:rPr>
          <w:rStyle w:val="StyleUnderline"/>
        </w:rPr>
        <w:t xml:space="preserve"> in healthcare coalitions </w:t>
      </w:r>
      <w:r w:rsidRPr="00A766E1">
        <w:rPr>
          <w:rStyle w:val="StyleUnderline"/>
          <w:highlight w:val="green"/>
        </w:rPr>
        <w:t>and</w:t>
      </w:r>
      <w:r w:rsidRPr="00A21214">
        <w:rPr>
          <w:rStyle w:val="StyleUnderline"/>
        </w:rPr>
        <w:t xml:space="preserve"> to </w:t>
      </w:r>
      <w:r w:rsidRPr="00A766E1">
        <w:rPr>
          <w:rStyle w:val="StyleUnderline"/>
          <w:highlight w:val="green"/>
        </w:rPr>
        <w:t>ensure</w:t>
      </w:r>
      <w:r w:rsidRPr="00003BBB">
        <w:rPr>
          <w:rStyle w:val="StyleUnderline"/>
        </w:rPr>
        <w:t xml:space="preserve"> their </w:t>
      </w:r>
      <w:r w:rsidRPr="00A766E1">
        <w:rPr>
          <w:rStyle w:val="StyleUnderline"/>
          <w:highlight w:val="green"/>
        </w:rPr>
        <w:t>staff is well-trained for a crisis</w:t>
      </w:r>
      <w:r w:rsidRPr="007C023A">
        <w:rPr>
          <w:sz w:val="16"/>
        </w:rPr>
        <w:t xml:space="preserve">. CMS and ASPR should work together to ensure coordination between healthcare coalitions and facilities within the coalition’s region </w:t>
      </w:r>
      <w:proofErr w:type="gramStart"/>
      <w:r w:rsidRPr="007C023A">
        <w:rPr>
          <w:sz w:val="16"/>
        </w:rPr>
        <w:t>in order to</w:t>
      </w:r>
      <w:proofErr w:type="gramEnd"/>
      <w:r w:rsidRPr="007C023A">
        <w:rPr>
          <w:sz w:val="16"/>
        </w:rPr>
        <w:t xml:space="preserve"> meet both CMS requirements and HPP capabilities. CMS could also pilot bonus incentive payments for performance outcomes around preparedness</w:t>
      </w:r>
      <w:r>
        <w:rPr>
          <w:sz w:val="16"/>
        </w:rPr>
        <w:t xml:space="preserve">. </w:t>
      </w:r>
    </w:p>
    <w:p w14:paraId="3F7BB7CF" w14:textId="3368A587" w:rsidR="00EE42F1" w:rsidRDefault="00EE42F1" w:rsidP="00EE42F1">
      <w:pPr>
        <w:pStyle w:val="Heading4"/>
      </w:pPr>
      <w:r>
        <w:t xml:space="preserve">Comprehensive coverage creates </w:t>
      </w:r>
      <w:r>
        <w:rPr>
          <w:u w:val="single"/>
        </w:rPr>
        <w:t>bioterror readiness</w:t>
      </w:r>
      <w:r>
        <w:t xml:space="preserve">. </w:t>
      </w:r>
    </w:p>
    <w:p w14:paraId="1503B05E" w14:textId="77777777" w:rsidR="00EE42F1" w:rsidRPr="000151B4" w:rsidRDefault="00EE42F1" w:rsidP="00EE42F1">
      <w:proofErr w:type="spellStart"/>
      <w:r w:rsidRPr="000151B4">
        <w:rPr>
          <w:rStyle w:val="Style13ptBold"/>
        </w:rPr>
        <w:t>Schlegelmilch</w:t>
      </w:r>
      <w:proofErr w:type="spellEnd"/>
      <w:r w:rsidRPr="000151B4">
        <w:rPr>
          <w:rStyle w:val="Style13ptBold"/>
        </w:rPr>
        <w:t xml:space="preserve"> 17</w:t>
      </w:r>
      <w:r>
        <w:t xml:space="preserve"> – Jeff </w:t>
      </w:r>
      <w:proofErr w:type="spellStart"/>
      <w:r>
        <w:t>Schlegelmilch</w:t>
      </w:r>
      <w:proofErr w:type="spellEnd"/>
      <w:r>
        <w:t>, MPH, MBA, the Deputy Director of the National Center for Disaster Preparedness at Columbia University’s Earth Institute. [Repealing without replacing the ACA will weaken national security, 1-17-2017, https://thehill.com/blogs/pundits-blog/healthcare/314651-repealing-without-replacing-the-aca-will-weaken-national]//BPS</w:t>
      </w:r>
    </w:p>
    <w:p w14:paraId="4991CD8E" w14:textId="77777777" w:rsidR="00EE42F1" w:rsidRPr="000151B4" w:rsidRDefault="00EE42F1" w:rsidP="00EE42F1">
      <w:pPr>
        <w:rPr>
          <w:sz w:val="16"/>
        </w:rPr>
      </w:pPr>
      <w:r w:rsidRPr="009E54E4">
        <w:rPr>
          <w:rStyle w:val="StyleUnderline"/>
        </w:rPr>
        <w:t>The ACA</w:t>
      </w:r>
      <w:r w:rsidRPr="000151B4">
        <w:rPr>
          <w:sz w:val="16"/>
        </w:rPr>
        <w:t xml:space="preserve"> has </w:t>
      </w:r>
      <w:r w:rsidRPr="009E54E4">
        <w:rPr>
          <w:rStyle w:val="StyleUnderline"/>
        </w:rPr>
        <w:t xml:space="preserve">led to </w:t>
      </w:r>
      <w:r w:rsidRPr="009E54E4">
        <w:rPr>
          <w:rStyle w:val="Emphasis"/>
        </w:rPr>
        <w:t>20 million additional people</w:t>
      </w:r>
      <w:r w:rsidRPr="009E54E4">
        <w:rPr>
          <w:rStyle w:val="StyleUnderline"/>
        </w:rPr>
        <w:t xml:space="preserve"> gaining health insurance coverage</w:t>
      </w:r>
      <w:r w:rsidRPr="000151B4">
        <w:rPr>
          <w:sz w:val="16"/>
        </w:rPr>
        <w:t xml:space="preserve">, and </w:t>
      </w:r>
      <w:r w:rsidRPr="009E54E4">
        <w:rPr>
          <w:rStyle w:val="StyleUnderline"/>
        </w:rPr>
        <w:t xml:space="preserve">a reduction of the overall uninsured rate from </w:t>
      </w:r>
      <w:r w:rsidRPr="009E54E4">
        <w:rPr>
          <w:rStyle w:val="Emphasis"/>
        </w:rPr>
        <w:t>16 percent</w:t>
      </w:r>
      <w:r w:rsidRPr="009E54E4">
        <w:rPr>
          <w:rStyle w:val="StyleUnderline"/>
        </w:rPr>
        <w:t xml:space="preserve"> to </w:t>
      </w:r>
      <w:r w:rsidRPr="009E54E4">
        <w:rPr>
          <w:rStyle w:val="Emphasis"/>
        </w:rPr>
        <w:t>under 9 percent</w:t>
      </w:r>
      <w:r w:rsidRPr="000151B4">
        <w:rPr>
          <w:sz w:val="16"/>
        </w:rPr>
        <w:t>.</w:t>
      </w:r>
    </w:p>
    <w:p w14:paraId="79879E65" w14:textId="77777777" w:rsidR="00EE42F1" w:rsidRPr="000151B4" w:rsidRDefault="00EE42F1" w:rsidP="00EE42F1">
      <w:pPr>
        <w:rPr>
          <w:sz w:val="16"/>
        </w:rPr>
      </w:pPr>
      <w:r w:rsidRPr="000151B4">
        <w:rPr>
          <w:sz w:val="16"/>
        </w:rPr>
        <w:t xml:space="preserve">The </w:t>
      </w:r>
      <w:r w:rsidRPr="009E54E4">
        <w:rPr>
          <w:rStyle w:val="StyleUnderline"/>
        </w:rPr>
        <w:t>repeal</w:t>
      </w:r>
      <w:r w:rsidRPr="000151B4">
        <w:rPr>
          <w:sz w:val="16"/>
        </w:rPr>
        <w:t xml:space="preserve"> without placement of the ACA </w:t>
      </w:r>
      <w:r w:rsidRPr="009E54E4">
        <w:rPr>
          <w:rStyle w:val="StyleUnderline"/>
        </w:rPr>
        <w:t>could leave these</w:t>
      </w:r>
      <w:r w:rsidRPr="000151B4">
        <w:rPr>
          <w:sz w:val="16"/>
        </w:rPr>
        <w:t xml:space="preserve"> individuals and families </w:t>
      </w:r>
      <w:r w:rsidRPr="009E54E4">
        <w:rPr>
          <w:rStyle w:val="Emphasis"/>
        </w:rPr>
        <w:t>uninsured</w:t>
      </w:r>
      <w:r w:rsidRPr="000151B4">
        <w:rPr>
          <w:sz w:val="16"/>
        </w:rPr>
        <w:t xml:space="preserve"> and </w:t>
      </w:r>
      <w:r w:rsidRPr="009E54E4">
        <w:rPr>
          <w:rStyle w:val="StyleUnderline"/>
        </w:rPr>
        <w:t xml:space="preserve">forced to seek </w:t>
      </w:r>
      <w:r w:rsidRPr="009E54E4">
        <w:rPr>
          <w:rStyle w:val="Emphasis"/>
        </w:rPr>
        <w:t>uncompensated care</w:t>
      </w:r>
      <w:r w:rsidRPr="000151B4">
        <w:rPr>
          <w:sz w:val="16"/>
        </w:rPr>
        <w:t>, with unmet medical needs.</w:t>
      </w:r>
    </w:p>
    <w:p w14:paraId="62D4726A" w14:textId="77777777" w:rsidR="00EE42F1" w:rsidRPr="000151B4" w:rsidRDefault="00EE42F1" w:rsidP="00EE42F1">
      <w:pPr>
        <w:rPr>
          <w:sz w:val="16"/>
        </w:rPr>
      </w:pPr>
      <w:r w:rsidRPr="000151B4">
        <w:rPr>
          <w:sz w:val="16"/>
        </w:rPr>
        <w:t xml:space="preserve">While the legal, </w:t>
      </w:r>
      <w:proofErr w:type="gramStart"/>
      <w:r w:rsidRPr="000151B4">
        <w:rPr>
          <w:sz w:val="16"/>
        </w:rPr>
        <w:t>political</w:t>
      </w:r>
      <w:proofErr w:type="gramEnd"/>
      <w:r w:rsidRPr="000151B4">
        <w:rPr>
          <w:sz w:val="16"/>
        </w:rPr>
        <w:t xml:space="preserve"> and moral arguments play out in this debate, </w:t>
      </w:r>
      <w:r w:rsidRPr="00A766E1">
        <w:rPr>
          <w:rStyle w:val="StyleUnderline"/>
          <w:highlight w:val="green"/>
        </w:rPr>
        <w:t xml:space="preserve">there are </w:t>
      </w:r>
      <w:r w:rsidRPr="00A766E1">
        <w:rPr>
          <w:rStyle w:val="Emphasis"/>
          <w:highlight w:val="green"/>
        </w:rPr>
        <w:t>national security impacts</w:t>
      </w:r>
      <w:r w:rsidRPr="009E54E4">
        <w:rPr>
          <w:rStyle w:val="StyleUnderline"/>
        </w:rPr>
        <w:t xml:space="preserve"> that should </w:t>
      </w:r>
      <w:r w:rsidRPr="000151B4">
        <w:rPr>
          <w:sz w:val="16"/>
        </w:rPr>
        <w:t xml:space="preserve">also </w:t>
      </w:r>
      <w:r w:rsidRPr="009E54E4">
        <w:rPr>
          <w:rStyle w:val="StyleUnderline"/>
        </w:rPr>
        <w:t xml:space="preserve">be considered. There are </w:t>
      </w:r>
      <w:r w:rsidRPr="009E54E4">
        <w:rPr>
          <w:rStyle w:val="Emphasis"/>
        </w:rPr>
        <w:t>real implications</w:t>
      </w:r>
      <w:r w:rsidRPr="009E54E4">
        <w:rPr>
          <w:rStyle w:val="StyleUnderline"/>
        </w:rPr>
        <w:t xml:space="preserve"> for </w:t>
      </w:r>
      <w:r w:rsidRPr="009E54E4">
        <w:rPr>
          <w:rStyle w:val="Emphasis"/>
        </w:rPr>
        <w:t>disaster resilience</w:t>
      </w:r>
      <w:r w:rsidRPr="000151B4">
        <w:rPr>
          <w:sz w:val="16"/>
        </w:rPr>
        <w:t xml:space="preserve"> when people have, or </w:t>
      </w:r>
      <w:proofErr w:type="gramStart"/>
      <w:r w:rsidRPr="000151B4">
        <w:rPr>
          <w:sz w:val="16"/>
        </w:rPr>
        <w:t>don’t</w:t>
      </w:r>
      <w:proofErr w:type="gramEnd"/>
      <w:r w:rsidRPr="000151B4">
        <w:rPr>
          <w:sz w:val="16"/>
        </w:rPr>
        <w:t xml:space="preserve"> have, secure access to healthcare.</w:t>
      </w:r>
    </w:p>
    <w:p w14:paraId="0B3631BD" w14:textId="77777777" w:rsidR="00EE42F1" w:rsidRPr="000151B4" w:rsidRDefault="00EE42F1" w:rsidP="00EE42F1">
      <w:pPr>
        <w:rPr>
          <w:sz w:val="16"/>
        </w:rPr>
      </w:pPr>
      <w:r w:rsidRPr="000151B4">
        <w:rPr>
          <w:sz w:val="16"/>
        </w:rPr>
        <w:t>At an individual level, people who have medical coverage are better positioned to seek treatment earlier in a disease process. A wealth of medical research tells us that early detection usually means that it is more likely that the individual will recover, and that treatment can be less invasive.</w:t>
      </w:r>
    </w:p>
    <w:p w14:paraId="391EE259" w14:textId="77777777" w:rsidR="00EE42F1" w:rsidRPr="000151B4" w:rsidRDefault="00EE42F1" w:rsidP="00EE42F1">
      <w:pPr>
        <w:rPr>
          <w:sz w:val="16"/>
        </w:rPr>
      </w:pPr>
      <w:r w:rsidRPr="000151B4">
        <w:rPr>
          <w:sz w:val="16"/>
        </w:rPr>
        <w:t xml:space="preserve">People are also more empowered to manage their health in the absence of </w:t>
      </w:r>
      <w:proofErr w:type="gramStart"/>
      <w:r w:rsidRPr="000151B4">
        <w:rPr>
          <w:sz w:val="16"/>
        </w:rPr>
        <w:t>disease, and</w:t>
      </w:r>
      <w:proofErr w:type="gramEnd"/>
      <w:r w:rsidRPr="000151B4">
        <w:rPr>
          <w:sz w:val="16"/>
        </w:rPr>
        <w:t xml:space="preserve"> are thus more resilient and better able to help others in a disaster situation.</w:t>
      </w:r>
    </w:p>
    <w:p w14:paraId="70DE3D22" w14:textId="77777777" w:rsidR="00EE42F1" w:rsidRPr="000151B4" w:rsidRDefault="00EE42F1" w:rsidP="00EE42F1">
      <w:pPr>
        <w:rPr>
          <w:sz w:val="16"/>
        </w:rPr>
      </w:pPr>
      <w:r w:rsidRPr="009E54E4">
        <w:rPr>
          <w:rStyle w:val="StyleUnderline"/>
        </w:rPr>
        <w:t>For infectious diseases</w:t>
      </w:r>
      <w:r w:rsidRPr="000151B4">
        <w:rPr>
          <w:sz w:val="16"/>
        </w:rPr>
        <w:t xml:space="preserve"> such as Zika, SARS, and Ebola, </w:t>
      </w:r>
      <w:r w:rsidRPr="009E54E4">
        <w:rPr>
          <w:rStyle w:val="Emphasis"/>
        </w:rPr>
        <w:t>early detection and diagnosis</w:t>
      </w:r>
      <w:r w:rsidRPr="009E54E4">
        <w:rPr>
          <w:rStyle w:val="StyleUnderline"/>
        </w:rPr>
        <w:t xml:space="preserve"> reduces the</w:t>
      </w:r>
      <w:r w:rsidRPr="000151B4">
        <w:rPr>
          <w:sz w:val="16"/>
        </w:rPr>
        <w:t xml:space="preserve"> opportunity for the </w:t>
      </w:r>
      <w:r w:rsidRPr="009E54E4">
        <w:rPr>
          <w:rStyle w:val="StyleUnderline"/>
        </w:rPr>
        <w:t>spread</w:t>
      </w:r>
      <w:r w:rsidRPr="000151B4">
        <w:rPr>
          <w:sz w:val="16"/>
        </w:rPr>
        <w:t xml:space="preserve"> of the disease to others. </w:t>
      </w:r>
      <w:r w:rsidRPr="009E54E4">
        <w:rPr>
          <w:rStyle w:val="StyleUnderline"/>
        </w:rPr>
        <w:t xml:space="preserve">Early </w:t>
      </w:r>
      <w:r w:rsidRPr="00A766E1">
        <w:rPr>
          <w:rStyle w:val="StyleUnderline"/>
          <w:highlight w:val="green"/>
        </w:rPr>
        <w:t>detection</w:t>
      </w:r>
      <w:r w:rsidRPr="000151B4">
        <w:rPr>
          <w:sz w:val="16"/>
        </w:rPr>
        <w:t xml:space="preserve"> by healthcare providers </w:t>
      </w:r>
      <w:r w:rsidRPr="00A766E1">
        <w:rPr>
          <w:rStyle w:val="StyleUnderline"/>
          <w:highlight w:val="green"/>
        </w:rPr>
        <w:t>is</w:t>
      </w:r>
      <w:r w:rsidRPr="000151B4">
        <w:rPr>
          <w:sz w:val="16"/>
        </w:rPr>
        <w:t xml:space="preserve"> </w:t>
      </w:r>
      <w:r w:rsidRPr="006828ED">
        <w:rPr>
          <w:sz w:val="16"/>
        </w:rPr>
        <w:t>also</w:t>
      </w:r>
      <w:r w:rsidRPr="000151B4">
        <w:rPr>
          <w:sz w:val="16"/>
        </w:rPr>
        <w:t xml:space="preserve"> </w:t>
      </w:r>
      <w:r w:rsidRPr="00A766E1">
        <w:rPr>
          <w:rStyle w:val="StyleUnderline"/>
          <w:highlight w:val="green"/>
        </w:rPr>
        <w:t>key to alerting</w:t>
      </w:r>
      <w:r w:rsidRPr="009E54E4">
        <w:rPr>
          <w:rStyle w:val="StyleUnderline"/>
        </w:rPr>
        <w:t xml:space="preserve"> </w:t>
      </w:r>
      <w:r w:rsidRPr="009E54E4">
        <w:rPr>
          <w:rStyle w:val="Emphasis"/>
        </w:rPr>
        <w:t xml:space="preserve">public health </w:t>
      </w:r>
      <w:r w:rsidRPr="00A766E1">
        <w:rPr>
          <w:rStyle w:val="Emphasis"/>
          <w:highlight w:val="green"/>
        </w:rPr>
        <w:t>officials</w:t>
      </w:r>
      <w:r w:rsidRPr="009E54E4">
        <w:rPr>
          <w:rStyle w:val="StyleUnderline"/>
        </w:rPr>
        <w:t xml:space="preserve"> to the emergence of </w:t>
      </w:r>
      <w:r w:rsidRPr="009E54E4">
        <w:rPr>
          <w:rStyle w:val="Emphasis"/>
        </w:rPr>
        <w:t>an infectious disease</w:t>
      </w:r>
      <w:r w:rsidRPr="000151B4">
        <w:rPr>
          <w:sz w:val="16"/>
        </w:rPr>
        <w:t xml:space="preserve"> in the community </w:t>
      </w:r>
      <w:r w:rsidRPr="00A766E1">
        <w:rPr>
          <w:rStyle w:val="StyleUnderline"/>
          <w:highlight w:val="green"/>
        </w:rPr>
        <w:t>before</w:t>
      </w:r>
      <w:r w:rsidRPr="009E54E4">
        <w:rPr>
          <w:rStyle w:val="StyleUnderline"/>
        </w:rPr>
        <w:t xml:space="preserve"> it is </w:t>
      </w:r>
      <w:r w:rsidRPr="00A766E1">
        <w:rPr>
          <w:rStyle w:val="Emphasis"/>
          <w:highlight w:val="green"/>
        </w:rPr>
        <w:t>widespread</w:t>
      </w:r>
      <w:r w:rsidRPr="000151B4">
        <w:rPr>
          <w:sz w:val="16"/>
        </w:rPr>
        <w:t xml:space="preserve">. </w:t>
      </w:r>
    </w:p>
    <w:p w14:paraId="18DC2229" w14:textId="77777777" w:rsidR="00EE42F1" w:rsidRPr="000151B4" w:rsidRDefault="00EE42F1" w:rsidP="00EE42F1">
      <w:pPr>
        <w:rPr>
          <w:sz w:val="16"/>
        </w:rPr>
      </w:pPr>
      <w:r w:rsidRPr="000151B4">
        <w:rPr>
          <w:sz w:val="16"/>
        </w:rPr>
        <w:t>Access to healthcare for those who could not otherwise access it increases the response capacity of our healthcare system. With a greater percentage of the population appropriately utilizing this infrastructure, physicians and healthcare organizations can build their operations around more comprehensive care that is better able to surge to the needs of a disaster.</w:t>
      </w:r>
    </w:p>
    <w:p w14:paraId="50174C72" w14:textId="77777777" w:rsidR="00EE42F1" w:rsidRPr="000151B4" w:rsidRDefault="00EE42F1" w:rsidP="00EE42F1">
      <w:pPr>
        <w:rPr>
          <w:sz w:val="16"/>
        </w:rPr>
      </w:pPr>
      <w:r w:rsidRPr="000151B4">
        <w:rPr>
          <w:sz w:val="16"/>
        </w:rPr>
        <w:t>Other public health indicators like vaccination rates and access to emergency care reflect the resilience of our nation to the health impacts of disasters, and the functioning of the systems that will be leveraged in a disaster.</w:t>
      </w:r>
    </w:p>
    <w:p w14:paraId="28DC8B2E" w14:textId="77777777" w:rsidR="00EE42F1" w:rsidRPr="000151B4" w:rsidRDefault="00EE42F1" w:rsidP="00EE42F1">
      <w:pPr>
        <w:rPr>
          <w:sz w:val="16"/>
        </w:rPr>
      </w:pPr>
      <w:r w:rsidRPr="000151B4">
        <w:rPr>
          <w:rStyle w:val="StyleUnderline"/>
        </w:rPr>
        <w:t xml:space="preserve">The </w:t>
      </w:r>
      <w:r w:rsidRPr="00A766E1">
        <w:rPr>
          <w:rStyle w:val="StyleUnderline"/>
          <w:highlight w:val="green"/>
        </w:rPr>
        <w:t>linkage</w:t>
      </w:r>
      <w:r w:rsidRPr="000151B4">
        <w:rPr>
          <w:sz w:val="16"/>
        </w:rPr>
        <w:t xml:space="preserve"> </w:t>
      </w:r>
      <w:r w:rsidRPr="006828ED">
        <w:rPr>
          <w:sz w:val="16"/>
        </w:rPr>
        <w:t>of</w:t>
      </w:r>
      <w:r w:rsidRPr="000151B4">
        <w:rPr>
          <w:sz w:val="16"/>
        </w:rPr>
        <w:t xml:space="preserve"> healthcare access to national security </w:t>
      </w:r>
      <w:r w:rsidRPr="00A766E1">
        <w:rPr>
          <w:rStyle w:val="StyleUnderline"/>
          <w:highlight w:val="green"/>
        </w:rPr>
        <w:t xml:space="preserve">is </w:t>
      </w:r>
      <w:r w:rsidRPr="00A766E1">
        <w:rPr>
          <w:rStyle w:val="Emphasis"/>
          <w:highlight w:val="green"/>
        </w:rPr>
        <w:t>not theoretical</w:t>
      </w:r>
      <w:r w:rsidRPr="000151B4">
        <w:rPr>
          <w:rStyle w:val="StyleUnderline"/>
        </w:rPr>
        <w:t xml:space="preserve">. The National Health Security Preparedness </w:t>
      </w:r>
      <w:r w:rsidRPr="00A766E1">
        <w:rPr>
          <w:rStyle w:val="StyleUnderline"/>
          <w:highlight w:val="green"/>
        </w:rPr>
        <w:t>Index quantifies</w:t>
      </w:r>
      <w:r w:rsidRPr="000151B4">
        <w:rPr>
          <w:rStyle w:val="StyleUnderline"/>
        </w:rPr>
        <w:t xml:space="preserve"> our </w:t>
      </w:r>
      <w:r w:rsidRPr="00A766E1">
        <w:rPr>
          <w:rStyle w:val="StyleUnderline"/>
          <w:highlight w:val="green"/>
        </w:rPr>
        <w:t>readiness for</w:t>
      </w:r>
      <w:r w:rsidRPr="000151B4">
        <w:rPr>
          <w:rStyle w:val="StyleUnderline"/>
        </w:rPr>
        <w:t xml:space="preserve"> </w:t>
      </w:r>
      <w:r w:rsidRPr="006828ED">
        <w:rPr>
          <w:rStyle w:val="Emphasis"/>
        </w:rPr>
        <w:t xml:space="preserve">the health impacts of </w:t>
      </w:r>
      <w:r w:rsidRPr="00A766E1">
        <w:rPr>
          <w:rStyle w:val="Emphasis"/>
          <w:highlight w:val="green"/>
        </w:rPr>
        <w:t>disasters</w:t>
      </w:r>
      <w:r w:rsidRPr="000151B4">
        <w:rPr>
          <w:sz w:val="16"/>
        </w:rPr>
        <w:t xml:space="preserve"> through a process that includes “access to high-quality medical services across the continuum of care during and after disasters”. It also includes measures on the ability to detect and respond to health threats, which are </w:t>
      </w:r>
      <w:proofErr w:type="gramStart"/>
      <w:r w:rsidRPr="000151B4">
        <w:rPr>
          <w:sz w:val="16"/>
        </w:rPr>
        <w:t>often times</w:t>
      </w:r>
      <w:proofErr w:type="gramEnd"/>
      <w:r w:rsidRPr="000151B4">
        <w:rPr>
          <w:sz w:val="16"/>
        </w:rPr>
        <w:t xml:space="preserve"> first reported by a patient visiting their physician.</w:t>
      </w:r>
    </w:p>
    <w:p w14:paraId="2FD42E6A" w14:textId="77777777" w:rsidR="00EE42F1" w:rsidRPr="000151B4" w:rsidRDefault="00EE42F1" w:rsidP="00EE42F1">
      <w:pPr>
        <w:rPr>
          <w:sz w:val="16"/>
        </w:rPr>
      </w:pPr>
      <w:r w:rsidRPr="000151B4">
        <w:rPr>
          <w:rStyle w:val="StyleUnderline"/>
        </w:rPr>
        <w:t xml:space="preserve">The Trust for America’s Health </w:t>
      </w:r>
      <w:r w:rsidRPr="006828ED">
        <w:rPr>
          <w:rStyle w:val="StyleUnderline"/>
        </w:rPr>
        <w:t>Report</w:t>
      </w:r>
      <w:r w:rsidRPr="000151B4">
        <w:rPr>
          <w:sz w:val="16"/>
        </w:rPr>
        <w:t xml:space="preserve">, Ready or Not: Protecting the Public’s Health from Diseases, </w:t>
      </w:r>
      <w:r w:rsidRPr="000151B4">
        <w:rPr>
          <w:rStyle w:val="Emphasis"/>
        </w:rPr>
        <w:t>Disasters</w:t>
      </w:r>
      <w:r w:rsidRPr="000151B4">
        <w:rPr>
          <w:rStyle w:val="StyleUnderline"/>
        </w:rPr>
        <w:t xml:space="preserve"> </w:t>
      </w:r>
      <w:r w:rsidRPr="00A766E1">
        <w:rPr>
          <w:rStyle w:val="StyleUnderline"/>
          <w:highlight w:val="green"/>
        </w:rPr>
        <w:t xml:space="preserve">and </w:t>
      </w:r>
      <w:r w:rsidRPr="00A766E1">
        <w:rPr>
          <w:rStyle w:val="Emphasis"/>
          <w:highlight w:val="green"/>
        </w:rPr>
        <w:t>Bioterrorism</w:t>
      </w:r>
      <w:r w:rsidRPr="000151B4">
        <w:rPr>
          <w:sz w:val="16"/>
        </w:rPr>
        <w:t xml:space="preserve"> further </w:t>
      </w:r>
      <w:r w:rsidRPr="000151B4">
        <w:rPr>
          <w:rStyle w:val="StyleUnderline"/>
        </w:rPr>
        <w:t xml:space="preserve">quantifies preparedness and rates states on </w:t>
      </w:r>
      <w:r w:rsidRPr="000151B4">
        <w:rPr>
          <w:rStyle w:val="Emphasis"/>
        </w:rPr>
        <w:t>their readiness</w:t>
      </w:r>
      <w:r w:rsidRPr="000151B4">
        <w:rPr>
          <w:rStyle w:val="StyleUnderline"/>
        </w:rPr>
        <w:t xml:space="preserve"> to respond to </w:t>
      </w:r>
      <w:r w:rsidRPr="000151B4">
        <w:rPr>
          <w:rStyle w:val="Emphasis"/>
        </w:rPr>
        <w:t>a health threat</w:t>
      </w:r>
      <w:r w:rsidRPr="000151B4">
        <w:rPr>
          <w:sz w:val="16"/>
        </w:rPr>
        <w:t>. This includes data from the National Health Security Preparedness Index, as well as data on vaccination rates and other components that require high-functioning healthcare and public health systems.</w:t>
      </w:r>
    </w:p>
    <w:p w14:paraId="7A057604" w14:textId="77777777" w:rsidR="00EE42F1" w:rsidRPr="000151B4" w:rsidRDefault="00EE42F1" w:rsidP="00EE42F1">
      <w:pPr>
        <w:rPr>
          <w:sz w:val="16"/>
        </w:rPr>
      </w:pPr>
      <w:r w:rsidRPr="000151B4">
        <w:rPr>
          <w:sz w:val="16"/>
        </w:rPr>
        <w:t xml:space="preserve">Comprehensive healthcare reform does not come easy. The number of interrelated parts from public and private stakeholders creates a myriad of constituents with competing agendas. </w:t>
      </w:r>
      <w:r w:rsidRPr="00A766E1">
        <w:rPr>
          <w:rStyle w:val="StyleUnderline"/>
          <w:highlight w:val="green"/>
        </w:rPr>
        <w:t xml:space="preserve">If the ACA is </w:t>
      </w:r>
      <w:r w:rsidRPr="00A766E1">
        <w:rPr>
          <w:rStyle w:val="Emphasis"/>
          <w:highlight w:val="green"/>
        </w:rPr>
        <w:t>repealed</w:t>
      </w:r>
      <w:r w:rsidRPr="000151B4">
        <w:rPr>
          <w:rStyle w:val="Emphasis"/>
        </w:rPr>
        <w:t xml:space="preserve"> and </w:t>
      </w:r>
      <w:r w:rsidRPr="00A766E1">
        <w:rPr>
          <w:rStyle w:val="Emphasis"/>
          <w:highlight w:val="green"/>
        </w:rPr>
        <w:t>not replaced</w:t>
      </w:r>
      <w:r w:rsidRPr="00A766E1">
        <w:rPr>
          <w:rStyle w:val="StyleUnderline"/>
          <w:highlight w:val="green"/>
        </w:rPr>
        <w:t>, it should not be assumed</w:t>
      </w:r>
      <w:r w:rsidRPr="000151B4">
        <w:rPr>
          <w:sz w:val="16"/>
        </w:rPr>
        <w:t xml:space="preserve"> that </w:t>
      </w:r>
      <w:r w:rsidRPr="00A766E1">
        <w:rPr>
          <w:rStyle w:val="StyleUnderline"/>
          <w:highlight w:val="green"/>
        </w:rPr>
        <w:t>an agreement will be reached in</w:t>
      </w:r>
      <w:r w:rsidRPr="000151B4">
        <w:rPr>
          <w:rStyle w:val="StyleUnderline"/>
        </w:rPr>
        <w:t xml:space="preserve"> a </w:t>
      </w:r>
      <w:r w:rsidRPr="000151B4">
        <w:rPr>
          <w:rStyle w:val="Emphasis"/>
        </w:rPr>
        <w:t>year</w:t>
      </w:r>
      <w:r w:rsidRPr="000151B4">
        <w:rPr>
          <w:rStyle w:val="StyleUnderline"/>
        </w:rPr>
        <w:t xml:space="preserve">, </w:t>
      </w:r>
      <w:r w:rsidRPr="00A766E1">
        <w:rPr>
          <w:rStyle w:val="Emphasis"/>
          <w:highlight w:val="green"/>
        </w:rPr>
        <w:t>two years</w:t>
      </w:r>
      <w:r w:rsidRPr="000151B4">
        <w:rPr>
          <w:rStyle w:val="StyleUnderline"/>
        </w:rPr>
        <w:t>, or after the</w:t>
      </w:r>
      <w:r w:rsidRPr="000151B4">
        <w:rPr>
          <w:sz w:val="16"/>
        </w:rPr>
        <w:t xml:space="preserve"> midterm </w:t>
      </w:r>
      <w:r w:rsidRPr="000151B4">
        <w:rPr>
          <w:rStyle w:val="Emphasis"/>
        </w:rPr>
        <w:t>elections</w:t>
      </w:r>
      <w:r w:rsidRPr="000151B4">
        <w:rPr>
          <w:sz w:val="16"/>
        </w:rPr>
        <w:t>.</w:t>
      </w:r>
    </w:p>
    <w:p w14:paraId="3E8D6BAB" w14:textId="77777777" w:rsidR="00EE42F1" w:rsidRPr="000151B4" w:rsidRDefault="00EE42F1" w:rsidP="00EE42F1">
      <w:pPr>
        <w:rPr>
          <w:sz w:val="16"/>
        </w:rPr>
      </w:pPr>
      <w:r w:rsidRPr="000151B4">
        <w:rPr>
          <w:sz w:val="16"/>
        </w:rPr>
        <w:t>The prospect of putting an expiration date on the ACA with an intent to replace it later is reminiscent of the broken promises that led to budget sequestration, a promise backed with the threat of unthinkable budget cuts that became a reality.</w:t>
      </w:r>
    </w:p>
    <w:p w14:paraId="50A2EA4F" w14:textId="06973926" w:rsidR="00EE42F1" w:rsidRPr="00EE42F1" w:rsidRDefault="00EE42F1" w:rsidP="00EE42F1">
      <w:pPr>
        <w:rPr>
          <w:sz w:val="16"/>
        </w:rPr>
      </w:pPr>
      <w:r w:rsidRPr="000151B4">
        <w:rPr>
          <w:sz w:val="16"/>
        </w:rPr>
        <w:t xml:space="preserve">Our </w:t>
      </w:r>
      <w:r w:rsidRPr="00A766E1">
        <w:rPr>
          <w:rStyle w:val="Emphasis"/>
          <w:highlight w:val="green"/>
        </w:rPr>
        <w:t>national security</w:t>
      </w:r>
      <w:r w:rsidRPr="00A766E1">
        <w:rPr>
          <w:rStyle w:val="StyleUnderline"/>
          <w:highlight w:val="green"/>
        </w:rPr>
        <w:t xml:space="preserve"> benefits from </w:t>
      </w:r>
      <w:r w:rsidRPr="00A766E1">
        <w:rPr>
          <w:rStyle w:val="Emphasis"/>
          <w:highlight w:val="green"/>
        </w:rPr>
        <w:t>a robust</w:t>
      </w:r>
      <w:r w:rsidRPr="000151B4">
        <w:rPr>
          <w:rStyle w:val="Emphasis"/>
        </w:rPr>
        <w:t xml:space="preserve"> healthcare </w:t>
      </w:r>
      <w:r w:rsidRPr="00A766E1">
        <w:rPr>
          <w:rStyle w:val="Emphasis"/>
          <w:highlight w:val="green"/>
        </w:rPr>
        <w:t>system</w:t>
      </w:r>
      <w:r w:rsidRPr="00A766E1">
        <w:rPr>
          <w:rStyle w:val="StyleUnderline"/>
          <w:highlight w:val="green"/>
        </w:rPr>
        <w:t xml:space="preserve"> where patients</w:t>
      </w:r>
      <w:r w:rsidRPr="000151B4">
        <w:rPr>
          <w:rStyle w:val="StyleUnderline"/>
        </w:rPr>
        <w:t xml:space="preserve"> and their diagnosis </w:t>
      </w:r>
      <w:r w:rsidRPr="00A766E1">
        <w:rPr>
          <w:rStyle w:val="StyleUnderline"/>
          <w:highlight w:val="green"/>
        </w:rPr>
        <w:t>are managed early</w:t>
      </w:r>
      <w:r w:rsidRPr="000151B4">
        <w:rPr>
          <w:rStyle w:val="StyleUnderline"/>
        </w:rPr>
        <w:t xml:space="preserve"> and competently</w:t>
      </w:r>
      <w:r w:rsidRPr="000151B4">
        <w:rPr>
          <w:sz w:val="16"/>
        </w:rPr>
        <w:t xml:space="preserve">. Increasing access to the full continuum of healthcare for Americans leads to more resilient people as well as public health and healthcare systems. </w:t>
      </w:r>
      <w:r w:rsidRPr="00A766E1">
        <w:rPr>
          <w:rStyle w:val="StyleUnderline"/>
          <w:highlight w:val="green"/>
        </w:rPr>
        <w:t>Reducing access</w:t>
      </w:r>
      <w:r w:rsidRPr="000151B4">
        <w:rPr>
          <w:rStyle w:val="StyleUnderline"/>
        </w:rPr>
        <w:t xml:space="preserve"> to healthcare</w:t>
      </w:r>
      <w:r w:rsidRPr="000151B4">
        <w:rPr>
          <w:sz w:val="16"/>
        </w:rPr>
        <w:t xml:space="preserve"> not only </w:t>
      </w:r>
      <w:r w:rsidRPr="00A766E1">
        <w:rPr>
          <w:rStyle w:val="StyleUnderline"/>
          <w:highlight w:val="green"/>
        </w:rPr>
        <w:t>has</w:t>
      </w:r>
      <w:r w:rsidRPr="000151B4">
        <w:rPr>
          <w:rStyle w:val="StyleUnderline"/>
        </w:rPr>
        <w:t xml:space="preserve"> </w:t>
      </w:r>
      <w:r w:rsidRPr="000151B4">
        <w:rPr>
          <w:rStyle w:val="Emphasis"/>
        </w:rPr>
        <w:t xml:space="preserve">direct </w:t>
      </w:r>
      <w:r w:rsidRPr="00A766E1">
        <w:rPr>
          <w:rStyle w:val="Emphasis"/>
          <w:highlight w:val="green"/>
        </w:rPr>
        <w:t>consequences</w:t>
      </w:r>
      <w:r w:rsidRPr="00A766E1">
        <w:rPr>
          <w:rStyle w:val="StyleUnderline"/>
          <w:highlight w:val="green"/>
        </w:rPr>
        <w:t xml:space="preserve"> to</w:t>
      </w:r>
      <w:r w:rsidRPr="000151B4">
        <w:rPr>
          <w:rStyle w:val="StyleUnderline"/>
        </w:rPr>
        <w:t xml:space="preserve"> the</w:t>
      </w:r>
      <w:r w:rsidRPr="006828ED">
        <w:t xml:space="preserve"> h</w:t>
      </w:r>
      <w:r w:rsidRPr="000151B4">
        <w:rPr>
          <w:sz w:val="16"/>
        </w:rPr>
        <w:t xml:space="preserve">ealth of those who will lose access, it weakens the </w:t>
      </w:r>
      <w:r w:rsidRPr="000151B4">
        <w:rPr>
          <w:rStyle w:val="StyleUnderline"/>
        </w:rPr>
        <w:t xml:space="preserve">health and </w:t>
      </w:r>
      <w:r w:rsidRPr="00A766E1">
        <w:rPr>
          <w:rStyle w:val="StyleUnderline"/>
          <w:highlight w:val="green"/>
        </w:rPr>
        <w:t>security</w:t>
      </w:r>
      <w:r w:rsidRPr="000151B4">
        <w:rPr>
          <w:rStyle w:val="StyleUnderline"/>
        </w:rPr>
        <w:t xml:space="preserve"> of our nation</w:t>
      </w:r>
      <w:r w:rsidRPr="000151B4">
        <w:rPr>
          <w:sz w:val="16"/>
        </w:rPr>
        <w:t>.</w:t>
      </w:r>
    </w:p>
    <w:p w14:paraId="7EFB4801" w14:textId="77777777" w:rsidR="00EE42F1" w:rsidRPr="007862FF" w:rsidRDefault="00EE42F1" w:rsidP="00EE42F1">
      <w:pPr>
        <w:pStyle w:val="Heading4"/>
      </w:pPr>
      <w:r>
        <w:t xml:space="preserve">A bioterror attack is likely and existential. </w:t>
      </w:r>
    </w:p>
    <w:p w14:paraId="09063EAF" w14:textId="77592895" w:rsidR="00EE42F1" w:rsidRPr="007862FF" w:rsidRDefault="00EE42F1" w:rsidP="00EE42F1">
      <w:r w:rsidRPr="007862FF">
        <w:t xml:space="preserve">Sebastian </w:t>
      </w:r>
      <w:r>
        <w:rPr>
          <w:rStyle w:val="Style13ptBold"/>
        </w:rPr>
        <w:t>Farquhar</w:t>
      </w:r>
      <w:r w:rsidRPr="00EE42F1">
        <w:rPr>
          <w:rStyle w:val="Style13ptBold"/>
        </w:rPr>
        <w:t xml:space="preserve"> </w:t>
      </w:r>
      <w:r>
        <w:rPr>
          <w:rStyle w:val="Style13ptBold"/>
        </w:rPr>
        <w:t>et al</w:t>
      </w:r>
      <w:r w:rsidRPr="00EE42F1">
        <w:rPr>
          <w:rStyle w:val="Style13ptBold"/>
        </w:rPr>
        <w:t>. 17</w:t>
      </w:r>
      <w:r w:rsidRPr="007862FF">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7862FF">
        <w:rPr>
          <w:i/>
        </w:rPr>
        <w:t>Future of Humanity Institute</w:t>
      </w:r>
      <w:r w:rsidRPr="007862FF">
        <w:t xml:space="preserve">. Oxford, Global Priorities Project. </w:t>
      </w:r>
      <w:r w:rsidRPr="0080032F">
        <w:t>https://www.fhi.ox.ac.uk/wp-content/uploads/Existential-Risks-2017-01-23.pdf</w:t>
      </w:r>
      <w:r w:rsidRPr="007862FF">
        <w:t xml:space="preserve">. </w:t>
      </w:r>
    </w:p>
    <w:p w14:paraId="2E249A31" w14:textId="10DD0406" w:rsidR="00EE42F1" w:rsidRDefault="00EE42F1" w:rsidP="00EE42F1">
      <w:pPr>
        <w:rPr>
          <w:sz w:val="16"/>
        </w:rPr>
      </w:pPr>
      <w:r w:rsidRPr="007862FF">
        <w:rPr>
          <w:rStyle w:val="StyleUnderline"/>
        </w:rPr>
        <w:t>Recent developments in biotechnology may</w:t>
      </w:r>
      <w:r w:rsidRPr="007862FF">
        <w:rPr>
          <w:sz w:val="16"/>
        </w:rPr>
        <w:t xml:space="preserve">, however, </w:t>
      </w:r>
      <w:r w:rsidRPr="007862FF">
        <w:rPr>
          <w:rStyle w:val="StyleUnderline"/>
        </w:rPr>
        <w:t>give people the capability to design pathogens</w:t>
      </w:r>
      <w:r w:rsidRPr="007862FF">
        <w:rPr>
          <w:sz w:val="16"/>
        </w:rPr>
        <w:t xml:space="preserve"> which overcome this trade-off. </w:t>
      </w:r>
      <w:r w:rsidRPr="007862FF">
        <w:rPr>
          <w:rStyle w:val="StyleUnderline"/>
        </w:rPr>
        <w:t>Some</w:t>
      </w:r>
      <w:r w:rsidRPr="007862FF">
        <w:rPr>
          <w:sz w:val="16"/>
        </w:rPr>
        <w:t xml:space="preserve"> gain-of-function </w:t>
      </w:r>
      <w:r w:rsidRPr="00A766E1">
        <w:rPr>
          <w:rStyle w:val="StyleUnderline"/>
          <w:highlight w:val="green"/>
        </w:rPr>
        <w:t>research</w:t>
      </w:r>
      <w:r w:rsidRPr="007862FF">
        <w:rPr>
          <w:sz w:val="16"/>
        </w:rPr>
        <w:t xml:space="preserve"> has </w:t>
      </w:r>
      <w:r w:rsidRPr="00A766E1">
        <w:rPr>
          <w:rStyle w:val="StyleUnderline"/>
          <w:highlight w:val="green"/>
        </w:rPr>
        <w:t xml:space="preserve">demonstrated the </w:t>
      </w:r>
      <w:r w:rsidRPr="00A766E1">
        <w:rPr>
          <w:rStyle w:val="Emphasis"/>
          <w:highlight w:val="green"/>
        </w:rPr>
        <w:t>feasibility</w:t>
      </w:r>
      <w:r w:rsidRPr="00A766E1">
        <w:rPr>
          <w:rStyle w:val="StyleUnderline"/>
          <w:highlight w:val="green"/>
        </w:rPr>
        <w:t xml:space="preserve"> of altering pathogens to create</w:t>
      </w:r>
      <w:r w:rsidRPr="00E2183C">
        <w:rPr>
          <w:rStyle w:val="StyleUnderline"/>
        </w:rPr>
        <w:t xml:space="preserve"> strains with </w:t>
      </w:r>
      <w:r w:rsidRPr="00A766E1">
        <w:rPr>
          <w:rStyle w:val="StyleUnderline"/>
          <w:highlight w:val="green"/>
        </w:rPr>
        <w:t>dangerous new features</w:t>
      </w:r>
      <w:r w:rsidRPr="007862FF">
        <w:rPr>
          <w:rStyle w:val="StyleUnderline"/>
        </w:rPr>
        <w:t xml:space="preserve">, such as </w:t>
      </w:r>
      <w:r w:rsidRPr="00A766E1">
        <w:rPr>
          <w:rStyle w:val="StyleUnderline"/>
          <w:highlight w:val="green"/>
        </w:rPr>
        <w:t>vaccine-resistant smallpox</w:t>
      </w:r>
      <w:r w:rsidRPr="007862FF">
        <w:rPr>
          <w:sz w:val="16"/>
        </w:rPr>
        <w:t xml:space="preserve">40 </w:t>
      </w:r>
      <w:r w:rsidRPr="00A766E1">
        <w:rPr>
          <w:rStyle w:val="StyleUnderline"/>
          <w:highlight w:val="green"/>
        </w:rPr>
        <w:t>and human-transmissible avian flu</w:t>
      </w:r>
      <w:r w:rsidRPr="007862FF">
        <w:rPr>
          <w:sz w:val="16"/>
        </w:rPr>
        <w:t xml:space="preserve">,41 </w:t>
      </w:r>
      <w:r w:rsidRPr="00A766E1">
        <w:rPr>
          <w:rStyle w:val="StyleUnderline"/>
          <w:highlight w:val="green"/>
        </w:rPr>
        <w:t>with the potential to kill</w:t>
      </w:r>
      <w:r w:rsidRPr="007862FF">
        <w:rPr>
          <w:rStyle w:val="StyleUnderline"/>
        </w:rPr>
        <w:t xml:space="preserve"> millions or </w:t>
      </w:r>
      <w:r w:rsidRPr="007862FF">
        <w:rPr>
          <w:rStyle w:val="Emphasis"/>
        </w:rPr>
        <w:t xml:space="preserve">even </w:t>
      </w:r>
      <w:r w:rsidRPr="00A766E1">
        <w:rPr>
          <w:rStyle w:val="Emphasis"/>
          <w:highlight w:val="green"/>
        </w:rPr>
        <w:t>billions</w:t>
      </w:r>
      <w:r w:rsidRPr="007862FF">
        <w:rPr>
          <w:rStyle w:val="Emphasis"/>
        </w:rPr>
        <w:t xml:space="preserve"> of people</w:t>
      </w:r>
      <w:r w:rsidRPr="007862FF">
        <w:rPr>
          <w:sz w:val="16"/>
        </w:rPr>
        <w:t xml:space="preserve">. For an engineered pathogen to derail humanity’s long-term future, it would probably have to have extremely high fatality rates or destroy reproductive capability (so that it killed or prevented reproduction by all or nearly all of its victims), be extremely infectious (so that it had global reach), and have delayed onset of symptoms (so that we would fail to notice the problem and mount a response in time).42 Making such a pathogen would be close to impossible at present. However, </w:t>
      </w:r>
      <w:r w:rsidRPr="00E2183C">
        <w:rPr>
          <w:rStyle w:val="StyleUnderline"/>
        </w:rPr>
        <w:t xml:space="preserve">the </w:t>
      </w:r>
      <w:r w:rsidRPr="00A766E1">
        <w:rPr>
          <w:rStyle w:val="StyleUnderline"/>
          <w:highlight w:val="green"/>
        </w:rPr>
        <w:t>cost</w:t>
      </w:r>
      <w:r w:rsidRPr="007862FF">
        <w:rPr>
          <w:rStyle w:val="StyleUnderline"/>
        </w:rPr>
        <w:t xml:space="preserve"> of the technology </w:t>
      </w:r>
      <w:r w:rsidRPr="00A766E1">
        <w:rPr>
          <w:rStyle w:val="StyleUnderline"/>
          <w:highlight w:val="green"/>
        </w:rPr>
        <w:t xml:space="preserve">is </w:t>
      </w:r>
      <w:r w:rsidRPr="00A766E1">
        <w:rPr>
          <w:rStyle w:val="Emphasis"/>
          <w:highlight w:val="green"/>
        </w:rPr>
        <w:t>falling rapidly</w:t>
      </w:r>
      <w:r w:rsidRPr="007862FF">
        <w:rPr>
          <w:sz w:val="16"/>
        </w:rPr>
        <w:t xml:space="preserve">,43 </w:t>
      </w:r>
      <w:r w:rsidRPr="00E2183C">
        <w:rPr>
          <w:rStyle w:val="StyleUnderline"/>
        </w:rPr>
        <w:t xml:space="preserve">and adequate </w:t>
      </w:r>
      <w:r w:rsidRPr="00A766E1">
        <w:rPr>
          <w:rStyle w:val="StyleUnderline"/>
          <w:highlight w:val="green"/>
        </w:rPr>
        <w:t>expertise and</w:t>
      </w:r>
      <w:r w:rsidRPr="00E2183C">
        <w:rPr>
          <w:rStyle w:val="StyleUnderline"/>
        </w:rPr>
        <w:t xml:space="preserve"> modern </w:t>
      </w:r>
      <w:r w:rsidRPr="00A766E1">
        <w:rPr>
          <w:rStyle w:val="StyleUnderline"/>
          <w:highlight w:val="green"/>
          <w:bdr w:val="single" w:sz="4" w:space="0" w:color="auto"/>
        </w:rPr>
        <w:t>lab</w:t>
      </w:r>
      <w:r w:rsidRPr="007862FF">
        <w:rPr>
          <w:rStyle w:val="StyleUnderline"/>
        </w:rPr>
        <w:t>oratorie</w:t>
      </w:r>
      <w:r w:rsidRPr="00A766E1">
        <w:rPr>
          <w:rStyle w:val="StyleUnderline"/>
          <w:highlight w:val="green"/>
          <w:bdr w:val="single" w:sz="4" w:space="0" w:color="auto"/>
        </w:rPr>
        <w:t>s</w:t>
      </w:r>
      <w:r w:rsidRPr="007862FF">
        <w:rPr>
          <w:rStyle w:val="StyleUnderline"/>
        </w:rPr>
        <w:t xml:space="preserve"> </w:t>
      </w:r>
      <w:r w:rsidRPr="00A766E1">
        <w:rPr>
          <w:rStyle w:val="StyleUnderline"/>
          <w:highlight w:val="green"/>
        </w:rPr>
        <w:t>are</w:t>
      </w:r>
      <w:r w:rsidRPr="00E2183C">
        <w:rPr>
          <w:rStyle w:val="StyleUnderline"/>
        </w:rPr>
        <w:t xml:space="preserve"> becoming more </w:t>
      </w:r>
      <w:r w:rsidRPr="00A766E1">
        <w:rPr>
          <w:rStyle w:val="StyleUnderline"/>
          <w:highlight w:val="green"/>
        </w:rPr>
        <w:t>available</w:t>
      </w:r>
      <w:r w:rsidRPr="007862FF">
        <w:rPr>
          <w:sz w:val="16"/>
        </w:rPr>
        <w:t xml:space="preserve">. Consequently, </w:t>
      </w:r>
      <w:r w:rsidRPr="007862FF">
        <w:rPr>
          <w:rStyle w:val="StyleUnderline"/>
        </w:rPr>
        <w:t xml:space="preserve">states and perhaps </w:t>
      </w:r>
      <w:r w:rsidRPr="00E2183C">
        <w:rPr>
          <w:rStyle w:val="StyleUnderline"/>
        </w:rPr>
        <w:t xml:space="preserve">even </w:t>
      </w:r>
      <w:r w:rsidRPr="00A766E1">
        <w:rPr>
          <w:rStyle w:val="StyleUnderline"/>
          <w:highlight w:val="green"/>
        </w:rPr>
        <w:t>terrorist groups could</w:t>
      </w:r>
      <w:r w:rsidRPr="007862FF">
        <w:rPr>
          <w:rStyle w:val="StyleUnderline"/>
        </w:rPr>
        <w:t xml:space="preserve"> eventually </w:t>
      </w:r>
      <w:r w:rsidRPr="00E2183C">
        <w:rPr>
          <w:rStyle w:val="StyleUnderline"/>
        </w:rPr>
        <w:t>gain the capacity to</w:t>
      </w:r>
      <w:r w:rsidRPr="007862FF">
        <w:rPr>
          <w:rStyle w:val="StyleUnderline"/>
        </w:rPr>
        <w:t xml:space="preserve"> create pathogens which could deliberately or accidentally </w:t>
      </w:r>
      <w:r w:rsidRPr="00A766E1">
        <w:rPr>
          <w:rStyle w:val="StyleUnderline"/>
          <w:highlight w:val="green"/>
        </w:rPr>
        <w:t xml:space="preserve">cause an </w:t>
      </w:r>
      <w:r w:rsidRPr="00A766E1">
        <w:rPr>
          <w:rStyle w:val="Emphasis"/>
          <w:highlight w:val="green"/>
        </w:rPr>
        <w:t>existential catastrophe</w:t>
      </w:r>
      <w:r w:rsidRPr="007862FF">
        <w:rPr>
          <w:sz w:val="16"/>
        </w:rPr>
        <w:t>.</w:t>
      </w:r>
    </w:p>
    <w:p w14:paraId="09F0112E" w14:textId="6BC2B43A" w:rsidR="00191E92" w:rsidRDefault="00191E92" w:rsidP="00191E92">
      <w:pPr>
        <w:pStyle w:val="Heading3"/>
      </w:pPr>
      <w:r>
        <w:t>2NC -- IL -- Healthcare -- Pandemics</w:t>
      </w:r>
    </w:p>
    <w:p w14:paraId="27891593" w14:textId="2CEB323D" w:rsidR="00877BCE" w:rsidRDefault="00877BCE" w:rsidP="00877BCE">
      <w:pPr>
        <w:pStyle w:val="Heading4"/>
      </w:pPr>
      <w:proofErr w:type="gramStart"/>
      <w:r>
        <w:t>Single-payer</w:t>
      </w:r>
      <w:proofErr w:type="gramEnd"/>
      <w:r>
        <w:t xml:space="preserve"> heightens </w:t>
      </w:r>
      <w:r>
        <w:rPr>
          <w:u w:val="single"/>
        </w:rPr>
        <w:t>detection</w:t>
      </w:r>
      <w:r>
        <w:t xml:space="preserve"> AND effectively </w:t>
      </w:r>
      <w:r>
        <w:rPr>
          <w:u w:val="single"/>
        </w:rPr>
        <w:t>contains</w:t>
      </w:r>
      <w:r>
        <w:t xml:space="preserve"> outbreaks. </w:t>
      </w:r>
    </w:p>
    <w:p w14:paraId="6966FB4B" w14:textId="77777777" w:rsidR="00877BCE" w:rsidRDefault="00877BCE" w:rsidP="00877BCE">
      <w:r>
        <w:t xml:space="preserve">Laura H. </w:t>
      </w:r>
      <w:r w:rsidRPr="00877BCE">
        <w:rPr>
          <w:rStyle w:val="Style13ptBold"/>
        </w:rPr>
        <w:t>Kahn 17</w:t>
      </w:r>
      <w:r>
        <w:t>, author of One Health and the Politics of Antimicrobial Resistance, published in 2016 by Johns Hopkins University Press. A general internist who began her career in health care as a registered nurse, Kahn works on the research staff of Princeton University's Program on Science and Global Security. Her expertise is in public health, biodefense, and pandemics, 6-5-2017, "Why access to health care is a national security issue," Bulletin of the Atomic Scientists, http://thebulletin.org/why-access-health-care-national-security-issue10819</w:t>
      </w:r>
    </w:p>
    <w:p w14:paraId="55F31484" w14:textId="67FEC816" w:rsidR="00877BCE" w:rsidRPr="00877BCE" w:rsidRDefault="00877BCE" w:rsidP="00877BCE">
      <w:pPr>
        <w:rPr>
          <w:sz w:val="16"/>
        </w:rPr>
      </w:pPr>
      <w:r w:rsidRPr="00877BCE">
        <w:rPr>
          <w:sz w:val="16"/>
        </w:rPr>
        <w:t xml:space="preserve">Early last month, US House Republicans rammed through </w:t>
      </w:r>
      <w:r>
        <w:rPr>
          <w:rStyle w:val="StyleUnderline"/>
        </w:rPr>
        <w:t xml:space="preserve">the </w:t>
      </w:r>
      <w:r w:rsidRPr="00A766E1">
        <w:rPr>
          <w:rStyle w:val="StyleUnderline"/>
          <w:highlight w:val="green"/>
        </w:rPr>
        <w:t>A</w:t>
      </w:r>
      <w:r>
        <w:rPr>
          <w:rStyle w:val="StyleUnderline"/>
        </w:rPr>
        <w:t xml:space="preserve">merican </w:t>
      </w:r>
      <w:r w:rsidRPr="00A766E1">
        <w:rPr>
          <w:rStyle w:val="StyleUnderline"/>
          <w:highlight w:val="green"/>
        </w:rPr>
        <w:t>H</w:t>
      </w:r>
      <w:r>
        <w:rPr>
          <w:rStyle w:val="StyleUnderline"/>
        </w:rPr>
        <w:t xml:space="preserve">ealth </w:t>
      </w:r>
      <w:r w:rsidRPr="00A766E1">
        <w:rPr>
          <w:rStyle w:val="StyleUnderline"/>
          <w:highlight w:val="green"/>
        </w:rPr>
        <w:t>C</w:t>
      </w:r>
      <w:r>
        <w:rPr>
          <w:rStyle w:val="StyleUnderline"/>
        </w:rPr>
        <w:t xml:space="preserve">are </w:t>
      </w:r>
      <w:r w:rsidRPr="00A766E1">
        <w:rPr>
          <w:rStyle w:val="StyleUnderline"/>
          <w:highlight w:val="green"/>
        </w:rPr>
        <w:t>A</w:t>
      </w:r>
      <w:r>
        <w:rPr>
          <w:rStyle w:val="StyleUnderline"/>
        </w:rPr>
        <w:t>ct</w:t>
      </w:r>
      <w:r w:rsidRPr="00877BCE">
        <w:rPr>
          <w:sz w:val="16"/>
        </w:rPr>
        <w:t xml:space="preserve">, a remarkably regressive piece of legislation that, among other flaws, </w:t>
      </w:r>
      <w:r>
        <w:rPr>
          <w:rStyle w:val="StyleUnderline"/>
        </w:rPr>
        <w:t>would be</w:t>
      </w:r>
      <w:r w:rsidRPr="00877BCE">
        <w:rPr>
          <w:sz w:val="16"/>
        </w:rPr>
        <w:t xml:space="preserve"> </w:t>
      </w:r>
      <w:r>
        <w:rPr>
          <w:rStyle w:val="Emphasis"/>
        </w:rPr>
        <w:t>disastrous for pandemic planning and preparedness</w:t>
      </w:r>
      <w:r w:rsidRPr="00877BCE">
        <w:rPr>
          <w:sz w:val="16"/>
        </w:rPr>
        <w:t xml:space="preserve">. </w:t>
      </w:r>
      <w:r>
        <w:rPr>
          <w:rStyle w:val="StyleUnderline"/>
        </w:rPr>
        <w:t>The bill eliminates funding for the</w:t>
      </w:r>
      <w:r w:rsidRPr="00877BCE">
        <w:rPr>
          <w:sz w:val="16"/>
        </w:rPr>
        <w:t xml:space="preserve"> </w:t>
      </w:r>
      <w:r>
        <w:rPr>
          <w:rStyle w:val="Emphasis"/>
        </w:rPr>
        <w:t>Prevention and Public Health Fund</w:t>
      </w:r>
      <w:r>
        <w:rPr>
          <w:rStyle w:val="StyleUnderline"/>
        </w:rPr>
        <w:t>, which was created</w:t>
      </w:r>
      <w:r w:rsidRPr="00877BCE">
        <w:rPr>
          <w:sz w:val="16"/>
        </w:rPr>
        <w:t xml:space="preserve"> under the 2010 Affordable Care Act </w:t>
      </w:r>
      <w:r>
        <w:rPr>
          <w:rStyle w:val="StyleUnderline"/>
        </w:rPr>
        <w:t xml:space="preserve">to invest in </w:t>
      </w:r>
      <w:r>
        <w:rPr>
          <w:rStyle w:val="Emphasis"/>
        </w:rPr>
        <w:t>vaccination</w:t>
      </w:r>
      <w:r w:rsidRPr="00877BCE">
        <w:rPr>
          <w:sz w:val="16"/>
        </w:rPr>
        <w:t xml:space="preserve"> programs, </w:t>
      </w:r>
      <w:r>
        <w:rPr>
          <w:rStyle w:val="Emphasis"/>
        </w:rPr>
        <w:t>electronic</w:t>
      </w:r>
      <w:r w:rsidRPr="00877BCE">
        <w:rPr>
          <w:sz w:val="16"/>
        </w:rPr>
        <w:t xml:space="preserve"> laboratory </w:t>
      </w:r>
      <w:r>
        <w:rPr>
          <w:rStyle w:val="Emphasis"/>
        </w:rPr>
        <w:t>reporting</w:t>
      </w:r>
      <w:r w:rsidRPr="00877BCE">
        <w:rPr>
          <w:sz w:val="16"/>
        </w:rPr>
        <w:t xml:space="preserve"> of infectious diseases, </w:t>
      </w:r>
      <w:r>
        <w:rPr>
          <w:rStyle w:val="StyleUnderline"/>
        </w:rPr>
        <w:t>and</w:t>
      </w:r>
      <w:r w:rsidRPr="00877BCE">
        <w:rPr>
          <w:sz w:val="16"/>
        </w:rPr>
        <w:t xml:space="preserve"> </w:t>
      </w:r>
      <w:r>
        <w:rPr>
          <w:rStyle w:val="Emphasis"/>
        </w:rPr>
        <w:t>infection-prevention</w:t>
      </w:r>
      <w:r w:rsidRPr="00877BCE">
        <w:rPr>
          <w:sz w:val="16"/>
        </w:rPr>
        <w:t xml:space="preserve"> programs. </w:t>
      </w:r>
      <w:r>
        <w:rPr>
          <w:rStyle w:val="StyleUnderline"/>
        </w:rPr>
        <w:t xml:space="preserve">Vaccines are an important preventive strategy against deadly pandemics, while electronic lab reporting facilitates a </w:t>
      </w:r>
      <w:r>
        <w:rPr>
          <w:rStyle w:val="Emphasis"/>
        </w:rPr>
        <w:t>rapid response</w:t>
      </w:r>
      <w:r>
        <w:rPr>
          <w:rStyle w:val="StyleUnderline"/>
        </w:rPr>
        <w:t xml:space="preserve"> to disease</w:t>
      </w:r>
      <w:r w:rsidRPr="00877BCE">
        <w:rPr>
          <w:sz w:val="16"/>
        </w:rPr>
        <w:t xml:space="preserve">. In other words, </w:t>
      </w:r>
      <w:r>
        <w:rPr>
          <w:rStyle w:val="StyleUnderline"/>
        </w:rPr>
        <w:t>these are precisely the funds that will be needed to prevent the next Ebola or Zika virus from turning into a</w:t>
      </w:r>
      <w:r w:rsidRPr="00877BCE">
        <w:rPr>
          <w:sz w:val="16"/>
        </w:rPr>
        <w:t xml:space="preserve"> </w:t>
      </w:r>
      <w:r>
        <w:rPr>
          <w:rStyle w:val="Emphasis"/>
        </w:rPr>
        <w:t>national catastrophe</w:t>
      </w:r>
      <w:r w:rsidRPr="00877BCE">
        <w:rPr>
          <w:sz w:val="16"/>
        </w:rPr>
        <w:t xml:space="preserve">. In late May, the Congressional Budget Office delivered its projections on the House bill’s costs and impacts, finding that </w:t>
      </w:r>
      <w:r>
        <w:rPr>
          <w:rStyle w:val="StyleUnderline"/>
        </w:rPr>
        <w:t xml:space="preserve">it </w:t>
      </w:r>
      <w:r w:rsidRPr="00A766E1">
        <w:rPr>
          <w:rStyle w:val="StyleUnderline"/>
          <w:highlight w:val="green"/>
        </w:rPr>
        <w:t>would leave</w:t>
      </w:r>
      <w:r>
        <w:rPr>
          <w:rStyle w:val="StyleUnderline"/>
        </w:rPr>
        <w:t xml:space="preserve"> an estimated </w:t>
      </w:r>
      <w:r w:rsidRPr="00A766E1">
        <w:rPr>
          <w:rStyle w:val="Emphasis"/>
          <w:highlight w:val="green"/>
        </w:rPr>
        <w:t>51 million</w:t>
      </w:r>
      <w:r>
        <w:rPr>
          <w:rStyle w:val="Emphasis"/>
        </w:rPr>
        <w:t xml:space="preserve"> people</w:t>
      </w:r>
      <w:r w:rsidRPr="00877BCE">
        <w:rPr>
          <w:sz w:val="16"/>
        </w:rPr>
        <w:t xml:space="preserve"> </w:t>
      </w:r>
      <w:r>
        <w:rPr>
          <w:rStyle w:val="StyleUnderline"/>
        </w:rPr>
        <w:t xml:space="preserve">under the age of 65 </w:t>
      </w:r>
      <w:r w:rsidRPr="00A766E1">
        <w:rPr>
          <w:rStyle w:val="Emphasis"/>
          <w:highlight w:val="green"/>
        </w:rPr>
        <w:t>uninsured</w:t>
      </w:r>
      <w:r w:rsidRPr="00877BCE">
        <w:rPr>
          <w:sz w:val="16"/>
        </w:rPr>
        <w:t xml:space="preserve"> by 2026—23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important national security implications even beyond slashing emergency-planning funds (which, by the way, Trump’s proposed federal budget also does). Cutting the Prevention and Public Health Fund, which deals directly with planning for bioterror attacks and pandemics, was only the most obvious way in which the House bill attempted to undermine American security. Over the long term, there is also a movement afoot to put basic health care out of reach of many Americans. Simply making healthcare unaffordable may seem less dramatic than slashing an emergency-preparedness </w:t>
      </w:r>
      <w:proofErr w:type="gramStart"/>
      <w:r w:rsidRPr="00877BCE">
        <w:rPr>
          <w:sz w:val="16"/>
        </w:rPr>
        <w:t>budget, but</w:t>
      </w:r>
      <w:proofErr w:type="gramEnd"/>
      <w:r w:rsidRPr="00877BCE">
        <w:rPr>
          <w:sz w:val="16"/>
        </w:rPr>
        <w:t xml:space="preserve"> doing so also undermines national security. 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The Affordable Care Act was a big step in the right direction, but it didn’t close the gap, and the national security and public health challenges of having a large fraction of the population uninsured remain as relevant today as they were a decade ago. </w:t>
      </w:r>
      <w:r w:rsidRPr="00A766E1">
        <w:rPr>
          <w:rStyle w:val="StyleUnderline"/>
          <w:highlight w:val="green"/>
        </w:rPr>
        <w:t>Uninsured people</w:t>
      </w:r>
      <w:r w:rsidRPr="00A766E1">
        <w:rPr>
          <w:sz w:val="16"/>
          <w:highlight w:val="green"/>
        </w:rPr>
        <w:t xml:space="preserve"> </w:t>
      </w:r>
      <w:r w:rsidRPr="00A766E1">
        <w:rPr>
          <w:rStyle w:val="Emphasis"/>
          <w:highlight w:val="green"/>
        </w:rPr>
        <w:t>delay</w:t>
      </w:r>
      <w:r>
        <w:rPr>
          <w:rStyle w:val="Emphasis"/>
        </w:rPr>
        <w:t xml:space="preserve"> seeking </w:t>
      </w:r>
      <w:r w:rsidRPr="00A766E1">
        <w:rPr>
          <w:rStyle w:val="Emphasis"/>
          <w:highlight w:val="green"/>
        </w:rPr>
        <w:t>health care</w:t>
      </w:r>
      <w:r w:rsidRPr="00A766E1">
        <w:rPr>
          <w:sz w:val="16"/>
          <w:highlight w:val="green"/>
        </w:rPr>
        <w:t xml:space="preserve">. </w:t>
      </w:r>
      <w:r w:rsidRPr="00A766E1">
        <w:rPr>
          <w:rStyle w:val="StyleUnderline"/>
          <w:highlight w:val="green"/>
        </w:rPr>
        <w:t>Once they seek it</w:t>
      </w:r>
      <w:r>
        <w:rPr>
          <w:rStyle w:val="StyleUnderline"/>
        </w:rPr>
        <w:t>, often in a</w:t>
      </w:r>
      <w:r w:rsidRPr="00877BCE">
        <w:rPr>
          <w:sz w:val="16"/>
        </w:rPr>
        <w:t xml:space="preserve"> busy </w:t>
      </w:r>
      <w:r>
        <w:rPr>
          <w:rStyle w:val="Emphasis"/>
        </w:rPr>
        <w:t>emergency room</w:t>
      </w:r>
      <w:r w:rsidRPr="00877BCE">
        <w:rPr>
          <w:sz w:val="16"/>
        </w:rPr>
        <w:t xml:space="preserve">, </w:t>
      </w:r>
      <w:r w:rsidRPr="00A766E1">
        <w:rPr>
          <w:rStyle w:val="StyleUnderline"/>
          <w:highlight w:val="green"/>
        </w:rPr>
        <w:t>they are</w:t>
      </w:r>
      <w:r w:rsidRPr="00877BCE">
        <w:rPr>
          <w:sz w:val="16"/>
        </w:rPr>
        <w:t xml:space="preserve"> typically </w:t>
      </w:r>
      <w:r w:rsidRPr="00A766E1">
        <w:rPr>
          <w:rStyle w:val="StyleUnderline"/>
          <w:highlight w:val="green"/>
        </w:rPr>
        <w:t>given</w:t>
      </w:r>
      <w:r w:rsidRPr="00A766E1">
        <w:rPr>
          <w:sz w:val="16"/>
          <w:highlight w:val="green"/>
        </w:rPr>
        <w:t xml:space="preserve"> </w:t>
      </w:r>
      <w:r w:rsidRPr="00A766E1">
        <w:rPr>
          <w:rStyle w:val="Emphasis"/>
          <w:highlight w:val="green"/>
        </w:rPr>
        <w:t>less attention</w:t>
      </w:r>
      <w:r w:rsidRPr="00877BCE">
        <w:rPr>
          <w:sz w:val="16"/>
        </w:rPr>
        <w:t xml:space="preserve"> </w:t>
      </w:r>
      <w:r>
        <w:rPr>
          <w:rStyle w:val="StyleUnderline"/>
        </w:rPr>
        <w:t xml:space="preserve">than people with insurance. </w:t>
      </w:r>
      <w:r w:rsidRPr="00A766E1">
        <w:rPr>
          <w:rStyle w:val="StyleUnderline"/>
          <w:highlight w:val="green"/>
        </w:rPr>
        <w:t>This</w:t>
      </w:r>
      <w:r>
        <w:rPr>
          <w:rStyle w:val="StyleUnderline"/>
        </w:rPr>
        <w:t xml:space="preserve"> failure to get care </w:t>
      </w:r>
      <w:r w:rsidRPr="00A766E1">
        <w:rPr>
          <w:rStyle w:val="StyleUnderline"/>
          <w:highlight w:val="green"/>
        </w:rPr>
        <w:t>becomes a</w:t>
      </w:r>
      <w:r w:rsidRPr="00A766E1">
        <w:rPr>
          <w:sz w:val="16"/>
          <w:highlight w:val="green"/>
        </w:rPr>
        <w:t xml:space="preserve"> </w:t>
      </w:r>
      <w:r w:rsidRPr="00A766E1">
        <w:rPr>
          <w:rStyle w:val="Emphasis"/>
          <w:highlight w:val="green"/>
        </w:rPr>
        <w:t>danger</w:t>
      </w:r>
      <w:r w:rsidRPr="00877BCE">
        <w:rPr>
          <w:sz w:val="16"/>
        </w:rPr>
        <w:t xml:space="preserve"> not only for the individual but </w:t>
      </w:r>
      <w:r w:rsidRPr="00A766E1">
        <w:rPr>
          <w:rStyle w:val="Emphasis"/>
          <w:highlight w:val="green"/>
        </w:rPr>
        <w:t>for the public</w:t>
      </w:r>
      <w:r w:rsidRPr="00877BCE">
        <w:rPr>
          <w:sz w:val="16"/>
        </w:rPr>
        <w:t xml:space="preserve"> at large </w:t>
      </w:r>
      <w:r>
        <w:rPr>
          <w:rStyle w:val="StyleUnderline"/>
        </w:rPr>
        <w:t>when the problem is a</w:t>
      </w:r>
      <w:r w:rsidRPr="00877BCE">
        <w:rPr>
          <w:sz w:val="16"/>
        </w:rPr>
        <w:t xml:space="preserve"> </w:t>
      </w:r>
      <w:r>
        <w:rPr>
          <w:rStyle w:val="Emphasis"/>
        </w:rPr>
        <w:t>deadly infectious disease</w:t>
      </w:r>
      <w:r w:rsidRPr="00877BCE">
        <w:rPr>
          <w:sz w:val="16"/>
        </w:rPr>
        <w:t xml:space="preserve">. </w:t>
      </w:r>
      <w:r>
        <w:rPr>
          <w:rStyle w:val="StyleUnderline"/>
        </w:rPr>
        <w:t>We saw this scenario play out in Dallas during the Ebola</w:t>
      </w:r>
      <w:r w:rsidRPr="00877BCE">
        <w:rPr>
          <w:sz w:val="16"/>
        </w:rPr>
        <w:t xml:space="preserve"> crisis of 2014 and 2015. </w:t>
      </w:r>
      <w:r>
        <w:rPr>
          <w:rStyle w:val="StyleUnderline"/>
        </w:rPr>
        <w:t>A poor Liberian man</w:t>
      </w:r>
      <w:r w:rsidRPr="00877BCE">
        <w:rPr>
          <w:sz w:val="16"/>
        </w:rPr>
        <w:t xml:space="preserve">, infected </w:t>
      </w:r>
      <w:r>
        <w:rPr>
          <w:rStyle w:val="StyleUnderline"/>
        </w:rPr>
        <w:t>with the virus, presented himself to Texas Health Presbyterian Hospital with severe abdominal pain and a high fever. He was examined and sent home</w:t>
      </w:r>
      <w:r w:rsidRPr="00877BCE">
        <w:rPr>
          <w:sz w:val="16"/>
        </w:rPr>
        <w:t xml:space="preserve"> with a bottle of antibiotics. </w:t>
      </w:r>
      <w:r>
        <w:rPr>
          <w:rStyle w:val="Emphasis"/>
        </w:rPr>
        <w:t>Amazingly</w:t>
      </w:r>
      <w:r w:rsidRPr="00877BCE">
        <w:rPr>
          <w:sz w:val="16"/>
        </w:rPr>
        <w:t xml:space="preserve">, </w:t>
      </w:r>
      <w:r>
        <w:rPr>
          <w:rStyle w:val="StyleUnderline"/>
        </w:rPr>
        <w:t>he</w:t>
      </w:r>
      <w:r w:rsidRPr="00877BCE">
        <w:rPr>
          <w:sz w:val="16"/>
        </w:rPr>
        <w:t xml:space="preserve"> </w:t>
      </w:r>
      <w:r>
        <w:rPr>
          <w:rStyle w:val="Emphasis"/>
        </w:rPr>
        <w:t>did not set off an Ebola outbreak</w:t>
      </w:r>
      <w:r w:rsidRPr="00877BCE">
        <w:rPr>
          <w:sz w:val="16"/>
        </w:rPr>
        <w:t xml:space="preserve"> in his community, </w:t>
      </w:r>
      <w:r>
        <w:rPr>
          <w:rStyle w:val="StyleUnderline"/>
        </w:rPr>
        <w:t xml:space="preserve">though the </w:t>
      </w:r>
      <w:r>
        <w:rPr>
          <w:rStyle w:val="Emphasis"/>
        </w:rPr>
        <w:t>risk</w:t>
      </w:r>
      <w:r w:rsidRPr="00877BCE">
        <w:rPr>
          <w:sz w:val="16"/>
        </w:rPr>
        <w:t xml:space="preserve"> that he could have </w:t>
      </w:r>
      <w:r>
        <w:rPr>
          <w:rStyle w:val="Emphasis"/>
        </w:rPr>
        <w:t>was significant</w:t>
      </w:r>
      <w:r w:rsidRPr="00877BCE">
        <w:rPr>
          <w:sz w:val="16"/>
        </w:rPr>
        <w:t xml:space="preserve"> </w:t>
      </w:r>
      <w:r>
        <w:rPr>
          <w:rStyle w:val="StyleUnderline"/>
        </w:rPr>
        <w:t>and the wider public</w:t>
      </w:r>
      <w:r w:rsidRPr="00877BCE">
        <w:rPr>
          <w:sz w:val="16"/>
        </w:rPr>
        <w:t xml:space="preserve"> </w:t>
      </w:r>
      <w:proofErr w:type="gramStart"/>
      <w:r>
        <w:rPr>
          <w:rStyle w:val="Emphasis"/>
        </w:rPr>
        <w:t>shouldn’t</w:t>
      </w:r>
      <w:proofErr w:type="gramEnd"/>
      <w:r>
        <w:rPr>
          <w:rStyle w:val="Emphasis"/>
        </w:rPr>
        <w:t xml:space="preserve"> count on being so lucky next time</w:t>
      </w:r>
      <w:r w:rsidRPr="00877BCE">
        <w:rPr>
          <w:sz w:val="16"/>
        </w:rPr>
        <w:t xml:space="preserve">. Before dying, he infected two nurses who had received inadequate training and equipment to protect themselves. During the anthrax crisis of 2001, in which spores of the deadly disease were sent through the US mail, many people infected were federal employees with health insurance. If these postal workers </w:t>
      </w:r>
      <w:proofErr w:type="gramStart"/>
      <w:r w:rsidRPr="00877BCE">
        <w:rPr>
          <w:sz w:val="16"/>
        </w:rPr>
        <w:t>hadn’t</w:t>
      </w:r>
      <w:proofErr w:type="gramEnd"/>
      <w:r w:rsidRPr="00877BCE">
        <w:rPr>
          <w:sz w:val="16"/>
        </w:rPr>
        <w:t xml:space="preserve"> had easy access to health care, the death toll might have been higher than only five; 17 more were infected but survived thanks to timely medical attention. Anthrax spores do not spread from person to person, but it’s no stretch to imagine a different scenario: </w:t>
      </w:r>
      <w:r w:rsidRPr="00A766E1">
        <w:rPr>
          <w:rStyle w:val="StyleUnderline"/>
          <w:highlight w:val="green"/>
        </w:rPr>
        <w:t>Suppose</w:t>
      </w:r>
      <w:r>
        <w:rPr>
          <w:rStyle w:val="StyleUnderline"/>
        </w:rPr>
        <w:t xml:space="preserve"> a</w:t>
      </w:r>
      <w:r w:rsidRPr="00877BCE">
        <w:rPr>
          <w:sz w:val="16"/>
        </w:rPr>
        <w:t xml:space="preserve"> future </w:t>
      </w:r>
      <w:r w:rsidRPr="00A766E1">
        <w:rPr>
          <w:rStyle w:val="StyleUnderline"/>
          <w:highlight w:val="green"/>
        </w:rPr>
        <w:t>attack involves</w:t>
      </w:r>
      <w:r w:rsidRPr="00A766E1">
        <w:rPr>
          <w:sz w:val="16"/>
          <w:highlight w:val="green"/>
        </w:rPr>
        <w:t xml:space="preserve"> </w:t>
      </w:r>
      <w:r w:rsidRPr="00A766E1">
        <w:rPr>
          <w:rStyle w:val="Emphasis"/>
          <w:highlight w:val="green"/>
        </w:rPr>
        <w:t>smallpox</w:t>
      </w:r>
      <w:r w:rsidRPr="00877BCE">
        <w:rPr>
          <w:sz w:val="16"/>
        </w:rPr>
        <w:t xml:space="preserve">, </w:t>
      </w:r>
      <w:r>
        <w:rPr>
          <w:rStyle w:val="StyleUnderline"/>
        </w:rPr>
        <w:t>a</w:t>
      </w:r>
      <w:r w:rsidRPr="00877BCE">
        <w:rPr>
          <w:sz w:val="16"/>
        </w:rPr>
        <w:t xml:space="preserve"> </w:t>
      </w:r>
      <w:r w:rsidRPr="00A766E1">
        <w:rPr>
          <w:rStyle w:val="Emphasis"/>
          <w:highlight w:val="green"/>
        </w:rPr>
        <w:t>highly communicable</w:t>
      </w:r>
      <w:r>
        <w:rPr>
          <w:rStyle w:val="Emphasis"/>
        </w:rPr>
        <w:t xml:space="preserve"> virus</w:t>
      </w:r>
      <w:r w:rsidRPr="00877BCE">
        <w:rPr>
          <w:sz w:val="16"/>
        </w:rPr>
        <w:t xml:space="preserve">, and that the initial victims are uninsured childcare workers or food handlers. The initial signs of smallpox include fever, chills, and headache. </w:t>
      </w:r>
      <w:r>
        <w:rPr>
          <w:rStyle w:val="Emphasis"/>
        </w:rPr>
        <w:t>Uninsured victims</w:t>
      </w:r>
      <w:r w:rsidRPr="00877BCE">
        <w:rPr>
          <w:sz w:val="16"/>
        </w:rPr>
        <w:t xml:space="preserve"> </w:t>
      </w:r>
      <w:r>
        <w:rPr>
          <w:rStyle w:val="StyleUnderline"/>
        </w:rPr>
        <w:t>would</w:t>
      </w:r>
      <w:r w:rsidRPr="00877BCE">
        <w:rPr>
          <w:sz w:val="16"/>
        </w:rPr>
        <w:t xml:space="preserve"> likely </w:t>
      </w:r>
      <w:r>
        <w:rPr>
          <w:rStyle w:val="Emphasis"/>
        </w:rPr>
        <w:t>delay trying to get care</w:t>
      </w:r>
      <w:r w:rsidRPr="00877BCE">
        <w:rPr>
          <w:sz w:val="16"/>
        </w:rPr>
        <w:t xml:space="preserve">, </w:t>
      </w:r>
      <w:r>
        <w:rPr>
          <w:rStyle w:val="StyleUnderline"/>
        </w:rPr>
        <w:t xml:space="preserve">hoping for the symptoms to pass. By </w:t>
      </w:r>
      <w:r w:rsidRPr="00A766E1">
        <w:rPr>
          <w:rStyle w:val="StyleUnderline"/>
          <w:highlight w:val="green"/>
        </w:rPr>
        <w:t>waiting</w:t>
      </w:r>
      <w:r>
        <w:rPr>
          <w:rStyle w:val="StyleUnderline"/>
        </w:rPr>
        <w:t xml:space="preserve"> they </w:t>
      </w:r>
      <w:r w:rsidRPr="00A766E1">
        <w:rPr>
          <w:rStyle w:val="StyleUnderline"/>
          <w:highlight w:val="green"/>
        </w:rPr>
        <w:t>would</w:t>
      </w:r>
      <w:r>
        <w:rPr>
          <w:rStyle w:val="StyleUnderline"/>
        </w:rPr>
        <w:t xml:space="preserve"> certainly </w:t>
      </w:r>
      <w:r w:rsidRPr="00A766E1">
        <w:rPr>
          <w:rStyle w:val="Emphasis"/>
          <w:highlight w:val="green"/>
        </w:rPr>
        <w:t>expose others</w:t>
      </w:r>
      <w:r w:rsidRPr="00877BCE">
        <w:rPr>
          <w:sz w:val="16"/>
        </w:rPr>
        <w:t xml:space="preserve"> to the virus, potentially </w:t>
      </w:r>
      <w:r w:rsidRPr="00A766E1">
        <w:rPr>
          <w:rStyle w:val="StyleUnderline"/>
          <w:highlight w:val="green"/>
        </w:rPr>
        <w:t xml:space="preserve">setting of a </w:t>
      </w:r>
      <w:r w:rsidRPr="00A766E1">
        <w:rPr>
          <w:rStyle w:val="Emphasis"/>
          <w:highlight w:val="green"/>
        </w:rPr>
        <w:t>pandemic</w:t>
      </w:r>
      <w:r w:rsidRPr="00877BCE">
        <w:rPr>
          <w:sz w:val="16"/>
        </w:rPr>
        <w:t xml:space="preserve">. </w:t>
      </w:r>
      <w:r>
        <w:rPr>
          <w:rStyle w:val="StyleUnderline"/>
        </w:rPr>
        <w:t>Countries like Canada, which has universal health coverage</w:t>
      </w:r>
      <w:r w:rsidRPr="00877BCE">
        <w:rPr>
          <w:sz w:val="16"/>
        </w:rPr>
        <w:t xml:space="preserve"> and a well-funded public health infrastructure, </w:t>
      </w:r>
      <w:r>
        <w:rPr>
          <w:rStyle w:val="StyleUnderline"/>
        </w:rPr>
        <w:t>are much better prepared to handle deadly epidemics</w:t>
      </w:r>
      <w:r w:rsidRPr="00877BCE">
        <w:rPr>
          <w:sz w:val="16"/>
        </w:rPr>
        <w:t xml:space="preserve">. In 2003, Canada confronted Severe Acute Respiratory Syndrome (SARS), which originated in China. A physician from Guangdong province inadvertently infected </w:t>
      </w:r>
      <w:proofErr w:type="gramStart"/>
      <w:r w:rsidRPr="00877BCE">
        <w:rPr>
          <w:sz w:val="16"/>
        </w:rPr>
        <w:t>a number of</w:t>
      </w:r>
      <w:proofErr w:type="gramEnd"/>
      <w:r w:rsidRPr="00877BCE">
        <w:rPr>
          <w:sz w:val="16"/>
        </w:rPr>
        <w:t xml:space="preserve">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w:t>
      </w:r>
      <w:proofErr w:type="spellStart"/>
      <w:r w:rsidRPr="00877BCE">
        <w:rPr>
          <w:sz w:val="16"/>
        </w:rPr>
        <w:t>Lastman</w:t>
      </w:r>
      <w:proofErr w:type="spellEnd"/>
      <w:r w:rsidRPr="00877BCE">
        <w:rPr>
          <w:sz w:val="16"/>
        </w:rP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w:t>
      </w:r>
      <w:proofErr w:type="spellStart"/>
      <w:r w:rsidRPr="00877BCE">
        <w:rPr>
          <w:sz w:val="16"/>
        </w:rPr>
        <w:t>Lastman’s</w:t>
      </w:r>
      <w:proofErr w:type="spellEnd"/>
      <w:r w:rsidRPr="00877BCE">
        <w:rPr>
          <w:sz w:val="16"/>
        </w:rPr>
        <w:t xml:space="preserve"> poor leadership, he was ultimately relegated to a secondary role as the deputy mayor took his place. </w:t>
      </w:r>
      <w:proofErr w:type="spellStart"/>
      <w:r w:rsidRPr="00877BCE">
        <w:rPr>
          <w:sz w:val="16"/>
        </w:rPr>
        <w:t>Lastman’s</w:t>
      </w:r>
      <w:proofErr w:type="spellEnd"/>
      <w:r w:rsidRPr="00877BCE">
        <w:rPr>
          <w:sz w:val="16"/>
        </w:rPr>
        <w:t xml:space="preserve"> credibility and legitimacy never recovered from the SARS outbreak. Likewise, US leaders will be judged by how they handle a bioterrorist attack or pandemic. </w:t>
      </w:r>
      <w:r>
        <w:rPr>
          <w:rStyle w:val="StyleUnderline"/>
        </w:rPr>
        <w:t xml:space="preserve">Unlike Canada, America’s </w:t>
      </w:r>
      <w:r w:rsidRPr="00A766E1">
        <w:rPr>
          <w:rStyle w:val="Emphasis"/>
          <w:highlight w:val="green"/>
        </w:rPr>
        <w:t>piecemeal</w:t>
      </w:r>
      <w:r w:rsidRPr="00A766E1">
        <w:rPr>
          <w:rStyle w:val="StyleUnderline"/>
          <w:highlight w:val="green"/>
        </w:rPr>
        <w:t xml:space="preserve"> </w:t>
      </w:r>
      <w:r w:rsidRPr="00A766E1">
        <w:rPr>
          <w:rStyle w:val="Emphasis"/>
          <w:highlight w:val="green"/>
        </w:rPr>
        <w:t>healthcare</w:t>
      </w:r>
      <w:r>
        <w:rPr>
          <w:rStyle w:val="StyleUnderline"/>
        </w:rPr>
        <w:t xml:space="preserve"> and </w:t>
      </w:r>
      <w:r>
        <w:rPr>
          <w:rStyle w:val="Emphasis"/>
        </w:rPr>
        <w:t>public health systems</w:t>
      </w:r>
      <w:r w:rsidRPr="00877BCE">
        <w:rPr>
          <w:sz w:val="16"/>
        </w:rPr>
        <w:t xml:space="preserve"> </w:t>
      </w:r>
      <w:r w:rsidRPr="00A766E1">
        <w:rPr>
          <w:rStyle w:val="StyleUnderline"/>
          <w:highlight w:val="green"/>
        </w:rPr>
        <w:t>are</w:t>
      </w:r>
      <w:r w:rsidRPr="00A766E1">
        <w:rPr>
          <w:sz w:val="16"/>
          <w:highlight w:val="green"/>
        </w:rPr>
        <w:t xml:space="preserve"> </w:t>
      </w:r>
      <w:r>
        <w:rPr>
          <w:rStyle w:val="Emphasis"/>
        </w:rPr>
        <w:t xml:space="preserve">inherently </w:t>
      </w:r>
      <w:r w:rsidRPr="00A766E1">
        <w:rPr>
          <w:rStyle w:val="Emphasis"/>
          <w:highlight w:val="green"/>
        </w:rPr>
        <w:t>less able to handle</w:t>
      </w:r>
      <w:r w:rsidRPr="00877BCE">
        <w:rPr>
          <w:sz w:val="16"/>
        </w:rPr>
        <w:t xml:space="preserve"> such </w:t>
      </w:r>
      <w:r w:rsidRPr="00A766E1">
        <w:rPr>
          <w:rStyle w:val="Emphasis"/>
          <w:highlight w:val="green"/>
        </w:rPr>
        <w:t>crises</w:t>
      </w:r>
      <w:r w:rsidRPr="00877BCE">
        <w:rPr>
          <w:sz w:val="16"/>
        </w:rPr>
        <w:t xml:space="preserve">. </w:t>
      </w:r>
      <w:r>
        <w:rPr>
          <w:rStyle w:val="StyleUnderline"/>
        </w:rPr>
        <w:t xml:space="preserve">The Affordable Care Act helped fill in the gaps, but really, </w:t>
      </w:r>
      <w:r w:rsidRPr="00A766E1">
        <w:rPr>
          <w:rStyle w:val="StyleUnderline"/>
          <w:highlight w:val="green"/>
        </w:rPr>
        <w:t>the only way to prepare for</w:t>
      </w:r>
      <w:r>
        <w:rPr>
          <w:rStyle w:val="StyleUnderline"/>
        </w:rPr>
        <w:t xml:space="preserve"> the eventuality of </w:t>
      </w:r>
      <w:r w:rsidRPr="00A766E1">
        <w:rPr>
          <w:rStyle w:val="Emphasis"/>
          <w:highlight w:val="green"/>
        </w:rPr>
        <w:t>pandemics</w:t>
      </w:r>
      <w:r w:rsidRPr="00A766E1">
        <w:rPr>
          <w:rStyle w:val="StyleUnderline"/>
          <w:highlight w:val="green"/>
        </w:rPr>
        <w:t xml:space="preserve"> or </w:t>
      </w:r>
      <w:r w:rsidRPr="00A766E1">
        <w:rPr>
          <w:rStyle w:val="Emphasis"/>
          <w:highlight w:val="green"/>
        </w:rPr>
        <w:t>bioterror</w:t>
      </w:r>
      <w:r>
        <w:rPr>
          <w:rStyle w:val="Emphasis"/>
        </w:rPr>
        <w:t>ist attacks</w:t>
      </w:r>
      <w:r>
        <w:rPr>
          <w:rStyle w:val="StyleUnderline"/>
        </w:rPr>
        <w:t xml:space="preserve"> </w:t>
      </w:r>
      <w:r w:rsidRPr="00A766E1">
        <w:rPr>
          <w:rStyle w:val="StyleUnderline"/>
          <w:highlight w:val="green"/>
        </w:rPr>
        <w:t>is</w:t>
      </w:r>
      <w:r>
        <w:rPr>
          <w:rStyle w:val="StyleUnderline"/>
        </w:rPr>
        <w:t xml:space="preserve"> with a </w:t>
      </w:r>
      <w:r w:rsidRPr="00A766E1">
        <w:rPr>
          <w:rStyle w:val="Emphasis"/>
          <w:highlight w:val="green"/>
        </w:rPr>
        <w:t>single-payer</w:t>
      </w:r>
      <w:r>
        <w:rPr>
          <w:rStyle w:val="Emphasis"/>
        </w:rPr>
        <w:t xml:space="preserve"> government-run system that covers everyone.</w:t>
      </w:r>
      <w:r w:rsidRPr="00877BCE">
        <w:rPr>
          <w:sz w:val="16"/>
        </w:rPr>
        <w:t xml:space="preserve"> </w:t>
      </w:r>
      <w:r>
        <w:rPr>
          <w:rStyle w:val="StyleUnderline"/>
        </w:rPr>
        <w:t xml:space="preserve">The United States might consider modeling its health care system after the one in Israel, a country that, given longstanding threats, takes </w:t>
      </w:r>
      <w:r>
        <w:rPr>
          <w:rStyle w:val="Emphasis"/>
        </w:rPr>
        <w:t>every terrorist risk very seriously</w:t>
      </w:r>
      <w:r w:rsidRPr="00877BCE">
        <w:rPr>
          <w:sz w:val="16"/>
        </w:rPr>
        <w:t xml:space="preserve">. </w:t>
      </w:r>
      <w:r>
        <w:rPr>
          <w:rStyle w:val="StyleUnderline"/>
        </w:rPr>
        <w:t xml:space="preserve">In 1994, it established </w:t>
      </w:r>
      <w:r>
        <w:rPr>
          <w:rStyle w:val="Emphasis"/>
        </w:rPr>
        <w:t>universal health coverage</w:t>
      </w:r>
      <w:r w:rsidRPr="00877BCE">
        <w:rPr>
          <w:sz w:val="16"/>
        </w:rPr>
        <w:t xml:space="preserve"> for all citizens. </w:t>
      </w:r>
      <w:r>
        <w:rPr>
          <w:rStyle w:val="StyleUnderline"/>
        </w:rPr>
        <w:t>The country’s Ministry of Health monitors and promotes public health, oversees the operations of the nation’s hospitals, and sets healthcare priorities. As a result, Israel’s public health, emergency response, and hospital systems</w:t>
      </w:r>
      <w:r w:rsidRPr="00877BCE">
        <w:rPr>
          <w:sz w:val="16"/>
        </w:rPr>
        <w:t xml:space="preserve"> </w:t>
      </w:r>
      <w:r>
        <w:rPr>
          <w:rStyle w:val="Emphasis"/>
        </w:rPr>
        <w:t>are state-of-the-art, highly efficient, and coordinated—</w:t>
      </w:r>
      <w:r>
        <w:rPr>
          <w:rStyle w:val="StyleUnderline"/>
        </w:rPr>
        <w:t>a</w:t>
      </w:r>
      <w:r w:rsidRPr="00877BCE">
        <w:rPr>
          <w:sz w:val="16"/>
        </w:rPr>
        <w:t xml:space="preserve"> </w:t>
      </w:r>
      <w:r>
        <w:rPr>
          <w:rStyle w:val="Emphasis"/>
        </w:rPr>
        <w:t>necessity when responding to terrorist attacks</w:t>
      </w:r>
      <w:r w:rsidRPr="00877BCE">
        <w:rPr>
          <w:sz w:val="16"/>
        </w:rPr>
        <w:t xml:space="preserve">. The preamble to the US Constitution states the goals to “provide for the common defense” and “promote the general Welfare.” The US government </w:t>
      </w:r>
      <w:proofErr w:type="gramStart"/>
      <w:r w:rsidRPr="00877BCE">
        <w:rPr>
          <w:sz w:val="16"/>
        </w:rPr>
        <w:t>won’t</w:t>
      </w:r>
      <w:proofErr w:type="gramEnd"/>
      <w:r w:rsidRPr="00877BCE">
        <w:rPr>
          <w:sz w:val="16"/>
        </w:rPr>
        <w:t xml:space="preserve"> fulfill either of these duties if it fails to protect its citizens against pandemics and bioterrorism. The mandate requires a robust public health infrastructure and a universal healthcare system that covers all Americans. The Trump Administration and Congressional Republicans threaten to undermine this essential function of government, unnecessarily jeopardizing American lives.</w:t>
      </w:r>
    </w:p>
    <w:p w14:paraId="344ED566" w14:textId="47A3AA86" w:rsidR="00877BCE" w:rsidRDefault="00877BCE" w:rsidP="00877BCE">
      <w:pPr>
        <w:pStyle w:val="Heading4"/>
      </w:pPr>
      <w:r>
        <w:rPr>
          <w:u w:val="single"/>
        </w:rPr>
        <w:t>Preventative focus</w:t>
      </w:r>
      <w:r>
        <w:t xml:space="preserve"> solves </w:t>
      </w:r>
      <w:r>
        <w:rPr>
          <w:u w:val="single"/>
        </w:rPr>
        <w:t>full-scale pandemics</w:t>
      </w:r>
      <w:r>
        <w:t xml:space="preserve">. </w:t>
      </w:r>
    </w:p>
    <w:p w14:paraId="44848372" w14:textId="77777777" w:rsidR="00877BCE" w:rsidRDefault="00877BCE" w:rsidP="00877BCE">
      <w:pPr>
        <w:rPr>
          <w:u w:val="single"/>
        </w:rPr>
      </w:pPr>
      <w:r w:rsidRPr="00877BCE">
        <w:rPr>
          <w:rStyle w:val="Style13ptBold"/>
        </w:rPr>
        <w:t>CAN 17</w:t>
      </w:r>
      <w:r>
        <w:rPr>
          <w:b/>
        </w:rPr>
        <w:t xml:space="preserve">, </w:t>
      </w:r>
      <w:r>
        <w:t>California Nurses Association, January 2017, “SARS, EBOLA, AND ZIKA: What Registered Nurses Need to Know About Emerging Infectious Diseases,” accessed via Google Cache</w:t>
      </w:r>
    </w:p>
    <w:p w14:paraId="6CD1B7C9" w14:textId="45737BC3" w:rsidR="00877BCE" w:rsidRDefault="00877BCE" w:rsidP="00877BCE">
      <w:pPr>
        <w:rPr>
          <w:sz w:val="16"/>
        </w:rPr>
      </w:pPr>
      <w:r w:rsidRPr="00877BCE">
        <w:rPr>
          <w:sz w:val="16"/>
        </w:rPr>
        <w:t xml:space="preserve"> </w:t>
      </w:r>
      <w:proofErr w:type="gramStart"/>
      <w:r w:rsidRPr="00877BCE">
        <w:rPr>
          <w:sz w:val="16"/>
        </w:rPr>
        <w:t>CONCLUSION ]</w:t>
      </w:r>
      <w:proofErr w:type="gramEnd"/>
      <w:r w:rsidRPr="00877BCE">
        <w:rPr>
          <w:sz w:val="16"/>
        </w:rPr>
        <w:t xml:space="preserve"> </w:t>
      </w:r>
      <w:r>
        <w:rPr>
          <w:rStyle w:val="StyleUnderline"/>
        </w:rPr>
        <w:t xml:space="preserve">We have discussed examples of emerging infectious diseases that </w:t>
      </w:r>
      <w:r>
        <w:rPr>
          <w:rStyle w:val="Emphasis"/>
        </w:rPr>
        <w:t>do not occur exclusively in tropical, developing countries</w:t>
      </w:r>
      <w:r w:rsidRPr="00877BCE">
        <w:rPr>
          <w:sz w:val="16"/>
        </w:rPr>
        <w:t xml:space="preserve">. </w:t>
      </w:r>
      <w:r>
        <w:rPr>
          <w:rStyle w:val="StyleUnderline"/>
        </w:rPr>
        <w:t xml:space="preserve">Many </w:t>
      </w:r>
      <w:r w:rsidRPr="00A766E1">
        <w:rPr>
          <w:rStyle w:val="StyleUnderline"/>
          <w:highlight w:val="green"/>
        </w:rPr>
        <w:t>diseases</w:t>
      </w:r>
      <w:r>
        <w:rPr>
          <w:rStyle w:val="StyleUnderline"/>
        </w:rPr>
        <w:t xml:space="preserve"> do </w:t>
      </w:r>
      <w:r w:rsidRPr="00A766E1">
        <w:rPr>
          <w:rStyle w:val="StyleUnderline"/>
          <w:highlight w:val="green"/>
        </w:rPr>
        <w:t>emerge in</w:t>
      </w:r>
      <w:r>
        <w:rPr>
          <w:rStyle w:val="StyleUnderline"/>
        </w:rPr>
        <w:t xml:space="preserve"> these places — concentration of the population in slums, rapid deforestation and destruction of environment, effects of climate change, lack of healthcare and public health infra- structure all conspire to create conditions for new diseases to emerge or old diseases to re-emerge. But</w:t>
      </w:r>
      <w:r w:rsidRPr="00877BCE">
        <w:rPr>
          <w:sz w:val="16"/>
        </w:rPr>
        <w:t xml:space="preserve"> </w:t>
      </w:r>
      <w:r>
        <w:rPr>
          <w:rStyle w:val="Emphasis"/>
        </w:rPr>
        <w:t xml:space="preserve">it is false to assume that residents of </w:t>
      </w:r>
      <w:r w:rsidRPr="00A766E1">
        <w:rPr>
          <w:rStyle w:val="Emphasis"/>
          <w:highlight w:val="green"/>
        </w:rPr>
        <w:t>the U</w:t>
      </w:r>
      <w:r>
        <w:rPr>
          <w:rStyle w:val="Emphasis"/>
        </w:rPr>
        <w:t xml:space="preserve">nited </w:t>
      </w:r>
      <w:r w:rsidRPr="00A766E1">
        <w:rPr>
          <w:rStyle w:val="Emphasis"/>
          <w:highlight w:val="green"/>
        </w:rPr>
        <w:t>S</w:t>
      </w:r>
      <w:r>
        <w:rPr>
          <w:rStyle w:val="Emphasis"/>
        </w:rPr>
        <w:t xml:space="preserve">tates </w:t>
      </w:r>
      <w:r w:rsidRPr="00A766E1">
        <w:rPr>
          <w:rStyle w:val="Emphasis"/>
          <w:highlight w:val="green"/>
        </w:rPr>
        <w:t>and</w:t>
      </w:r>
      <w:r w:rsidRPr="00877BCE">
        <w:rPr>
          <w:sz w:val="16"/>
        </w:rPr>
        <w:t xml:space="preserve"> other </w:t>
      </w:r>
      <w:r w:rsidRPr="00A766E1">
        <w:rPr>
          <w:rStyle w:val="Emphasis"/>
          <w:highlight w:val="green"/>
        </w:rPr>
        <w:t>developed countries</w:t>
      </w:r>
      <w:r>
        <w:rPr>
          <w:rStyle w:val="Emphasis"/>
        </w:rPr>
        <w:t xml:space="preserve"> are safe from these diseases</w:t>
      </w:r>
      <w:r w:rsidRPr="00877BCE">
        <w:rPr>
          <w:sz w:val="16"/>
        </w:rPr>
        <w:t xml:space="preserve">. </w:t>
      </w:r>
      <w:r>
        <w:rPr>
          <w:rStyle w:val="Emphasis"/>
        </w:rPr>
        <w:t>SARS</w:t>
      </w:r>
      <w:r w:rsidRPr="00877BCE">
        <w:rPr>
          <w:sz w:val="16"/>
        </w:rPr>
        <w:t xml:space="preserve"> </w:t>
      </w:r>
      <w:r>
        <w:rPr>
          <w:rStyle w:val="StyleUnderline"/>
        </w:rPr>
        <w:t xml:space="preserve">traveled to Toronto and infected many healthcare workers and other patients in hospitals there. </w:t>
      </w:r>
      <w:r>
        <w:rPr>
          <w:rStyle w:val="Emphasis"/>
        </w:rPr>
        <w:t>Ebola</w:t>
      </w:r>
      <w:r w:rsidRPr="00877BCE">
        <w:rPr>
          <w:sz w:val="16"/>
        </w:rPr>
        <w:t xml:space="preserve"> </w:t>
      </w:r>
      <w:r>
        <w:rPr>
          <w:rStyle w:val="StyleUnderline"/>
        </w:rPr>
        <w:t xml:space="preserve">traveled to </w:t>
      </w:r>
      <w:r>
        <w:rPr>
          <w:rStyle w:val="Emphasis"/>
        </w:rPr>
        <w:t>Texas</w:t>
      </w:r>
      <w:r w:rsidRPr="00877BCE">
        <w:rPr>
          <w:sz w:val="16"/>
        </w:rPr>
        <w:t xml:space="preserve"> and infected two healthcare workers. </w:t>
      </w:r>
      <w:r>
        <w:rPr>
          <w:rStyle w:val="Emphasis"/>
        </w:rPr>
        <w:t>Zika</w:t>
      </w:r>
      <w:r w:rsidRPr="00877BCE">
        <w:rPr>
          <w:sz w:val="16"/>
        </w:rPr>
        <w:t xml:space="preserve"> </w:t>
      </w:r>
      <w:r>
        <w:rPr>
          <w:rStyle w:val="StyleUnderline"/>
        </w:rPr>
        <w:t xml:space="preserve">has been brought to the United States in </w:t>
      </w:r>
      <w:r>
        <w:rPr>
          <w:rStyle w:val="Emphasis"/>
        </w:rPr>
        <w:t>hundreds of travelers</w:t>
      </w:r>
      <w:r w:rsidRPr="00877BCE">
        <w:rPr>
          <w:sz w:val="16"/>
        </w:rPr>
        <w:t xml:space="preserve"> returning from areas with local </w:t>
      </w:r>
      <w:proofErr w:type="spellStart"/>
      <w:r w:rsidRPr="00877BCE">
        <w:rPr>
          <w:sz w:val="16"/>
        </w:rPr>
        <w:t>transmis</w:t>
      </w:r>
      <w:proofErr w:type="spellEnd"/>
      <w:r w:rsidRPr="00877BCE">
        <w:rPr>
          <w:sz w:val="16"/>
        </w:rPr>
        <w:t xml:space="preserve">- </w:t>
      </w:r>
      <w:proofErr w:type="spellStart"/>
      <w:r w:rsidRPr="00877BCE">
        <w:rPr>
          <w:sz w:val="16"/>
        </w:rPr>
        <w:t>sion</w:t>
      </w:r>
      <w:proofErr w:type="spellEnd"/>
      <w:r w:rsidRPr="00877BCE">
        <w:rPr>
          <w:sz w:val="16"/>
        </w:rPr>
        <w:t xml:space="preserve">, introducing it to local mosquitoes in Florida. The examples discussed also illustrate the potential for diseases to erupt in the United States. SARS exploded in Toronto and it was just barely that Ebola was contained in Texas. Zika has not yet been fully contained in Florida, and the full impact of Zika is yet to be seen. </w:t>
      </w:r>
      <w:r>
        <w:rPr>
          <w:rStyle w:val="StyleUnderline"/>
        </w:rPr>
        <w:t xml:space="preserve">The </w:t>
      </w:r>
      <w:r w:rsidRPr="00A766E1">
        <w:rPr>
          <w:rStyle w:val="StyleUnderline"/>
          <w:highlight w:val="green"/>
        </w:rPr>
        <w:t>public health</w:t>
      </w:r>
      <w:r>
        <w:rPr>
          <w:rStyle w:val="StyleUnderline"/>
        </w:rPr>
        <w:t xml:space="preserve"> infrastructure in the United States </w:t>
      </w:r>
      <w:r w:rsidRPr="00A766E1">
        <w:rPr>
          <w:rStyle w:val="StyleUnderline"/>
          <w:highlight w:val="green"/>
        </w:rPr>
        <w:t xml:space="preserve">is </w:t>
      </w:r>
      <w:r w:rsidRPr="00A766E1">
        <w:rPr>
          <w:rStyle w:val="Emphasis"/>
          <w:highlight w:val="green"/>
        </w:rPr>
        <w:t>fragmented and underfunded</w:t>
      </w:r>
      <w:r w:rsidRPr="00877BCE">
        <w:rPr>
          <w:sz w:val="16"/>
        </w:rPr>
        <w:t xml:space="preserve">. </w:t>
      </w:r>
      <w:r>
        <w:rPr>
          <w:rStyle w:val="StyleUnderline"/>
        </w:rPr>
        <w:t xml:space="preserve">Healthcare workers are most often the first line of contact for infectious travel- </w:t>
      </w:r>
      <w:proofErr w:type="spellStart"/>
      <w:r>
        <w:rPr>
          <w:rStyle w:val="StyleUnderline"/>
        </w:rPr>
        <w:t>ers</w:t>
      </w:r>
      <w:proofErr w:type="spellEnd"/>
      <w:r w:rsidRPr="00877BCE">
        <w:rPr>
          <w:sz w:val="16"/>
        </w:rPr>
        <w:t xml:space="preserve">. The lack of protections for healthcare workers was demonstrated clearly in the SARS and the Ebola epidemics. </w:t>
      </w:r>
      <w:r w:rsidRPr="00A766E1">
        <w:rPr>
          <w:rStyle w:val="StyleUnderline"/>
          <w:highlight w:val="green"/>
        </w:rPr>
        <w:t>The profit-driven</w:t>
      </w:r>
      <w:r>
        <w:rPr>
          <w:rStyle w:val="StyleUnderline"/>
        </w:rPr>
        <w:t xml:space="preserve"> healthcare </w:t>
      </w:r>
      <w:r w:rsidRPr="00A766E1">
        <w:rPr>
          <w:rStyle w:val="StyleUnderline"/>
          <w:highlight w:val="green"/>
        </w:rPr>
        <w:t>system</w:t>
      </w:r>
      <w:r>
        <w:rPr>
          <w:rStyle w:val="StyleUnderline"/>
        </w:rPr>
        <w:t xml:space="preserve"> typically </w:t>
      </w:r>
      <w:r w:rsidRPr="00A766E1">
        <w:rPr>
          <w:rStyle w:val="StyleUnderline"/>
          <w:highlight w:val="green"/>
        </w:rPr>
        <w:t>reacts to</w:t>
      </w:r>
      <w:r>
        <w:rPr>
          <w:rStyle w:val="StyleUnderline"/>
        </w:rPr>
        <w:t xml:space="preserve"> infectious disease </w:t>
      </w:r>
      <w:r w:rsidRPr="00A766E1">
        <w:rPr>
          <w:rStyle w:val="StyleUnderline"/>
          <w:highlight w:val="green"/>
        </w:rPr>
        <w:t xml:space="preserve">outbreaks rather than taking a </w:t>
      </w:r>
      <w:r w:rsidRPr="00A766E1">
        <w:rPr>
          <w:rStyle w:val="Emphasis"/>
          <w:highlight w:val="green"/>
        </w:rPr>
        <w:t>precautionary approach</w:t>
      </w:r>
      <w:r w:rsidRPr="00877BCE">
        <w:rPr>
          <w:sz w:val="16"/>
        </w:rPr>
        <w:t xml:space="preserve"> to protect workers and patients. </w:t>
      </w:r>
      <w:r w:rsidRPr="00A766E1">
        <w:rPr>
          <w:rStyle w:val="StyleUnderline"/>
          <w:highlight w:val="green"/>
        </w:rPr>
        <w:t>The U</w:t>
      </w:r>
      <w:r>
        <w:rPr>
          <w:rStyle w:val="StyleUnderline"/>
        </w:rPr>
        <w:t xml:space="preserve">nited </w:t>
      </w:r>
      <w:r w:rsidRPr="00A766E1">
        <w:rPr>
          <w:rStyle w:val="StyleUnderline"/>
          <w:highlight w:val="green"/>
        </w:rPr>
        <w:t>S</w:t>
      </w:r>
      <w:r>
        <w:rPr>
          <w:rStyle w:val="StyleUnderline"/>
        </w:rPr>
        <w:t xml:space="preserve">tates </w:t>
      </w:r>
      <w:r w:rsidRPr="00A766E1">
        <w:rPr>
          <w:rStyle w:val="StyleUnderline"/>
          <w:highlight w:val="green"/>
        </w:rPr>
        <w:t>needs</w:t>
      </w:r>
      <w:r>
        <w:rPr>
          <w:rStyle w:val="StyleUnderline"/>
        </w:rPr>
        <w:t xml:space="preserve"> a </w:t>
      </w:r>
      <w:r w:rsidRPr="00A766E1">
        <w:rPr>
          <w:rStyle w:val="Emphasis"/>
          <w:highlight w:val="green"/>
        </w:rPr>
        <w:t>single-payer</w:t>
      </w:r>
      <w:r>
        <w:rPr>
          <w:rStyle w:val="Emphasis"/>
        </w:rPr>
        <w:t xml:space="preserve"> system</w:t>
      </w:r>
      <w:r w:rsidRPr="00877BCE">
        <w:rPr>
          <w:sz w:val="16"/>
        </w:rPr>
        <w:t xml:space="preserve"> </w:t>
      </w:r>
      <w:r w:rsidRPr="00A766E1">
        <w:rPr>
          <w:rStyle w:val="StyleUnderline"/>
          <w:highlight w:val="green"/>
        </w:rPr>
        <w:t>to</w:t>
      </w:r>
      <w:r w:rsidRPr="00A766E1">
        <w:rPr>
          <w:sz w:val="16"/>
          <w:highlight w:val="green"/>
        </w:rPr>
        <w:t xml:space="preserve"> </w:t>
      </w:r>
      <w:r w:rsidRPr="00A766E1">
        <w:rPr>
          <w:rStyle w:val="Emphasis"/>
          <w:highlight w:val="green"/>
        </w:rPr>
        <w:t>reorder healthcare</w:t>
      </w:r>
      <w:r>
        <w:rPr>
          <w:rStyle w:val="Emphasis"/>
        </w:rPr>
        <w:t xml:space="preserve"> industry </w:t>
      </w:r>
      <w:r w:rsidRPr="00A766E1">
        <w:rPr>
          <w:rStyle w:val="Emphasis"/>
          <w:highlight w:val="green"/>
        </w:rPr>
        <w:t>priorities from profit to care</w:t>
      </w:r>
      <w:r w:rsidRPr="00877BCE">
        <w:rPr>
          <w:sz w:val="16"/>
        </w:rPr>
        <w:t xml:space="preserve">, </w:t>
      </w:r>
      <w:r>
        <w:rPr>
          <w:rStyle w:val="Emphasis"/>
        </w:rPr>
        <w:t>economic and political reforms</w:t>
      </w:r>
      <w:r w:rsidRPr="00877BCE">
        <w:rPr>
          <w:sz w:val="16"/>
        </w:rPr>
        <w:t xml:space="preserve">, </w:t>
      </w:r>
      <w:r>
        <w:rPr>
          <w:rStyle w:val="StyleUnderline"/>
        </w:rPr>
        <w:t>the</w:t>
      </w:r>
      <w:r w:rsidRPr="00877BCE">
        <w:rPr>
          <w:sz w:val="16"/>
        </w:rPr>
        <w:t xml:space="preserve"> simul- </w:t>
      </w:r>
      <w:proofErr w:type="spellStart"/>
      <w:r w:rsidRPr="00877BCE">
        <w:rPr>
          <w:sz w:val="16"/>
        </w:rPr>
        <w:t>taneous</w:t>
      </w:r>
      <w:proofErr w:type="spellEnd"/>
      <w:r w:rsidRPr="00877BCE">
        <w:rPr>
          <w:sz w:val="16"/>
        </w:rPr>
        <w:t xml:space="preserve"> </w:t>
      </w:r>
      <w:r w:rsidRPr="00A766E1">
        <w:rPr>
          <w:rStyle w:val="Emphasis"/>
          <w:highlight w:val="green"/>
        </w:rPr>
        <w:t>funding of public health systems including vector control and emerging disease research and vaccine/diagnostics development</w:t>
      </w:r>
      <w:r w:rsidRPr="00A766E1">
        <w:rPr>
          <w:rStyle w:val="StyleUnderline"/>
          <w:highlight w:val="green"/>
        </w:rPr>
        <w:t>. This</w:t>
      </w:r>
      <w:r>
        <w:rPr>
          <w:rStyle w:val="StyleUnderline"/>
        </w:rPr>
        <w:t xml:space="preserve"> systemic </w:t>
      </w:r>
      <w:r w:rsidRPr="00A766E1">
        <w:rPr>
          <w:rStyle w:val="StyleUnderline"/>
          <w:highlight w:val="green"/>
        </w:rPr>
        <w:t xml:space="preserve">change is necessary to </w:t>
      </w:r>
      <w:r w:rsidRPr="00A766E1">
        <w:rPr>
          <w:rStyle w:val="Emphasis"/>
          <w:highlight w:val="green"/>
        </w:rPr>
        <w:t>protect global health</w:t>
      </w:r>
      <w:r>
        <w:rPr>
          <w:rStyle w:val="StyleUnderline"/>
        </w:rPr>
        <w:t>.</w:t>
      </w:r>
      <w:r w:rsidRPr="00877BCE">
        <w:rPr>
          <w:sz w:val="16"/>
        </w:rPr>
        <w:t xml:space="preserve"> </w:t>
      </w:r>
      <w:r>
        <w:rPr>
          <w:rStyle w:val="StyleUnderline"/>
        </w:rPr>
        <w:t xml:space="preserve">The increasing </w:t>
      </w:r>
      <w:r w:rsidRPr="00A766E1">
        <w:rPr>
          <w:rStyle w:val="Emphasis"/>
          <w:highlight w:val="green"/>
        </w:rPr>
        <w:t>income inequalities</w:t>
      </w:r>
      <w:r w:rsidRPr="00877BCE">
        <w:rPr>
          <w:sz w:val="16"/>
        </w:rPr>
        <w:t xml:space="preserve"> </w:t>
      </w:r>
      <w:r>
        <w:rPr>
          <w:rStyle w:val="StyleUnderline"/>
        </w:rPr>
        <w:t xml:space="preserve">in the United States and across the world </w:t>
      </w:r>
      <w:r w:rsidRPr="00A766E1">
        <w:rPr>
          <w:rStyle w:val="StyleUnderline"/>
          <w:highlight w:val="green"/>
        </w:rPr>
        <w:t>are</w:t>
      </w:r>
      <w:r>
        <w:rPr>
          <w:rStyle w:val="StyleUnderline"/>
        </w:rPr>
        <w:t xml:space="preserve"> intimately </w:t>
      </w:r>
      <w:r w:rsidRPr="00A766E1">
        <w:rPr>
          <w:rStyle w:val="StyleUnderline"/>
          <w:highlight w:val="green"/>
        </w:rPr>
        <w:t>tied to</w:t>
      </w:r>
      <w:r w:rsidRPr="00877BCE">
        <w:rPr>
          <w:sz w:val="16"/>
        </w:rPr>
        <w:t xml:space="preserve"> the forces that have led to increased </w:t>
      </w:r>
      <w:r>
        <w:rPr>
          <w:rStyle w:val="StyleUnderline"/>
        </w:rPr>
        <w:t>urbanization</w:t>
      </w:r>
      <w:r w:rsidRPr="00877BCE">
        <w:rPr>
          <w:sz w:val="16"/>
        </w:rPr>
        <w:t xml:space="preserve">. </w:t>
      </w:r>
      <w:r>
        <w:rPr>
          <w:rStyle w:val="StyleUnderline"/>
        </w:rPr>
        <w:t xml:space="preserve">Many </w:t>
      </w:r>
      <w:r w:rsidRPr="00A766E1">
        <w:rPr>
          <w:rStyle w:val="Emphasis"/>
          <w:highlight w:val="green"/>
        </w:rPr>
        <w:t>infectious disease</w:t>
      </w:r>
      <w:r>
        <w:rPr>
          <w:rStyle w:val="Emphasis"/>
        </w:rPr>
        <w:t xml:space="preserve"> outbreaks,</w:t>
      </w:r>
      <w:r w:rsidRPr="00877BCE">
        <w:rPr>
          <w:sz w:val="16"/>
        </w:rPr>
        <w:t xml:space="preserve"> like Zika and Ebola, </w:t>
      </w:r>
      <w:r>
        <w:rPr>
          <w:rStyle w:val="StyleUnderline"/>
        </w:rPr>
        <w:t xml:space="preserve">have taken root in slums before </w:t>
      </w:r>
      <w:r w:rsidRPr="00A766E1">
        <w:rPr>
          <w:rStyle w:val="StyleUnderline"/>
          <w:highlight w:val="green"/>
        </w:rPr>
        <w:t xml:space="preserve">exploding into </w:t>
      </w:r>
      <w:r w:rsidRPr="00A766E1">
        <w:rPr>
          <w:rStyle w:val="Emphasis"/>
          <w:highlight w:val="green"/>
        </w:rPr>
        <w:t>full-blown epidemics</w:t>
      </w:r>
      <w:r>
        <w:rPr>
          <w:rStyle w:val="Emphasis"/>
        </w:rPr>
        <w:t xml:space="preserve"> regionally and even </w:t>
      </w:r>
      <w:r w:rsidRPr="00A766E1">
        <w:rPr>
          <w:rStyle w:val="Emphasis"/>
          <w:highlight w:val="green"/>
        </w:rPr>
        <w:t>globally</w:t>
      </w:r>
      <w:r w:rsidRPr="00877BCE">
        <w:rPr>
          <w:sz w:val="16"/>
        </w:rPr>
        <w:t xml:space="preserve">. One author, Matthew Gandy, describes the situation thus: </w:t>
      </w:r>
    </w:p>
    <w:p w14:paraId="491FA4A8" w14:textId="6FE1C0A3" w:rsidR="00877BCE" w:rsidRDefault="00877BCE" w:rsidP="00877BCE">
      <w:pPr>
        <w:pStyle w:val="Heading4"/>
      </w:pPr>
      <w:r>
        <w:t xml:space="preserve">Extinction -- it only takes </w:t>
      </w:r>
      <w:r>
        <w:rPr>
          <w:u w:val="single"/>
        </w:rPr>
        <w:t>one ‘super-spreader’</w:t>
      </w:r>
      <w:r w:rsidRPr="00B42E7F">
        <w:t xml:space="preserve"> </w:t>
      </w:r>
      <w:r>
        <w:t xml:space="preserve">and globalization </w:t>
      </w:r>
      <w:r w:rsidRPr="00B42E7F">
        <w:rPr>
          <w:u w:val="single"/>
        </w:rPr>
        <w:t>overwhelms burnout</w:t>
      </w:r>
      <w:r>
        <w:t xml:space="preserve"> -- the US is key. </w:t>
      </w:r>
    </w:p>
    <w:p w14:paraId="5DFC8FC8" w14:textId="0E9E7C67" w:rsidR="00877BCE" w:rsidRPr="00A9790B" w:rsidRDefault="00877BCE" w:rsidP="00877BCE">
      <w:proofErr w:type="spellStart"/>
      <w:r>
        <w:t>Yaneer</w:t>
      </w:r>
      <w:proofErr w:type="spellEnd"/>
      <w:r>
        <w:t xml:space="preserve"> </w:t>
      </w:r>
      <w:r>
        <w:rPr>
          <w:rStyle w:val="Style13ptBold"/>
        </w:rPr>
        <w:t>Bar-Yam</w:t>
      </w:r>
      <w:r w:rsidRPr="008B6ABA">
        <w:rPr>
          <w:rStyle w:val="Style13ptBold"/>
        </w:rPr>
        <w:t xml:space="preserve"> 16</w:t>
      </w:r>
      <w:r>
        <w:t xml:space="preserve">. Professor and President, New England Complex System Institute; PhD in Physics, MIT. </w:t>
      </w:r>
      <w:r w:rsidRPr="000F6FE0">
        <w:t>“Transition to extinction:</w:t>
      </w:r>
      <w:r>
        <w:t xml:space="preserve"> Pandemics in a connected world.</w:t>
      </w:r>
      <w:r w:rsidRPr="000F6FE0">
        <w:t>”</w:t>
      </w:r>
      <w:r>
        <w:t xml:space="preserve"> July 3. </w:t>
      </w:r>
      <w:r w:rsidRPr="000F6FE0">
        <w:t>http://necsi.edu/research/social/pandemics/transition</w:t>
      </w:r>
      <w:r>
        <w:t>.</w:t>
      </w:r>
    </w:p>
    <w:p w14:paraId="7A5FD29C" w14:textId="462C9125" w:rsidR="00877BCE" w:rsidRPr="00877BCE" w:rsidRDefault="00877BCE" w:rsidP="00877BCE">
      <w:r w:rsidRPr="00CF4A68">
        <w:rPr>
          <w:sz w:val="16"/>
          <w:szCs w:val="16"/>
        </w:rPr>
        <w:t>Watch as one of the more aggressive—brighter red</w:t>
      </w:r>
      <w:r w:rsidRPr="00CF4A68">
        <w:rPr>
          <w:rFonts w:ascii="Times New Roman" w:hAnsi="Times New Roman" w:cs="Times New Roman"/>
          <w:sz w:val="16"/>
          <w:szCs w:val="16"/>
        </w:rPr>
        <w:t> </w:t>
      </w:r>
      <w:r w:rsidRPr="00CF4A68">
        <w:rPr>
          <w:rFonts w:cs="Georgia"/>
          <w:sz w:val="16"/>
          <w:szCs w:val="16"/>
        </w:rPr>
        <w:t>—</w:t>
      </w:r>
      <w:r w:rsidRPr="00CF4A68">
        <w:rPr>
          <w:rFonts w:ascii="Times New Roman" w:hAnsi="Times New Roman" w:cs="Times New Roman"/>
          <w:sz w:val="16"/>
          <w:szCs w:val="16"/>
        </w:rPr>
        <w:t> </w:t>
      </w:r>
      <w:r w:rsidRPr="00CF4A68">
        <w:rPr>
          <w:sz w:val="16"/>
          <w:szCs w:val="16"/>
        </w:rPr>
        <w:t xml:space="preserve">strains rapidly </w:t>
      </w:r>
      <w:proofErr w:type="gramStart"/>
      <w:r w:rsidRPr="00CF4A68">
        <w:rPr>
          <w:sz w:val="16"/>
          <w:szCs w:val="16"/>
        </w:rPr>
        <w:t>expands</w:t>
      </w:r>
      <w:proofErr w:type="gramEnd"/>
      <w:r w:rsidRPr="00CF4A68">
        <w:rPr>
          <w:sz w:val="16"/>
          <w:szCs w:val="16"/>
        </w:rPr>
        <w:t xml:space="preserve">. After a </w:t>
      </w:r>
      <w:proofErr w:type="gramStart"/>
      <w:r w:rsidRPr="00CF4A68">
        <w:rPr>
          <w:sz w:val="16"/>
          <w:szCs w:val="16"/>
        </w:rPr>
        <w:t>time</w:t>
      </w:r>
      <w:proofErr w:type="gramEnd"/>
      <w:r w:rsidRPr="00CF4A68">
        <w:rPr>
          <w:sz w:val="16"/>
          <w:szCs w:val="16"/>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r w:rsidRPr="008B6ABA">
        <w:rPr>
          <w:sz w:val="12"/>
          <w:szCs w:val="16"/>
        </w:rPr>
        <w:t xml:space="preserve">¶ </w:t>
      </w:r>
      <w:r w:rsidRPr="00CF4A68">
        <w:rPr>
          <w:sz w:val="16"/>
        </w:rPr>
        <w:t xml:space="preserve">In the research I want to discuss here, </w:t>
      </w:r>
      <w:r w:rsidRPr="008C738D">
        <w:rPr>
          <w:rStyle w:val="StyleUnderline"/>
        </w:rPr>
        <w:t xml:space="preserve">what </w:t>
      </w:r>
      <w:r w:rsidRPr="00025EF0">
        <w:rPr>
          <w:rStyle w:val="StyleUnderline"/>
        </w:rPr>
        <w:t>we were interested in is the effect of adding long range transportation</w:t>
      </w:r>
      <w:r w:rsidRPr="00025EF0">
        <w:rPr>
          <w:sz w:val="16"/>
        </w:rPr>
        <w:t xml:space="preserve"> [8]. </w:t>
      </w:r>
      <w:r w:rsidRPr="00025EF0">
        <w:rPr>
          <w:rStyle w:val="StyleUnderline"/>
        </w:rPr>
        <w:t xml:space="preserve">This includes natural means of dispersal as well as </w:t>
      </w:r>
      <w:r w:rsidRPr="00025EF0">
        <w:rPr>
          <w:rStyle w:val="Emphasis"/>
        </w:rPr>
        <w:t>unintentional dispersal by humans</w:t>
      </w:r>
      <w:r w:rsidRPr="00025EF0">
        <w:rPr>
          <w:sz w:val="16"/>
        </w:rPr>
        <w:t xml:space="preserve">, </w:t>
      </w:r>
      <w:r w:rsidRPr="00025EF0">
        <w:rPr>
          <w:rStyle w:val="StyleUnderline"/>
        </w:rPr>
        <w:t>like adding airplane routes</w:t>
      </w:r>
      <w:r w:rsidRPr="00025EF0">
        <w:rPr>
          <w:sz w:val="16"/>
        </w:rPr>
        <w:t>, which is being done by real world airlines (Figure 2).</w:t>
      </w:r>
      <w:r w:rsidRPr="00025EF0">
        <w:rPr>
          <w:sz w:val="12"/>
        </w:rPr>
        <w:t xml:space="preserve">¶ </w:t>
      </w:r>
      <w:r w:rsidRPr="00025EF0">
        <w:rPr>
          <w:rStyle w:val="StyleUnderline"/>
        </w:rPr>
        <w:t>When we introduce long range transportation into the model, the success of more</w:t>
      </w:r>
      <w:r w:rsidRPr="008C738D">
        <w:rPr>
          <w:rStyle w:val="StyleUnderline"/>
        </w:rPr>
        <w:t xml:space="preserve"> </w:t>
      </w:r>
      <w:r w:rsidRPr="00A766E1">
        <w:rPr>
          <w:rStyle w:val="StyleUnderline"/>
          <w:highlight w:val="green"/>
        </w:rPr>
        <w:t>aggressive strains</w:t>
      </w:r>
      <w:r w:rsidRPr="00025EF0">
        <w:rPr>
          <w:rStyle w:val="StyleUnderline"/>
        </w:rPr>
        <w:t xml:space="preserve"> changes. They </w:t>
      </w:r>
      <w:r w:rsidRPr="00E2183C">
        <w:rPr>
          <w:rStyle w:val="StyleUnderline"/>
        </w:rPr>
        <w:t xml:space="preserve">can </w:t>
      </w:r>
      <w:r w:rsidRPr="00A766E1">
        <w:rPr>
          <w:rStyle w:val="StyleUnderline"/>
          <w:highlight w:val="green"/>
        </w:rPr>
        <w:t>use</w:t>
      </w:r>
      <w:r w:rsidRPr="00025EF0">
        <w:rPr>
          <w:rStyle w:val="StyleUnderline"/>
        </w:rPr>
        <w:t xml:space="preserve"> the</w:t>
      </w:r>
      <w:r w:rsidRPr="008C738D">
        <w:rPr>
          <w:rStyle w:val="StyleUnderline"/>
        </w:rPr>
        <w:t xml:space="preserve"> </w:t>
      </w:r>
      <w:proofErr w:type="gramStart"/>
      <w:r w:rsidRPr="008C738D">
        <w:rPr>
          <w:rStyle w:val="Emphasis"/>
        </w:rPr>
        <w:t>long range</w:t>
      </w:r>
      <w:proofErr w:type="gramEnd"/>
      <w:r w:rsidRPr="008C738D">
        <w:rPr>
          <w:rStyle w:val="Emphasis"/>
        </w:rPr>
        <w:t xml:space="preserve"> </w:t>
      </w:r>
      <w:r w:rsidRPr="00A766E1">
        <w:rPr>
          <w:rStyle w:val="Emphasis"/>
          <w:highlight w:val="green"/>
        </w:rPr>
        <w:t>transportation</w:t>
      </w:r>
      <w:r w:rsidRPr="00A766E1">
        <w:rPr>
          <w:rStyle w:val="StyleUnderline"/>
          <w:highlight w:val="green"/>
        </w:rPr>
        <w:t xml:space="preserve"> to find new hosts and </w:t>
      </w:r>
      <w:r w:rsidRPr="00A766E1">
        <w:rPr>
          <w:rStyle w:val="Emphasis"/>
          <w:highlight w:val="green"/>
        </w:rPr>
        <w:t>escape local extinction</w:t>
      </w:r>
      <w:r w:rsidRPr="00CF4A68">
        <w:rPr>
          <w:sz w:val="16"/>
        </w:rPr>
        <w:t xml:space="preserve">. Figure 3 shows that </w:t>
      </w:r>
      <w:r w:rsidRPr="00A766E1">
        <w:rPr>
          <w:rStyle w:val="StyleUnderline"/>
          <w:highlight w:val="green"/>
        </w:rPr>
        <w:t>the more</w:t>
      </w:r>
      <w:r w:rsidRPr="00025EF0">
        <w:rPr>
          <w:rStyle w:val="StyleUnderline"/>
        </w:rPr>
        <w:t xml:space="preserve"> transportation </w:t>
      </w:r>
      <w:r w:rsidRPr="00A766E1">
        <w:rPr>
          <w:rStyle w:val="StyleUnderline"/>
          <w:highlight w:val="green"/>
        </w:rPr>
        <w:t>routes</w:t>
      </w:r>
      <w:r w:rsidRPr="00025EF0">
        <w:rPr>
          <w:rStyle w:val="StyleUnderline"/>
        </w:rPr>
        <w:t xml:space="preserve"> introduced</w:t>
      </w:r>
      <w:r w:rsidRPr="008C738D">
        <w:rPr>
          <w:rStyle w:val="StyleUnderline"/>
        </w:rPr>
        <w:t xml:space="preserve"> into the model, </w:t>
      </w:r>
      <w:r w:rsidRPr="00A766E1">
        <w:rPr>
          <w:rStyle w:val="StyleUnderline"/>
          <w:highlight w:val="green"/>
        </w:rPr>
        <w:t xml:space="preserve">the </w:t>
      </w:r>
      <w:r w:rsidRPr="00A766E1">
        <w:rPr>
          <w:rStyle w:val="Emphasis"/>
          <w:highlight w:val="green"/>
        </w:rPr>
        <w:t>more</w:t>
      </w:r>
      <w:r w:rsidRPr="008C738D">
        <w:rPr>
          <w:rStyle w:val="Emphasis"/>
        </w:rPr>
        <w:t xml:space="preserve"> higher </w:t>
      </w:r>
      <w:r w:rsidRPr="00025EF0">
        <w:rPr>
          <w:rStyle w:val="Emphasis"/>
        </w:rPr>
        <w:t xml:space="preserve">aggressive </w:t>
      </w:r>
      <w:r w:rsidRPr="00A766E1">
        <w:rPr>
          <w:rStyle w:val="Emphasis"/>
          <w:highlight w:val="green"/>
        </w:rPr>
        <w:t>pathogens</w:t>
      </w:r>
      <w:r w:rsidRPr="00025EF0">
        <w:rPr>
          <w:rStyle w:val="Emphasis"/>
        </w:rPr>
        <w:t xml:space="preserve"> are able to </w:t>
      </w:r>
      <w:r w:rsidRPr="00A766E1">
        <w:rPr>
          <w:rStyle w:val="Emphasis"/>
          <w:highlight w:val="green"/>
        </w:rPr>
        <w:t>survive and spread</w:t>
      </w:r>
      <w:r w:rsidRPr="00025EF0">
        <w:t>.</w:t>
      </w:r>
      <w:r w:rsidRPr="008B6ABA">
        <w:rPr>
          <w:sz w:val="12"/>
        </w:rPr>
        <w:t xml:space="preserve">¶ </w:t>
      </w:r>
      <w:r w:rsidRPr="008C738D">
        <w:rPr>
          <w:rStyle w:val="StyleUnderline"/>
        </w:rPr>
        <w:t xml:space="preserve">As we add more long range transportation, </w:t>
      </w:r>
      <w:r w:rsidRPr="00A766E1">
        <w:rPr>
          <w:rStyle w:val="StyleUnderline"/>
          <w:highlight w:val="green"/>
        </w:rPr>
        <w:t>there is a</w:t>
      </w:r>
      <w:r w:rsidRPr="00E2183C">
        <w:rPr>
          <w:rStyle w:val="StyleUnderline"/>
        </w:rPr>
        <w:t xml:space="preserve"> critical </w:t>
      </w:r>
      <w:r w:rsidRPr="00A766E1">
        <w:rPr>
          <w:rStyle w:val="StyleUnderline"/>
          <w:highlight w:val="green"/>
        </w:rPr>
        <w:t>point at which</w:t>
      </w:r>
      <w:r w:rsidRPr="008C738D">
        <w:rPr>
          <w:rStyle w:val="StyleUnderline"/>
        </w:rPr>
        <w:t xml:space="preserve"> pathogens become so aggressive that </w:t>
      </w:r>
      <w:r w:rsidRPr="00A766E1">
        <w:rPr>
          <w:rStyle w:val="Emphasis"/>
          <w:highlight w:val="green"/>
        </w:rPr>
        <w:t>the entire</w:t>
      </w:r>
      <w:r w:rsidRPr="00E2183C">
        <w:rPr>
          <w:rStyle w:val="Emphasis"/>
        </w:rPr>
        <w:t xml:space="preserve"> </w:t>
      </w:r>
      <w:r w:rsidRPr="00025EF0">
        <w:rPr>
          <w:rStyle w:val="Emphasis"/>
        </w:rPr>
        <w:t xml:space="preserve">host </w:t>
      </w:r>
      <w:r w:rsidRPr="00A766E1">
        <w:rPr>
          <w:rStyle w:val="Emphasis"/>
          <w:highlight w:val="green"/>
        </w:rPr>
        <w:t>population dies</w:t>
      </w:r>
      <w:r w:rsidRPr="008B6ABA">
        <w:rPr>
          <w:sz w:val="16"/>
        </w:rPr>
        <w:t xml:space="preserve">. </w:t>
      </w:r>
      <w:r w:rsidRPr="00035910">
        <w:rPr>
          <w:rStyle w:val="StyleUnderline"/>
        </w:rPr>
        <w:t>The pathogens die</w:t>
      </w:r>
      <w:r w:rsidRPr="008C738D">
        <w:rPr>
          <w:rStyle w:val="StyleUnderline"/>
        </w:rPr>
        <w:t xml:space="preserve"> at the same time, but that is not exactly a consolation to the hosts. </w:t>
      </w:r>
      <w:r w:rsidRPr="00E2183C">
        <w:rPr>
          <w:rStyle w:val="StyleUnderline"/>
        </w:rPr>
        <w:t>We call this</w:t>
      </w:r>
      <w:r w:rsidRPr="00E2183C">
        <w:rPr>
          <w:sz w:val="16"/>
        </w:rPr>
        <w:t xml:space="preserve"> the phase </w:t>
      </w:r>
      <w:r w:rsidRPr="00E2183C">
        <w:rPr>
          <w:rStyle w:val="StyleUnderline"/>
        </w:rPr>
        <w:t xml:space="preserve">transition to </w:t>
      </w:r>
      <w:r w:rsidRPr="00E2183C">
        <w:rPr>
          <w:rStyle w:val="Emphasis"/>
        </w:rPr>
        <w:t>extinction</w:t>
      </w:r>
      <w:r w:rsidRPr="00CF4A68">
        <w:rPr>
          <w:sz w:val="16"/>
        </w:rPr>
        <w:t xml:space="preserve"> (Figure 4). </w:t>
      </w:r>
      <w:r w:rsidRPr="00A766E1">
        <w:rPr>
          <w:rStyle w:val="StyleUnderline"/>
          <w:highlight w:val="green"/>
        </w:rPr>
        <w:t>With increasing</w:t>
      </w:r>
      <w:r w:rsidRPr="00E2183C">
        <w:rPr>
          <w:rStyle w:val="StyleUnderline"/>
        </w:rPr>
        <w:t xml:space="preserve"> levels of </w:t>
      </w:r>
      <w:r w:rsidRPr="00A766E1">
        <w:rPr>
          <w:rStyle w:val="StyleUnderline"/>
          <w:highlight w:val="green"/>
        </w:rPr>
        <w:t xml:space="preserve">global transportation, </w:t>
      </w:r>
      <w:r w:rsidRPr="00A766E1">
        <w:rPr>
          <w:rStyle w:val="Emphasis"/>
          <w:highlight w:val="green"/>
        </w:rPr>
        <w:t>human civilization</w:t>
      </w:r>
      <w:r w:rsidRPr="00A766E1">
        <w:rPr>
          <w:rStyle w:val="StyleUnderline"/>
          <w:highlight w:val="green"/>
        </w:rPr>
        <w:t xml:space="preserve"> may</w:t>
      </w:r>
      <w:r w:rsidRPr="008C738D">
        <w:rPr>
          <w:rStyle w:val="StyleUnderline"/>
        </w:rPr>
        <w:t xml:space="preserve"> be </w:t>
      </w:r>
      <w:r w:rsidRPr="00A766E1">
        <w:rPr>
          <w:rStyle w:val="StyleUnderline"/>
          <w:highlight w:val="green"/>
          <w:bdr w:val="single" w:sz="4" w:space="0" w:color="auto"/>
        </w:rPr>
        <w:t>approach</w:t>
      </w:r>
      <w:r w:rsidRPr="008C738D">
        <w:rPr>
          <w:rStyle w:val="StyleUnderline"/>
        </w:rPr>
        <w:t xml:space="preserve">ing </w:t>
      </w:r>
      <w:r w:rsidRPr="008C738D">
        <w:rPr>
          <w:rStyle w:val="Emphasis"/>
        </w:rPr>
        <w:t xml:space="preserve">such </w:t>
      </w:r>
      <w:r w:rsidRPr="00A766E1">
        <w:rPr>
          <w:rStyle w:val="Emphasis"/>
          <w:highlight w:val="green"/>
        </w:rPr>
        <w:t>a critical threshold</w:t>
      </w:r>
      <w:r w:rsidRPr="008C738D">
        <w:rPr>
          <w:rStyle w:val="StyleUnderline"/>
        </w:rPr>
        <w:t>.</w:t>
      </w:r>
      <w:r w:rsidRPr="008B6ABA">
        <w:rPr>
          <w:rStyle w:val="StyleUnderline"/>
          <w:sz w:val="12"/>
        </w:rPr>
        <w:t xml:space="preserve">¶ </w:t>
      </w:r>
      <w:r w:rsidRPr="00CF4A68">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8B6ABA">
        <w:rPr>
          <w:sz w:val="12"/>
          <w:szCs w:val="16"/>
        </w:rPr>
        <w:t xml:space="preserve">¶ </w:t>
      </w:r>
      <w:r w:rsidRPr="00CF4A68">
        <w:rPr>
          <w:sz w:val="16"/>
        </w:rPr>
        <w:t xml:space="preserve">The traditional approach to public health uses historical evidence analyzed statistically to assess the potential impacts of a disease. As a result, many were surprised by the spread of Ebola through West Africa in 2014. </w:t>
      </w:r>
      <w:r w:rsidRPr="00524788">
        <w:rPr>
          <w:rStyle w:val="StyleUnderline"/>
        </w:rPr>
        <w:t xml:space="preserve">As the connectivity of the world increases, past experience is not a good guide to future </w:t>
      </w:r>
      <w:proofErr w:type="gramStart"/>
      <w:r w:rsidRPr="00524788">
        <w:rPr>
          <w:rStyle w:val="StyleUnderline"/>
        </w:rPr>
        <w:t>events.</w:t>
      </w:r>
      <w:r w:rsidRPr="008B6ABA">
        <w:rPr>
          <w:rStyle w:val="StyleUnderline"/>
          <w:sz w:val="12"/>
        </w:rPr>
        <w:t>¶</w:t>
      </w:r>
      <w:proofErr w:type="gramEnd"/>
      <w:r w:rsidRPr="008B6ABA">
        <w:rPr>
          <w:rStyle w:val="StyleUnderline"/>
          <w:sz w:val="12"/>
        </w:rPr>
        <w:t xml:space="preserve"> </w:t>
      </w:r>
      <w:r w:rsidRPr="00A766E1">
        <w:rPr>
          <w:rStyle w:val="StyleUnderline"/>
          <w:highlight w:val="green"/>
        </w:rPr>
        <w:t>A key point about</w:t>
      </w:r>
      <w:r w:rsidRPr="00524788">
        <w:rPr>
          <w:rStyle w:val="StyleUnderline"/>
        </w:rPr>
        <w:t xml:space="preserve"> the phase transition to </w:t>
      </w:r>
      <w:r w:rsidRPr="00A766E1">
        <w:rPr>
          <w:rStyle w:val="StyleUnderline"/>
          <w:highlight w:val="green"/>
        </w:rPr>
        <w:t xml:space="preserve">extinction is its </w:t>
      </w:r>
      <w:r w:rsidRPr="00A766E1">
        <w:rPr>
          <w:rStyle w:val="Emphasis"/>
          <w:highlight w:val="green"/>
        </w:rPr>
        <w:t>suddenness</w:t>
      </w:r>
      <w:r w:rsidRPr="00025EF0">
        <w:rPr>
          <w:sz w:val="16"/>
        </w:rPr>
        <w:t xml:space="preserve">. </w:t>
      </w:r>
      <w:r w:rsidRPr="00A766E1">
        <w:rPr>
          <w:rStyle w:val="StyleUnderline"/>
          <w:highlight w:val="green"/>
        </w:rPr>
        <w:t>Even a system</w:t>
      </w:r>
      <w:r w:rsidRPr="00E2183C">
        <w:rPr>
          <w:rStyle w:val="StyleUnderline"/>
        </w:rPr>
        <w:t xml:space="preserve"> that seems stable, </w:t>
      </w:r>
      <w:r w:rsidRPr="00A766E1">
        <w:rPr>
          <w:rStyle w:val="StyleUnderline"/>
          <w:highlight w:val="green"/>
        </w:rPr>
        <w:t>can be destabilized</w:t>
      </w:r>
      <w:r w:rsidRPr="00524788">
        <w:rPr>
          <w:rStyle w:val="StyleUnderline"/>
        </w:rPr>
        <w:t xml:space="preserve"> by a few more long-range connections, and connectivity is continuing to </w:t>
      </w:r>
      <w:proofErr w:type="gramStart"/>
      <w:r w:rsidRPr="00524788">
        <w:rPr>
          <w:rStyle w:val="StyleUnderline"/>
        </w:rPr>
        <w:t>increase.</w:t>
      </w:r>
      <w:r w:rsidRPr="008B6ABA">
        <w:rPr>
          <w:rStyle w:val="StyleUnderline"/>
          <w:sz w:val="12"/>
        </w:rPr>
        <w:t>¶</w:t>
      </w:r>
      <w:proofErr w:type="gramEnd"/>
      <w:r w:rsidRPr="008B6ABA">
        <w:rPr>
          <w:rStyle w:val="StyleUnderline"/>
          <w:sz w:val="12"/>
        </w:rPr>
        <w:t xml:space="preserve"> </w:t>
      </w:r>
      <w:r w:rsidRPr="00CF4A68">
        <w:rPr>
          <w:sz w:val="16"/>
          <w:szCs w:val="16"/>
        </w:rPr>
        <w:t xml:space="preserve">So how close are we to the tipping point? We don’t know but it would be good to find out before it </w:t>
      </w:r>
      <w:proofErr w:type="gramStart"/>
      <w:r w:rsidRPr="00CF4A68">
        <w:rPr>
          <w:sz w:val="16"/>
          <w:szCs w:val="16"/>
        </w:rPr>
        <w:t>happens.</w:t>
      </w:r>
      <w:r w:rsidRPr="008B6ABA">
        <w:rPr>
          <w:sz w:val="12"/>
          <w:szCs w:val="16"/>
        </w:rPr>
        <w:t>¶</w:t>
      </w:r>
      <w:proofErr w:type="gramEnd"/>
      <w:r w:rsidRPr="008B6ABA">
        <w:rPr>
          <w:sz w:val="12"/>
          <w:szCs w:val="16"/>
        </w:rPr>
        <w:t xml:space="preserve"> </w:t>
      </w:r>
      <w:r w:rsidRPr="00CF4A68">
        <w:rPr>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8B6ABA">
        <w:rPr>
          <w:sz w:val="12"/>
          <w:szCs w:val="16"/>
        </w:rPr>
        <w:t xml:space="preserve">¶ </w:t>
      </w:r>
      <w:r w:rsidRPr="00CF4A68">
        <w:rPr>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CF4A68">
        <w:rPr>
          <w:rStyle w:val="StyleUnderline"/>
        </w:rPr>
        <w:t xml:space="preserve">As the world becomes more connected, the dangers </w:t>
      </w:r>
      <w:proofErr w:type="gramStart"/>
      <w:r w:rsidRPr="00CF4A68">
        <w:rPr>
          <w:rStyle w:val="StyleUnderline"/>
        </w:rPr>
        <w:t>increase.</w:t>
      </w:r>
      <w:r w:rsidRPr="008B6ABA">
        <w:rPr>
          <w:rStyle w:val="StyleUnderline"/>
          <w:sz w:val="12"/>
        </w:rPr>
        <w:t>¶</w:t>
      </w:r>
      <w:proofErr w:type="gramEnd"/>
      <w:r w:rsidRPr="008B6ABA">
        <w:rPr>
          <w:rStyle w:val="StyleUnderline"/>
          <w:sz w:val="12"/>
        </w:rPr>
        <w:t xml:space="preserve"> </w:t>
      </w:r>
      <w:r w:rsidRPr="00CF4A68">
        <w:rPr>
          <w:sz w:val="16"/>
        </w:rPr>
        <w:t xml:space="preserve">Are people in western countries safe because of higher quality health systems? </w:t>
      </w:r>
      <w:r w:rsidRPr="00A766E1">
        <w:rPr>
          <w:rStyle w:val="StyleUnderline"/>
          <w:highlight w:val="green"/>
        </w:rPr>
        <w:t xml:space="preserve">Countries like </w:t>
      </w:r>
      <w:r w:rsidRPr="00A766E1">
        <w:rPr>
          <w:rStyle w:val="Emphasis"/>
          <w:highlight w:val="green"/>
        </w:rPr>
        <w:t>the U.S.</w:t>
      </w:r>
      <w:r w:rsidRPr="00A766E1">
        <w:rPr>
          <w:rStyle w:val="StyleUnderline"/>
          <w:highlight w:val="green"/>
        </w:rPr>
        <w:t xml:space="preserve"> have</w:t>
      </w:r>
      <w:r w:rsidRPr="00E2183C">
        <w:rPr>
          <w:rStyle w:val="StyleUnderline"/>
        </w:rPr>
        <w:t xml:space="preserve"> highly </w:t>
      </w:r>
      <w:r w:rsidRPr="00A766E1">
        <w:rPr>
          <w:rStyle w:val="StyleUnderline"/>
          <w:highlight w:val="green"/>
        </w:rPr>
        <w:t>skewed networks of social interactions with</w:t>
      </w:r>
      <w:r w:rsidRPr="00025EF0">
        <w:rPr>
          <w:rStyle w:val="StyleUnderline"/>
        </w:rPr>
        <w:t xml:space="preserve"> some</w:t>
      </w:r>
      <w:r w:rsidRPr="00480815">
        <w:rPr>
          <w:rStyle w:val="StyleUnderline"/>
        </w:rPr>
        <w:t xml:space="preserve"> very </w:t>
      </w:r>
      <w:r w:rsidRPr="00E2183C">
        <w:rPr>
          <w:rStyle w:val="StyleUnderline"/>
        </w:rPr>
        <w:t xml:space="preserve">highly connected individuals that can be </w:t>
      </w:r>
      <w:r w:rsidRPr="00A766E1">
        <w:rPr>
          <w:rStyle w:val="Emphasis"/>
          <w:highlight w:val="green"/>
        </w:rPr>
        <w:t>“</w:t>
      </w:r>
      <w:proofErr w:type="spellStart"/>
      <w:r w:rsidRPr="00A766E1">
        <w:rPr>
          <w:rStyle w:val="Emphasis"/>
          <w:highlight w:val="green"/>
        </w:rPr>
        <w:t>superspreaders</w:t>
      </w:r>
      <w:proofErr w:type="spellEnd"/>
      <w:r w:rsidRPr="00A766E1">
        <w:rPr>
          <w:rStyle w:val="Emphasis"/>
          <w:highlight w:val="green"/>
        </w:rPr>
        <w:t>.”</w:t>
      </w:r>
      <w:r w:rsidRPr="00314999">
        <w:t xml:space="preserve"> </w:t>
      </w:r>
      <w:r w:rsidRPr="00CF4A68">
        <w:rPr>
          <w:sz w:val="16"/>
        </w:rPr>
        <w:t xml:space="preserve">The chances of such an individual becoming infected may be low but </w:t>
      </w:r>
      <w:r w:rsidRPr="00480815">
        <w:rPr>
          <w:rStyle w:val="StyleUnderline"/>
        </w:rPr>
        <w:t xml:space="preserve">events like </w:t>
      </w:r>
      <w:r w:rsidRPr="00A766E1">
        <w:rPr>
          <w:rStyle w:val="StyleUnderline"/>
          <w:highlight w:val="green"/>
        </w:rPr>
        <w:t>a mass outbreak pose a</w:t>
      </w:r>
      <w:r w:rsidRPr="00480815">
        <w:rPr>
          <w:rStyle w:val="StyleUnderline"/>
        </w:rPr>
        <w:t xml:space="preserve"> much </w:t>
      </w:r>
      <w:r w:rsidRPr="00A766E1">
        <w:rPr>
          <w:rStyle w:val="Emphasis"/>
          <w:highlight w:val="green"/>
        </w:rPr>
        <w:t>greater risk</w:t>
      </w:r>
      <w:r w:rsidRPr="00E2183C">
        <w:t xml:space="preserve"> </w:t>
      </w:r>
      <w:r w:rsidRPr="00CF4A68">
        <w:rPr>
          <w:sz w:val="16"/>
        </w:rPr>
        <w:t xml:space="preserve">if they do happen. </w:t>
      </w:r>
      <w:r w:rsidRPr="00A766E1">
        <w:rPr>
          <w:rStyle w:val="StyleUnderline"/>
          <w:highlight w:val="green"/>
        </w:rPr>
        <w:t>If a sick food service worker</w:t>
      </w:r>
      <w:r w:rsidRPr="00480815">
        <w:rPr>
          <w:rStyle w:val="StyleUnderline"/>
        </w:rPr>
        <w:t xml:space="preserve"> in an airport </w:t>
      </w:r>
      <w:r w:rsidRPr="00A766E1">
        <w:rPr>
          <w:rStyle w:val="StyleUnderline"/>
          <w:highlight w:val="green"/>
        </w:rPr>
        <w:t>infects 100 passengers, or a contagion</w:t>
      </w:r>
      <w:r w:rsidRPr="00A10710">
        <w:rPr>
          <w:rStyle w:val="StyleUnderline"/>
        </w:rPr>
        <w:t xml:space="preserve"> event </w:t>
      </w:r>
      <w:r w:rsidRPr="00A766E1">
        <w:rPr>
          <w:rStyle w:val="StyleUnderline"/>
          <w:highlight w:val="green"/>
        </w:rPr>
        <w:t xml:space="preserve">happens in mass transportation, </w:t>
      </w:r>
      <w:r w:rsidRPr="00A766E1">
        <w:rPr>
          <w:rStyle w:val="Emphasis"/>
          <w:highlight w:val="green"/>
        </w:rPr>
        <w:t>an outbreak could</w:t>
      </w:r>
      <w:r w:rsidRPr="00E2183C">
        <w:rPr>
          <w:rStyle w:val="Emphasis"/>
        </w:rPr>
        <w:t xml:space="preserve"> </w:t>
      </w:r>
      <w:r w:rsidRPr="00961510">
        <w:rPr>
          <w:rStyle w:val="Emphasis"/>
        </w:rPr>
        <w:t xml:space="preserve">very well </w:t>
      </w:r>
      <w:r w:rsidRPr="00A766E1">
        <w:rPr>
          <w:rStyle w:val="Emphasis"/>
          <w:highlight w:val="green"/>
        </w:rPr>
        <w:t>prove unstoppable</w:t>
      </w:r>
      <w:r w:rsidRPr="00A10710">
        <w:t>.</w:t>
      </w:r>
    </w:p>
    <w:p w14:paraId="26346945" w14:textId="77777777" w:rsidR="0008600C" w:rsidRDefault="0008600C" w:rsidP="0008600C">
      <w:pPr>
        <w:pStyle w:val="Heading3"/>
      </w:pPr>
      <w:r>
        <w:t>2NC -- IL -- Liberal Order</w:t>
      </w:r>
    </w:p>
    <w:p w14:paraId="43B75169" w14:textId="77777777" w:rsidR="0008600C" w:rsidRPr="009A0DCD" w:rsidRDefault="0008600C" w:rsidP="0008600C">
      <w:pPr>
        <w:pStyle w:val="Heading4"/>
      </w:pPr>
      <w:r w:rsidRPr="009A0DCD">
        <w:t xml:space="preserve">Clearly </w:t>
      </w:r>
      <w:r w:rsidRPr="009A0DCD">
        <w:rPr>
          <w:u w:val="single"/>
        </w:rPr>
        <w:t>signaling</w:t>
      </w:r>
      <w:r w:rsidRPr="009A0DCD">
        <w:t xml:space="preserve"> the </w:t>
      </w:r>
      <w:r w:rsidRPr="009A0DCD">
        <w:rPr>
          <w:u w:val="single"/>
        </w:rPr>
        <w:t>efficacy</w:t>
      </w:r>
      <w:r w:rsidRPr="009A0DCD">
        <w:t xml:space="preserve"> of anti-racial protests restores </w:t>
      </w:r>
      <w:r w:rsidRPr="009A0DCD">
        <w:rPr>
          <w:u w:val="single"/>
        </w:rPr>
        <w:t>American commitment</w:t>
      </w:r>
      <w:r w:rsidRPr="009A0DCD">
        <w:t xml:space="preserve"> to the rules-based order and </w:t>
      </w:r>
      <w:r w:rsidRPr="009A0DCD">
        <w:rPr>
          <w:u w:val="single"/>
        </w:rPr>
        <w:t>buffers</w:t>
      </w:r>
      <w:r w:rsidRPr="009A0DCD">
        <w:t xml:space="preserve"> soft power reserves. </w:t>
      </w:r>
    </w:p>
    <w:p w14:paraId="6ABAFEB6" w14:textId="77777777" w:rsidR="0008600C" w:rsidRPr="009A0DCD" w:rsidRDefault="0008600C" w:rsidP="0008600C">
      <w:r w:rsidRPr="009A0DCD">
        <w:rPr>
          <w:rStyle w:val="Style13ptBold"/>
        </w:rPr>
        <w:t xml:space="preserve">Ferrier ’20 </w:t>
      </w:r>
      <w:r w:rsidRPr="009A0DCD">
        <w:t>[Kyle; June 11; Fellow and Director of Academic Affairs at the Korea Economic Institute of America, experience in the Department of State, M.Sc. in International Political Economy from the London School of Economics, B.A. in Economics, Government, and International Politics from George Mason University; The Diplomat, “South Korea Shows Bipartisan Support for US Anti-Racism Protests,” https://thediplomat.com/2020/06/south-korea-shows-bipartisan-support-for-us-anti-racism-protests/; RP]</w:t>
      </w:r>
    </w:p>
    <w:p w14:paraId="22CA7698" w14:textId="77777777" w:rsidR="0008600C" w:rsidRPr="009A0DCD" w:rsidRDefault="0008600C" w:rsidP="0008600C">
      <w:pPr>
        <w:rPr>
          <w:sz w:val="16"/>
        </w:rPr>
      </w:pPr>
      <w:r w:rsidRPr="009A0DCD">
        <w:rPr>
          <w:sz w:val="16"/>
        </w:rPr>
        <w:t xml:space="preserve">It is becoming increasingly difficult for </w:t>
      </w:r>
      <w:r w:rsidRPr="009A0DCD">
        <w:rPr>
          <w:rStyle w:val="StyleUnderline"/>
        </w:rPr>
        <w:t>South Koreans</w:t>
      </w:r>
      <w:r w:rsidRPr="009A0DCD">
        <w:rPr>
          <w:sz w:val="16"/>
        </w:rPr>
        <w:t xml:space="preserve"> from opposite ends of the political spectrum to find common ground. However, both sides </w:t>
      </w:r>
      <w:r w:rsidRPr="009A0DCD">
        <w:rPr>
          <w:rStyle w:val="StyleUnderline"/>
        </w:rPr>
        <w:t xml:space="preserve">are </w:t>
      </w:r>
      <w:r w:rsidRPr="009A0DCD">
        <w:rPr>
          <w:rStyle w:val="Emphasis"/>
        </w:rPr>
        <w:t>united</w:t>
      </w:r>
      <w:r w:rsidRPr="009A0DCD">
        <w:rPr>
          <w:rStyle w:val="StyleUnderline"/>
        </w:rPr>
        <w:t xml:space="preserve"> in their endorsement of</w:t>
      </w:r>
      <w:r w:rsidRPr="009A0DCD">
        <w:rPr>
          <w:sz w:val="16"/>
        </w:rPr>
        <w:t xml:space="preserve"> the </w:t>
      </w:r>
      <w:r w:rsidRPr="009A0DCD">
        <w:rPr>
          <w:rStyle w:val="Emphasis"/>
        </w:rPr>
        <w:t>peaceful protests</w:t>
      </w:r>
      <w:r w:rsidRPr="009A0DCD">
        <w:rPr>
          <w:rStyle w:val="StyleUnderline"/>
        </w:rPr>
        <w:t xml:space="preserve"> for social justice</w:t>
      </w:r>
      <w:r w:rsidRPr="009A0DCD">
        <w:rPr>
          <w:sz w:val="16"/>
        </w:rPr>
        <w:t xml:space="preserve"> in cities </w:t>
      </w:r>
      <w:r w:rsidRPr="009A0DCD">
        <w:rPr>
          <w:rStyle w:val="StyleUnderline"/>
        </w:rPr>
        <w:t>across the U</w:t>
      </w:r>
      <w:r w:rsidRPr="009A0DCD">
        <w:rPr>
          <w:sz w:val="16"/>
        </w:rPr>
        <w:t xml:space="preserve">nited </w:t>
      </w:r>
      <w:r w:rsidRPr="009A0DCD">
        <w:rPr>
          <w:rStyle w:val="StyleUnderline"/>
        </w:rPr>
        <w:t>S</w:t>
      </w:r>
      <w:r w:rsidRPr="009A0DCD">
        <w:rPr>
          <w:sz w:val="16"/>
        </w:rPr>
        <w:t>tates.</w:t>
      </w:r>
    </w:p>
    <w:p w14:paraId="4C345CF7" w14:textId="77777777" w:rsidR="0008600C" w:rsidRPr="009A0DCD" w:rsidRDefault="0008600C" w:rsidP="0008600C">
      <w:pPr>
        <w:rPr>
          <w:sz w:val="16"/>
        </w:rPr>
      </w:pPr>
      <w:r w:rsidRPr="009A0DCD">
        <w:rPr>
          <w:rStyle w:val="StyleUnderline"/>
        </w:rPr>
        <w:t>Widespread</w:t>
      </w:r>
      <w:r w:rsidRPr="009A0DCD">
        <w:rPr>
          <w:sz w:val="16"/>
        </w:rPr>
        <w:t xml:space="preserve"> public </w:t>
      </w:r>
      <w:r w:rsidRPr="00A766E1">
        <w:rPr>
          <w:rStyle w:val="StyleUnderline"/>
          <w:highlight w:val="green"/>
        </w:rPr>
        <w:t>demonstrations</w:t>
      </w:r>
      <w:r w:rsidRPr="009A0DCD">
        <w:rPr>
          <w:rStyle w:val="StyleUnderline"/>
        </w:rPr>
        <w:t xml:space="preserve"> sparked by</w:t>
      </w:r>
      <w:r w:rsidRPr="009A0DCD">
        <w:rPr>
          <w:sz w:val="16"/>
        </w:rPr>
        <w:t xml:space="preserve"> the death of George </w:t>
      </w:r>
      <w:r w:rsidRPr="009A0DCD">
        <w:rPr>
          <w:rStyle w:val="StyleUnderline"/>
        </w:rPr>
        <w:t>Floyd</w:t>
      </w:r>
      <w:r w:rsidRPr="009A0DCD">
        <w:rPr>
          <w:sz w:val="16"/>
        </w:rPr>
        <w:t xml:space="preserve"> at the hands of the Minneapolis Police Department in late May have </w:t>
      </w:r>
      <w:r w:rsidRPr="00A766E1">
        <w:rPr>
          <w:rStyle w:val="StyleUnderline"/>
          <w:highlight w:val="green"/>
        </w:rPr>
        <w:t>garnered</w:t>
      </w:r>
      <w:r w:rsidRPr="009A0DCD">
        <w:rPr>
          <w:rStyle w:val="StyleUnderline"/>
        </w:rPr>
        <w:t xml:space="preserve"> </w:t>
      </w:r>
      <w:r w:rsidRPr="009A0DCD">
        <w:rPr>
          <w:rStyle w:val="Emphasis"/>
        </w:rPr>
        <w:t xml:space="preserve">significant </w:t>
      </w:r>
      <w:r w:rsidRPr="00A766E1">
        <w:rPr>
          <w:rStyle w:val="Emphasis"/>
          <w:highlight w:val="green"/>
        </w:rPr>
        <w:t>attention</w:t>
      </w:r>
      <w:r w:rsidRPr="00A766E1">
        <w:rPr>
          <w:rStyle w:val="StyleUnderline"/>
          <w:highlight w:val="green"/>
        </w:rPr>
        <w:t xml:space="preserve"> in the</w:t>
      </w:r>
      <w:r w:rsidRPr="009A0DCD">
        <w:rPr>
          <w:rStyle w:val="StyleUnderline"/>
        </w:rPr>
        <w:t xml:space="preserve"> </w:t>
      </w:r>
      <w:r w:rsidRPr="009A0DCD">
        <w:rPr>
          <w:rStyle w:val="Emphasis"/>
        </w:rPr>
        <w:t xml:space="preserve">rest of the </w:t>
      </w:r>
      <w:r w:rsidRPr="00A766E1">
        <w:rPr>
          <w:rStyle w:val="Emphasis"/>
          <w:highlight w:val="green"/>
        </w:rPr>
        <w:t>world</w:t>
      </w:r>
      <w:r w:rsidRPr="009A0DCD">
        <w:rPr>
          <w:rStyle w:val="StyleUnderline"/>
        </w:rPr>
        <w:t>, including South Korea</w:t>
      </w:r>
      <w:r w:rsidRPr="009A0DCD">
        <w:rPr>
          <w:sz w:val="16"/>
        </w:rPr>
        <w:t xml:space="preserve">. The story of Floyd’s death as an unarmed, unthreatening </w:t>
      </w:r>
      <w:proofErr w:type="gramStart"/>
      <w:r w:rsidRPr="009A0DCD">
        <w:rPr>
          <w:sz w:val="16"/>
        </w:rPr>
        <w:t>African-American</w:t>
      </w:r>
      <w:proofErr w:type="gramEnd"/>
      <w:r w:rsidRPr="009A0DCD">
        <w:rPr>
          <w:sz w:val="16"/>
        </w:rPr>
        <w:t xml:space="preserve"> killed by police officers is one heard all too often in the United States. In the current context, the tragedy underlines existing structural socio-economic inequality already brought to the fore by COVID-19. Of course, just as integral to the narrative of these Black Lives Matter protests has been the further violence used by police forces to suppress demonstrators, encouraged by U.S. President Donald Trump and senior administration officials. </w:t>
      </w:r>
      <w:r w:rsidRPr="00A766E1">
        <w:rPr>
          <w:rStyle w:val="StyleUnderline"/>
          <w:highlight w:val="green"/>
        </w:rPr>
        <w:t>Trump’s endorsement of</w:t>
      </w:r>
      <w:r w:rsidRPr="009A0DCD">
        <w:rPr>
          <w:rStyle w:val="StyleUnderline"/>
        </w:rPr>
        <w:t xml:space="preserve"> </w:t>
      </w:r>
      <w:r w:rsidRPr="009A0DCD">
        <w:rPr>
          <w:rStyle w:val="Emphasis"/>
        </w:rPr>
        <w:t xml:space="preserve">deploying </w:t>
      </w:r>
      <w:r w:rsidRPr="00A766E1">
        <w:rPr>
          <w:rStyle w:val="Emphasis"/>
          <w:highlight w:val="green"/>
        </w:rPr>
        <w:t>the military</w:t>
      </w:r>
      <w:r w:rsidRPr="009A0DCD">
        <w:rPr>
          <w:sz w:val="16"/>
        </w:rPr>
        <w:t xml:space="preserve"> to “dominate the battlespace” – as stated by U.S. Secretary of Defense Mark Esper – on a call to U.S. governors </w:t>
      </w:r>
      <w:r w:rsidRPr="009A0DCD">
        <w:rPr>
          <w:rStyle w:val="StyleUnderline"/>
        </w:rPr>
        <w:t xml:space="preserve">is among the </w:t>
      </w:r>
      <w:r w:rsidRPr="009A0DCD">
        <w:rPr>
          <w:rStyle w:val="Emphasis"/>
        </w:rPr>
        <w:t>most noticeable</w:t>
      </w:r>
      <w:r w:rsidRPr="009A0DCD">
        <w:rPr>
          <w:rStyle w:val="StyleUnderline"/>
        </w:rPr>
        <w:t xml:space="preserve"> examples</w:t>
      </w:r>
      <w:r w:rsidRPr="009A0DCD">
        <w:rPr>
          <w:sz w:val="16"/>
        </w:rPr>
        <w:t xml:space="preserve"> along these lines </w:t>
      </w:r>
      <w:r w:rsidRPr="009A0DCD">
        <w:rPr>
          <w:rStyle w:val="StyleUnderline"/>
        </w:rPr>
        <w:t xml:space="preserve">that </w:t>
      </w:r>
      <w:r w:rsidRPr="00A766E1">
        <w:rPr>
          <w:rStyle w:val="StyleUnderline"/>
          <w:highlight w:val="green"/>
        </w:rPr>
        <w:t xml:space="preserve">has </w:t>
      </w:r>
      <w:r w:rsidRPr="00A766E1">
        <w:rPr>
          <w:rStyle w:val="Emphasis"/>
          <w:highlight w:val="green"/>
        </w:rPr>
        <w:t>drawn criticism</w:t>
      </w:r>
      <w:r w:rsidRPr="009A0DCD">
        <w:rPr>
          <w:rStyle w:val="StyleUnderline"/>
        </w:rPr>
        <w:t xml:space="preserve"> from</w:t>
      </w:r>
      <w:r w:rsidRPr="009A0DCD">
        <w:rPr>
          <w:sz w:val="16"/>
        </w:rPr>
        <w:t xml:space="preserve"> pundits and </w:t>
      </w:r>
      <w:r w:rsidRPr="009A0DCD">
        <w:rPr>
          <w:rStyle w:val="StyleUnderline"/>
        </w:rPr>
        <w:t xml:space="preserve">former senior U.S. </w:t>
      </w:r>
      <w:r w:rsidRPr="009A0DCD">
        <w:rPr>
          <w:rStyle w:val="Emphasis"/>
        </w:rPr>
        <w:t>military officials</w:t>
      </w:r>
      <w:r w:rsidRPr="009A0DCD">
        <w:rPr>
          <w:sz w:val="16"/>
        </w:rPr>
        <w:t> alike.</w:t>
      </w:r>
    </w:p>
    <w:p w14:paraId="0FDF4EF8" w14:textId="77777777" w:rsidR="0008600C" w:rsidRPr="009A0DCD" w:rsidRDefault="0008600C" w:rsidP="0008600C">
      <w:pPr>
        <w:rPr>
          <w:sz w:val="16"/>
        </w:rPr>
      </w:pPr>
      <w:r w:rsidRPr="009A0DCD">
        <w:rPr>
          <w:sz w:val="16"/>
        </w:rPr>
        <w:t xml:space="preserve">Though this story is still ongoing, </w:t>
      </w:r>
      <w:r w:rsidRPr="009A0DCD">
        <w:rPr>
          <w:rStyle w:val="StyleUnderline"/>
        </w:rPr>
        <w:t xml:space="preserve">a </w:t>
      </w:r>
      <w:r w:rsidRPr="009A0DCD">
        <w:rPr>
          <w:rStyle w:val="Emphasis"/>
        </w:rPr>
        <w:t>cross-sectional</w:t>
      </w:r>
      <w:r w:rsidRPr="009A0DCD">
        <w:rPr>
          <w:rStyle w:val="StyleUnderline"/>
        </w:rPr>
        <w:t xml:space="preserve"> reading of</w:t>
      </w:r>
      <w:r w:rsidRPr="009A0DCD">
        <w:rPr>
          <w:sz w:val="16"/>
        </w:rPr>
        <w:t xml:space="preserve"> editorials from major South Korean </w:t>
      </w:r>
      <w:r w:rsidRPr="009A0DCD">
        <w:rPr>
          <w:rStyle w:val="StyleUnderline"/>
        </w:rPr>
        <w:t xml:space="preserve">newspapers suggests </w:t>
      </w:r>
      <w:r w:rsidRPr="00A766E1">
        <w:rPr>
          <w:rStyle w:val="StyleUnderline"/>
          <w:highlight w:val="green"/>
        </w:rPr>
        <w:t>there is</w:t>
      </w:r>
      <w:r w:rsidRPr="009A0DCD">
        <w:rPr>
          <w:rStyle w:val="StyleUnderline"/>
        </w:rPr>
        <w:t xml:space="preserve"> </w:t>
      </w:r>
      <w:r w:rsidRPr="009A0DCD">
        <w:rPr>
          <w:rStyle w:val="Emphasis"/>
        </w:rPr>
        <w:t>general agreement</w:t>
      </w:r>
      <w:r w:rsidRPr="009A0DCD">
        <w:rPr>
          <w:rStyle w:val="StyleUnderline"/>
        </w:rPr>
        <w:t xml:space="preserve"> on</w:t>
      </w:r>
      <w:r w:rsidRPr="009A0DCD">
        <w:rPr>
          <w:sz w:val="16"/>
        </w:rPr>
        <w:t xml:space="preserve"> interpreting </w:t>
      </w:r>
      <w:r w:rsidRPr="009A0DCD">
        <w:rPr>
          <w:rStyle w:val="StyleUnderline"/>
        </w:rPr>
        <w:t>what is happening now in the U</w:t>
      </w:r>
      <w:r w:rsidRPr="009A0DCD">
        <w:rPr>
          <w:sz w:val="16"/>
        </w:rPr>
        <w:t xml:space="preserve">nited </w:t>
      </w:r>
      <w:r w:rsidRPr="009A0DCD">
        <w:rPr>
          <w:rStyle w:val="StyleUnderline"/>
        </w:rPr>
        <w:t>S</w:t>
      </w:r>
      <w:r w:rsidRPr="009A0DCD">
        <w:rPr>
          <w:sz w:val="16"/>
        </w:rPr>
        <w:t xml:space="preserve">tates. As protests surged in the U.S. last week, so too did South Korean commentary on the issue. Dong-A </w:t>
      </w:r>
      <w:proofErr w:type="spellStart"/>
      <w:r w:rsidRPr="009A0DCD">
        <w:rPr>
          <w:sz w:val="16"/>
        </w:rPr>
        <w:t>Ilbo</w:t>
      </w:r>
      <w:proofErr w:type="spellEnd"/>
      <w:r w:rsidRPr="009A0DCD">
        <w:rPr>
          <w:sz w:val="16"/>
        </w:rPr>
        <w:t xml:space="preserve">, JoongAng </w:t>
      </w:r>
      <w:proofErr w:type="spellStart"/>
      <w:r w:rsidRPr="009A0DCD">
        <w:rPr>
          <w:sz w:val="16"/>
        </w:rPr>
        <w:t>Ilbo</w:t>
      </w:r>
      <w:proofErr w:type="spellEnd"/>
      <w:r w:rsidRPr="009A0DCD">
        <w:rPr>
          <w:sz w:val="16"/>
        </w:rPr>
        <w:t xml:space="preserve">, Kyunghyang </w:t>
      </w:r>
      <w:proofErr w:type="spellStart"/>
      <w:r w:rsidRPr="009A0DCD">
        <w:rPr>
          <w:sz w:val="16"/>
        </w:rPr>
        <w:t>Shinmun</w:t>
      </w:r>
      <w:proofErr w:type="spellEnd"/>
      <w:r w:rsidRPr="009A0DCD">
        <w:rPr>
          <w:sz w:val="16"/>
        </w:rPr>
        <w:t xml:space="preserve">, and Hankyoreh – listed in the order of most conservative to most progressive – all ran editorials on the </w:t>
      </w:r>
      <w:r w:rsidRPr="007A2654">
        <w:rPr>
          <w:sz w:val="16"/>
        </w:rPr>
        <w:t xml:space="preserve">demonstrations. </w:t>
      </w:r>
      <w:r w:rsidRPr="007A2654">
        <w:rPr>
          <w:rStyle w:val="StyleUnderline"/>
        </w:rPr>
        <w:t>Several</w:t>
      </w:r>
      <w:r w:rsidRPr="009A0DCD">
        <w:rPr>
          <w:rStyle w:val="StyleUnderline"/>
        </w:rPr>
        <w:t xml:space="preserve"> </w:t>
      </w:r>
      <w:r w:rsidRPr="009A0DCD">
        <w:rPr>
          <w:rStyle w:val="Emphasis"/>
        </w:rPr>
        <w:t>key threads</w:t>
      </w:r>
      <w:r w:rsidRPr="009A0DCD">
        <w:rPr>
          <w:rStyle w:val="StyleUnderline"/>
        </w:rPr>
        <w:t xml:space="preserve"> can be found</w:t>
      </w:r>
      <w:r w:rsidRPr="009A0DCD">
        <w:rPr>
          <w:sz w:val="16"/>
        </w:rPr>
        <w:t xml:space="preserve"> throughout these pieces.</w:t>
      </w:r>
    </w:p>
    <w:p w14:paraId="04E52E67" w14:textId="77777777" w:rsidR="0008600C" w:rsidRPr="009A0DCD" w:rsidRDefault="0008600C" w:rsidP="0008600C">
      <w:pPr>
        <w:rPr>
          <w:sz w:val="16"/>
        </w:rPr>
      </w:pPr>
      <w:r w:rsidRPr="009A0DCD">
        <w:rPr>
          <w:sz w:val="16"/>
        </w:rPr>
        <w:t xml:space="preserve">The </w:t>
      </w:r>
      <w:r w:rsidRPr="009A0DCD">
        <w:rPr>
          <w:rStyle w:val="StyleUnderline"/>
        </w:rPr>
        <w:t xml:space="preserve">first is </w:t>
      </w:r>
      <w:r w:rsidRPr="00A766E1">
        <w:rPr>
          <w:rStyle w:val="Emphasis"/>
          <w:highlight w:val="green"/>
        </w:rPr>
        <w:t>affirmation</w:t>
      </w:r>
      <w:r w:rsidRPr="00A766E1">
        <w:rPr>
          <w:rStyle w:val="StyleUnderline"/>
          <w:highlight w:val="green"/>
        </w:rPr>
        <w:t xml:space="preserve"> for Americans </w:t>
      </w:r>
      <w:r w:rsidRPr="00A766E1">
        <w:rPr>
          <w:rStyle w:val="Emphasis"/>
          <w:highlight w:val="green"/>
        </w:rPr>
        <w:t>taking to</w:t>
      </w:r>
      <w:r w:rsidRPr="009A0DCD">
        <w:rPr>
          <w:rStyle w:val="Emphasis"/>
        </w:rPr>
        <w:t xml:space="preserve"> the </w:t>
      </w:r>
      <w:r w:rsidRPr="00A766E1">
        <w:rPr>
          <w:rStyle w:val="Emphasis"/>
          <w:highlight w:val="green"/>
        </w:rPr>
        <w:t>streets</w:t>
      </w:r>
      <w:r w:rsidRPr="009A0DCD">
        <w:rPr>
          <w:rStyle w:val="StyleUnderline"/>
        </w:rPr>
        <w:t xml:space="preserve"> and </w:t>
      </w:r>
      <w:r w:rsidRPr="009A0DCD">
        <w:rPr>
          <w:rStyle w:val="Emphasis"/>
        </w:rPr>
        <w:t>condemnation</w:t>
      </w:r>
      <w:r w:rsidRPr="009A0DCD">
        <w:rPr>
          <w:rStyle w:val="StyleUnderline"/>
        </w:rPr>
        <w:t xml:space="preserve"> for</w:t>
      </w:r>
      <w:r w:rsidRPr="009A0DCD">
        <w:rPr>
          <w:sz w:val="16"/>
        </w:rPr>
        <w:t xml:space="preserve"> Donald </w:t>
      </w:r>
      <w:r w:rsidRPr="009A0DCD">
        <w:rPr>
          <w:rStyle w:val="StyleUnderline"/>
        </w:rPr>
        <w:t>Trump</w:t>
      </w:r>
      <w:r w:rsidRPr="009A0DCD">
        <w:rPr>
          <w:sz w:val="16"/>
        </w:rPr>
        <w:t xml:space="preserve">. A June 3 JoongAng </w:t>
      </w:r>
      <w:proofErr w:type="spellStart"/>
      <w:r w:rsidRPr="009A0DCD">
        <w:rPr>
          <w:sz w:val="16"/>
        </w:rPr>
        <w:t>Ilbo</w:t>
      </w:r>
      <w:proofErr w:type="spellEnd"/>
      <w:r w:rsidRPr="009A0DCD">
        <w:rPr>
          <w:sz w:val="16"/>
        </w:rPr>
        <w:t xml:space="preserve"> editorial states the protests “are aimed at correcting deeply-rooted racism and structural conflicts. Yet their leader Trump has called the protesters ‘lowlifes and losers’ or even ‘terrorists’ and called for the use of force to stamp out the ‘unlawful’ demonstrations even though many of them are peaceful.” </w:t>
      </w:r>
      <w:r w:rsidRPr="009A0DCD">
        <w:rPr>
          <w:rStyle w:val="StyleUnderline"/>
        </w:rPr>
        <w:t>A</w:t>
      </w:r>
      <w:r w:rsidRPr="009A0DCD">
        <w:rPr>
          <w:sz w:val="16"/>
        </w:rPr>
        <w:t xml:space="preserve"> June 1 Dong-A </w:t>
      </w:r>
      <w:proofErr w:type="spellStart"/>
      <w:r w:rsidRPr="009A0DCD">
        <w:rPr>
          <w:sz w:val="16"/>
        </w:rPr>
        <w:t>Ilbo</w:t>
      </w:r>
      <w:proofErr w:type="spellEnd"/>
      <w:r w:rsidRPr="009A0DCD">
        <w:rPr>
          <w:sz w:val="16"/>
        </w:rPr>
        <w:t> </w:t>
      </w:r>
      <w:r w:rsidRPr="009A0DCD">
        <w:rPr>
          <w:rStyle w:val="StyleUnderline"/>
        </w:rPr>
        <w:t>editorial </w:t>
      </w:r>
      <w:r w:rsidRPr="009A0DCD">
        <w:rPr>
          <w:rStyle w:val="Emphasis"/>
        </w:rPr>
        <w:t>criticized Trump</w:t>
      </w:r>
      <w:r w:rsidRPr="009A0DCD">
        <w:rPr>
          <w:rStyle w:val="StyleUnderline"/>
        </w:rPr>
        <w:t xml:space="preserve"> for his </w:t>
      </w:r>
      <w:r w:rsidRPr="009A0DCD">
        <w:rPr>
          <w:rStyle w:val="Emphasis"/>
        </w:rPr>
        <w:t>mismanagement</w:t>
      </w:r>
      <w:r w:rsidRPr="009A0DCD">
        <w:rPr>
          <w:rStyle w:val="StyleUnderline"/>
        </w:rPr>
        <w:t xml:space="preserve"> and </w:t>
      </w:r>
      <w:r w:rsidRPr="009A0DCD">
        <w:rPr>
          <w:rStyle w:val="Emphasis"/>
        </w:rPr>
        <w:t>stoking the flames</w:t>
      </w:r>
      <w:r w:rsidRPr="009A0DCD">
        <w:rPr>
          <w:rStyle w:val="StyleUnderline"/>
        </w:rPr>
        <w:t xml:space="preserve"> of unrest</w:t>
      </w:r>
      <w:r w:rsidRPr="009A0DCD">
        <w:rPr>
          <w:sz w:val="16"/>
        </w:rPr>
        <w:t xml:space="preserve">, claiming “The United States is changing from a country that it wants to resemble to a hateful country.” Both Hankyoreh’s June 3 editorial entitled “Trump’s ‘hatred politics’ pour oil on ‘racist anger’” and June 1 commentary on the protests lambast Trump for appealing to his base rather than fostering unity. Additionally, Kyunghyang </w:t>
      </w:r>
      <w:proofErr w:type="spellStart"/>
      <w:r w:rsidRPr="009A0DCD">
        <w:rPr>
          <w:sz w:val="16"/>
        </w:rPr>
        <w:t>Shinmun</w:t>
      </w:r>
      <w:proofErr w:type="spellEnd"/>
      <w:r w:rsidRPr="009A0DCD">
        <w:rPr>
          <w:sz w:val="16"/>
        </w:rPr>
        <w:t> ran a June 3 editorial arguing that the Trump administration has encouraged racism and should never use troops against demonstrators.</w:t>
      </w:r>
    </w:p>
    <w:p w14:paraId="6731E2A2" w14:textId="77777777" w:rsidR="0008600C" w:rsidRPr="009A0DCD" w:rsidRDefault="0008600C" w:rsidP="0008600C">
      <w:pPr>
        <w:rPr>
          <w:sz w:val="16"/>
        </w:rPr>
      </w:pPr>
      <w:r w:rsidRPr="00A766E1">
        <w:rPr>
          <w:rStyle w:val="StyleUnderline"/>
          <w:highlight w:val="green"/>
        </w:rPr>
        <w:t>The</w:t>
      </w:r>
      <w:r w:rsidRPr="009A0DCD">
        <w:rPr>
          <w:rStyle w:val="StyleUnderline"/>
        </w:rPr>
        <w:t xml:space="preserve"> second </w:t>
      </w:r>
      <w:r w:rsidRPr="00A766E1">
        <w:rPr>
          <w:rStyle w:val="Emphasis"/>
          <w:highlight w:val="green"/>
        </w:rPr>
        <w:t>key idea</w:t>
      </w:r>
      <w:r w:rsidRPr="009A0DCD">
        <w:rPr>
          <w:rStyle w:val="StyleUnderline"/>
        </w:rPr>
        <w:t xml:space="preserve"> throughout</w:t>
      </w:r>
      <w:r w:rsidRPr="009A0DCD">
        <w:rPr>
          <w:sz w:val="16"/>
        </w:rPr>
        <w:t xml:space="preserve"> these </w:t>
      </w:r>
      <w:r w:rsidRPr="009A0DCD">
        <w:rPr>
          <w:rStyle w:val="StyleUnderline"/>
        </w:rPr>
        <w:t xml:space="preserve">pieces </w:t>
      </w:r>
      <w:r w:rsidRPr="00A766E1">
        <w:rPr>
          <w:rStyle w:val="StyleUnderline"/>
          <w:highlight w:val="green"/>
        </w:rPr>
        <w:t>is</w:t>
      </w:r>
      <w:r w:rsidRPr="009A0DCD">
        <w:rPr>
          <w:rStyle w:val="StyleUnderline"/>
        </w:rPr>
        <w:t xml:space="preserve"> a </w:t>
      </w:r>
      <w:r w:rsidRPr="009A0DCD">
        <w:rPr>
          <w:rStyle w:val="Emphasis"/>
        </w:rPr>
        <w:t>concern</w:t>
      </w:r>
      <w:r w:rsidRPr="009A0DCD">
        <w:rPr>
          <w:rStyle w:val="StyleUnderline"/>
        </w:rPr>
        <w:t xml:space="preserve"> with the </w:t>
      </w:r>
      <w:r w:rsidRPr="00A766E1">
        <w:rPr>
          <w:rStyle w:val="Emphasis"/>
          <w:highlight w:val="green"/>
        </w:rPr>
        <w:t>international implications</w:t>
      </w:r>
      <w:r w:rsidRPr="009A0DCD">
        <w:rPr>
          <w:rStyle w:val="StyleUnderline"/>
        </w:rPr>
        <w:t xml:space="preserve"> of the White House’s response, especially in the</w:t>
      </w:r>
      <w:r w:rsidRPr="009A0DCD">
        <w:rPr>
          <w:sz w:val="16"/>
        </w:rPr>
        <w:t xml:space="preserve"> context of the </w:t>
      </w:r>
      <w:r w:rsidRPr="009A0DCD">
        <w:rPr>
          <w:rStyle w:val="Emphasis"/>
        </w:rPr>
        <w:t>intensifying rivalry</w:t>
      </w:r>
      <w:r w:rsidRPr="009A0DCD">
        <w:rPr>
          <w:rStyle w:val="StyleUnderline"/>
        </w:rPr>
        <w:t xml:space="preserve"> between </w:t>
      </w:r>
      <w:r w:rsidRPr="009A0DCD">
        <w:rPr>
          <w:rStyle w:val="Emphasis"/>
        </w:rPr>
        <w:t>Washington</w:t>
      </w:r>
      <w:r w:rsidRPr="009A0DCD">
        <w:rPr>
          <w:rStyle w:val="StyleUnderline"/>
        </w:rPr>
        <w:t xml:space="preserve"> and </w:t>
      </w:r>
      <w:r w:rsidRPr="009A0DCD">
        <w:rPr>
          <w:rStyle w:val="Emphasis"/>
        </w:rPr>
        <w:t>Beijing</w:t>
      </w:r>
      <w:r w:rsidRPr="009A0DCD">
        <w:rPr>
          <w:rStyle w:val="StyleUnderline"/>
        </w:rPr>
        <w:t xml:space="preserve">. </w:t>
      </w:r>
      <w:r w:rsidRPr="00A766E1">
        <w:rPr>
          <w:rStyle w:val="StyleUnderline"/>
          <w:highlight w:val="green"/>
        </w:rPr>
        <w:t>COVID</w:t>
      </w:r>
      <w:r w:rsidRPr="009A0DCD">
        <w:rPr>
          <w:rStyle w:val="StyleUnderline"/>
        </w:rPr>
        <w:t>-19</w:t>
      </w:r>
      <w:r w:rsidRPr="009A0DCD">
        <w:rPr>
          <w:sz w:val="16"/>
        </w:rPr>
        <w:t xml:space="preserve"> has </w:t>
      </w:r>
      <w:r w:rsidRPr="00A766E1">
        <w:rPr>
          <w:rStyle w:val="StyleUnderline"/>
          <w:highlight w:val="green"/>
        </w:rPr>
        <w:t>accelerated</w:t>
      </w:r>
      <w:r w:rsidRPr="009A0DCD">
        <w:rPr>
          <w:rStyle w:val="StyleUnderline"/>
        </w:rPr>
        <w:t xml:space="preserve"> </w:t>
      </w:r>
      <w:r w:rsidRPr="009A0DCD">
        <w:rPr>
          <w:rStyle w:val="Emphasis"/>
        </w:rPr>
        <w:t xml:space="preserve">great power </w:t>
      </w:r>
      <w:r w:rsidRPr="00A766E1">
        <w:rPr>
          <w:rStyle w:val="Emphasis"/>
          <w:highlight w:val="green"/>
        </w:rPr>
        <w:t>competition</w:t>
      </w:r>
      <w:r w:rsidRPr="00A766E1">
        <w:rPr>
          <w:rStyle w:val="StyleUnderline"/>
          <w:highlight w:val="green"/>
        </w:rPr>
        <w:t xml:space="preserve"> and</w:t>
      </w:r>
      <w:r w:rsidRPr="009A0DCD">
        <w:rPr>
          <w:rStyle w:val="StyleUnderline"/>
        </w:rPr>
        <w:t xml:space="preserve"> South Korean experts are </w:t>
      </w:r>
      <w:r w:rsidRPr="009A0DCD">
        <w:rPr>
          <w:rStyle w:val="Emphasis"/>
        </w:rPr>
        <w:t>worried</w:t>
      </w:r>
      <w:r w:rsidRPr="009A0DCD">
        <w:rPr>
          <w:rStyle w:val="StyleUnderline"/>
        </w:rPr>
        <w:t xml:space="preserve"> by U.S. initiatives</w:t>
      </w:r>
      <w:r w:rsidRPr="009A0DCD">
        <w:rPr>
          <w:sz w:val="16"/>
        </w:rPr>
        <w:t xml:space="preserve"> – such as the Economic Prosperity Network – </w:t>
      </w:r>
      <w:r w:rsidRPr="009A0DCD">
        <w:rPr>
          <w:rStyle w:val="StyleUnderline"/>
        </w:rPr>
        <w:t xml:space="preserve">that could </w:t>
      </w:r>
      <w:proofErr w:type="gramStart"/>
      <w:r w:rsidRPr="009A0DCD">
        <w:rPr>
          <w:rStyle w:val="StyleUnderline"/>
        </w:rPr>
        <w:t xml:space="preserve">be </w:t>
      </w:r>
      <w:r w:rsidRPr="009A0DCD">
        <w:rPr>
          <w:sz w:val="16"/>
        </w:rPr>
        <w:t>seen as</w:t>
      </w:r>
      <w:proofErr w:type="gramEnd"/>
      <w:r w:rsidRPr="009A0DCD">
        <w:rPr>
          <w:sz w:val="16"/>
        </w:rPr>
        <w:t xml:space="preserve"> </w:t>
      </w:r>
      <w:r w:rsidRPr="009A0DCD">
        <w:rPr>
          <w:rStyle w:val="StyleUnderline"/>
        </w:rPr>
        <w:t xml:space="preserve">forcing Seoul to </w:t>
      </w:r>
      <w:r w:rsidRPr="009A0DCD">
        <w:rPr>
          <w:rStyle w:val="Emphasis"/>
        </w:rPr>
        <w:t>choose sides</w:t>
      </w:r>
      <w:r w:rsidRPr="009A0DCD">
        <w:rPr>
          <w:rStyle w:val="StyleUnderline"/>
        </w:rPr>
        <w:t xml:space="preserve">. Dong-A </w:t>
      </w:r>
      <w:proofErr w:type="spellStart"/>
      <w:r w:rsidRPr="009A0DCD">
        <w:rPr>
          <w:rStyle w:val="StyleUnderline"/>
        </w:rPr>
        <w:t>Ilbo</w:t>
      </w:r>
      <w:proofErr w:type="spellEnd"/>
      <w:r w:rsidRPr="009A0DCD">
        <w:rPr>
          <w:rStyle w:val="StyleUnderline"/>
        </w:rPr>
        <w:t> </w:t>
      </w:r>
      <w:r w:rsidRPr="00A766E1">
        <w:rPr>
          <w:rStyle w:val="Emphasis"/>
          <w:highlight w:val="green"/>
        </w:rPr>
        <w:t>lamented</w:t>
      </w:r>
      <w:r w:rsidRPr="009A0DCD">
        <w:rPr>
          <w:rStyle w:val="Emphasis"/>
        </w:rPr>
        <w:t xml:space="preserve"> the </w:t>
      </w:r>
      <w:r w:rsidRPr="00A766E1">
        <w:rPr>
          <w:rStyle w:val="Emphasis"/>
          <w:highlight w:val="green"/>
        </w:rPr>
        <w:t>loss</w:t>
      </w:r>
      <w:r w:rsidRPr="00A766E1">
        <w:rPr>
          <w:rStyle w:val="StyleUnderline"/>
          <w:highlight w:val="green"/>
        </w:rPr>
        <w:t xml:space="preserve"> of</w:t>
      </w:r>
      <w:r w:rsidRPr="009A0DCD">
        <w:rPr>
          <w:rStyle w:val="StyleUnderline"/>
        </w:rPr>
        <w:t xml:space="preserve"> U.S. </w:t>
      </w:r>
      <w:r w:rsidRPr="00A766E1">
        <w:rPr>
          <w:rStyle w:val="Emphasis"/>
          <w:highlight w:val="green"/>
        </w:rPr>
        <w:t>democratic soft power</w:t>
      </w:r>
      <w:r w:rsidRPr="009A0DCD">
        <w:rPr>
          <w:rStyle w:val="StyleUnderline"/>
        </w:rPr>
        <w:t xml:space="preserve"> from Trump’s actions against the </w:t>
      </w:r>
      <w:r w:rsidRPr="009A0DCD">
        <w:rPr>
          <w:rStyle w:val="Emphasis"/>
        </w:rPr>
        <w:t>backdrop</w:t>
      </w:r>
      <w:r w:rsidRPr="009A0DCD">
        <w:rPr>
          <w:rStyle w:val="StyleUnderline"/>
        </w:rPr>
        <w:t xml:space="preserve"> of </w:t>
      </w:r>
      <w:r w:rsidRPr="009A0DCD">
        <w:rPr>
          <w:rStyle w:val="Emphasis"/>
        </w:rPr>
        <w:t>deteriorating U.S.-China relations</w:t>
      </w:r>
      <w:r w:rsidRPr="009A0DCD">
        <w:rPr>
          <w:sz w:val="16"/>
        </w:rPr>
        <w:t xml:space="preserve">. JoongAng </w:t>
      </w:r>
      <w:proofErr w:type="spellStart"/>
      <w:r w:rsidRPr="009A0DCD">
        <w:rPr>
          <w:sz w:val="16"/>
        </w:rPr>
        <w:t>Ilbo</w:t>
      </w:r>
      <w:proofErr w:type="spellEnd"/>
      <w:r w:rsidRPr="009A0DCD">
        <w:rPr>
          <w:sz w:val="16"/>
        </w:rPr>
        <w:t xml:space="preserve"> attributed </w:t>
      </w:r>
      <w:r w:rsidRPr="00A766E1">
        <w:rPr>
          <w:rStyle w:val="StyleUnderline"/>
          <w:highlight w:val="green"/>
        </w:rPr>
        <w:t>Trump</w:t>
      </w:r>
      <w:r w:rsidRPr="007A2654">
        <w:rPr>
          <w:rStyle w:val="StyleUnderline"/>
        </w:rPr>
        <w:t>’s</w:t>
      </w:r>
      <w:r w:rsidRPr="009A0DCD">
        <w:rPr>
          <w:rStyle w:val="StyleUnderline"/>
        </w:rPr>
        <w:t xml:space="preserve"> “America First”</w:t>
      </w:r>
      <w:r w:rsidRPr="009A0DCD">
        <w:rPr>
          <w:sz w:val="16"/>
        </w:rPr>
        <w:t xml:space="preserve"> policies to </w:t>
      </w:r>
      <w:r w:rsidRPr="00A766E1">
        <w:rPr>
          <w:rStyle w:val="Emphasis"/>
          <w:highlight w:val="green"/>
        </w:rPr>
        <w:t>increased distrust</w:t>
      </w:r>
      <w:r w:rsidRPr="00A766E1">
        <w:rPr>
          <w:rStyle w:val="StyleUnderline"/>
          <w:highlight w:val="green"/>
        </w:rPr>
        <w:t xml:space="preserve"> in the international order</w:t>
      </w:r>
      <w:r w:rsidRPr="009A0DCD">
        <w:rPr>
          <w:rStyle w:val="StyleUnderline"/>
        </w:rPr>
        <w:t>, which China</w:t>
      </w:r>
      <w:r w:rsidRPr="009A0DCD">
        <w:rPr>
          <w:sz w:val="16"/>
        </w:rPr>
        <w:t xml:space="preserve"> has </w:t>
      </w:r>
      <w:r w:rsidRPr="009A0DCD">
        <w:rPr>
          <w:rStyle w:val="StyleUnderline"/>
        </w:rPr>
        <w:t xml:space="preserve">used to </w:t>
      </w:r>
      <w:r w:rsidRPr="009A0DCD">
        <w:rPr>
          <w:rStyle w:val="Emphasis"/>
        </w:rPr>
        <w:t>build influence</w:t>
      </w:r>
      <w:r w:rsidRPr="009A0DCD">
        <w:rPr>
          <w:sz w:val="16"/>
        </w:rPr>
        <w:t xml:space="preserve">, adding </w:t>
      </w:r>
      <w:r w:rsidRPr="00A766E1">
        <w:rPr>
          <w:rStyle w:val="StyleUnderline"/>
          <w:highlight w:val="green"/>
        </w:rPr>
        <w:t>“America</w:t>
      </w:r>
      <w:r w:rsidRPr="007A2654">
        <w:rPr>
          <w:rStyle w:val="StyleUnderline"/>
        </w:rPr>
        <w:t>n</w:t>
      </w:r>
      <w:r w:rsidRPr="009A0DCD">
        <w:rPr>
          <w:rStyle w:val="StyleUnderline"/>
        </w:rPr>
        <w:t xml:space="preserve"> society </w:t>
      </w:r>
      <w:r w:rsidRPr="00A766E1">
        <w:rPr>
          <w:rStyle w:val="StyleUnderline"/>
          <w:highlight w:val="green"/>
        </w:rPr>
        <w:t xml:space="preserve">must </w:t>
      </w:r>
      <w:r w:rsidRPr="00A766E1">
        <w:rPr>
          <w:rStyle w:val="Emphasis"/>
          <w:highlight w:val="green"/>
        </w:rPr>
        <w:t>regain</w:t>
      </w:r>
      <w:r w:rsidRPr="009A0DCD">
        <w:rPr>
          <w:sz w:val="16"/>
        </w:rPr>
        <w:t xml:space="preserve"> order </w:t>
      </w:r>
      <w:r w:rsidRPr="00A766E1">
        <w:rPr>
          <w:rStyle w:val="StyleUnderline"/>
          <w:highlight w:val="green"/>
        </w:rPr>
        <w:t xml:space="preserve">and </w:t>
      </w:r>
      <w:r w:rsidRPr="00A766E1">
        <w:rPr>
          <w:rStyle w:val="Emphasis"/>
          <w:highlight w:val="green"/>
        </w:rPr>
        <w:t>reaffirm</w:t>
      </w:r>
      <w:r w:rsidRPr="009A0DCD">
        <w:rPr>
          <w:rStyle w:val="Emphasis"/>
        </w:rPr>
        <w:t xml:space="preserve"> its </w:t>
      </w:r>
      <w:r w:rsidRPr="00A766E1">
        <w:rPr>
          <w:rStyle w:val="Emphasis"/>
          <w:highlight w:val="green"/>
        </w:rPr>
        <w:t>commitment</w:t>
      </w:r>
      <w:r w:rsidRPr="00A766E1">
        <w:rPr>
          <w:rStyle w:val="StyleUnderline"/>
          <w:highlight w:val="green"/>
        </w:rPr>
        <w:t xml:space="preserve"> to</w:t>
      </w:r>
      <w:r w:rsidRPr="009A0DCD">
        <w:rPr>
          <w:rStyle w:val="StyleUnderline"/>
        </w:rPr>
        <w:t xml:space="preserve"> U.S. values based on </w:t>
      </w:r>
      <w:r w:rsidRPr="009A0DCD">
        <w:rPr>
          <w:rStyle w:val="Emphasis"/>
        </w:rPr>
        <w:t>freedom</w:t>
      </w:r>
      <w:r w:rsidRPr="009A0DCD">
        <w:rPr>
          <w:rStyle w:val="StyleUnderline"/>
        </w:rPr>
        <w:t xml:space="preserve">, </w:t>
      </w:r>
      <w:r w:rsidRPr="00A766E1">
        <w:rPr>
          <w:rStyle w:val="Emphasis"/>
          <w:highlight w:val="green"/>
        </w:rPr>
        <w:t>openness</w:t>
      </w:r>
      <w:r w:rsidRPr="00A766E1">
        <w:rPr>
          <w:rStyle w:val="StyleUnderline"/>
          <w:highlight w:val="green"/>
        </w:rPr>
        <w:t xml:space="preserve"> and </w:t>
      </w:r>
      <w:r w:rsidRPr="00A766E1">
        <w:rPr>
          <w:rStyle w:val="Emphasis"/>
          <w:highlight w:val="green"/>
        </w:rPr>
        <w:t>diversity</w:t>
      </w:r>
      <w:r w:rsidRPr="00A766E1">
        <w:rPr>
          <w:rStyle w:val="StyleUnderline"/>
          <w:highlight w:val="green"/>
        </w:rPr>
        <w:t>.”</w:t>
      </w:r>
      <w:r w:rsidRPr="009A0DCD">
        <w:rPr>
          <w:sz w:val="16"/>
        </w:rPr>
        <w:t> Hankyoreh expressed concerns that Trump could try to distract from his mishandling of the protests by taking a tougher stance against China much as he did with the pandemic, worsening relations with Beijing.</w:t>
      </w:r>
    </w:p>
    <w:p w14:paraId="7FD04A0C" w14:textId="77777777" w:rsidR="0008600C" w:rsidRPr="009A0DCD" w:rsidRDefault="0008600C" w:rsidP="0008600C">
      <w:pPr>
        <w:rPr>
          <w:sz w:val="16"/>
        </w:rPr>
      </w:pPr>
      <w:r w:rsidRPr="009A0DCD">
        <w:rPr>
          <w:sz w:val="16"/>
        </w:rPr>
        <w:t xml:space="preserve">One last theme in these editorials is a serious concern for the safety of the </w:t>
      </w:r>
      <w:proofErr w:type="gramStart"/>
      <w:r w:rsidRPr="009A0DCD">
        <w:rPr>
          <w:sz w:val="16"/>
        </w:rPr>
        <w:t>Korean-American</w:t>
      </w:r>
      <w:proofErr w:type="gramEnd"/>
      <w:r w:rsidRPr="009A0DCD">
        <w:rPr>
          <w:sz w:val="16"/>
        </w:rPr>
        <w:t xml:space="preserve"> community. Past instances of protests leading to riots – particularly the 1992 Los Angeles riots – showed the vulnerability of some </w:t>
      </w:r>
      <w:proofErr w:type="gramStart"/>
      <w:r w:rsidRPr="009A0DCD">
        <w:rPr>
          <w:sz w:val="16"/>
        </w:rPr>
        <w:t>Korean-American</w:t>
      </w:r>
      <w:proofErr w:type="gramEnd"/>
      <w:r w:rsidRPr="009A0DCD">
        <w:rPr>
          <w:sz w:val="16"/>
        </w:rPr>
        <w:t xml:space="preserve"> store owners to looting and violence. While all four papers voiced their alarm for </w:t>
      </w:r>
      <w:proofErr w:type="gramStart"/>
      <w:r w:rsidRPr="009A0DCD">
        <w:rPr>
          <w:sz w:val="16"/>
        </w:rPr>
        <w:t>Korean-Americans</w:t>
      </w:r>
      <w:proofErr w:type="gramEnd"/>
      <w:r w:rsidRPr="009A0DCD">
        <w:rPr>
          <w:sz w:val="16"/>
        </w:rPr>
        <w:t xml:space="preserve">, Kyunghyang </w:t>
      </w:r>
      <w:proofErr w:type="spellStart"/>
      <w:r w:rsidRPr="009A0DCD">
        <w:rPr>
          <w:sz w:val="16"/>
        </w:rPr>
        <w:t>Shinmun</w:t>
      </w:r>
      <w:proofErr w:type="spellEnd"/>
      <w:r w:rsidRPr="009A0DCD">
        <w:rPr>
          <w:sz w:val="16"/>
        </w:rPr>
        <w:t> and Hankyoreh both ran separate editorials calling on the Ministry of Foreign Affairs to use their influence to protect potentially vulnerable Korean-Americans. South Korean reporting in general has emphasized the propensity of the protests to turn violent, with references to riots in many headlines. Some media outlets, though, have called for reframing these views to reflect the overwhelming peaceful nature of the demonstrations, further emphasizing the reality that is recognized in the editorials.</w:t>
      </w:r>
    </w:p>
    <w:p w14:paraId="74B5AF75" w14:textId="77777777" w:rsidR="0008600C" w:rsidRPr="009A0DCD" w:rsidRDefault="0008600C" w:rsidP="0008600C">
      <w:pPr>
        <w:rPr>
          <w:sz w:val="16"/>
        </w:rPr>
      </w:pPr>
      <w:r w:rsidRPr="009A0DCD">
        <w:rPr>
          <w:sz w:val="16"/>
        </w:rPr>
        <w:t xml:space="preserve">Although more difficult to gauge than the attitudes of major newspapers, </w:t>
      </w:r>
      <w:r w:rsidRPr="00A766E1">
        <w:rPr>
          <w:rStyle w:val="StyleUnderline"/>
          <w:highlight w:val="green"/>
        </w:rPr>
        <w:t>there has</w:t>
      </w:r>
      <w:r w:rsidRPr="009A0DCD">
        <w:rPr>
          <w:sz w:val="16"/>
        </w:rPr>
        <w:t xml:space="preserve"> also at least </w:t>
      </w:r>
      <w:r w:rsidRPr="00A766E1">
        <w:rPr>
          <w:rStyle w:val="StyleUnderline"/>
          <w:highlight w:val="green"/>
        </w:rPr>
        <w:t>been</w:t>
      </w:r>
      <w:r w:rsidRPr="009A0DCD">
        <w:rPr>
          <w:rStyle w:val="StyleUnderline"/>
        </w:rPr>
        <w:t xml:space="preserve"> some </w:t>
      </w:r>
      <w:r w:rsidRPr="00A766E1">
        <w:rPr>
          <w:rStyle w:val="Emphasis"/>
          <w:highlight w:val="green"/>
        </w:rPr>
        <w:t>noticeable</w:t>
      </w:r>
      <w:r w:rsidRPr="009A0DCD">
        <w:rPr>
          <w:rStyle w:val="StyleUnderline"/>
        </w:rPr>
        <w:t xml:space="preserve"> South Korean public </w:t>
      </w:r>
      <w:r w:rsidRPr="00A766E1">
        <w:rPr>
          <w:rStyle w:val="StyleUnderline"/>
          <w:highlight w:val="green"/>
        </w:rPr>
        <w:t>support for</w:t>
      </w:r>
      <w:r w:rsidRPr="009A0DCD">
        <w:rPr>
          <w:sz w:val="16"/>
        </w:rPr>
        <w:t xml:space="preserve"> the </w:t>
      </w:r>
      <w:r w:rsidRPr="00A766E1">
        <w:rPr>
          <w:rStyle w:val="Emphasis"/>
          <w:highlight w:val="green"/>
        </w:rPr>
        <w:t>B</w:t>
      </w:r>
      <w:r w:rsidRPr="009A0DCD">
        <w:rPr>
          <w:rStyle w:val="Emphasis"/>
        </w:rPr>
        <w:t xml:space="preserve">lack </w:t>
      </w:r>
      <w:r w:rsidRPr="00A766E1">
        <w:rPr>
          <w:rStyle w:val="Emphasis"/>
          <w:highlight w:val="green"/>
        </w:rPr>
        <w:t>L</w:t>
      </w:r>
      <w:r w:rsidRPr="007A2654">
        <w:rPr>
          <w:rStyle w:val="Emphasis"/>
        </w:rPr>
        <w:t>ives</w:t>
      </w:r>
      <w:r w:rsidRPr="009A0DCD">
        <w:rPr>
          <w:rStyle w:val="Emphasis"/>
        </w:rPr>
        <w:t xml:space="preserve"> </w:t>
      </w:r>
      <w:r w:rsidRPr="00A766E1">
        <w:rPr>
          <w:rStyle w:val="Emphasis"/>
          <w:highlight w:val="green"/>
        </w:rPr>
        <w:t>M</w:t>
      </w:r>
      <w:r w:rsidRPr="009A0DCD">
        <w:rPr>
          <w:rStyle w:val="Emphasis"/>
        </w:rPr>
        <w:t>atter</w:t>
      </w:r>
      <w:r w:rsidRPr="009A0DCD">
        <w:rPr>
          <w:sz w:val="16"/>
        </w:rPr>
        <w:t xml:space="preserve"> movement. </w:t>
      </w:r>
      <w:r w:rsidRPr="009A0DCD">
        <w:rPr>
          <w:rStyle w:val="StyleUnderline"/>
        </w:rPr>
        <w:t>A rally was held in Seoul</w:t>
      </w:r>
      <w:r w:rsidRPr="009A0DCD">
        <w:rPr>
          <w:sz w:val="16"/>
        </w:rPr>
        <w:t xml:space="preserve"> last Saturday </w:t>
      </w:r>
      <w:r w:rsidRPr="009A0DCD">
        <w:rPr>
          <w:rStyle w:val="StyleUnderline"/>
        </w:rPr>
        <w:t xml:space="preserve">in solidarity against </w:t>
      </w:r>
      <w:r w:rsidRPr="009A0DCD">
        <w:rPr>
          <w:rStyle w:val="Emphasis"/>
        </w:rPr>
        <w:t>racial discrimination</w:t>
      </w:r>
      <w:r w:rsidRPr="009A0DCD">
        <w:rPr>
          <w:rStyle w:val="StyleUnderline"/>
        </w:rPr>
        <w:t xml:space="preserve"> in the U</w:t>
      </w:r>
      <w:r w:rsidRPr="009A0DCD">
        <w:rPr>
          <w:sz w:val="16"/>
        </w:rPr>
        <w:t xml:space="preserve">nited </w:t>
      </w:r>
      <w:r w:rsidRPr="009A0DCD">
        <w:rPr>
          <w:rStyle w:val="StyleUnderline"/>
        </w:rPr>
        <w:t>S</w:t>
      </w:r>
      <w:r w:rsidRPr="009A0DCD">
        <w:rPr>
          <w:sz w:val="16"/>
        </w:rPr>
        <w:t>tates, though only around 100 people reportedly participated. The relatively low turnout could be attributed to COVID-19 concerns, which led another group to hold on an online rally that same day, which 900 people were expected to join.</w:t>
      </w:r>
    </w:p>
    <w:p w14:paraId="79191A81" w14:textId="77777777" w:rsidR="0008600C" w:rsidRPr="009A0DCD" w:rsidRDefault="0008600C" w:rsidP="0008600C">
      <w:pPr>
        <w:rPr>
          <w:sz w:val="16"/>
        </w:rPr>
      </w:pPr>
      <w:r w:rsidRPr="009A0DCD">
        <w:rPr>
          <w:sz w:val="16"/>
        </w:rPr>
        <w:t>Perhaps the most notable development to come out of South Korea on the U.S. demonstrations is the backing of K-pop supergroup BTS. The group donated $1 million to Black Lives Matter and within a day their fans collectively matched the amount. However, because of BTS’s global fan base, particularly in the United States, which played a major role in launching the group to superstardom, these donations are not the best indicator of the extent of South Korean public support so far. Nonetheless, BTS and other groups will likely serve as a conduit for constructive dialogue about race in the U.S. and at home in the coming weeks and months.</w:t>
      </w:r>
    </w:p>
    <w:p w14:paraId="531AC292" w14:textId="77777777" w:rsidR="0008600C" w:rsidRPr="009A0DCD" w:rsidRDefault="0008600C" w:rsidP="0008600C">
      <w:pPr>
        <w:rPr>
          <w:sz w:val="16"/>
        </w:rPr>
      </w:pPr>
      <w:r w:rsidRPr="009A0DCD">
        <w:rPr>
          <w:rStyle w:val="StyleUnderline"/>
        </w:rPr>
        <w:t xml:space="preserve">That South Koreans </w:t>
      </w:r>
      <w:r w:rsidRPr="009A0DCD">
        <w:rPr>
          <w:rStyle w:val="Emphasis"/>
        </w:rPr>
        <w:t>across the</w:t>
      </w:r>
      <w:r w:rsidRPr="009A0DCD">
        <w:rPr>
          <w:sz w:val="16"/>
        </w:rPr>
        <w:t xml:space="preserve"> political </w:t>
      </w:r>
      <w:r w:rsidRPr="009A0DCD">
        <w:rPr>
          <w:rStyle w:val="Emphasis"/>
        </w:rPr>
        <w:t>spectrum</w:t>
      </w:r>
      <w:r w:rsidRPr="009A0DCD">
        <w:rPr>
          <w:rStyle w:val="StyleUnderline"/>
        </w:rPr>
        <w:t xml:space="preserve"> are </w:t>
      </w:r>
      <w:r w:rsidRPr="009A0DCD">
        <w:rPr>
          <w:rStyle w:val="Emphasis"/>
        </w:rPr>
        <w:t>supportive</w:t>
      </w:r>
      <w:r w:rsidRPr="009A0DCD">
        <w:rPr>
          <w:rStyle w:val="StyleUnderline"/>
        </w:rPr>
        <w:t xml:space="preserve"> of</w:t>
      </w:r>
      <w:r w:rsidRPr="009A0DCD">
        <w:rPr>
          <w:sz w:val="16"/>
        </w:rPr>
        <w:t xml:space="preserve"> the </w:t>
      </w:r>
      <w:r w:rsidRPr="009A0DCD">
        <w:rPr>
          <w:rStyle w:val="StyleUnderline"/>
        </w:rPr>
        <w:t>Black Lives Matter</w:t>
      </w:r>
      <w:r w:rsidRPr="009A0DCD">
        <w:rPr>
          <w:sz w:val="16"/>
        </w:rPr>
        <w:t xml:space="preserve"> movement, aligning with the views of </w:t>
      </w:r>
      <w:proofErr w:type="gramStart"/>
      <w:r w:rsidRPr="009A0DCD">
        <w:rPr>
          <w:sz w:val="16"/>
        </w:rPr>
        <w:t>the vast majority of</w:t>
      </w:r>
      <w:proofErr w:type="gramEnd"/>
      <w:r w:rsidRPr="009A0DCD">
        <w:rPr>
          <w:sz w:val="16"/>
        </w:rPr>
        <w:t xml:space="preserve"> Americans, </w:t>
      </w:r>
      <w:r w:rsidRPr="009A0DCD">
        <w:rPr>
          <w:rStyle w:val="StyleUnderline"/>
        </w:rPr>
        <w:t xml:space="preserve">highlights the </w:t>
      </w:r>
      <w:r w:rsidRPr="009A0DCD">
        <w:rPr>
          <w:rStyle w:val="Emphasis"/>
        </w:rPr>
        <w:t>magnetism</w:t>
      </w:r>
      <w:r w:rsidRPr="009A0DCD">
        <w:rPr>
          <w:rStyle w:val="StyleUnderline"/>
        </w:rPr>
        <w:t xml:space="preserve"> between</w:t>
      </w:r>
      <w:r w:rsidRPr="009A0DCD">
        <w:rPr>
          <w:sz w:val="16"/>
        </w:rPr>
        <w:t xml:space="preserve"> the peoples of </w:t>
      </w:r>
      <w:r w:rsidRPr="009A0DCD">
        <w:rPr>
          <w:rStyle w:val="StyleUnderline"/>
        </w:rPr>
        <w:t xml:space="preserve">the two countries, underpinned by </w:t>
      </w:r>
      <w:r w:rsidRPr="009A0DCD">
        <w:rPr>
          <w:rStyle w:val="Emphasis"/>
        </w:rPr>
        <w:t>similar values</w:t>
      </w:r>
      <w:r w:rsidRPr="009A0DCD">
        <w:rPr>
          <w:rStyle w:val="StyleUnderline"/>
        </w:rPr>
        <w:t xml:space="preserve"> and </w:t>
      </w:r>
      <w:r w:rsidRPr="009A0DCD">
        <w:rPr>
          <w:rStyle w:val="Emphasis"/>
        </w:rPr>
        <w:t>ideals</w:t>
      </w:r>
      <w:r w:rsidRPr="009A0DCD">
        <w:rPr>
          <w:sz w:val="16"/>
        </w:rPr>
        <w:t xml:space="preserve">. Yet </w:t>
      </w:r>
      <w:r w:rsidRPr="00A766E1">
        <w:rPr>
          <w:rStyle w:val="StyleUnderline"/>
          <w:highlight w:val="green"/>
        </w:rPr>
        <w:t>anxieties</w:t>
      </w:r>
      <w:r w:rsidRPr="009A0DCD">
        <w:rPr>
          <w:rStyle w:val="StyleUnderline"/>
        </w:rPr>
        <w:t xml:space="preserve"> </w:t>
      </w:r>
      <w:r w:rsidRPr="007A2654">
        <w:rPr>
          <w:rStyle w:val="StyleUnderline"/>
        </w:rPr>
        <w:t>over</w:t>
      </w:r>
      <w:r w:rsidRPr="009A0DCD">
        <w:rPr>
          <w:sz w:val="16"/>
        </w:rPr>
        <w:t xml:space="preserve"> Donald </w:t>
      </w:r>
      <w:r w:rsidRPr="009A0DCD">
        <w:rPr>
          <w:rStyle w:val="StyleUnderline"/>
        </w:rPr>
        <w:t xml:space="preserve">Trump’s </w:t>
      </w:r>
      <w:r w:rsidRPr="009A0DCD">
        <w:rPr>
          <w:rStyle w:val="Emphasis"/>
        </w:rPr>
        <w:t>forceful response</w:t>
      </w:r>
      <w:r w:rsidRPr="009A0DCD">
        <w:rPr>
          <w:sz w:val="16"/>
        </w:rPr>
        <w:t xml:space="preserve"> regretfully </w:t>
      </w:r>
      <w:r w:rsidRPr="00A766E1">
        <w:rPr>
          <w:rStyle w:val="StyleUnderline"/>
          <w:highlight w:val="green"/>
        </w:rPr>
        <w:t>underscore</w:t>
      </w:r>
      <w:r w:rsidRPr="009A0DCD">
        <w:rPr>
          <w:rStyle w:val="StyleUnderline"/>
        </w:rPr>
        <w:t xml:space="preserve"> </w:t>
      </w:r>
      <w:r w:rsidRPr="009A0DCD">
        <w:rPr>
          <w:rStyle w:val="Emphasis"/>
        </w:rPr>
        <w:t xml:space="preserve">existing </w:t>
      </w:r>
      <w:r w:rsidRPr="00A766E1">
        <w:rPr>
          <w:rStyle w:val="Emphasis"/>
          <w:highlight w:val="green"/>
        </w:rPr>
        <w:t>challenges</w:t>
      </w:r>
      <w:r w:rsidRPr="00A766E1">
        <w:rPr>
          <w:rStyle w:val="StyleUnderline"/>
          <w:highlight w:val="green"/>
        </w:rPr>
        <w:t xml:space="preserve"> in</w:t>
      </w:r>
      <w:r w:rsidRPr="009A0DCD">
        <w:rPr>
          <w:rStyle w:val="StyleUnderline"/>
        </w:rPr>
        <w:t xml:space="preserve"> the relationship</w:t>
      </w:r>
      <w:r w:rsidRPr="009A0DCD">
        <w:rPr>
          <w:sz w:val="16"/>
        </w:rPr>
        <w:t xml:space="preserve"> stemming </w:t>
      </w:r>
      <w:r w:rsidRPr="009A0DCD">
        <w:rPr>
          <w:rStyle w:val="StyleUnderline"/>
        </w:rPr>
        <w:t>from</w:t>
      </w:r>
      <w:r w:rsidRPr="009A0DCD">
        <w:rPr>
          <w:sz w:val="16"/>
        </w:rPr>
        <w:t xml:space="preserve"> the White House in </w:t>
      </w:r>
      <w:r w:rsidRPr="00A766E1">
        <w:rPr>
          <w:rStyle w:val="StyleUnderline"/>
          <w:highlight w:val="green"/>
        </w:rPr>
        <w:t xml:space="preserve">an </w:t>
      </w:r>
      <w:r w:rsidRPr="00A766E1">
        <w:rPr>
          <w:rStyle w:val="Emphasis"/>
          <w:highlight w:val="green"/>
        </w:rPr>
        <w:t>increasingly</w:t>
      </w:r>
      <w:r w:rsidRPr="00A766E1">
        <w:rPr>
          <w:rStyle w:val="StyleUnderline"/>
          <w:highlight w:val="green"/>
        </w:rPr>
        <w:t xml:space="preserve"> tenuous</w:t>
      </w:r>
      <w:r w:rsidRPr="009A0DCD">
        <w:rPr>
          <w:rStyle w:val="StyleUnderline"/>
        </w:rPr>
        <w:t xml:space="preserve"> </w:t>
      </w:r>
      <w:r w:rsidRPr="009A0DCD">
        <w:rPr>
          <w:rStyle w:val="Emphasis"/>
        </w:rPr>
        <w:t xml:space="preserve">regional </w:t>
      </w:r>
      <w:r w:rsidRPr="00A766E1">
        <w:rPr>
          <w:rStyle w:val="Emphasis"/>
          <w:highlight w:val="green"/>
        </w:rPr>
        <w:t>environment</w:t>
      </w:r>
      <w:r w:rsidRPr="009A0DCD">
        <w:rPr>
          <w:rStyle w:val="StyleUnderline"/>
        </w:rPr>
        <w:t xml:space="preserve"> for Seoul</w:t>
      </w:r>
      <w:r w:rsidRPr="009A0DCD">
        <w:rPr>
          <w:sz w:val="16"/>
        </w:rPr>
        <w:t>.</w:t>
      </w:r>
    </w:p>
    <w:p w14:paraId="44A730AF" w14:textId="77777777" w:rsidR="0008600C" w:rsidRPr="009A0DCD" w:rsidRDefault="0008600C" w:rsidP="0008600C">
      <w:pPr>
        <w:pStyle w:val="Heading4"/>
      </w:pPr>
      <w:proofErr w:type="gramStart"/>
      <w:r w:rsidRPr="009A0DCD">
        <w:t>It’s</w:t>
      </w:r>
      <w:proofErr w:type="gramEnd"/>
      <w:r w:rsidRPr="009A0DCD">
        <w:t xml:space="preserve"> the </w:t>
      </w:r>
      <w:r w:rsidRPr="009A0DCD">
        <w:rPr>
          <w:u w:val="single"/>
        </w:rPr>
        <w:t>dominant obstacle</w:t>
      </w:r>
      <w:r w:rsidRPr="009A0DCD">
        <w:t xml:space="preserve"> to a strong foreign policy reputation. </w:t>
      </w:r>
    </w:p>
    <w:p w14:paraId="5D0374A7" w14:textId="77777777" w:rsidR="0008600C" w:rsidRPr="009A0DCD" w:rsidRDefault="0008600C" w:rsidP="0008600C">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689F04A8" w14:textId="77777777" w:rsidR="0008600C" w:rsidRPr="009A0DCD" w:rsidRDefault="0008600C" w:rsidP="0008600C">
      <w:pPr>
        <w:rPr>
          <w:rStyle w:val="StyleUnderline"/>
        </w:rPr>
      </w:pPr>
      <w:r w:rsidRPr="009A0DCD">
        <w:rPr>
          <w:sz w:val="16"/>
        </w:rPr>
        <w:t xml:space="preserve">Just as </w:t>
      </w:r>
      <w:r w:rsidRPr="00A766E1">
        <w:rPr>
          <w:rStyle w:val="StyleUnderline"/>
          <w:highlight w:val="green"/>
        </w:rPr>
        <w:t>the world</w:t>
      </w:r>
      <w:r w:rsidRPr="009A0DCD">
        <w:rPr>
          <w:sz w:val="16"/>
        </w:rPr>
        <w:t xml:space="preserve"> today </w:t>
      </w:r>
      <w:r w:rsidRPr="00A766E1">
        <w:rPr>
          <w:rStyle w:val="StyleUnderline"/>
          <w:highlight w:val="green"/>
        </w:rPr>
        <w:t xml:space="preserve">is </w:t>
      </w:r>
      <w:r w:rsidRPr="00A766E1">
        <w:rPr>
          <w:rStyle w:val="Emphasis"/>
          <w:highlight w:val="green"/>
        </w:rPr>
        <w:t>consumed</w:t>
      </w:r>
      <w:r w:rsidRPr="00A766E1">
        <w:rPr>
          <w:rStyle w:val="StyleUnderline"/>
          <w:highlight w:val="green"/>
        </w:rPr>
        <w:t xml:space="preserve"> with</w:t>
      </w:r>
      <w:r w:rsidRPr="009A0DCD">
        <w:rPr>
          <w:rStyle w:val="StyleUnderline"/>
        </w:rPr>
        <w:t xml:space="preserve"> images of</w:t>
      </w:r>
      <w:r w:rsidRPr="009A0DCD">
        <w:rPr>
          <w:sz w:val="16"/>
        </w:rPr>
        <w:t xml:space="preserve"> American </w:t>
      </w:r>
      <w:r w:rsidRPr="00A766E1">
        <w:rPr>
          <w:rStyle w:val="StyleUnderline"/>
          <w:highlight w:val="green"/>
        </w:rPr>
        <w:t>law enforcement</w:t>
      </w:r>
      <w:r w:rsidRPr="009A0DCD">
        <w:rPr>
          <w:sz w:val="16"/>
        </w:rPr>
        <w:t xml:space="preserve"> officers </w:t>
      </w:r>
      <w:r w:rsidRPr="009A0DCD">
        <w:rPr>
          <w:rStyle w:val="StyleUnderline"/>
        </w:rPr>
        <w:t>pepper-</w:t>
      </w:r>
      <w:r w:rsidRPr="00A766E1">
        <w:rPr>
          <w:rStyle w:val="StyleUnderline"/>
          <w:highlight w:val="green"/>
        </w:rPr>
        <w:t>spraying</w:t>
      </w:r>
      <w:r w:rsidRPr="009A0DCD">
        <w:rPr>
          <w:rStyle w:val="StyleUnderline"/>
        </w:rPr>
        <w:t xml:space="preserve"> </w:t>
      </w:r>
      <w:r w:rsidRPr="009A0DCD">
        <w:rPr>
          <w:rStyle w:val="Emphasis"/>
        </w:rPr>
        <w:t xml:space="preserve">peaceful </w:t>
      </w:r>
      <w:r w:rsidRPr="00A766E1">
        <w:rPr>
          <w:rStyle w:val="Emphasis"/>
          <w:highlight w:val="green"/>
        </w:rPr>
        <w:t>protesters</w:t>
      </w:r>
      <w:r w:rsidRPr="009A0DCD">
        <w:rPr>
          <w:rStyle w:val="StyleUnderline"/>
        </w:rPr>
        <w:t xml:space="preserve"> in front of the </w:t>
      </w:r>
      <w:r w:rsidRPr="009A0DCD">
        <w:rPr>
          <w:rStyle w:val="Emphasis"/>
        </w:rPr>
        <w:t>White House</w:t>
      </w:r>
      <w:r w:rsidRPr="009A0DCD">
        <w:rPr>
          <w:sz w:val="16"/>
        </w:rPr>
        <w:t xml:space="preserve"> and pushing old men onto the sidewalk, </w:t>
      </w:r>
      <w:r w:rsidRPr="009A0DCD">
        <w:rPr>
          <w:rStyle w:val="StyleUnderline"/>
        </w:rPr>
        <w:t xml:space="preserve">so was the </w:t>
      </w:r>
      <w:r w:rsidRPr="009A0DCD">
        <w:rPr>
          <w:rStyle w:val="Emphasis"/>
        </w:rPr>
        <w:t>world transfixed</w:t>
      </w:r>
      <w:r w:rsidRPr="009A0DCD">
        <w:rPr>
          <w:rStyle w:val="StyleUnderline"/>
        </w:rPr>
        <w:t xml:space="preserve"> by similar scenes during the </w:t>
      </w:r>
      <w:r w:rsidRPr="009A0DCD">
        <w:rPr>
          <w:rStyle w:val="Emphasis"/>
        </w:rPr>
        <w:t>civil rights movement</w:t>
      </w:r>
      <w:r w:rsidRPr="009A0DCD">
        <w:rPr>
          <w:sz w:val="16"/>
        </w:rPr>
        <w:t xml:space="preserve"> of the 1950s and 1960s. And just as many Americans today surmise that </w:t>
      </w:r>
      <w:r w:rsidRPr="009A0DCD">
        <w:rPr>
          <w:rStyle w:val="StyleUnderline"/>
        </w:rPr>
        <w:t xml:space="preserve">the </w:t>
      </w:r>
      <w:r w:rsidRPr="00A766E1">
        <w:rPr>
          <w:rStyle w:val="Emphasis"/>
          <w:highlight w:val="green"/>
        </w:rPr>
        <w:t>eruption</w:t>
      </w:r>
      <w:r w:rsidRPr="00A766E1">
        <w:rPr>
          <w:rStyle w:val="StyleUnderline"/>
          <w:highlight w:val="green"/>
        </w:rPr>
        <w:t xml:space="preserve"> of</w:t>
      </w:r>
      <w:r w:rsidRPr="009A0DCD">
        <w:rPr>
          <w:sz w:val="16"/>
        </w:rPr>
        <w:t xml:space="preserve"> these </w:t>
      </w:r>
      <w:r w:rsidRPr="009A0DCD">
        <w:rPr>
          <w:rStyle w:val="StyleUnderline"/>
        </w:rPr>
        <w:t xml:space="preserve">civil rights </w:t>
      </w:r>
      <w:r w:rsidRPr="00A766E1">
        <w:rPr>
          <w:rStyle w:val="StyleUnderline"/>
          <w:highlight w:val="green"/>
        </w:rPr>
        <w:t>protests</w:t>
      </w:r>
      <w:r w:rsidRPr="009A0DCD">
        <w:rPr>
          <w:rStyle w:val="StyleUnderline"/>
        </w:rPr>
        <w:t xml:space="preserve"> and</w:t>
      </w:r>
      <w:r w:rsidRPr="009A0DCD">
        <w:rPr>
          <w:sz w:val="16"/>
        </w:rPr>
        <w:t xml:space="preserve"> President Donald </w:t>
      </w:r>
      <w:r w:rsidRPr="009A0DCD">
        <w:rPr>
          <w:rStyle w:val="StyleUnderline"/>
        </w:rPr>
        <w:t>Trump’s scornful and</w:t>
      </w:r>
      <w:r w:rsidRPr="009A0DCD">
        <w:rPr>
          <w:sz w:val="16"/>
        </w:rPr>
        <w:t xml:space="preserve"> often </w:t>
      </w:r>
      <w:r w:rsidRPr="009A0DCD">
        <w:rPr>
          <w:rStyle w:val="StyleUnderline"/>
        </w:rPr>
        <w:t>brutal response</w:t>
      </w:r>
      <w:r w:rsidRPr="009A0DCD">
        <w:rPr>
          <w:sz w:val="16"/>
        </w:rPr>
        <w:t xml:space="preserve"> to them have </w:t>
      </w:r>
      <w:r w:rsidRPr="00A766E1">
        <w:rPr>
          <w:rStyle w:val="Emphasis"/>
          <w:highlight w:val="green"/>
        </w:rPr>
        <w:t>accelerated</w:t>
      </w:r>
      <w:r w:rsidRPr="009A0DCD">
        <w:rPr>
          <w:rStyle w:val="Emphasis"/>
        </w:rPr>
        <w:t xml:space="preserve"> the </w:t>
      </w:r>
      <w:r w:rsidRPr="00A766E1">
        <w:rPr>
          <w:rStyle w:val="Emphasis"/>
          <w:highlight w:val="green"/>
        </w:rPr>
        <w:t>descent</w:t>
      </w:r>
      <w:r w:rsidRPr="00A766E1">
        <w:rPr>
          <w:rStyle w:val="StyleUnderline"/>
          <w:highlight w:val="green"/>
        </w:rPr>
        <w:t xml:space="preserve"> of the U</w:t>
      </w:r>
      <w:r w:rsidRPr="009A0DCD">
        <w:rPr>
          <w:sz w:val="16"/>
        </w:rPr>
        <w:t xml:space="preserve">nited </w:t>
      </w:r>
      <w:r w:rsidRPr="00A766E1">
        <w:rPr>
          <w:rStyle w:val="StyleUnderline"/>
          <w:highlight w:val="green"/>
        </w:rPr>
        <w:t>S</w:t>
      </w:r>
      <w:r w:rsidRPr="009A0DCD">
        <w:rPr>
          <w:sz w:val="16"/>
        </w:rPr>
        <w:t xml:space="preserve">tates’ </w:t>
      </w:r>
      <w:r w:rsidRPr="00A766E1">
        <w:rPr>
          <w:rStyle w:val="StyleUnderline"/>
          <w:highlight w:val="green"/>
        </w:rPr>
        <w:t>reputation</w:t>
      </w:r>
      <w:r w:rsidRPr="009A0DCD">
        <w:rPr>
          <w:rStyle w:val="StyleUnderline"/>
        </w:rPr>
        <w:t xml:space="preserve"> around the world</w:t>
      </w:r>
      <w:r w:rsidRPr="009A0DCD">
        <w:rPr>
          <w:sz w:val="16"/>
        </w:rPr>
        <w:t xml:space="preserve">, so, too, did those who lived through the events of the country’s first civil rights movement. Watching the 101st Airborne called in to forcibly integrate Little Rock Central High School in 1957, the famed columnist Walter Lippmann wrote: </w:t>
      </w:r>
      <w:r w:rsidRPr="00A766E1">
        <w:rPr>
          <w:rStyle w:val="StyleUnderline"/>
          <w:highlight w:val="green"/>
        </w:rPr>
        <w:t>“The work of the</w:t>
      </w:r>
      <w:r w:rsidRPr="009A0DCD">
        <w:rPr>
          <w:rStyle w:val="StyleUnderline"/>
        </w:rPr>
        <w:t xml:space="preserve"> </w:t>
      </w:r>
      <w:r w:rsidRPr="009A0DCD">
        <w:rPr>
          <w:rStyle w:val="Emphasis"/>
        </w:rPr>
        <w:t xml:space="preserve">American </w:t>
      </w:r>
      <w:r w:rsidRPr="00A766E1">
        <w:rPr>
          <w:rStyle w:val="Emphasis"/>
          <w:highlight w:val="green"/>
        </w:rPr>
        <w:t>propagandist</w:t>
      </w:r>
      <w:r w:rsidRPr="00A766E1">
        <w:rPr>
          <w:rStyle w:val="StyleUnderline"/>
          <w:highlight w:val="green"/>
        </w:rPr>
        <w:t xml:space="preserve"> is not</w:t>
      </w:r>
      <w:r w:rsidRPr="009A0DCD">
        <w:rPr>
          <w:sz w:val="16"/>
        </w:rPr>
        <w:t xml:space="preserve"> at present </w:t>
      </w:r>
      <w:r w:rsidRPr="009A0DCD">
        <w:rPr>
          <w:rStyle w:val="StyleUnderline"/>
        </w:rPr>
        <w:t xml:space="preserve">a </w:t>
      </w:r>
      <w:r w:rsidRPr="00A766E1">
        <w:rPr>
          <w:rStyle w:val="StyleUnderline"/>
          <w:highlight w:val="green"/>
        </w:rPr>
        <w:t>happy</w:t>
      </w:r>
      <w:r w:rsidRPr="009A0DCD">
        <w:rPr>
          <w:rStyle w:val="StyleUnderline"/>
        </w:rPr>
        <w:t xml:space="preserve"> one. </w:t>
      </w:r>
      <w:r w:rsidRPr="00A766E1">
        <w:rPr>
          <w:rStyle w:val="StyleUnderline"/>
          <w:highlight w:val="green"/>
        </w:rPr>
        <w:t>[Segregation]</w:t>
      </w:r>
      <w:r w:rsidRPr="009A0DCD">
        <w:rPr>
          <w:sz w:val="16"/>
        </w:rPr>
        <w:t xml:space="preserve"> mocks us and </w:t>
      </w:r>
      <w:r w:rsidRPr="00A766E1">
        <w:rPr>
          <w:rStyle w:val="Emphasis"/>
          <w:highlight w:val="green"/>
        </w:rPr>
        <w:t>haunts us</w:t>
      </w:r>
      <w:r w:rsidRPr="00A766E1">
        <w:rPr>
          <w:rStyle w:val="StyleUnderline"/>
          <w:highlight w:val="green"/>
        </w:rPr>
        <w:t xml:space="preserve"> whenever we become</w:t>
      </w:r>
      <w:r w:rsidRPr="009A0DCD">
        <w:rPr>
          <w:rStyle w:val="StyleUnderline"/>
        </w:rPr>
        <w:t xml:space="preserve"> </w:t>
      </w:r>
      <w:r w:rsidRPr="009A0DCD">
        <w:rPr>
          <w:rStyle w:val="Emphasis"/>
        </w:rPr>
        <w:t>eloquent</w:t>
      </w:r>
      <w:r w:rsidRPr="009A0DCD">
        <w:rPr>
          <w:rStyle w:val="StyleUnderline"/>
        </w:rPr>
        <w:t xml:space="preserve"> and </w:t>
      </w:r>
      <w:r w:rsidRPr="00A766E1">
        <w:rPr>
          <w:rStyle w:val="Emphasis"/>
          <w:highlight w:val="green"/>
        </w:rPr>
        <w:t>indignant</w:t>
      </w:r>
      <w:r w:rsidRPr="00A766E1">
        <w:rPr>
          <w:rStyle w:val="StyleUnderline"/>
          <w:highlight w:val="green"/>
        </w:rPr>
        <w:t xml:space="preserve"> in the </w:t>
      </w:r>
      <w:r w:rsidRPr="00A766E1">
        <w:rPr>
          <w:rStyle w:val="Emphasis"/>
          <w:highlight w:val="green"/>
        </w:rPr>
        <w:t>U</w:t>
      </w:r>
      <w:r w:rsidRPr="009A0DCD">
        <w:rPr>
          <w:rStyle w:val="Emphasis"/>
        </w:rPr>
        <w:t xml:space="preserve">nited </w:t>
      </w:r>
      <w:r w:rsidRPr="00A766E1">
        <w:rPr>
          <w:rStyle w:val="Emphasis"/>
          <w:highlight w:val="green"/>
        </w:rPr>
        <w:t>N</w:t>
      </w:r>
      <w:r w:rsidRPr="009A0DCD">
        <w:rPr>
          <w:rStyle w:val="Emphasis"/>
        </w:rPr>
        <w:t>ations</w:t>
      </w:r>
      <w:proofErr w:type="gramStart"/>
      <w:r w:rsidRPr="009A0DCD">
        <w:rPr>
          <w:sz w:val="16"/>
        </w:rPr>
        <w:t>. . . .</w:t>
      </w:r>
      <w:proofErr w:type="gramEnd"/>
      <w:r w:rsidRPr="009A0DCD">
        <w:rPr>
          <w:sz w:val="16"/>
        </w:rPr>
        <w:t xml:space="preserve"> </w:t>
      </w:r>
      <w:r w:rsidRPr="00A766E1">
        <w:rPr>
          <w:rStyle w:val="StyleUnderline"/>
          <w:highlight w:val="green"/>
        </w:rPr>
        <w:t xml:space="preserve">The </w:t>
      </w:r>
      <w:r w:rsidRPr="00A766E1">
        <w:rPr>
          <w:rStyle w:val="Emphasis"/>
          <w:highlight w:val="green"/>
        </w:rPr>
        <w:t>caste system</w:t>
      </w:r>
      <w:r w:rsidRPr="009A0DCD">
        <w:rPr>
          <w:rStyle w:val="StyleUnderline"/>
        </w:rPr>
        <w:t xml:space="preserve"> in this country</w:t>
      </w:r>
      <w:r w:rsidRPr="009A0DCD">
        <w:rPr>
          <w:sz w:val="16"/>
        </w:rPr>
        <w:t xml:space="preserve">, particularly when as in Little Rock it is </w:t>
      </w:r>
      <w:r w:rsidRPr="009A0DCD">
        <w:rPr>
          <w:rStyle w:val="StyleUnderline"/>
        </w:rPr>
        <w:t xml:space="preserve">maintained by troops, </w:t>
      </w:r>
      <w:r w:rsidRPr="00A766E1">
        <w:rPr>
          <w:rStyle w:val="StyleUnderline"/>
          <w:highlight w:val="green"/>
        </w:rPr>
        <w:t>is an</w:t>
      </w:r>
      <w:r w:rsidRPr="009A0DCD">
        <w:rPr>
          <w:rStyle w:val="StyleUnderline"/>
        </w:rPr>
        <w:t xml:space="preserve"> </w:t>
      </w:r>
      <w:r w:rsidRPr="009A0DCD">
        <w:rPr>
          <w:rStyle w:val="Emphasis"/>
        </w:rPr>
        <w:t>enormous</w:t>
      </w:r>
      <w:r w:rsidRPr="009A0DCD">
        <w:rPr>
          <w:sz w:val="16"/>
        </w:rPr>
        <w:t xml:space="preserve">, indeed an </w:t>
      </w:r>
      <w:r w:rsidRPr="009A0DCD">
        <w:rPr>
          <w:rStyle w:val="StyleUnderline"/>
        </w:rPr>
        <w:t xml:space="preserve">almost </w:t>
      </w:r>
      <w:r w:rsidRPr="00A766E1">
        <w:rPr>
          <w:rStyle w:val="Emphasis"/>
          <w:highlight w:val="green"/>
        </w:rPr>
        <w:t>insuperable</w:t>
      </w:r>
      <w:r w:rsidRPr="00A766E1">
        <w:rPr>
          <w:rStyle w:val="StyleUnderline"/>
          <w:highlight w:val="green"/>
        </w:rPr>
        <w:t xml:space="preserve">, </w:t>
      </w:r>
      <w:r w:rsidRPr="00A766E1">
        <w:rPr>
          <w:rStyle w:val="Emphasis"/>
          <w:highlight w:val="green"/>
        </w:rPr>
        <w:t>obstacle</w:t>
      </w:r>
      <w:r w:rsidRPr="00A766E1">
        <w:rPr>
          <w:rStyle w:val="StyleUnderline"/>
          <w:highlight w:val="green"/>
        </w:rPr>
        <w:t xml:space="preserve"> to</w:t>
      </w:r>
      <w:r w:rsidRPr="009A0DCD">
        <w:rPr>
          <w:rStyle w:val="StyleUnderline"/>
        </w:rPr>
        <w:t xml:space="preserve"> our </w:t>
      </w:r>
      <w:r w:rsidRPr="00A766E1">
        <w:rPr>
          <w:rStyle w:val="StyleUnderline"/>
          <w:highlight w:val="green"/>
        </w:rPr>
        <w:t>leadership</w:t>
      </w:r>
      <w:r w:rsidRPr="009A0DCD">
        <w:rPr>
          <w:rStyle w:val="StyleUnderline"/>
        </w:rPr>
        <w:t xml:space="preserve"> in the </w:t>
      </w:r>
      <w:r w:rsidRPr="009A0DCD">
        <w:rPr>
          <w:rStyle w:val="Emphasis"/>
        </w:rPr>
        <w:t>cause of freedom</w:t>
      </w:r>
      <w:r w:rsidRPr="009A0DCD">
        <w:rPr>
          <w:rStyle w:val="StyleUnderline"/>
        </w:rPr>
        <w:t xml:space="preserve"> and</w:t>
      </w:r>
      <w:r w:rsidRPr="009A0DCD">
        <w:rPr>
          <w:sz w:val="16"/>
        </w:rPr>
        <w:t xml:space="preserve"> human </w:t>
      </w:r>
      <w:r w:rsidRPr="009A0DCD">
        <w:rPr>
          <w:rStyle w:val="Emphasis"/>
        </w:rPr>
        <w:t>equality</w:t>
      </w:r>
      <w:r w:rsidRPr="009A0DCD">
        <w:rPr>
          <w:rStyle w:val="StyleUnderline"/>
        </w:rPr>
        <w:t>.”</w:t>
      </w:r>
    </w:p>
    <w:p w14:paraId="378280A4" w14:textId="77777777" w:rsidR="0008600C" w:rsidRPr="009A0DCD" w:rsidRDefault="0008600C" w:rsidP="0008600C">
      <w:pPr>
        <w:pStyle w:val="Heading4"/>
      </w:pPr>
      <w:r w:rsidRPr="009A0DCD">
        <w:t xml:space="preserve">Black Lives Matter </w:t>
      </w:r>
      <w:r w:rsidRPr="009A0DCD">
        <w:rPr>
          <w:u w:val="single"/>
        </w:rPr>
        <w:t>breathes life</w:t>
      </w:r>
      <w:r w:rsidRPr="009A0DCD">
        <w:t xml:space="preserve"> into democratic norms </w:t>
      </w:r>
      <w:r w:rsidRPr="009A0DCD">
        <w:rPr>
          <w:u w:val="single"/>
        </w:rPr>
        <w:t>globally</w:t>
      </w:r>
      <w:r w:rsidRPr="009A0DCD">
        <w:t xml:space="preserve"> -- it </w:t>
      </w:r>
      <w:r w:rsidRPr="009A0DCD">
        <w:rPr>
          <w:u w:val="single"/>
        </w:rPr>
        <w:t>neutralizes</w:t>
      </w:r>
      <w:r w:rsidRPr="009A0DCD">
        <w:t xml:space="preserve"> adversary propaganda and deals a </w:t>
      </w:r>
      <w:r w:rsidRPr="009A0DCD">
        <w:rPr>
          <w:u w:val="single"/>
        </w:rPr>
        <w:t>body blow</w:t>
      </w:r>
      <w:r w:rsidRPr="009A0DCD">
        <w:t xml:space="preserve"> to autocratic regimes by </w:t>
      </w:r>
      <w:r w:rsidRPr="009A0DCD">
        <w:rPr>
          <w:u w:val="single"/>
        </w:rPr>
        <w:t>rejuvenating</w:t>
      </w:r>
      <w:r w:rsidRPr="009A0DCD">
        <w:t xml:space="preserve"> American models of governance. </w:t>
      </w:r>
    </w:p>
    <w:p w14:paraId="248DE4BA" w14:textId="77777777" w:rsidR="0008600C" w:rsidRPr="009A0DCD" w:rsidRDefault="0008600C" w:rsidP="0008600C">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728C828B" w14:textId="77777777" w:rsidR="0008600C" w:rsidRPr="009A0DCD" w:rsidRDefault="0008600C" w:rsidP="0008600C">
      <w:pPr>
        <w:rPr>
          <w:sz w:val="16"/>
        </w:rPr>
      </w:pPr>
      <w:r w:rsidRPr="009A0DCD">
        <w:rPr>
          <w:sz w:val="16"/>
        </w:rPr>
        <w:t xml:space="preserve">Yet </w:t>
      </w:r>
      <w:r w:rsidRPr="009A0DCD">
        <w:rPr>
          <w:rStyle w:val="StyleUnderline"/>
        </w:rPr>
        <w:t xml:space="preserve">fears that the new </w:t>
      </w:r>
      <w:r w:rsidRPr="009A0DCD">
        <w:rPr>
          <w:rStyle w:val="Emphasis"/>
        </w:rPr>
        <w:t>tempest</w:t>
      </w:r>
      <w:r w:rsidRPr="009A0DCD">
        <w:rPr>
          <w:rStyle w:val="StyleUnderline"/>
        </w:rPr>
        <w:t xml:space="preserve"> over </w:t>
      </w:r>
      <w:r w:rsidRPr="009A0DCD">
        <w:rPr>
          <w:rStyle w:val="Emphasis"/>
        </w:rPr>
        <w:t>racial justice</w:t>
      </w:r>
      <w:r w:rsidRPr="009A0DCD">
        <w:rPr>
          <w:rStyle w:val="StyleUnderline"/>
        </w:rPr>
        <w:t xml:space="preserve"> is making the U</w:t>
      </w:r>
      <w:r w:rsidRPr="009A0DCD">
        <w:rPr>
          <w:sz w:val="16"/>
        </w:rPr>
        <w:t xml:space="preserve">nited </w:t>
      </w:r>
      <w:r w:rsidRPr="009A0DCD">
        <w:rPr>
          <w:rStyle w:val="StyleUnderline"/>
        </w:rPr>
        <w:t>S</w:t>
      </w:r>
      <w:r w:rsidRPr="009A0DCD">
        <w:rPr>
          <w:sz w:val="16"/>
        </w:rPr>
        <w:t xml:space="preserve">tates </w:t>
      </w:r>
      <w:r w:rsidRPr="009A0DCD">
        <w:rPr>
          <w:rStyle w:val="Emphasis"/>
        </w:rPr>
        <w:t>look weak</w:t>
      </w:r>
      <w:r w:rsidRPr="009A0DCD">
        <w:rPr>
          <w:rStyle w:val="StyleUnderline"/>
        </w:rPr>
        <w:t xml:space="preserve"> in the eyes of the world are </w:t>
      </w:r>
      <w:r w:rsidRPr="009A0DCD">
        <w:rPr>
          <w:rStyle w:val="Emphasis"/>
        </w:rPr>
        <w:t>totally</w:t>
      </w:r>
      <w:r w:rsidRPr="009A0DCD">
        <w:rPr>
          <w:rStyle w:val="StyleUnderline"/>
        </w:rPr>
        <w:t xml:space="preserve"> and </w:t>
      </w:r>
      <w:r w:rsidRPr="009A0DCD">
        <w:rPr>
          <w:rStyle w:val="Emphasis"/>
        </w:rPr>
        <w:t>completely upside down</w:t>
      </w:r>
      <w:r w:rsidRPr="009A0DCD">
        <w:rPr>
          <w:rStyle w:val="StyleUnderline"/>
        </w:rPr>
        <w:t xml:space="preserve">. </w:t>
      </w:r>
      <w:r w:rsidRPr="00A766E1">
        <w:rPr>
          <w:rStyle w:val="StyleUnderline"/>
          <w:highlight w:val="green"/>
        </w:rPr>
        <w:t xml:space="preserve">This </w:t>
      </w:r>
      <w:r w:rsidRPr="00A766E1">
        <w:rPr>
          <w:rStyle w:val="Emphasis"/>
          <w:highlight w:val="green"/>
        </w:rPr>
        <w:t>moment</w:t>
      </w:r>
      <w:r w:rsidRPr="009A0DCD">
        <w:rPr>
          <w:rStyle w:val="Emphasis"/>
        </w:rPr>
        <w:t xml:space="preserve"> of reckoning</w:t>
      </w:r>
      <w:r w:rsidRPr="009A0DCD">
        <w:rPr>
          <w:rStyle w:val="StyleUnderline"/>
        </w:rPr>
        <w:t xml:space="preserve"> </w:t>
      </w:r>
      <w:r w:rsidRPr="00A766E1">
        <w:rPr>
          <w:rStyle w:val="StyleUnderline"/>
          <w:highlight w:val="green"/>
        </w:rPr>
        <w:t>could</w:t>
      </w:r>
      <w:r w:rsidRPr="009A0DCD">
        <w:rPr>
          <w:rStyle w:val="StyleUnderline"/>
        </w:rPr>
        <w:t xml:space="preserve"> end up </w:t>
      </w:r>
      <w:r w:rsidRPr="00A766E1">
        <w:rPr>
          <w:rStyle w:val="StyleUnderline"/>
          <w:highlight w:val="green"/>
        </w:rPr>
        <w:t>becom</w:t>
      </w:r>
      <w:r w:rsidRPr="009A0DCD">
        <w:rPr>
          <w:rStyle w:val="StyleUnderline"/>
        </w:rPr>
        <w:t xml:space="preserve">ing </w:t>
      </w:r>
      <w:r w:rsidRPr="00A766E1">
        <w:rPr>
          <w:rStyle w:val="StyleUnderline"/>
          <w:highlight w:val="green"/>
        </w:rPr>
        <w:t>a</w:t>
      </w:r>
      <w:r w:rsidRPr="009A0DCD">
        <w:rPr>
          <w:rStyle w:val="StyleUnderline"/>
        </w:rPr>
        <w:t xml:space="preserve"> </w:t>
      </w:r>
      <w:r w:rsidRPr="009A0DCD">
        <w:rPr>
          <w:rStyle w:val="Emphasis"/>
        </w:rPr>
        <w:t xml:space="preserve">defining </w:t>
      </w:r>
      <w:r w:rsidRPr="00A766E1">
        <w:rPr>
          <w:rStyle w:val="Emphasis"/>
          <w:highlight w:val="green"/>
        </w:rPr>
        <w:t>advertisement</w:t>
      </w:r>
      <w:r w:rsidRPr="00A766E1">
        <w:rPr>
          <w:rStyle w:val="StyleUnderline"/>
          <w:highlight w:val="green"/>
        </w:rPr>
        <w:t xml:space="preserve"> for the </w:t>
      </w:r>
      <w:r w:rsidRPr="00A766E1">
        <w:rPr>
          <w:rStyle w:val="Emphasis"/>
          <w:highlight w:val="green"/>
        </w:rPr>
        <w:t>American model</w:t>
      </w:r>
      <w:r w:rsidRPr="00A766E1">
        <w:rPr>
          <w:rStyle w:val="StyleUnderline"/>
          <w:highlight w:val="green"/>
        </w:rPr>
        <w:t>, a</w:t>
      </w:r>
      <w:r w:rsidRPr="009A0DCD">
        <w:rPr>
          <w:rStyle w:val="StyleUnderline"/>
        </w:rPr>
        <w:t xml:space="preserve"> </w:t>
      </w:r>
      <w:r w:rsidRPr="009A0DCD">
        <w:rPr>
          <w:rStyle w:val="Emphasis"/>
        </w:rPr>
        <w:t xml:space="preserve">body </w:t>
      </w:r>
      <w:r w:rsidRPr="00A766E1">
        <w:rPr>
          <w:rStyle w:val="Emphasis"/>
          <w:highlight w:val="green"/>
        </w:rPr>
        <w:t>blow</w:t>
      </w:r>
      <w:r w:rsidRPr="00A766E1">
        <w:rPr>
          <w:rStyle w:val="StyleUnderline"/>
          <w:highlight w:val="green"/>
        </w:rPr>
        <w:t xml:space="preserve"> to </w:t>
      </w:r>
      <w:r w:rsidRPr="00A766E1">
        <w:rPr>
          <w:rStyle w:val="Emphasis"/>
          <w:highlight w:val="green"/>
        </w:rPr>
        <w:t>autocratic regimes</w:t>
      </w:r>
      <w:r w:rsidRPr="009A0DCD">
        <w:rPr>
          <w:rStyle w:val="StyleUnderline"/>
        </w:rPr>
        <w:t xml:space="preserve"> all around the world, </w:t>
      </w:r>
      <w:r w:rsidRPr="00A766E1">
        <w:rPr>
          <w:rStyle w:val="StyleUnderline"/>
          <w:highlight w:val="green"/>
        </w:rPr>
        <w:t>and a way</w:t>
      </w:r>
      <w:r w:rsidRPr="009A0DCD">
        <w:rPr>
          <w:rStyle w:val="StyleUnderline"/>
        </w:rPr>
        <w:t xml:space="preserve"> for the U</w:t>
      </w:r>
      <w:r w:rsidRPr="009A0DCD">
        <w:rPr>
          <w:sz w:val="16"/>
        </w:rPr>
        <w:t xml:space="preserve">nited </w:t>
      </w:r>
      <w:r w:rsidRPr="009A0DCD">
        <w:rPr>
          <w:rStyle w:val="StyleUnderline"/>
        </w:rPr>
        <w:t>S</w:t>
      </w:r>
      <w:r w:rsidRPr="009A0DCD">
        <w:rPr>
          <w:sz w:val="16"/>
        </w:rPr>
        <w:t xml:space="preserve">tates </w:t>
      </w:r>
      <w:r w:rsidRPr="00A766E1">
        <w:rPr>
          <w:rStyle w:val="StyleUnderline"/>
          <w:highlight w:val="green"/>
        </w:rPr>
        <w:t xml:space="preserve">to </w:t>
      </w:r>
      <w:r w:rsidRPr="00A766E1">
        <w:rPr>
          <w:rStyle w:val="Emphasis"/>
          <w:highlight w:val="green"/>
        </w:rPr>
        <w:t>reclaim</w:t>
      </w:r>
      <w:r w:rsidRPr="009A0DCD">
        <w:rPr>
          <w:sz w:val="16"/>
        </w:rPr>
        <w:t xml:space="preserve"> much of the </w:t>
      </w:r>
      <w:r w:rsidRPr="009A0DCD">
        <w:rPr>
          <w:rStyle w:val="Emphasis"/>
        </w:rPr>
        <w:t xml:space="preserve">moral </w:t>
      </w:r>
      <w:r w:rsidRPr="00A766E1">
        <w:rPr>
          <w:rStyle w:val="Emphasis"/>
          <w:highlight w:val="green"/>
        </w:rPr>
        <w:t>standing</w:t>
      </w:r>
      <w:r w:rsidRPr="009A0DCD">
        <w:rPr>
          <w:sz w:val="16"/>
        </w:rPr>
        <w:t xml:space="preserve"> that </w:t>
      </w:r>
      <w:r w:rsidRPr="009A0DCD">
        <w:rPr>
          <w:rStyle w:val="StyleUnderline"/>
        </w:rPr>
        <w:t>it has lost during the past</w:t>
      </w:r>
      <w:r w:rsidRPr="009A0DCD">
        <w:rPr>
          <w:sz w:val="16"/>
        </w:rPr>
        <w:t xml:space="preserve"> three </w:t>
      </w:r>
      <w:r w:rsidRPr="009A0DCD">
        <w:rPr>
          <w:rStyle w:val="StyleUnderline"/>
        </w:rPr>
        <w:t>years</w:t>
      </w:r>
      <w:r w:rsidRPr="009A0DCD">
        <w:rPr>
          <w:sz w:val="16"/>
        </w:rPr>
        <w:t>.</w:t>
      </w:r>
    </w:p>
    <w:p w14:paraId="1378F992" w14:textId="77777777" w:rsidR="0008600C" w:rsidRPr="009A0DCD" w:rsidRDefault="0008600C" w:rsidP="0008600C">
      <w:pPr>
        <w:rPr>
          <w:sz w:val="16"/>
        </w:rPr>
      </w:pPr>
      <w:r w:rsidRPr="009A0DCD">
        <w:rPr>
          <w:sz w:val="16"/>
        </w:rPr>
        <w:t xml:space="preserve">Why do I believe this? To start, I know that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 xml:space="preserve">has </w:t>
      </w:r>
      <w:r w:rsidRPr="009A0DCD">
        <w:rPr>
          <w:rStyle w:val="Emphasis"/>
        </w:rPr>
        <w:t>never claimed</w:t>
      </w:r>
      <w:r w:rsidRPr="009A0DCD">
        <w:rPr>
          <w:rStyle w:val="StyleUnderline"/>
        </w:rPr>
        <w:t xml:space="preserve"> perfection</w:t>
      </w:r>
      <w:r w:rsidRPr="009A0DCD">
        <w:rPr>
          <w:sz w:val="16"/>
        </w:rPr>
        <w:t xml:space="preserve">. How could a nation </w:t>
      </w:r>
      <w:proofErr w:type="gramStart"/>
      <w:r w:rsidRPr="009A0DCD">
        <w:rPr>
          <w:sz w:val="16"/>
        </w:rPr>
        <w:t>forged</w:t>
      </w:r>
      <w:proofErr w:type="gramEnd"/>
      <w:r w:rsidRPr="009A0DCD">
        <w:rPr>
          <w:sz w:val="16"/>
        </w:rPr>
        <w:t xml:space="preserve"> by human chattel? What it does claim is that it has put in place a system of governance in which normal citizens possess agency, over both their own fate and the fate of their fellow citizens. And </w:t>
      </w:r>
      <w:r w:rsidRPr="009A0DCD">
        <w:rPr>
          <w:rStyle w:val="StyleUnderline"/>
        </w:rPr>
        <w:t xml:space="preserve">however flawed and frail </w:t>
      </w:r>
      <w:r w:rsidRPr="009A0DCD">
        <w:rPr>
          <w:rStyle w:val="Emphasis"/>
        </w:rPr>
        <w:t xml:space="preserve">U.S. </w:t>
      </w:r>
      <w:r w:rsidRPr="00A766E1">
        <w:rPr>
          <w:rStyle w:val="Emphasis"/>
          <w:highlight w:val="green"/>
        </w:rPr>
        <w:t>democracy</w:t>
      </w:r>
      <w:r w:rsidRPr="009A0DCD">
        <w:rPr>
          <w:rStyle w:val="StyleUnderline"/>
        </w:rPr>
        <w:t xml:space="preserve"> may be, it </w:t>
      </w:r>
      <w:r w:rsidRPr="00A766E1">
        <w:rPr>
          <w:rStyle w:val="StyleUnderline"/>
          <w:highlight w:val="green"/>
        </w:rPr>
        <w:t>is</w:t>
      </w:r>
      <w:r w:rsidRPr="009A0DCD">
        <w:rPr>
          <w:rStyle w:val="StyleUnderline"/>
        </w:rPr>
        <w:t xml:space="preserve"> still t</w:t>
      </w:r>
      <w:r w:rsidRPr="00A766E1">
        <w:rPr>
          <w:rStyle w:val="StyleUnderline"/>
          <w:highlight w:val="green"/>
        </w:rPr>
        <w:t xml:space="preserve">he </w:t>
      </w:r>
      <w:r w:rsidRPr="00A766E1">
        <w:rPr>
          <w:rStyle w:val="Emphasis"/>
          <w:highlight w:val="green"/>
        </w:rPr>
        <w:t>world’s standard</w:t>
      </w:r>
      <w:r w:rsidRPr="00A766E1">
        <w:rPr>
          <w:rStyle w:val="StyleUnderline"/>
          <w:highlight w:val="green"/>
        </w:rPr>
        <w:t xml:space="preserve">, and the </w:t>
      </w:r>
      <w:r w:rsidRPr="00A766E1">
        <w:rPr>
          <w:rStyle w:val="Emphasis"/>
          <w:highlight w:val="green"/>
        </w:rPr>
        <w:t>future of</w:t>
      </w:r>
      <w:r w:rsidRPr="009A0DCD">
        <w:rPr>
          <w:rStyle w:val="Emphasis"/>
        </w:rPr>
        <w:t xml:space="preserve"> the global fight</w:t>
      </w:r>
      <w:r w:rsidRPr="009A0DCD">
        <w:rPr>
          <w:rStyle w:val="StyleUnderline"/>
        </w:rPr>
        <w:t xml:space="preserve"> between </w:t>
      </w:r>
      <w:r w:rsidRPr="009A0DCD">
        <w:rPr>
          <w:rStyle w:val="Emphasis"/>
        </w:rPr>
        <w:t>self-determination</w:t>
      </w:r>
      <w:r w:rsidRPr="009A0DCD">
        <w:rPr>
          <w:rStyle w:val="StyleUnderline"/>
        </w:rPr>
        <w:t xml:space="preserve"> and </w:t>
      </w:r>
      <w:r w:rsidRPr="00A766E1">
        <w:rPr>
          <w:rStyle w:val="Emphasis"/>
          <w:highlight w:val="green"/>
        </w:rPr>
        <w:t>autocracy</w:t>
      </w:r>
      <w:r w:rsidRPr="009A0DCD">
        <w:rPr>
          <w:sz w:val="16"/>
        </w:rPr>
        <w:t xml:space="preserve"> largely </w:t>
      </w:r>
      <w:r w:rsidRPr="00A766E1">
        <w:rPr>
          <w:rStyle w:val="StyleUnderline"/>
          <w:highlight w:val="green"/>
        </w:rPr>
        <w:t xml:space="preserve">rests </w:t>
      </w:r>
      <w:r w:rsidRPr="00A766E1">
        <w:rPr>
          <w:rStyle w:val="Emphasis"/>
          <w:highlight w:val="green"/>
        </w:rPr>
        <w:t>on its</w:t>
      </w:r>
      <w:r w:rsidRPr="009A0DCD">
        <w:rPr>
          <w:rStyle w:val="Emphasis"/>
        </w:rPr>
        <w:t xml:space="preserve"> success</w:t>
      </w:r>
      <w:r w:rsidRPr="009A0DCD">
        <w:rPr>
          <w:rStyle w:val="StyleUnderline"/>
        </w:rPr>
        <w:t xml:space="preserve"> or </w:t>
      </w:r>
      <w:r w:rsidRPr="00A766E1">
        <w:rPr>
          <w:rStyle w:val="StyleUnderline"/>
          <w:highlight w:val="green"/>
        </w:rPr>
        <w:t>failure</w:t>
      </w:r>
      <w:r w:rsidRPr="009A0DCD">
        <w:rPr>
          <w:sz w:val="16"/>
        </w:rPr>
        <w:t>.</w:t>
      </w:r>
    </w:p>
    <w:p w14:paraId="230B1F3F" w14:textId="77777777" w:rsidR="0008600C" w:rsidRPr="009A0DCD" w:rsidRDefault="0008600C" w:rsidP="0008600C">
      <w:pPr>
        <w:rPr>
          <w:sz w:val="16"/>
        </w:rPr>
      </w:pP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Emphasis"/>
        </w:rPr>
        <w:t>adversaries</w:t>
      </w:r>
      <w:r w:rsidRPr="009A0DCD">
        <w:rPr>
          <w:rStyle w:val="StyleUnderline"/>
        </w:rPr>
        <w:t xml:space="preserve"> know this. That is why they spend so much time </w:t>
      </w:r>
      <w:r w:rsidRPr="009A0DCD">
        <w:rPr>
          <w:rStyle w:val="Emphasis"/>
        </w:rPr>
        <w:t>trying to undermine</w:t>
      </w:r>
      <w:r w:rsidRPr="009A0DCD">
        <w:rPr>
          <w:rStyle w:val="StyleUnderline"/>
        </w:rPr>
        <w:t xml:space="preserve"> the </w:t>
      </w:r>
      <w:r w:rsidRPr="009A0DCD">
        <w:rPr>
          <w:rStyle w:val="Emphasis"/>
        </w:rPr>
        <w:t>American system</w:t>
      </w:r>
      <w:r w:rsidRPr="009A0DCD">
        <w:rPr>
          <w:rStyle w:val="StyleUnderline"/>
        </w:rPr>
        <w:t xml:space="preserve"> of government through election rigging and information warfare</w:t>
      </w:r>
      <w:r w:rsidRPr="009A0DCD">
        <w:rPr>
          <w:sz w:val="16"/>
        </w:rPr>
        <w:t xml:space="preserve">. They know that </w:t>
      </w:r>
      <w:r w:rsidRPr="009A0DCD">
        <w:rPr>
          <w:rStyle w:val="StyleUnderline"/>
        </w:rPr>
        <w:t xml:space="preserve">if American </w:t>
      </w:r>
      <w:r w:rsidRPr="009A0DCD">
        <w:rPr>
          <w:rStyle w:val="Emphasis"/>
        </w:rPr>
        <w:t>democracy succeeds</w:t>
      </w:r>
      <w:r w:rsidRPr="009A0DCD">
        <w:rPr>
          <w:rStyle w:val="StyleUnderline"/>
        </w:rPr>
        <w:t>, more people in their</w:t>
      </w:r>
      <w:r w:rsidRPr="009A0DCD">
        <w:rPr>
          <w:sz w:val="16"/>
        </w:rPr>
        <w:t xml:space="preserve"> own </w:t>
      </w:r>
      <w:r w:rsidRPr="009A0DCD">
        <w:rPr>
          <w:rStyle w:val="StyleUnderline"/>
        </w:rPr>
        <w:t xml:space="preserve">nations will </w:t>
      </w:r>
      <w:r w:rsidRPr="009A0DCD">
        <w:rPr>
          <w:rStyle w:val="Emphasis"/>
        </w:rPr>
        <w:t>want democracy</w:t>
      </w:r>
      <w:r w:rsidRPr="009A0DCD">
        <w:rPr>
          <w:rStyle w:val="StyleUnderline"/>
        </w:rPr>
        <w:t xml:space="preserve"> for themselves</w:t>
      </w:r>
      <w:r w:rsidRPr="009A0DCD">
        <w:rPr>
          <w:sz w:val="16"/>
        </w:rPr>
        <w:t xml:space="preserve">. And if </w:t>
      </w:r>
      <w:r w:rsidRPr="009A0DCD">
        <w:rPr>
          <w:rStyle w:val="StyleUnderline"/>
        </w:rPr>
        <w:t>that</w:t>
      </w:r>
      <w:r w:rsidRPr="009A0DCD">
        <w:rPr>
          <w:sz w:val="16"/>
        </w:rPr>
        <w:t xml:space="preserve"> happens, it </w:t>
      </w:r>
      <w:r w:rsidRPr="009A0DCD">
        <w:rPr>
          <w:rStyle w:val="StyleUnderline"/>
        </w:rPr>
        <w:t>is good for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since more democracies mean</w:t>
      </w:r>
      <w:r w:rsidRPr="009A0DCD">
        <w:rPr>
          <w:sz w:val="16"/>
        </w:rPr>
        <w:t xml:space="preserve"> more </w:t>
      </w:r>
      <w:r w:rsidRPr="009A0DCD">
        <w:rPr>
          <w:rStyle w:val="Emphasis"/>
        </w:rPr>
        <w:t>global stability</w:t>
      </w:r>
      <w:r w:rsidRPr="009A0DCD">
        <w:rPr>
          <w:rStyle w:val="StyleUnderline"/>
        </w:rPr>
        <w:t xml:space="preserve"> and fewer threats to the homeland</w:t>
      </w:r>
      <w:r w:rsidRPr="009A0DCD">
        <w:rPr>
          <w:sz w:val="16"/>
        </w:rPr>
        <w:t>.</w:t>
      </w:r>
    </w:p>
    <w:p w14:paraId="7CBA791E" w14:textId="77777777" w:rsidR="0008600C" w:rsidRPr="009A0DCD" w:rsidRDefault="0008600C" w:rsidP="0008600C">
      <w:pPr>
        <w:rPr>
          <w:sz w:val="16"/>
        </w:rPr>
      </w:pPr>
      <w:r w:rsidRPr="009A0DCD">
        <w:rPr>
          <w:sz w:val="16"/>
        </w:rPr>
        <w:t xml:space="preserve">U.S. rivals’ </w:t>
      </w:r>
      <w:r w:rsidRPr="009A0DCD">
        <w:rPr>
          <w:rStyle w:val="StyleUnderline"/>
        </w:rPr>
        <w:t xml:space="preserve">fear of democracy led </w:t>
      </w:r>
      <w:r w:rsidRPr="009A0DCD">
        <w:rPr>
          <w:rStyle w:val="Emphasis"/>
        </w:rPr>
        <w:t>Russia</w:t>
      </w:r>
      <w:r w:rsidRPr="009A0DCD">
        <w:rPr>
          <w:rStyle w:val="StyleUnderline"/>
        </w:rPr>
        <w:t xml:space="preserve"> to </w:t>
      </w:r>
      <w:r w:rsidRPr="009A0DCD">
        <w:rPr>
          <w:rStyle w:val="Emphasis"/>
        </w:rPr>
        <w:t>invade Ukraine</w:t>
      </w:r>
      <w:r w:rsidRPr="009A0DCD">
        <w:rPr>
          <w:rStyle w:val="StyleUnderline"/>
        </w:rPr>
        <w:t>—to destroy</w:t>
      </w:r>
      <w:r w:rsidRPr="009A0DCD">
        <w:rPr>
          <w:sz w:val="16"/>
        </w:rPr>
        <w:t xml:space="preserve"> a </w:t>
      </w:r>
      <w:r w:rsidRPr="009A0DCD">
        <w:rPr>
          <w:rStyle w:val="StyleUnderline"/>
        </w:rPr>
        <w:t>democracy that was starting to function normally</w:t>
      </w:r>
      <w:r w:rsidRPr="009A0DCD">
        <w:rPr>
          <w:sz w:val="16"/>
        </w:rPr>
        <w:t xml:space="preserve">, with citizens demanding that leaders who </w:t>
      </w:r>
      <w:proofErr w:type="gramStart"/>
      <w:r w:rsidRPr="009A0DCD">
        <w:rPr>
          <w:sz w:val="16"/>
        </w:rPr>
        <w:t>don’t</w:t>
      </w:r>
      <w:proofErr w:type="gramEnd"/>
      <w:r w:rsidRPr="009A0DCD">
        <w:rPr>
          <w:sz w:val="16"/>
        </w:rPr>
        <w:t xml:space="preserve"> deliver be replaced. That example, for all Russians to see, could not be allowed to exist right next door. </w:t>
      </w:r>
      <w:r w:rsidRPr="009A0DCD">
        <w:rPr>
          <w:rStyle w:val="StyleUnderline"/>
        </w:rPr>
        <w:t xml:space="preserve">The same fear has led </w:t>
      </w:r>
      <w:r w:rsidRPr="009A0DCD">
        <w:rPr>
          <w:rStyle w:val="Emphasis"/>
        </w:rPr>
        <w:t>China</w:t>
      </w:r>
      <w:r w:rsidRPr="009A0DCD">
        <w:rPr>
          <w:rStyle w:val="StyleUnderline"/>
        </w:rPr>
        <w:t xml:space="preserve"> to </w:t>
      </w:r>
      <w:r w:rsidRPr="009A0DCD">
        <w:rPr>
          <w:rStyle w:val="Emphasis"/>
        </w:rPr>
        <w:t>feverishly repress</w:t>
      </w:r>
      <w:r w:rsidRPr="009A0DCD">
        <w:rPr>
          <w:sz w:val="16"/>
        </w:rPr>
        <w:t xml:space="preserve"> democratic </w:t>
      </w:r>
      <w:r w:rsidRPr="009A0DCD">
        <w:rPr>
          <w:rStyle w:val="StyleUnderline"/>
        </w:rPr>
        <w:t>progress in Hong Kong</w:t>
      </w:r>
      <w:r w:rsidRPr="009A0DCD">
        <w:rPr>
          <w:sz w:val="16"/>
        </w:rPr>
        <w:t>, lest the people in mainland China start getting ideas about personal and political agency.</w:t>
      </w:r>
    </w:p>
    <w:p w14:paraId="18C56DCF" w14:textId="77777777" w:rsidR="0008600C" w:rsidRPr="009A0DCD" w:rsidRDefault="0008600C" w:rsidP="0008600C">
      <w:pPr>
        <w:rPr>
          <w:sz w:val="16"/>
        </w:rPr>
      </w:pPr>
      <w:r w:rsidRPr="009A0DCD">
        <w:rPr>
          <w:rStyle w:val="StyleUnderline"/>
        </w:rPr>
        <w:t>The attraction of</w:t>
      </w:r>
      <w:r w:rsidRPr="009A0DCD">
        <w:rPr>
          <w:sz w:val="16"/>
        </w:rPr>
        <w:t xml:space="preserve"> a </w:t>
      </w:r>
      <w:r w:rsidRPr="00A766E1">
        <w:rPr>
          <w:rStyle w:val="StyleUnderline"/>
          <w:highlight w:val="green"/>
        </w:rPr>
        <w:t>democracy is</w:t>
      </w:r>
      <w:r w:rsidRPr="009A0DCD">
        <w:rPr>
          <w:rStyle w:val="StyleUnderline"/>
        </w:rPr>
        <w:t xml:space="preserve"> the ability of </w:t>
      </w:r>
      <w:r w:rsidRPr="009A0DCD">
        <w:rPr>
          <w:rStyle w:val="Emphasis"/>
        </w:rPr>
        <w:t>ordinary people</w:t>
      </w:r>
      <w:r w:rsidRPr="009A0DCD">
        <w:rPr>
          <w:rStyle w:val="StyleUnderline"/>
        </w:rPr>
        <w:t xml:space="preserve"> to decide their future and</w:t>
      </w:r>
      <w:r w:rsidRPr="009A0DCD">
        <w:rPr>
          <w:sz w:val="16"/>
        </w:rPr>
        <w:t xml:space="preserve"> for those same ordinary people to </w:t>
      </w:r>
      <w:r w:rsidRPr="009A0DCD">
        <w:rPr>
          <w:rStyle w:val="StyleUnderline"/>
        </w:rPr>
        <w:t>join</w:t>
      </w:r>
      <w:r w:rsidRPr="009A0DCD">
        <w:rPr>
          <w:sz w:val="16"/>
        </w:rPr>
        <w:t xml:space="preserve"> with one another </w:t>
      </w:r>
      <w:r w:rsidRPr="009A0DCD">
        <w:rPr>
          <w:rStyle w:val="StyleUnderline"/>
        </w:rPr>
        <w:t>in collective action to right long-standing wrongs. In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the power of the status quo is such that successful</w:t>
      </w:r>
      <w:r w:rsidRPr="009A0DCD">
        <w:rPr>
          <w:sz w:val="16"/>
        </w:rPr>
        <w:t xml:space="preserve"> instances of </w:t>
      </w:r>
      <w:r w:rsidRPr="009A0DCD">
        <w:rPr>
          <w:rStyle w:val="Emphasis"/>
        </w:rPr>
        <w:t>major</w:t>
      </w:r>
      <w:r w:rsidRPr="009A0DCD">
        <w:rPr>
          <w:rStyle w:val="StyleUnderline"/>
        </w:rPr>
        <w:t xml:space="preserve">, </w:t>
      </w:r>
      <w:r w:rsidRPr="00A766E1">
        <w:rPr>
          <w:rStyle w:val="Emphasis"/>
          <w:highlight w:val="green"/>
        </w:rPr>
        <w:t>grassroots-led</w:t>
      </w:r>
      <w:r w:rsidRPr="009A0DCD">
        <w:rPr>
          <w:rStyle w:val="StyleUnderline"/>
        </w:rPr>
        <w:t xml:space="preserve"> change are few and </w:t>
      </w:r>
      <w:r w:rsidRPr="009A0DCD">
        <w:rPr>
          <w:rStyle w:val="Emphasis"/>
        </w:rPr>
        <w:t>far between</w:t>
      </w:r>
      <w:r w:rsidRPr="009A0DCD">
        <w:rPr>
          <w:rStyle w:val="StyleUnderline"/>
        </w:rPr>
        <w:t xml:space="preserve">. But when change </w:t>
      </w:r>
      <w:r w:rsidRPr="009A0DCD">
        <w:rPr>
          <w:rStyle w:val="Emphasis"/>
        </w:rPr>
        <w:t>does occur</w:t>
      </w:r>
      <w:r w:rsidRPr="009A0DCD">
        <w:rPr>
          <w:rStyle w:val="StyleUnderline"/>
        </w:rPr>
        <w:t>—as</w:t>
      </w:r>
      <w:r w:rsidRPr="009A0DCD">
        <w:rPr>
          <w:sz w:val="16"/>
        </w:rPr>
        <w:t xml:space="preserve"> happened </w:t>
      </w:r>
      <w:r w:rsidRPr="009A0DCD">
        <w:rPr>
          <w:rStyle w:val="StyleUnderline"/>
        </w:rPr>
        <w:t xml:space="preserve">during the first </w:t>
      </w:r>
      <w:r w:rsidRPr="00A766E1">
        <w:rPr>
          <w:rStyle w:val="Emphasis"/>
          <w:highlight w:val="green"/>
        </w:rPr>
        <w:t>civil rights</w:t>
      </w:r>
      <w:r w:rsidRPr="009A0DCD">
        <w:rPr>
          <w:rStyle w:val="Emphasis"/>
        </w:rPr>
        <w:t xml:space="preserve"> movement</w:t>
      </w:r>
      <w:r w:rsidRPr="009A0DCD">
        <w:rPr>
          <w:rStyle w:val="StyleUnderline"/>
        </w:rPr>
        <w:t xml:space="preserve">—it </w:t>
      </w:r>
      <w:r w:rsidRPr="00A766E1">
        <w:rPr>
          <w:rStyle w:val="Emphasis"/>
          <w:highlight w:val="green"/>
        </w:rPr>
        <w:t>reminds the world</w:t>
      </w:r>
      <w:r w:rsidRPr="00A766E1">
        <w:rPr>
          <w:rStyle w:val="StyleUnderline"/>
          <w:highlight w:val="green"/>
        </w:rPr>
        <w:t xml:space="preserve"> of</w:t>
      </w:r>
      <w:r w:rsidRPr="009A0DCD">
        <w:rPr>
          <w:rStyle w:val="StyleUnderline"/>
        </w:rPr>
        <w:t xml:space="preserve"> the </w:t>
      </w:r>
      <w:r w:rsidRPr="009A0DCD">
        <w:rPr>
          <w:rStyle w:val="Emphasis"/>
        </w:rPr>
        <w:t>awesome power</w:t>
      </w:r>
      <w:r w:rsidRPr="009A0DCD">
        <w:rPr>
          <w:rStyle w:val="StyleUnderline"/>
        </w:rPr>
        <w:t xml:space="preserve"> of the </w:t>
      </w:r>
      <w:r w:rsidRPr="00A766E1">
        <w:rPr>
          <w:rStyle w:val="StyleUnderline"/>
          <w:highlight w:val="green"/>
        </w:rPr>
        <w:t>U</w:t>
      </w:r>
      <w:r w:rsidRPr="009A0DCD">
        <w:rPr>
          <w:sz w:val="16"/>
        </w:rPr>
        <w:t xml:space="preserve">nited </w:t>
      </w:r>
      <w:r w:rsidRPr="00A766E1">
        <w:rPr>
          <w:rStyle w:val="StyleUnderline"/>
          <w:highlight w:val="green"/>
        </w:rPr>
        <w:t>S</w:t>
      </w:r>
      <w:r w:rsidRPr="009A0DCD">
        <w:rPr>
          <w:sz w:val="16"/>
        </w:rPr>
        <w:t xml:space="preserve">tates </w:t>
      </w:r>
      <w:r w:rsidRPr="009A0DCD">
        <w:rPr>
          <w:rStyle w:val="StyleUnderline"/>
        </w:rPr>
        <w:t xml:space="preserve">and its </w:t>
      </w:r>
      <w:r w:rsidRPr="009A0DCD">
        <w:rPr>
          <w:rStyle w:val="Emphasis"/>
        </w:rPr>
        <w:t xml:space="preserve">model of </w:t>
      </w:r>
      <w:r w:rsidRPr="00A766E1">
        <w:rPr>
          <w:rStyle w:val="Emphasis"/>
          <w:highlight w:val="green"/>
        </w:rPr>
        <w:t>governance</w:t>
      </w:r>
      <w:r w:rsidRPr="009A0DCD">
        <w:rPr>
          <w:rStyle w:val="StyleUnderline"/>
        </w:rPr>
        <w:t>. The signs held aloft</w:t>
      </w:r>
      <w:r w:rsidRPr="009A0DCD">
        <w:rPr>
          <w:sz w:val="16"/>
        </w:rPr>
        <w:t xml:space="preserve"> at the 1968 Democratic convention </w:t>
      </w:r>
      <w:r w:rsidRPr="009A0DCD">
        <w:rPr>
          <w:rStyle w:val="StyleUnderline"/>
        </w:rPr>
        <w:t xml:space="preserve">read: </w:t>
      </w:r>
      <w:r w:rsidRPr="00A766E1">
        <w:rPr>
          <w:rStyle w:val="StyleUnderline"/>
          <w:highlight w:val="green"/>
        </w:rPr>
        <w:t>“The</w:t>
      </w:r>
      <w:r w:rsidRPr="009A0DCD">
        <w:rPr>
          <w:rStyle w:val="StyleUnderline"/>
        </w:rPr>
        <w:t xml:space="preserve"> </w:t>
      </w:r>
      <w:r w:rsidRPr="009A0DCD">
        <w:rPr>
          <w:rStyle w:val="Emphasis"/>
        </w:rPr>
        <w:t xml:space="preserve">Whole </w:t>
      </w:r>
      <w:r w:rsidRPr="00A766E1">
        <w:rPr>
          <w:rStyle w:val="Emphasis"/>
          <w:highlight w:val="green"/>
        </w:rPr>
        <w:t>World</w:t>
      </w:r>
      <w:r w:rsidRPr="00A766E1">
        <w:rPr>
          <w:rStyle w:val="StyleUnderline"/>
          <w:highlight w:val="green"/>
        </w:rPr>
        <w:t xml:space="preserve"> Is </w:t>
      </w:r>
      <w:r w:rsidRPr="00A766E1">
        <w:rPr>
          <w:rStyle w:val="Emphasis"/>
          <w:highlight w:val="green"/>
        </w:rPr>
        <w:t>Watching</w:t>
      </w:r>
      <w:r w:rsidRPr="00A766E1">
        <w:rPr>
          <w:rStyle w:val="StyleUnderline"/>
          <w:highlight w:val="green"/>
        </w:rPr>
        <w:t>,”</w:t>
      </w:r>
      <w:r w:rsidRPr="009A0DCD">
        <w:rPr>
          <w:sz w:val="16"/>
        </w:rPr>
        <w:t xml:space="preserve"> and indeed it was. </w:t>
      </w:r>
      <w:r w:rsidRPr="00A766E1">
        <w:rPr>
          <w:rStyle w:val="StyleUnderline"/>
          <w:highlight w:val="green"/>
        </w:rPr>
        <w:t>As</w:t>
      </w:r>
      <w:r w:rsidRPr="009A0DCD">
        <w:rPr>
          <w:rStyle w:val="StyleUnderline"/>
        </w:rPr>
        <w:t xml:space="preserve"> the </w:t>
      </w:r>
      <w:r w:rsidRPr="00A766E1">
        <w:rPr>
          <w:rStyle w:val="StyleUnderline"/>
          <w:highlight w:val="green"/>
        </w:rPr>
        <w:t>civil rights</w:t>
      </w:r>
      <w:r w:rsidRPr="009A0DCD">
        <w:rPr>
          <w:rStyle w:val="StyleUnderline"/>
        </w:rPr>
        <w:t xml:space="preserve"> movement</w:t>
      </w:r>
      <w:r w:rsidRPr="009A0DCD">
        <w:rPr>
          <w:sz w:val="16"/>
        </w:rPr>
        <w:t xml:space="preserve"> of the 1960s </w:t>
      </w:r>
      <w:r w:rsidRPr="00A766E1">
        <w:rPr>
          <w:rStyle w:val="StyleUnderline"/>
          <w:highlight w:val="green"/>
        </w:rPr>
        <w:t>scored victories</w:t>
      </w:r>
      <w:r w:rsidRPr="009A0DCD">
        <w:rPr>
          <w:rStyle w:val="StyleUnderline"/>
        </w:rPr>
        <w:t xml:space="preserve">, the </w:t>
      </w:r>
      <w:r w:rsidRPr="00A766E1">
        <w:rPr>
          <w:rStyle w:val="Emphasis"/>
          <w:highlight w:val="green"/>
        </w:rPr>
        <w:t>propaganda</w:t>
      </w:r>
      <w:r w:rsidRPr="009A0DCD">
        <w:rPr>
          <w:rStyle w:val="Emphasis"/>
        </w:rPr>
        <w:t xml:space="preserve"> efforts</w:t>
      </w:r>
      <w:r w:rsidRPr="009A0DCD">
        <w:rPr>
          <w:rStyle w:val="StyleUnderline"/>
        </w:rPr>
        <w:t xml:space="preserve"> of the Soviet Union </w:t>
      </w:r>
      <w:r w:rsidRPr="00A766E1">
        <w:rPr>
          <w:rStyle w:val="StyleUnderline"/>
          <w:highlight w:val="green"/>
        </w:rPr>
        <w:t>lost steam</w:t>
      </w:r>
      <w:r w:rsidRPr="009A0DCD">
        <w:rPr>
          <w:rStyle w:val="StyleUnderline"/>
        </w:rPr>
        <w:t xml:space="preserve">. Americans’ ability to </w:t>
      </w:r>
      <w:r w:rsidRPr="009A0DCD">
        <w:rPr>
          <w:rStyle w:val="Emphasis"/>
        </w:rPr>
        <w:t>candidly wrestle</w:t>
      </w:r>
      <w:r w:rsidRPr="009A0DCD">
        <w:rPr>
          <w:rStyle w:val="StyleUnderline"/>
        </w:rPr>
        <w:t xml:space="preserve"> with Jim Crow undermined</w:t>
      </w:r>
      <w:r w:rsidRPr="009A0DCD">
        <w:rPr>
          <w:sz w:val="16"/>
        </w:rPr>
        <w:t xml:space="preserve"> the </w:t>
      </w:r>
      <w:r w:rsidRPr="009A0DCD">
        <w:rPr>
          <w:rStyle w:val="StyleUnderline"/>
        </w:rPr>
        <w:t>Soviet critiques</w:t>
      </w:r>
      <w:r w:rsidRPr="009A0DCD">
        <w:rPr>
          <w:sz w:val="16"/>
        </w:rPr>
        <w:t xml:space="preserve"> of their country </w:t>
      </w:r>
      <w:r w:rsidRPr="00A766E1">
        <w:rPr>
          <w:rStyle w:val="StyleUnderline"/>
          <w:highlight w:val="green"/>
        </w:rPr>
        <w:t xml:space="preserve">and </w:t>
      </w:r>
      <w:r w:rsidRPr="00A766E1">
        <w:rPr>
          <w:rStyle w:val="Emphasis"/>
          <w:highlight w:val="green"/>
        </w:rPr>
        <w:t>weakened</w:t>
      </w:r>
      <w:r w:rsidRPr="009A0DCD">
        <w:rPr>
          <w:rStyle w:val="Emphasis"/>
        </w:rPr>
        <w:t xml:space="preserve"> global </w:t>
      </w:r>
      <w:r w:rsidRPr="00A766E1">
        <w:rPr>
          <w:rStyle w:val="Emphasis"/>
          <w:highlight w:val="green"/>
        </w:rPr>
        <w:t>communism</w:t>
      </w:r>
      <w:r w:rsidRPr="009A0DCD">
        <w:rPr>
          <w:sz w:val="16"/>
        </w:rPr>
        <w:t>.</w:t>
      </w:r>
    </w:p>
    <w:p w14:paraId="6912660E" w14:textId="77777777" w:rsidR="0008600C" w:rsidRPr="009A0DCD" w:rsidRDefault="0008600C" w:rsidP="0008600C">
      <w:pPr>
        <w:rPr>
          <w:sz w:val="16"/>
        </w:rPr>
      </w:pPr>
      <w:r w:rsidRPr="009A0DCD">
        <w:rPr>
          <w:sz w:val="16"/>
        </w:rPr>
        <w:t xml:space="preserve">Further, </w:t>
      </w:r>
      <w:r w:rsidRPr="00A766E1">
        <w:rPr>
          <w:rStyle w:val="StyleUnderline"/>
          <w:highlight w:val="green"/>
        </w:rPr>
        <w:t>these moments</w:t>
      </w:r>
      <w:r w:rsidRPr="009A0DCD">
        <w:rPr>
          <w:rStyle w:val="StyleUnderline"/>
        </w:rPr>
        <w:t xml:space="preserve"> of collective mobilization</w:t>
      </w:r>
      <w:r w:rsidRPr="009A0DCD">
        <w:rPr>
          <w:sz w:val="16"/>
        </w:rPr>
        <w:t xml:space="preserve"> for civil rights </w:t>
      </w:r>
      <w:r w:rsidRPr="00A766E1">
        <w:rPr>
          <w:rStyle w:val="StyleUnderline"/>
          <w:highlight w:val="green"/>
        </w:rPr>
        <w:t xml:space="preserve">act as </w:t>
      </w:r>
      <w:r w:rsidRPr="00A766E1">
        <w:rPr>
          <w:rStyle w:val="Emphasis"/>
          <w:highlight w:val="green"/>
        </w:rPr>
        <w:t>earthquakes</w:t>
      </w:r>
      <w:r w:rsidRPr="009A0DCD">
        <w:rPr>
          <w:rStyle w:val="StyleUnderline"/>
        </w:rPr>
        <w:t xml:space="preserve">, sending </w:t>
      </w:r>
      <w:r w:rsidRPr="009A0DCD">
        <w:rPr>
          <w:rStyle w:val="Emphasis"/>
        </w:rPr>
        <w:t>shock waves</w:t>
      </w:r>
      <w:r w:rsidRPr="009A0DCD">
        <w:rPr>
          <w:rStyle w:val="StyleUnderline"/>
        </w:rPr>
        <w:t xml:space="preserve"> </w:t>
      </w:r>
      <w:r w:rsidRPr="00A766E1">
        <w:rPr>
          <w:rStyle w:val="StyleUnderline"/>
          <w:highlight w:val="green"/>
        </w:rPr>
        <w:t xml:space="preserve">all </w:t>
      </w:r>
      <w:r w:rsidRPr="00A766E1">
        <w:rPr>
          <w:rStyle w:val="Emphasis"/>
          <w:highlight w:val="green"/>
        </w:rPr>
        <w:t>over the world</w:t>
      </w:r>
      <w:r w:rsidRPr="009A0DCD">
        <w:rPr>
          <w:sz w:val="16"/>
        </w:rPr>
        <w:t xml:space="preserve">. Shen Tong, one of the leaders of China’s 1989 democracy protests, named Martin Luther King, Jr., as his inspiration. Patrick </w:t>
      </w:r>
      <w:proofErr w:type="spellStart"/>
      <w:r w:rsidRPr="009A0DCD">
        <w:rPr>
          <w:sz w:val="16"/>
        </w:rPr>
        <w:t>Lekota</w:t>
      </w:r>
      <w:proofErr w:type="spellEnd"/>
      <w:r w:rsidRPr="009A0DCD">
        <w:rPr>
          <w:sz w:val="16"/>
        </w:rPr>
        <w:t xml:space="preserve">, a major figure in the antiapartheid movement in South Africa, said </w:t>
      </w:r>
      <w:r w:rsidRPr="009A0DCD">
        <w:rPr>
          <w:rStyle w:val="StyleUnderline"/>
        </w:rPr>
        <w:t>the American civil rights movement was “highly studied material.” Polish</w:t>
      </w:r>
      <w:r w:rsidRPr="009A0DCD">
        <w:rPr>
          <w:sz w:val="16"/>
        </w:rPr>
        <w:t xml:space="preserve"> Solidarity </w:t>
      </w:r>
      <w:r w:rsidRPr="009A0DCD">
        <w:rPr>
          <w:rStyle w:val="StyleUnderline"/>
        </w:rPr>
        <w:t>leaders invited U.S.</w:t>
      </w:r>
      <w:r w:rsidRPr="009A0DCD">
        <w:rPr>
          <w:sz w:val="16"/>
        </w:rPr>
        <w:t xml:space="preserve"> civil rights </w:t>
      </w:r>
      <w:r w:rsidRPr="009A0DCD">
        <w:rPr>
          <w:rStyle w:val="StyleUnderline"/>
        </w:rPr>
        <w:t>leaders to instruct them</w:t>
      </w:r>
      <w:r w:rsidRPr="009A0DCD">
        <w:rPr>
          <w:sz w:val="16"/>
        </w:rPr>
        <w:t xml:space="preserve"> on the tactics of </w:t>
      </w:r>
      <w:r w:rsidRPr="009A0DCD">
        <w:rPr>
          <w:rStyle w:val="StyleUnderline"/>
        </w:rPr>
        <w:t xml:space="preserve">nonviolent action. When Americans </w:t>
      </w:r>
      <w:r w:rsidRPr="009A0DCD">
        <w:rPr>
          <w:rStyle w:val="Emphasis"/>
        </w:rPr>
        <w:t>stand up successfully</w:t>
      </w:r>
      <w:r w:rsidRPr="009A0DCD">
        <w:rPr>
          <w:rStyle w:val="StyleUnderline"/>
        </w:rPr>
        <w:t xml:space="preserve"> for their</w:t>
      </w:r>
      <w:r w:rsidRPr="009A0DCD">
        <w:rPr>
          <w:sz w:val="16"/>
        </w:rPr>
        <w:t xml:space="preserve"> own </w:t>
      </w:r>
      <w:r w:rsidRPr="009A0DCD">
        <w:rPr>
          <w:rStyle w:val="StyleUnderline"/>
        </w:rPr>
        <w:t>rights</w:t>
      </w:r>
      <w:r w:rsidRPr="009A0DCD">
        <w:rPr>
          <w:sz w:val="16"/>
        </w:rPr>
        <w:t xml:space="preserve"> as human beings</w:t>
      </w:r>
      <w:r w:rsidRPr="00A441F4">
        <w:rPr>
          <w:sz w:val="16"/>
          <w:szCs w:val="16"/>
        </w:rPr>
        <w:t xml:space="preserve">, </w:t>
      </w:r>
      <w:r w:rsidRPr="00A766E1">
        <w:rPr>
          <w:rStyle w:val="StyleUnderline"/>
          <w:highlight w:val="green"/>
        </w:rPr>
        <w:t xml:space="preserve">it gives </w:t>
      </w:r>
      <w:r w:rsidRPr="00A766E1">
        <w:rPr>
          <w:rStyle w:val="Emphasis"/>
          <w:highlight w:val="green"/>
        </w:rPr>
        <w:t>inspiration</w:t>
      </w:r>
      <w:r w:rsidRPr="009A0DCD">
        <w:rPr>
          <w:rStyle w:val="StyleUnderline"/>
        </w:rPr>
        <w:t xml:space="preserve"> and </w:t>
      </w:r>
      <w:r w:rsidRPr="009A0DCD">
        <w:rPr>
          <w:rStyle w:val="Emphasis"/>
        </w:rPr>
        <w:t>confidence</w:t>
      </w:r>
      <w:r w:rsidRPr="009A0DCD">
        <w:rPr>
          <w:rStyle w:val="StyleUnderline"/>
        </w:rPr>
        <w:t xml:space="preserve"> to others, </w:t>
      </w:r>
      <w:r w:rsidRPr="00A766E1">
        <w:rPr>
          <w:rStyle w:val="Emphasis"/>
          <w:highlight w:val="green"/>
        </w:rPr>
        <w:t>alighting the world</w:t>
      </w:r>
      <w:r w:rsidRPr="00A766E1">
        <w:rPr>
          <w:rStyle w:val="StyleUnderline"/>
          <w:highlight w:val="green"/>
        </w:rPr>
        <w:t xml:space="preserve"> in</w:t>
      </w:r>
      <w:r w:rsidRPr="009A0DCD">
        <w:rPr>
          <w:rStyle w:val="StyleUnderline"/>
        </w:rPr>
        <w:t xml:space="preserve"> civil rights and </w:t>
      </w:r>
      <w:r w:rsidRPr="00A766E1">
        <w:rPr>
          <w:rStyle w:val="Emphasis"/>
          <w:highlight w:val="green"/>
        </w:rPr>
        <w:t>democratic activism</w:t>
      </w:r>
      <w:r w:rsidRPr="009A0DCD">
        <w:rPr>
          <w:sz w:val="16"/>
        </w:rPr>
        <w:t>.</w:t>
      </w:r>
    </w:p>
    <w:p w14:paraId="01E20859" w14:textId="77777777" w:rsidR="0008600C" w:rsidRPr="009A0DCD" w:rsidRDefault="0008600C" w:rsidP="0008600C">
      <w:pPr>
        <w:rPr>
          <w:sz w:val="16"/>
        </w:rPr>
      </w:pPr>
      <w:r w:rsidRPr="009A0DCD">
        <w:rPr>
          <w:sz w:val="16"/>
        </w:rPr>
        <w:t xml:space="preserve">Finally, just as Lippmann argued in 1957, </w:t>
      </w:r>
      <w:r w:rsidRPr="009A0DCD">
        <w:rPr>
          <w:rStyle w:val="StyleUnderline"/>
        </w:rPr>
        <w:t xml:space="preserve">taking </w:t>
      </w:r>
      <w:r w:rsidRPr="00A766E1">
        <w:rPr>
          <w:rStyle w:val="StyleUnderline"/>
          <w:highlight w:val="green"/>
        </w:rPr>
        <w:t>action to address</w:t>
      </w:r>
      <w:r w:rsidRPr="009A0DCD">
        <w:rPr>
          <w:rStyle w:val="StyleUnderline"/>
        </w:rPr>
        <w:t xml:space="preserve"> long-standing racial </w:t>
      </w:r>
      <w:r w:rsidRPr="00A766E1">
        <w:rPr>
          <w:rStyle w:val="StyleUnderline"/>
          <w:highlight w:val="green"/>
        </w:rPr>
        <w:t>inequality will</w:t>
      </w:r>
      <w:r w:rsidRPr="009A0DCD">
        <w:rPr>
          <w:sz w:val="16"/>
        </w:rPr>
        <w:t xml:space="preserve"> also </w:t>
      </w:r>
      <w:r w:rsidRPr="00A766E1">
        <w:rPr>
          <w:rStyle w:val="Emphasis"/>
          <w:highlight w:val="green"/>
        </w:rPr>
        <w:t>neutralize</w:t>
      </w:r>
      <w:r w:rsidRPr="009A0DCD">
        <w:rPr>
          <w:rStyle w:val="StyleUnderline"/>
        </w:rPr>
        <w:t xml:space="preserve"> a </w:t>
      </w:r>
      <w:r w:rsidRPr="009A0DCD">
        <w:rPr>
          <w:rStyle w:val="Emphasis"/>
        </w:rPr>
        <w:t xml:space="preserve">key </w:t>
      </w:r>
      <w:r w:rsidRPr="00A766E1">
        <w:rPr>
          <w:rStyle w:val="Emphasis"/>
          <w:highlight w:val="green"/>
        </w:rPr>
        <w:t>propaganda</w:t>
      </w:r>
      <w:r w:rsidRPr="009A0DCD">
        <w:rPr>
          <w:rStyle w:val="StyleUnderline"/>
        </w:rPr>
        <w:t xml:space="preserve"> argument </w:t>
      </w:r>
      <w:r w:rsidRPr="00A766E1">
        <w:rPr>
          <w:rStyle w:val="StyleUnderline"/>
          <w:highlight w:val="green"/>
        </w:rPr>
        <w:t>by</w:t>
      </w:r>
      <w:r w:rsidRPr="009A0DCD">
        <w:rPr>
          <w:rStyle w:val="StyleUnderline"/>
        </w:rPr>
        <w:t xml:space="preserve"> </w:t>
      </w:r>
      <w:r w:rsidRPr="009A0DCD">
        <w:rPr>
          <w:rStyle w:val="Emphasis"/>
        </w:rPr>
        <w:t xml:space="preserve">foreign </w:t>
      </w:r>
      <w:r w:rsidRPr="00A766E1">
        <w:rPr>
          <w:rStyle w:val="Emphasis"/>
          <w:highlight w:val="green"/>
        </w:rPr>
        <w:t>adversaries</w:t>
      </w:r>
      <w:r w:rsidRPr="009A0DCD">
        <w:rPr>
          <w:rStyle w:val="StyleUnderline"/>
        </w:rPr>
        <w:t>. Authoritarian governments, such as China and Russia, seize on</w:t>
      </w:r>
      <w:r w:rsidRPr="009A0DCD">
        <w:rPr>
          <w:sz w:val="16"/>
        </w:rPr>
        <w:t xml:space="preserve"> existing </w:t>
      </w:r>
      <w:r w:rsidRPr="009A0DCD">
        <w:rPr>
          <w:rStyle w:val="StyleUnderline"/>
        </w:rPr>
        <w:t>racial divisions to argue</w:t>
      </w:r>
      <w:r w:rsidRPr="009A0DCD">
        <w:rPr>
          <w:sz w:val="16"/>
        </w:rPr>
        <w:t xml:space="preserve"> that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proofErr w:type="gramStart"/>
      <w:r w:rsidRPr="009A0DCD">
        <w:rPr>
          <w:rStyle w:val="StyleUnderline"/>
        </w:rPr>
        <w:t>doesn’t</w:t>
      </w:r>
      <w:proofErr w:type="gramEnd"/>
      <w:r w:rsidRPr="009A0DCD">
        <w:rPr>
          <w:rStyle w:val="StyleUnderline"/>
        </w:rPr>
        <w:t xml:space="preserve"> </w:t>
      </w:r>
      <w:r w:rsidRPr="009A0DCD">
        <w:rPr>
          <w:rStyle w:val="Emphasis"/>
        </w:rPr>
        <w:t>live up to</w:t>
      </w:r>
      <w:r w:rsidRPr="009A0DCD">
        <w:rPr>
          <w:rStyle w:val="StyleUnderline"/>
        </w:rPr>
        <w:t xml:space="preserve"> its </w:t>
      </w:r>
      <w:r w:rsidRPr="009A0DCD">
        <w:rPr>
          <w:rStyle w:val="Emphasis"/>
        </w:rPr>
        <w:t>own ideals</w:t>
      </w:r>
      <w:r w:rsidRPr="009A0DCD">
        <w:rPr>
          <w:rStyle w:val="StyleUnderline"/>
        </w:rPr>
        <w:t>. They</w:t>
      </w:r>
      <w:r w:rsidRPr="009A0DCD">
        <w:rPr>
          <w:sz w:val="16"/>
        </w:rPr>
        <w:t xml:space="preserve"> did not create these divisions but </w:t>
      </w:r>
      <w:r w:rsidRPr="009A0DCD">
        <w:rPr>
          <w:rStyle w:val="StyleUnderline"/>
        </w:rPr>
        <w:t>relish in exacerbating them</w:t>
      </w:r>
      <w:r w:rsidRPr="009A0DCD">
        <w:rPr>
          <w:sz w:val="16"/>
        </w:rPr>
        <w:t xml:space="preserve">—and do so using increasingly sophisticated social media tools and strategies. </w:t>
      </w:r>
      <w:r w:rsidRPr="009A0DCD">
        <w:rPr>
          <w:rStyle w:val="StyleUnderline"/>
        </w:rPr>
        <w:t>But</w:t>
      </w:r>
      <w:r w:rsidRPr="009A0DCD">
        <w:rPr>
          <w:sz w:val="16"/>
        </w:rPr>
        <w:t xml:space="preserve"> everyday </w:t>
      </w:r>
      <w:r w:rsidRPr="009A0DCD">
        <w:rPr>
          <w:rStyle w:val="StyleUnderline"/>
        </w:rPr>
        <w:t>American citizens can flip that</w:t>
      </w:r>
      <w:r w:rsidRPr="009A0DCD">
        <w:rPr>
          <w:sz w:val="16"/>
        </w:rPr>
        <w:t xml:space="preserve"> argument </w:t>
      </w:r>
      <w:r w:rsidRPr="009A0DCD">
        <w:rPr>
          <w:rStyle w:val="StyleUnderline"/>
        </w:rPr>
        <w:t>on its head by demonstrating</w:t>
      </w:r>
      <w:r w:rsidRPr="009A0DCD">
        <w:rPr>
          <w:sz w:val="16"/>
        </w:rPr>
        <w:t xml:space="preserve"> their </w:t>
      </w:r>
      <w:r w:rsidRPr="009A0DCD">
        <w:rPr>
          <w:rStyle w:val="StyleUnderline"/>
        </w:rPr>
        <w:t>capacity to bring</w:t>
      </w:r>
      <w:r w:rsidRPr="009A0DCD">
        <w:rPr>
          <w:sz w:val="16"/>
        </w:rPr>
        <w:t xml:space="preserve"> about </w:t>
      </w:r>
      <w:r w:rsidRPr="009A0DCD">
        <w:rPr>
          <w:rStyle w:val="Emphasis"/>
        </w:rPr>
        <w:t>meaningful</w:t>
      </w:r>
      <w:r w:rsidRPr="009A0DCD">
        <w:rPr>
          <w:rStyle w:val="StyleUnderline"/>
        </w:rPr>
        <w:t xml:space="preserve">, </w:t>
      </w:r>
      <w:r w:rsidRPr="009A0DCD">
        <w:rPr>
          <w:rStyle w:val="Emphasis"/>
        </w:rPr>
        <w:t>systemic</w:t>
      </w:r>
      <w:r w:rsidRPr="009A0DCD">
        <w:rPr>
          <w:rStyle w:val="StyleUnderline"/>
        </w:rPr>
        <w:t xml:space="preserve"> change through collective action</w:t>
      </w:r>
      <w:r w:rsidRPr="009A0DCD">
        <w:rPr>
          <w:sz w:val="16"/>
        </w:rPr>
        <w:t>.</w:t>
      </w:r>
    </w:p>
    <w:p w14:paraId="5766E8F7" w14:textId="77777777" w:rsidR="0008600C" w:rsidRPr="009A0DCD" w:rsidRDefault="0008600C" w:rsidP="0008600C">
      <w:pPr>
        <w:pStyle w:val="Heading4"/>
      </w:pPr>
      <w:r w:rsidRPr="009A0DCD">
        <w:t xml:space="preserve">Black Lives Matter are the </w:t>
      </w:r>
      <w:r w:rsidRPr="009A0DCD">
        <w:rPr>
          <w:u w:val="single"/>
        </w:rPr>
        <w:t>ambassadors</w:t>
      </w:r>
      <w:r w:rsidRPr="009A0DCD">
        <w:t xml:space="preserve"> for U.S. foreign policy. </w:t>
      </w:r>
    </w:p>
    <w:p w14:paraId="22043323" w14:textId="77777777" w:rsidR="0008600C" w:rsidRPr="009A0DCD" w:rsidRDefault="0008600C" w:rsidP="0008600C">
      <w:r w:rsidRPr="009A0DCD">
        <w:rPr>
          <w:rStyle w:val="Style13ptBold"/>
        </w:rPr>
        <w:t xml:space="preserve">Chang ’20 </w:t>
      </w:r>
      <w:r w:rsidRPr="009A0DCD">
        <w:t>[Vivien; June 8; Contributor for the Washington Post, Ph.D. candidate at the University of Virginia; Washington Post, “Black Lives Matter now represents America’s best ambassadors,” https://www.washingtonpost.com/outlook/2020/06/08/black-lives-matter-is-now-americas-best-ambassador/; RP]</w:t>
      </w:r>
    </w:p>
    <w:p w14:paraId="162A834F" w14:textId="77777777" w:rsidR="0008600C" w:rsidRPr="009A0DCD" w:rsidRDefault="0008600C" w:rsidP="0008600C">
      <w:pPr>
        <w:rPr>
          <w:sz w:val="16"/>
        </w:rPr>
      </w:pPr>
      <w:r w:rsidRPr="009A0DCD">
        <w:rPr>
          <w:rStyle w:val="StyleUnderline"/>
        </w:rPr>
        <w:t xml:space="preserve">The </w:t>
      </w:r>
      <w:r w:rsidRPr="00A766E1">
        <w:rPr>
          <w:rStyle w:val="StyleUnderline"/>
          <w:highlight w:val="green"/>
        </w:rPr>
        <w:t>events</w:t>
      </w:r>
      <w:r w:rsidRPr="009A0DCD">
        <w:rPr>
          <w:rStyle w:val="StyleUnderline"/>
        </w:rPr>
        <w:t xml:space="preserve"> of the past</w:t>
      </w:r>
      <w:r w:rsidRPr="009A0DCD">
        <w:rPr>
          <w:sz w:val="16"/>
        </w:rPr>
        <w:t xml:space="preserve"> few </w:t>
      </w:r>
      <w:r w:rsidRPr="009A0DCD">
        <w:rPr>
          <w:rStyle w:val="StyleUnderline"/>
        </w:rPr>
        <w:t xml:space="preserve">weeks </w:t>
      </w:r>
      <w:r w:rsidRPr="00A766E1">
        <w:rPr>
          <w:rStyle w:val="StyleUnderline"/>
          <w:highlight w:val="green"/>
        </w:rPr>
        <w:t>have</w:t>
      </w:r>
      <w:r w:rsidRPr="009A0DCD">
        <w:rPr>
          <w:sz w:val="16"/>
        </w:rPr>
        <w:t xml:space="preserve"> once again </w:t>
      </w:r>
      <w:r w:rsidRPr="00A766E1">
        <w:rPr>
          <w:rStyle w:val="Emphasis"/>
          <w:highlight w:val="green"/>
        </w:rPr>
        <w:t>thrown into</w:t>
      </w:r>
      <w:r w:rsidRPr="009A0DCD">
        <w:rPr>
          <w:rStyle w:val="Emphasis"/>
        </w:rPr>
        <w:t xml:space="preserve"> sharp relief</w:t>
      </w:r>
      <w:r w:rsidRPr="009A0DCD">
        <w:rPr>
          <w:rStyle w:val="StyleUnderline"/>
        </w:rPr>
        <w:t xml:space="preserve"> </w:t>
      </w:r>
      <w:r w:rsidRPr="00A766E1">
        <w:rPr>
          <w:rStyle w:val="StyleUnderline"/>
          <w:highlight w:val="green"/>
        </w:rPr>
        <w:t xml:space="preserve">the </w:t>
      </w:r>
      <w:r w:rsidRPr="00A766E1">
        <w:rPr>
          <w:rStyle w:val="Emphasis"/>
          <w:highlight w:val="green"/>
        </w:rPr>
        <w:t>dissonance</w:t>
      </w:r>
      <w:r w:rsidRPr="009A0DCD">
        <w:rPr>
          <w:sz w:val="16"/>
        </w:rPr>
        <w:t xml:space="preserve"> both </w:t>
      </w:r>
      <w:r w:rsidRPr="009A0DCD">
        <w:rPr>
          <w:rStyle w:val="StyleUnderline"/>
        </w:rPr>
        <w:t xml:space="preserve">Obote and </w:t>
      </w:r>
      <w:r w:rsidRPr="00A766E1">
        <w:rPr>
          <w:rStyle w:val="StyleUnderline"/>
          <w:highlight w:val="green"/>
        </w:rPr>
        <w:t>King spoke of</w:t>
      </w:r>
      <w:r w:rsidRPr="009A0DCD">
        <w:rPr>
          <w:rStyle w:val="StyleUnderline"/>
        </w:rPr>
        <w:t xml:space="preserve"> in the 1960s</w:t>
      </w:r>
      <w:r w:rsidRPr="009A0DCD">
        <w:rPr>
          <w:sz w:val="16"/>
        </w:rPr>
        <w:t xml:space="preserve">, yet </w:t>
      </w:r>
      <w:r w:rsidRPr="009A0DCD">
        <w:rPr>
          <w:rStyle w:val="StyleUnderline"/>
        </w:rPr>
        <w:t>they</w:t>
      </w:r>
      <w:r w:rsidRPr="009A0DCD">
        <w:rPr>
          <w:sz w:val="16"/>
        </w:rPr>
        <w:t xml:space="preserve"> have also </w:t>
      </w:r>
      <w:r w:rsidRPr="00A766E1">
        <w:rPr>
          <w:rStyle w:val="StyleUnderline"/>
          <w:highlight w:val="green"/>
        </w:rPr>
        <w:t xml:space="preserve">ignited </w:t>
      </w:r>
      <w:r w:rsidRPr="00A766E1">
        <w:rPr>
          <w:rStyle w:val="Emphasis"/>
          <w:highlight w:val="green"/>
        </w:rPr>
        <w:t>transnational</w:t>
      </w:r>
      <w:r w:rsidRPr="009A0DCD">
        <w:rPr>
          <w:rStyle w:val="StyleUnderline"/>
        </w:rPr>
        <w:t xml:space="preserve">, </w:t>
      </w:r>
      <w:r w:rsidRPr="009A0DCD">
        <w:rPr>
          <w:rStyle w:val="Emphasis"/>
        </w:rPr>
        <w:t xml:space="preserve">cross-racial </w:t>
      </w:r>
      <w:r w:rsidRPr="00A766E1">
        <w:rPr>
          <w:rStyle w:val="Emphasis"/>
          <w:highlight w:val="green"/>
        </w:rPr>
        <w:t>alliances</w:t>
      </w:r>
      <w:r w:rsidRPr="009A0DCD">
        <w:rPr>
          <w:rStyle w:val="StyleUnderline"/>
        </w:rPr>
        <w:t xml:space="preserve"> that are </w:t>
      </w:r>
      <w:r w:rsidRPr="009A0DCD">
        <w:rPr>
          <w:rStyle w:val="Emphasis"/>
        </w:rPr>
        <w:t>gazing beyond</w:t>
      </w:r>
      <w:r w:rsidRPr="009A0DCD">
        <w:rPr>
          <w:sz w:val="16"/>
        </w:rPr>
        <w:t xml:space="preserve"> both race-based police violence and </w:t>
      </w:r>
      <w:r w:rsidRPr="009A0DCD">
        <w:rPr>
          <w:rStyle w:val="StyleUnderline"/>
        </w:rPr>
        <w:t>its American context</w:t>
      </w:r>
      <w:r w:rsidRPr="009A0DCD">
        <w:rPr>
          <w:sz w:val="16"/>
        </w:rPr>
        <w:t xml:space="preserve">. Activists in Kenya are planning demonstrations against the nation’s own police force, which has escalated its tactics in enforcing curfews in response to the coronavirus pandemic. </w:t>
      </w:r>
      <w:r w:rsidRPr="00A766E1">
        <w:rPr>
          <w:rStyle w:val="StyleUnderline"/>
          <w:highlight w:val="green"/>
        </w:rPr>
        <w:t xml:space="preserve">In </w:t>
      </w:r>
      <w:r w:rsidRPr="00A766E1">
        <w:rPr>
          <w:rStyle w:val="Emphasis"/>
          <w:highlight w:val="green"/>
        </w:rPr>
        <w:t>Paris</w:t>
      </w:r>
      <w:r w:rsidRPr="00A766E1">
        <w:rPr>
          <w:rStyle w:val="StyleUnderline"/>
          <w:highlight w:val="green"/>
        </w:rPr>
        <w:t xml:space="preserve">, </w:t>
      </w:r>
      <w:r w:rsidRPr="00A766E1">
        <w:rPr>
          <w:rStyle w:val="Emphasis"/>
          <w:highlight w:val="green"/>
        </w:rPr>
        <w:t>Sydney</w:t>
      </w:r>
      <w:r w:rsidRPr="00A766E1">
        <w:rPr>
          <w:rStyle w:val="StyleUnderline"/>
          <w:highlight w:val="green"/>
        </w:rPr>
        <w:t xml:space="preserve"> and </w:t>
      </w:r>
      <w:r w:rsidRPr="00A766E1">
        <w:rPr>
          <w:rStyle w:val="Emphasis"/>
          <w:highlight w:val="green"/>
        </w:rPr>
        <w:t>Toronto</w:t>
      </w:r>
      <w:r w:rsidRPr="00A766E1">
        <w:rPr>
          <w:rStyle w:val="StyleUnderline"/>
          <w:highlight w:val="green"/>
        </w:rPr>
        <w:t>, protesters marched</w:t>
      </w:r>
      <w:r w:rsidRPr="007A2654">
        <w:rPr>
          <w:sz w:val="16"/>
        </w:rPr>
        <w:t xml:space="preserve"> both </w:t>
      </w:r>
      <w:r w:rsidRPr="00A766E1">
        <w:rPr>
          <w:rStyle w:val="Emphasis"/>
          <w:highlight w:val="green"/>
        </w:rPr>
        <w:t>in solidarity</w:t>
      </w:r>
      <w:r w:rsidRPr="007A2654">
        <w:rPr>
          <w:rStyle w:val="StyleUnderline"/>
        </w:rPr>
        <w:t xml:space="preserve"> with their </w:t>
      </w:r>
      <w:r w:rsidRPr="007A2654">
        <w:rPr>
          <w:rStyle w:val="Emphasis"/>
        </w:rPr>
        <w:t>American counterparts</w:t>
      </w:r>
      <w:r w:rsidRPr="007A2654">
        <w:rPr>
          <w:sz w:val="16"/>
        </w:rPr>
        <w:t xml:space="preserve"> and to rally against anti-black and indigenous racism in their own countries. When more than 100 writers across Africa and the diaspora</w:t>
      </w:r>
      <w:r w:rsidRPr="009A0DCD">
        <w:rPr>
          <w:sz w:val="16"/>
        </w:rPr>
        <w:t xml:space="preserve"> wrote an open letter condemning the killing of Floyd and the many other African Americans who died at the hands of police officers before him, they also urged the African Union to “do better.”</w:t>
      </w:r>
    </w:p>
    <w:p w14:paraId="77FC2D03" w14:textId="77777777" w:rsidR="0008600C" w:rsidRDefault="0008600C" w:rsidP="0008600C">
      <w:pPr>
        <w:rPr>
          <w:sz w:val="16"/>
        </w:rPr>
      </w:pPr>
      <w:r w:rsidRPr="009A0DCD">
        <w:rPr>
          <w:sz w:val="16"/>
        </w:rPr>
        <w:t xml:space="preserve">Collectively, </w:t>
      </w:r>
      <w:r w:rsidRPr="00A766E1">
        <w:rPr>
          <w:rStyle w:val="StyleUnderline"/>
          <w:highlight w:val="green"/>
        </w:rPr>
        <w:t>this</w:t>
      </w:r>
      <w:r w:rsidRPr="007A2654">
        <w:rPr>
          <w:rStyle w:val="StyleUnderline"/>
        </w:rPr>
        <w:t xml:space="preserve"> transnational</w:t>
      </w:r>
      <w:r w:rsidRPr="009A0DCD">
        <w:rPr>
          <w:rStyle w:val="StyleUnderline"/>
        </w:rPr>
        <w:t xml:space="preserve"> movement </w:t>
      </w:r>
      <w:r w:rsidRPr="00A766E1">
        <w:rPr>
          <w:rStyle w:val="StyleUnderline"/>
          <w:highlight w:val="green"/>
        </w:rPr>
        <w:t xml:space="preserve">promises to </w:t>
      </w:r>
      <w:r w:rsidRPr="00A766E1">
        <w:rPr>
          <w:rStyle w:val="Emphasis"/>
          <w:highlight w:val="green"/>
        </w:rPr>
        <w:t>usher in</w:t>
      </w:r>
      <w:r w:rsidRPr="00A766E1">
        <w:rPr>
          <w:rStyle w:val="StyleUnderline"/>
          <w:highlight w:val="green"/>
        </w:rPr>
        <w:t xml:space="preserve"> a </w:t>
      </w:r>
      <w:r w:rsidRPr="00A766E1">
        <w:rPr>
          <w:rStyle w:val="Emphasis"/>
          <w:highlight w:val="green"/>
        </w:rPr>
        <w:t>new generation</w:t>
      </w:r>
      <w:r w:rsidRPr="00A766E1">
        <w:rPr>
          <w:rStyle w:val="StyleUnderline"/>
          <w:highlight w:val="green"/>
        </w:rPr>
        <w:t xml:space="preserve"> of</w:t>
      </w:r>
      <w:r w:rsidRPr="009A0DCD">
        <w:rPr>
          <w:sz w:val="16"/>
        </w:rPr>
        <w:t xml:space="preserve"> thinkers and activists intent on advancing </w:t>
      </w:r>
      <w:r w:rsidRPr="009A0DCD">
        <w:rPr>
          <w:rStyle w:val="StyleUnderline"/>
        </w:rPr>
        <w:t xml:space="preserve">political </w:t>
      </w:r>
      <w:r w:rsidRPr="00A766E1">
        <w:rPr>
          <w:rStyle w:val="StyleUnderline"/>
          <w:highlight w:val="green"/>
        </w:rPr>
        <w:t>participation</w:t>
      </w:r>
      <w:r w:rsidRPr="009A0DCD">
        <w:rPr>
          <w:rStyle w:val="StyleUnderline"/>
        </w:rPr>
        <w:t xml:space="preserve">, </w:t>
      </w:r>
      <w:r w:rsidRPr="009A0DCD">
        <w:rPr>
          <w:rStyle w:val="Emphasis"/>
        </w:rPr>
        <w:t>human rights</w:t>
      </w:r>
      <w:r w:rsidRPr="009A0DCD">
        <w:rPr>
          <w:rStyle w:val="StyleUnderline"/>
        </w:rPr>
        <w:t xml:space="preserve"> and social justice in locales </w:t>
      </w:r>
      <w:r w:rsidRPr="00A766E1">
        <w:rPr>
          <w:rStyle w:val="StyleUnderline"/>
          <w:highlight w:val="green"/>
        </w:rPr>
        <w:t xml:space="preserve">as </w:t>
      </w:r>
      <w:r w:rsidRPr="00A766E1">
        <w:rPr>
          <w:rStyle w:val="Emphasis"/>
          <w:highlight w:val="green"/>
        </w:rPr>
        <w:t>far-flung</w:t>
      </w:r>
      <w:r w:rsidRPr="00A766E1">
        <w:rPr>
          <w:rStyle w:val="StyleUnderline"/>
          <w:highlight w:val="green"/>
        </w:rPr>
        <w:t xml:space="preserve"> as </w:t>
      </w:r>
      <w:r w:rsidRPr="00A766E1">
        <w:rPr>
          <w:rStyle w:val="Emphasis"/>
          <w:highlight w:val="green"/>
        </w:rPr>
        <w:t>Hong Kong</w:t>
      </w:r>
      <w:r w:rsidRPr="009A0DCD">
        <w:rPr>
          <w:rStyle w:val="StyleUnderline"/>
        </w:rPr>
        <w:t>, Minneapolis and</w:t>
      </w:r>
      <w:r w:rsidRPr="009A0DCD">
        <w:rPr>
          <w:sz w:val="16"/>
        </w:rPr>
        <w:t xml:space="preserve"> Kampala, </w:t>
      </w:r>
      <w:r w:rsidRPr="009A0DCD">
        <w:rPr>
          <w:rStyle w:val="StyleUnderline"/>
        </w:rPr>
        <w:t xml:space="preserve">Uganda — </w:t>
      </w:r>
      <w:r w:rsidRPr="00A766E1">
        <w:rPr>
          <w:rStyle w:val="StyleUnderline"/>
          <w:highlight w:val="green"/>
        </w:rPr>
        <w:t xml:space="preserve">and drawing inspiration </w:t>
      </w:r>
      <w:r w:rsidRPr="00A766E1">
        <w:rPr>
          <w:rStyle w:val="Emphasis"/>
          <w:highlight w:val="green"/>
        </w:rPr>
        <w:t>not</w:t>
      </w:r>
      <w:r w:rsidRPr="00A766E1">
        <w:rPr>
          <w:rStyle w:val="StyleUnderline"/>
          <w:highlight w:val="green"/>
        </w:rPr>
        <w:t xml:space="preserve"> from the</w:t>
      </w:r>
      <w:r w:rsidRPr="009A0DCD">
        <w:rPr>
          <w:sz w:val="16"/>
        </w:rPr>
        <w:t xml:space="preserve"> U.S. </w:t>
      </w:r>
      <w:r w:rsidRPr="00A766E1">
        <w:rPr>
          <w:rStyle w:val="Emphasis"/>
          <w:highlight w:val="green"/>
        </w:rPr>
        <w:t>government</w:t>
      </w:r>
      <w:r w:rsidRPr="00A766E1">
        <w:rPr>
          <w:rStyle w:val="StyleUnderline"/>
          <w:highlight w:val="green"/>
        </w:rPr>
        <w:t>, but from the</w:t>
      </w:r>
      <w:r w:rsidRPr="009A0DCD">
        <w:rPr>
          <w:rStyle w:val="StyleUnderline"/>
        </w:rPr>
        <w:t xml:space="preserve"> nation’s </w:t>
      </w:r>
      <w:r w:rsidRPr="00A766E1">
        <w:rPr>
          <w:rStyle w:val="Emphasis"/>
          <w:highlight w:val="green"/>
        </w:rPr>
        <w:t>grass-roots</w:t>
      </w:r>
      <w:r w:rsidRPr="009A0DCD">
        <w:rPr>
          <w:rStyle w:val="Emphasis"/>
        </w:rPr>
        <w:t xml:space="preserve"> champions</w:t>
      </w:r>
      <w:r w:rsidRPr="009A0DCD">
        <w:rPr>
          <w:sz w:val="16"/>
        </w:rPr>
        <w:t xml:space="preserve"> of reform. Whatever the State Department or the White House tweets or says, </w:t>
      </w:r>
      <w:r w:rsidRPr="00A766E1">
        <w:rPr>
          <w:rStyle w:val="StyleUnderline"/>
          <w:highlight w:val="green"/>
        </w:rPr>
        <w:t>Black Lives Matter</w:t>
      </w:r>
      <w:r w:rsidRPr="009A0DCD">
        <w:rPr>
          <w:sz w:val="16"/>
        </w:rPr>
        <w:t xml:space="preserve"> now </w:t>
      </w:r>
      <w:r w:rsidRPr="00A766E1">
        <w:rPr>
          <w:rStyle w:val="StyleUnderline"/>
          <w:highlight w:val="green"/>
        </w:rPr>
        <w:t>represents the</w:t>
      </w:r>
      <w:r w:rsidRPr="009A0DCD">
        <w:rPr>
          <w:rStyle w:val="StyleUnderline"/>
        </w:rPr>
        <w:t xml:space="preserve"> United States’ </w:t>
      </w:r>
      <w:r w:rsidRPr="009A0DCD">
        <w:rPr>
          <w:rStyle w:val="Emphasis"/>
        </w:rPr>
        <w:t xml:space="preserve">most influential </w:t>
      </w:r>
      <w:r w:rsidRPr="00A766E1">
        <w:rPr>
          <w:rStyle w:val="Emphasis"/>
          <w:highlight w:val="green"/>
        </w:rPr>
        <w:t>ambassadors</w:t>
      </w:r>
      <w:r w:rsidRPr="00A766E1">
        <w:rPr>
          <w:rStyle w:val="StyleUnderline"/>
          <w:highlight w:val="green"/>
        </w:rPr>
        <w:t>. The challenge is whether they</w:t>
      </w:r>
      <w:r w:rsidRPr="009A0DCD">
        <w:rPr>
          <w:rStyle w:val="StyleUnderline"/>
        </w:rPr>
        <w:t xml:space="preserve"> will </w:t>
      </w:r>
      <w:r w:rsidRPr="00A766E1">
        <w:rPr>
          <w:rStyle w:val="Emphasis"/>
          <w:highlight w:val="green"/>
        </w:rPr>
        <w:t>sustain momentum</w:t>
      </w:r>
      <w:r w:rsidRPr="009A0DCD">
        <w:rPr>
          <w:rStyle w:val="StyleUnderline"/>
        </w:rPr>
        <w:t xml:space="preserve"> over the long haul, achieve </w:t>
      </w:r>
      <w:r w:rsidRPr="009A0DCD">
        <w:rPr>
          <w:rStyle w:val="Emphasis"/>
        </w:rPr>
        <w:t>systemic changes</w:t>
      </w:r>
      <w:r w:rsidRPr="009A0DCD">
        <w:rPr>
          <w:rStyle w:val="StyleUnderline"/>
        </w:rPr>
        <w:t xml:space="preserve"> and </w:t>
      </w:r>
      <w:r w:rsidRPr="009A0DCD">
        <w:rPr>
          <w:rStyle w:val="Emphasis"/>
        </w:rPr>
        <w:t>remake</w:t>
      </w:r>
      <w:r w:rsidRPr="009A0DCD">
        <w:rPr>
          <w:rStyle w:val="StyleUnderline"/>
        </w:rPr>
        <w:t xml:space="preserve"> the political</w:t>
      </w:r>
      <w:r w:rsidRPr="009A0DCD">
        <w:rPr>
          <w:sz w:val="16"/>
        </w:rPr>
        <w:t xml:space="preserve"> and social </w:t>
      </w:r>
      <w:r w:rsidRPr="009A0DCD">
        <w:rPr>
          <w:rStyle w:val="StyleUnderline"/>
        </w:rPr>
        <w:t>landscape</w:t>
      </w:r>
      <w:r w:rsidRPr="009A0DCD">
        <w:rPr>
          <w:sz w:val="16"/>
        </w:rPr>
        <w:t>.</w:t>
      </w:r>
    </w:p>
    <w:p w14:paraId="665B86A9" w14:textId="77777777" w:rsidR="00783B0D" w:rsidRPr="003619E1" w:rsidRDefault="00783B0D" w:rsidP="00783B0D">
      <w:pPr>
        <w:pStyle w:val="Heading4"/>
      </w:pPr>
      <w:r>
        <w:t xml:space="preserve">The flourishing of </w:t>
      </w:r>
      <w:r>
        <w:rPr>
          <w:u w:val="single"/>
        </w:rPr>
        <w:t>protests themselves</w:t>
      </w:r>
      <w:r>
        <w:t xml:space="preserve"> ripples </w:t>
      </w:r>
      <w:r>
        <w:rPr>
          <w:u w:val="single"/>
        </w:rPr>
        <w:t>globally</w:t>
      </w:r>
      <w:r>
        <w:t xml:space="preserve">, ensures </w:t>
      </w:r>
      <w:r>
        <w:rPr>
          <w:u w:val="single"/>
        </w:rPr>
        <w:t>successful</w:t>
      </w:r>
      <w:r>
        <w:t xml:space="preserve"> diplomatic initiatives against </w:t>
      </w:r>
      <w:r>
        <w:rPr>
          <w:u w:val="single"/>
        </w:rPr>
        <w:t>authoritarian powers</w:t>
      </w:r>
      <w:r>
        <w:t xml:space="preserve">, and </w:t>
      </w:r>
      <w:r>
        <w:rPr>
          <w:u w:val="single"/>
        </w:rPr>
        <w:t>outweighs</w:t>
      </w:r>
      <w:r>
        <w:t xml:space="preserve"> alt causes. </w:t>
      </w:r>
    </w:p>
    <w:p w14:paraId="6049F169" w14:textId="77777777" w:rsidR="00783B0D"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0FBF3831" w14:textId="77777777" w:rsidR="00783B0D" w:rsidRPr="003619E1" w:rsidRDefault="00783B0D" w:rsidP="00783B0D">
      <w:pPr>
        <w:rPr>
          <w:sz w:val="16"/>
        </w:rPr>
      </w:pPr>
      <w:r w:rsidRPr="00DA4606">
        <w:rPr>
          <w:rStyle w:val="StyleUnderline"/>
        </w:rPr>
        <w:t xml:space="preserve">The </w:t>
      </w:r>
      <w:r w:rsidRPr="00DA4606">
        <w:rPr>
          <w:rStyle w:val="Emphasis"/>
        </w:rPr>
        <w:t xml:space="preserve">global </w:t>
      </w:r>
      <w:r w:rsidRPr="00A766E1">
        <w:rPr>
          <w:rStyle w:val="Emphasis"/>
          <w:highlight w:val="green"/>
        </w:rPr>
        <w:t>power</w:t>
      </w:r>
      <w:r w:rsidRPr="00DA4606">
        <w:rPr>
          <w:rStyle w:val="StyleUnderline"/>
        </w:rPr>
        <w:t xml:space="preserve"> of the U</w:t>
      </w:r>
      <w:r w:rsidRPr="003619E1">
        <w:rPr>
          <w:sz w:val="16"/>
        </w:rPr>
        <w:t xml:space="preserve">nited </w:t>
      </w:r>
      <w:r w:rsidRPr="00DA4606">
        <w:rPr>
          <w:rStyle w:val="StyleUnderline"/>
        </w:rPr>
        <w:t>S</w:t>
      </w:r>
      <w:r w:rsidRPr="003619E1">
        <w:rPr>
          <w:sz w:val="16"/>
        </w:rPr>
        <w:t xml:space="preserve">tates </w:t>
      </w:r>
      <w:r w:rsidRPr="00A766E1">
        <w:rPr>
          <w:rStyle w:val="StyleUnderline"/>
          <w:highlight w:val="green"/>
        </w:rPr>
        <w:t>has</w:t>
      </w:r>
      <w:r w:rsidRPr="00DA4606">
        <w:rPr>
          <w:rStyle w:val="StyleUnderline"/>
        </w:rPr>
        <w:t xml:space="preserve"> </w:t>
      </w:r>
      <w:r w:rsidRPr="00DA4606">
        <w:rPr>
          <w:rStyle w:val="Emphasis"/>
        </w:rPr>
        <w:t xml:space="preserve">long </w:t>
      </w:r>
      <w:r w:rsidRPr="00A766E1">
        <w:rPr>
          <w:rStyle w:val="Emphasis"/>
          <w:highlight w:val="green"/>
        </w:rPr>
        <w:t>been rooted</w:t>
      </w:r>
      <w:r w:rsidRPr="00A766E1">
        <w:rPr>
          <w:rStyle w:val="StyleUnderline"/>
          <w:highlight w:val="green"/>
        </w:rPr>
        <w:t xml:space="preserve"> in</w:t>
      </w:r>
      <w:r w:rsidRPr="00DA4606">
        <w:rPr>
          <w:rStyle w:val="StyleUnderline"/>
        </w:rPr>
        <w:t xml:space="preserve"> its assertion of </w:t>
      </w:r>
      <w:r w:rsidRPr="00DA4606">
        <w:rPr>
          <w:rStyle w:val="Emphasis"/>
        </w:rPr>
        <w:t>principles</w:t>
      </w:r>
      <w:r w:rsidRPr="00DA4606">
        <w:rPr>
          <w:rStyle w:val="StyleUnderline"/>
        </w:rPr>
        <w:t xml:space="preserve"> and </w:t>
      </w:r>
      <w:r w:rsidRPr="00A766E1">
        <w:rPr>
          <w:rStyle w:val="Emphasis"/>
          <w:highlight w:val="green"/>
        </w:rPr>
        <w:t>values</w:t>
      </w:r>
      <w:r w:rsidRPr="00DA4606">
        <w:rPr>
          <w:rStyle w:val="StyleUnderline"/>
        </w:rPr>
        <w:t xml:space="preserve"> alongside the capabilities of its military and the scale</w:t>
      </w:r>
      <w:r w:rsidRPr="003619E1">
        <w:rPr>
          <w:sz w:val="16"/>
        </w:rPr>
        <w:t xml:space="preserve"> and ingenuity </w:t>
      </w:r>
      <w:r w:rsidRPr="00DA4606">
        <w:rPr>
          <w:rStyle w:val="StyleUnderline"/>
        </w:rPr>
        <w:t>of its economy</w:t>
      </w:r>
      <w:r w:rsidRPr="003619E1">
        <w:rPr>
          <w:sz w:val="16"/>
        </w:rPr>
        <w:t xml:space="preserve">. As the future governor of the Massachusetts Bay Colony, John Winthrop wrote “We shall be as a city upon a hill, the eyes of all people are upon us.” That sense of America as a special, exceptional place was echoed by Thomas Paine in his 1776 pamphlet Common Sense, in French observer Alexis de Tocqueville’s Democracy in America, and others. President Woodrow Wilson built on this tradition when addressing the 1914 graduating class of the U.S. Naval Academy, declaring that </w:t>
      </w:r>
      <w:r w:rsidRPr="00A766E1">
        <w:rPr>
          <w:rStyle w:val="StyleUnderline"/>
          <w:highlight w:val="green"/>
        </w:rPr>
        <w:t>the U</w:t>
      </w:r>
      <w:r w:rsidRPr="003619E1">
        <w:rPr>
          <w:sz w:val="16"/>
        </w:rPr>
        <w:t xml:space="preserve">nited </w:t>
      </w:r>
      <w:r w:rsidRPr="00A766E1">
        <w:rPr>
          <w:rStyle w:val="StyleUnderline"/>
          <w:highlight w:val="green"/>
        </w:rPr>
        <w:t>S</w:t>
      </w:r>
      <w:r w:rsidRPr="003619E1">
        <w:rPr>
          <w:sz w:val="16"/>
        </w:rPr>
        <w:t xml:space="preserve">tates </w:t>
      </w:r>
      <w:r w:rsidRPr="00D855DB">
        <w:rPr>
          <w:rStyle w:val="StyleUnderline"/>
        </w:rPr>
        <w:t xml:space="preserve">had a </w:t>
      </w:r>
      <w:r w:rsidRPr="00D855DB">
        <w:rPr>
          <w:rStyle w:val="Emphasis"/>
        </w:rPr>
        <w:t>unique role</w:t>
      </w:r>
      <w:r w:rsidRPr="00D855DB">
        <w:rPr>
          <w:rStyle w:val="StyleUnderline"/>
        </w:rPr>
        <w:t xml:space="preserve"> in the world, to </w:t>
      </w:r>
      <w:r w:rsidRPr="00D855DB">
        <w:rPr>
          <w:rStyle w:val="Emphasis"/>
        </w:rPr>
        <w:t>defend</w:t>
      </w:r>
      <w:r w:rsidRPr="00D855DB">
        <w:rPr>
          <w:rStyle w:val="StyleUnderline"/>
        </w:rPr>
        <w:t xml:space="preserve"> and </w:t>
      </w:r>
      <w:r w:rsidRPr="00A766E1">
        <w:rPr>
          <w:rStyle w:val="Emphasis"/>
          <w:highlight w:val="green"/>
        </w:rPr>
        <w:t>promote liberty</w:t>
      </w:r>
      <w:r w:rsidRPr="00A766E1">
        <w:rPr>
          <w:rStyle w:val="StyleUnderline"/>
          <w:highlight w:val="green"/>
        </w:rPr>
        <w:t xml:space="preserve"> abroad</w:t>
      </w:r>
      <w:r w:rsidRPr="003619E1">
        <w:rPr>
          <w:sz w:val="16"/>
        </w:rPr>
        <w:t xml:space="preserve">. He exhorted the sailors present that day “to take these great engines of force out onto the seas like adventurers enlisted for the elevation of the spirit of </w:t>
      </w:r>
      <w:proofErr w:type="gramStart"/>
      <w:r w:rsidRPr="003619E1">
        <w:rPr>
          <w:sz w:val="16"/>
        </w:rPr>
        <w:t>the human race</w:t>
      </w:r>
      <w:proofErr w:type="gramEnd"/>
      <w:r w:rsidRPr="003619E1">
        <w:rPr>
          <w:sz w:val="16"/>
        </w:rPr>
        <w:t>. For that is the only distinction that America has.”</w:t>
      </w:r>
    </w:p>
    <w:p w14:paraId="35DB6A9F" w14:textId="77777777" w:rsidR="00783B0D" w:rsidRPr="003619E1" w:rsidRDefault="00783B0D" w:rsidP="00783B0D">
      <w:pPr>
        <w:rPr>
          <w:sz w:val="16"/>
        </w:rPr>
      </w:pPr>
      <w:r w:rsidRPr="003619E1">
        <w:rPr>
          <w:sz w:val="16"/>
        </w:rPr>
        <w:t xml:space="preserve">In his 1941 State of the Union Address, </w:t>
      </w:r>
      <w:r w:rsidRPr="00D855DB">
        <w:rPr>
          <w:rStyle w:val="StyleUnderline"/>
        </w:rPr>
        <w:t xml:space="preserve">on </w:t>
      </w:r>
      <w:r w:rsidRPr="003619E1">
        <w:rPr>
          <w:sz w:val="16"/>
        </w:rPr>
        <w:t xml:space="preserve">the eve of America’s entrance into World War II, President Franklin Roosevelt set forth “four freedoms” (freedom of speech, freedom of worship, freedom from want, freedom from fear) that should be enjoyed by people “everywhere in the world.” But he went further, stating explicitly that </w:t>
      </w:r>
      <w:r w:rsidRPr="00A766E1">
        <w:rPr>
          <w:rStyle w:val="StyleUnderline"/>
          <w:highlight w:val="green"/>
        </w:rPr>
        <w:t>an “</w:t>
      </w:r>
      <w:r w:rsidRPr="00A766E1">
        <w:rPr>
          <w:rStyle w:val="Emphasis"/>
          <w:highlight w:val="green"/>
        </w:rPr>
        <w:t>all-inclusive</w:t>
      </w:r>
      <w:r w:rsidRPr="00D855DB">
        <w:rPr>
          <w:rStyle w:val="StyleUnderline"/>
        </w:rPr>
        <w:t xml:space="preserve"> national </w:t>
      </w:r>
      <w:r w:rsidRPr="00A766E1">
        <w:rPr>
          <w:rStyle w:val="StyleUnderline"/>
          <w:highlight w:val="green"/>
        </w:rPr>
        <w:t>defense” will require</w:t>
      </w:r>
      <w:r w:rsidRPr="00D855DB">
        <w:rPr>
          <w:rStyle w:val="StyleUnderline"/>
        </w:rPr>
        <w:t xml:space="preserve"> “an </w:t>
      </w:r>
      <w:r w:rsidRPr="00D855DB">
        <w:rPr>
          <w:rStyle w:val="Emphasis"/>
        </w:rPr>
        <w:t>impressive expression</w:t>
      </w:r>
      <w:r w:rsidRPr="00D855DB">
        <w:rPr>
          <w:rStyle w:val="StyleUnderline"/>
        </w:rPr>
        <w:t xml:space="preserve"> of the </w:t>
      </w:r>
      <w:r w:rsidRPr="00A766E1">
        <w:rPr>
          <w:rStyle w:val="Emphasis"/>
          <w:highlight w:val="green"/>
        </w:rPr>
        <w:t>public will</w:t>
      </w:r>
      <w:r w:rsidRPr="00A766E1">
        <w:rPr>
          <w:rStyle w:val="StyleUnderline"/>
          <w:highlight w:val="green"/>
        </w:rPr>
        <w:t>”</w:t>
      </w:r>
      <w:r w:rsidRPr="00D855DB">
        <w:rPr>
          <w:rStyle w:val="StyleUnderline"/>
        </w:rPr>
        <w:t xml:space="preserve"> without partisanship. He called on Americans </w:t>
      </w:r>
      <w:r w:rsidRPr="00A766E1">
        <w:rPr>
          <w:rStyle w:val="StyleUnderline"/>
          <w:highlight w:val="green"/>
        </w:rPr>
        <w:t xml:space="preserve">to </w:t>
      </w:r>
      <w:r w:rsidRPr="00A766E1">
        <w:rPr>
          <w:rStyle w:val="Emphasis"/>
          <w:highlight w:val="green"/>
        </w:rPr>
        <w:t>support</w:t>
      </w:r>
      <w:r w:rsidRPr="003619E1">
        <w:rPr>
          <w:sz w:val="16"/>
        </w:rPr>
        <w:t xml:space="preserve"> “those </w:t>
      </w:r>
      <w:r w:rsidRPr="00D855DB">
        <w:rPr>
          <w:rStyle w:val="StyleUnderline"/>
        </w:rPr>
        <w:t xml:space="preserve">resolute </w:t>
      </w:r>
      <w:r w:rsidRPr="00A766E1">
        <w:rPr>
          <w:rStyle w:val="StyleUnderline"/>
          <w:highlight w:val="green"/>
        </w:rPr>
        <w:t>people</w:t>
      </w:r>
      <w:r w:rsidRPr="00D855DB">
        <w:rPr>
          <w:rStyle w:val="StyleUnderline"/>
        </w:rPr>
        <w:t xml:space="preserve"> everywhere</w:t>
      </w:r>
      <w:r w:rsidRPr="003619E1">
        <w:rPr>
          <w:sz w:val="16"/>
        </w:rPr>
        <w:t xml:space="preserve"> who are </w:t>
      </w:r>
      <w:r w:rsidRPr="00A766E1">
        <w:rPr>
          <w:rStyle w:val="Emphasis"/>
          <w:highlight w:val="green"/>
        </w:rPr>
        <w:t>resisting aggression</w:t>
      </w:r>
      <w:r w:rsidRPr="003619E1">
        <w:rPr>
          <w:rStyle w:val="StyleUnderline"/>
        </w:rPr>
        <w:t xml:space="preserve"> and</w:t>
      </w:r>
      <w:r w:rsidRPr="003619E1">
        <w:rPr>
          <w:sz w:val="16"/>
        </w:rPr>
        <w:t xml:space="preserve"> are thereby </w:t>
      </w:r>
      <w:r w:rsidRPr="00D855DB">
        <w:rPr>
          <w:rStyle w:val="Emphasis"/>
        </w:rPr>
        <w:t>keeping war away</w:t>
      </w:r>
      <w:r w:rsidRPr="00D855DB">
        <w:rPr>
          <w:rStyle w:val="StyleUnderline"/>
        </w:rPr>
        <w:t xml:space="preserve"> from our Hemisphere” and declared that an “</w:t>
      </w:r>
      <w:r w:rsidRPr="00D855DB">
        <w:rPr>
          <w:rStyle w:val="Emphasis"/>
        </w:rPr>
        <w:t xml:space="preserve">enduring </w:t>
      </w:r>
      <w:r w:rsidRPr="00A766E1">
        <w:rPr>
          <w:rStyle w:val="Emphasis"/>
          <w:highlight w:val="green"/>
        </w:rPr>
        <w:t>peace</w:t>
      </w:r>
      <w:r w:rsidRPr="00A766E1">
        <w:rPr>
          <w:rStyle w:val="StyleUnderline"/>
          <w:highlight w:val="green"/>
        </w:rPr>
        <w:t xml:space="preserve"> cannot be bought at the </w:t>
      </w:r>
      <w:r w:rsidRPr="00A766E1">
        <w:rPr>
          <w:rStyle w:val="Emphasis"/>
          <w:highlight w:val="green"/>
        </w:rPr>
        <w:t>cost</w:t>
      </w:r>
      <w:r w:rsidRPr="00A766E1">
        <w:rPr>
          <w:rStyle w:val="StyleUnderline"/>
          <w:highlight w:val="green"/>
        </w:rPr>
        <w:t xml:space="preserve"> of</w:t>
      </w:r>
      <w:r w:rsidRPr="00D855DB">
        <w:rPr>
          <w:rStyle w:val="StyleUnderline"/>
        </w:rPr>
        <w:t xml:space="preserve"> </w:t>
      </w:r>
      <w:r w:rsidRPr="00D855DB">
        <w:rPr>
          <w:rStyle w:val="Emphasis"/>
        </w:rPr>
        <w:t xml:space="preserve">other people’s </w:t>
      </w:r>
      <w:r w:rsidRPr="00A766E1">
        <w:rPr>
          <w:rStyle w:val="Emphasis"/>
          <w:highlight w:val="green"/>
        </w:rPr>
        <w:t>freedom</w:t>
      </w:r>
      <w:r w:rsidRPr="00A766E1">
        <w:rPr>
          <w:rStyle w:val="StyleUnderline"/>
          <w:highlight w:val="green"/>
        </w:rPr>
        <w:t>.”</w:t>
      </w:r>
    </w:p>
    <w:p w14:paraId="3D961FCB" w14:textId="77777777" w:rsidR="00783B0D" w:rsidRPr="003619E1" w:rsidRDefault="00783B0D" w:rsidP="00783B0D">
      <w:pPr>
        <w:rPr>
          <w:sz w:val="16"/>
        </w:rPr>
      </w:pPr>
      <w:r w:rsidRPr="003619E1">
        <w:rPr>
          <w:sz w:val="16"/>
        </w:rPr>
        <w:t xml:space="preserve">But </w:t>
      </w:r>
      <w:r w:rsidRPr="00D855DB">
        <w:rPr>
          <w:rStyle w:val="StyleUnderline"/>
        </w:rPr>
        <w:t>the</w:t>
      </w:r>
      <w:r w:rsidRPr="003619E1">
        <w:rPr>
          <w:sz w:val="16"/>
        </w:rPr>
        <w:t xml:space="preserve"> lofty and </w:t>
      </w:r>
      <w:r w:rsidRPr="00D855DB">
        <w:rPr>
          <w:rStyle w:val="StyleUnderline"/>
        </w:rPr>
        <w:t>exceptional American</w:t>
      </w:r>
      <w:r w:rsidRPr="003619E1">
        <w:rPr>
          <w:sz w:val="16"/>
        </w:rPr>
        <w:t xml:space="preserve"> </w:t>
      </w:r>
      <w:r w:rsidRPr="00D855DB">
        <w:rPr>
          <w:rStyle w:val="StyleUnderline"/>
        </w:rPr>
        <w:t>quest for liberty has</w:t>
      </w:r>
      <w:r w:rsidRPr="003619E1">
        <w:rPr>
          <w:sz w:val="16"/>
        </w:rPr>
        <w:t xml:space="preserve"> long </w:t>
      </w:r>
      <w:r w:rsidRPr="00D855DB">
        <w:rPr>
          <w:rStyle w:val="StyleUnderline"/>
        </w:rPr>
        <w:t>had</w:t>
      </w:r>
      <w:r w:rsidRPr="003619E1">
        <w:rPr>
          <w:sz w:val="16"/>
        </w:rPr>
        <w:t xml:space="preserve"> eminently </w:t>
      </w:r>
      <w:r w:rsidRPr="00D855DB">
        <w:rPr>
          <w:rStyle w:val="Emphasis"/>
        </w:rPr>
        <w:t>realistic</w:t>
      </w:r>
      <w:r w:rsidRPr="003619E1">
        <w:rPr>
          <w:sz w:val="16"/>
        </w:rPr>
        <w:t xml:space="preserve"> — and realist — </w:t>
      </w:r>
      <w:r w:rsidRPr="00D855DB">
        <w:rPr>
          <w:rStyle w:val="StyleUnderline"/>
        </w:rPr>
        <w:t>foundations</w:t>
      </w:r>
      <w:r w:rsidRPr="003619E1">
        <w:rPr>
          <w:sz w:val="16"/>
        </w:rPr>
        <w:t xml:space="preserve">, as well. George F. </w:t>
      </w:r>
      <w:r w:rsidRPr="00A766E1">
        <w:rPr>
          <w:rStyle w:val="StyleUnderline"/>
          <w:highlight w:val="green"/>
        </w:rPr>
        <w:t>Kennan</w:t>
      </w:r>
      <w:r w:rsidRPr="003619E1">
        <w:rPr>
          <w:sz w:val="16"/>
        </w:rPr>
        <w:t xml:space="preserve">, one of the leading lights of realist diplomacy in the 20th century, abhorred wasteful expenditure of financial and military resources, and he cautioned against excesses of bravado toward allies and adversaries alike. Yet he also </w:t>
      </w:r>
      <w:r w:rsidRPr="00A766E1">
        <w:rPr>
          <w:rStyle w:val="StyleUnderline"/>
          <w:highlight w:val="green"/>
        </w:rPr>
        <w:t>recognized the</w:t>
      </w:r>
      <w:r w:rsidRPr="00D855DB">
        <w:rPr>
          <w:rStyle w:val="StyleUnderline"/>
        </w:rPr>
        <w:t xml:space="preserve"> </w:t>
      </w:r>
      <w:r w:rsidRPr="00D855DB">
        <w:rPr>
          <w:rStyle w:val="Emphasis"/>
        </w:rPr>
        <w:t xml:space="preserve">essential </w:t>
      </w:r>
      <w:r w:rsidRPr="00A766E1">
        <w:rPr>
          <w:rStyle w:val="Emphasis"/>
          <w:highlight w:val="green"/>
        </w:rPr>
        <w:t>linkage</w:t>
      </w:r>
      <w:r w:rsidRPr="00A766E1">
        <w:rPr>
          <w:rStyle w:val="StyleUnderline"/>
          <w:highlight w:val="green"/>
        </w:rPr>
        <w:t xml:space="preserve"> among </w:t>
      </w:r>
      <w:r w:rsidRPr="00A766E1">
        <w:rPr>
          <w:rStyle w:val="Emphasis"/>
          <w:highlight w:val="green"/>
        </w:rPr>
        <w:t>foreign policy</w:t>
      </w:r>
      <w:r w:rsidRPr="00D855DB">
        <w:rPr>
          <w:rStyle w:val="Emphasis"/>
        </w:rPr>
        <w:t xml:space="preserve"> success</w:t>
      </w:r>
      <w:r w:rsidRPr="00D855DB">
        <w:rPr>
          <w:rStyle w:val="StyleUnderline"/>
        </w:rPr>
        <w:t xml:space="preserve">, a compelling national idea, </w:t>
      </w:r>
      <w:r w:rsidRPr="00A766E1">
        <w:rPr>
          <w:rStyle w:val="StyleUnderline"/>
          <w:highlight w:val="green"/>
        </w:rPr>
        <w:t>and</w:t>
      </w:r>
      <w:r w:rsidRPr="00D855DB">
        <w:rPr>
          <w:rStyle w:val="StyleUnderline"/>
        </w:rPr>
        <w:t xml:space="preserve"> the ability to </w:t>
      </w:r>
      <w:r w:rsidRPr="00D855DB">
        <w:rPr>
          <w:rStyle w:val="Emphasis"/>
        </w:rPr>
        <w:t>inspire others</w:t>
      </w:r>
      <w:r w:rsidRPr="00D855DB">
        <w:rPr>
          <w:rStyle w:val="StyleUnderline"/>
        </w:rPr>
        <w:t xml:space="preserve"> by </w:t>
      </w:r>
      <w:r w:rsidRPr="00A766E1">
        <w:rPr>
          <w:rStyle w:val="StyleUnderline"/>
          <w:highlight w:val="green"/>
        </w:rPr>
        <w:t xml:space="preserve">solving </w:t>
      </w:r>
      <w:r w:rsidRPr="00A766E1">
        <w:rPr>
          <w:rStyle w:val="Emphasis"/>
          <w:highlight w:val="green"/>
        </w:rPr>
        <w:t>problems at home</w:t>
      </w:r>
      <w:r w:rsidRPr="003619E1">
        <w:rPr>
          <w:sz w:val="16"/>
        </w:rPr>
        <w:t>.</w:t>
      </w:r>
    </w:p>
    <w:p w14:paraId="434E73E8" w14:textId="77777777" w:rsidR="00783B0D" w:rsidRPr="003619E1" w:rsidRDefault="00783B0D" w:rsidP="00783B0D">
      <w:pPr>
        <w:rPr>
          <w:sz w:val="16"/>
        </w:rPr>
      </w:pPr>
      <w:r w:rsidRPr="003619E1">
        <w:rPr>
          <w:sz w:val="16"/>
        </w:rPr>
        <w:t xml:space="preserve">In his landmark 1946 Long Telegram and the subsequent 1947 “X” article (“The Sources of Soviet Conduct”), </w:t>
      </w:r>
      <w:r w:rsidRPr="00D855DB">
        <w:rPr>
          <w:rStyle w:val="StyleUnderline"/>
        </w:rPr>
        <w:t>Kennan diagnosed</w:t>
      </w:r>
      <w:r w:rsidRPr="003619E1">
        <w:rPr>
          <w:sz w:val="16"/>
        </w:rPr>
        <w:t xml:space="preserve"> the essence of </w:t>
      </w:r>
      <w:r w:rsidRPr="003619E1">
        <w:rPr>
          <w:rStyle w:val="StyleUnderline"/>
        </w:rPr>
        <w:t>the</w:t>
      </w:r>
      <w:r w:rsidRPr="003619E1">
        <w:rPr>
          <w:sz w:val="16"/>
        </w:rPr>
        <w:t xml:space="preserve"> then-nascent </w:t>
      </w:r>
      <w:r w:rsidRPr="003619E1">
        <w:rPr>
          <w:rStyle w:val="StyleUnderline"/>
        </w:rPr>
        <w:t>Cold War between the U</w:t>
      </w:r>
      <w:r w:rsidRPr="003619E1">
        <w:rPr>
          <w:sz w:val="16"/>
        </w:rPr>
        <w:t xml:space="preserve">nited </w:t>
      </w:r>
      <w:r w:rsidRPr="003619E1">
        <w:rPr>
          <w:rStyle w:val="StyleUnderline"/>
        </w:rPr>
        <w:t>S</w:t>
      </w:r>
      <w:r w:rsidRPr="003619E1">
        <w:rPr>
          <w:sz w:val="16"/>
        </w:rPr>
        <w:t xml:space="preserve">tates </w:t>
      </w:r>
      <w:r w:rsidRPr="003619E1">
        <w:rPr>
          <w:rStyle w:val="StyleUnderline"/>
        </w:rPr>
        <w:t xml:space="preserve">and the Soviet Union as a test </w:t>
      </w:r>
      <w:r w:rsidRPr="003619E1">
        <w:rPr>
          <w:rStyle w:val="Emphasis"/>
        </w:rPr>
        <w:t>not only</w:t>
      </w:r>
      <w:r w:rsidRPr="003619E1">
        <w:rPr>
          <w:rStyle w:val="StyleUnderline"/>
        </w:rPr>
        <w:t xml:space="preserve"> of </w:t>
      </w:r>
      <w:r w:rsidRPr="003619E1">
        <w:rPr>
          <w:rStyle w:val="Emphasis"/>
        </w:rPr>
        <w:t>military strength</w:t>
      </w:r>
      <w:r w:rsidRPr="003619E1">
        <w:rPr>
          <w:sz w:val="16"/>
        </w:rPr>
        <w:t xml:space="preserve"> and material output, </w:t>
      </w:r>
      <w:r w:rsidRPr="003619E1">
        <w:rPr>
          <w:rStyle w:val="StyleUnderline"/>
        </w:rPr>
        <w:t xml:space="preserve">but of </w:t>
      </w:r>
      <w:r w:rsidRPr="003619E1">
        <w:rPr>
          <w:rStyle w:val="Emphasis"/>
        </w:rPr>
        <w:t>ideas</w:t>
      </w:r>
      <w:r w:rsidRPr="003619E1">
        <w:rPr>
          <w:rStyle w:val="StyleUnderline"/>
        </w:rPr>
        <w:t xml:space="preserve"> and </w:t>
      </w:r>
      <w:r w:rsidRPr="003619E1">
        <w:rPr>
          <w:rStyle w:val="Emphasis"/>
        </w:rPr>
        <w:t>example</w:t>
      </w:r>
      <w:r w:rsidRPr="00D855DB">
        <w:rPr>
          <w:rStyle w:val="StyleUnderline"/>
        </w:rPr>
        <w:t xml:space="preserve">. The </w:t>
      </w:r>
      <w:r w:rsidRPr="00A766E1">
        <w:rPr>
          <w:rStyle w:val="StyleUnderline"/>
          <w:highlight w:val="green"/>
        </w:rPr>
        <w:t>“containment”</w:t>
      </w:r>
      <w:r w:rsidRPr="00D855DB">
        <w:rPr>
          <w:rStyle w:val="StyleUnderline"/>
        </w:rPr>
        <w:t xml:space="preserve"> strategy</w:t>
      </w:r>
      <w:r w:rsidRPr="003619E1">
        <w:rPr>
          <w:sz w:val="16"/>
        </w:rPr>
        <w:t xml:space="preserve"> he prescribed </w:t>
      </w:r>
      <w:r w:rsidRPr="00A766E1">
        <w:rPr>
          <w:rStyle w:val="Emphasis"/>
          <w:highlight w:val="green"/>
        </w:rPr>
        <w:t>depended</w:t>
      </w:r>
      <w:r w:rsidRPr="003619E1">
        <w:rPr>
          <w:sz w:val="16"/>
        </w:rPr>
        <w:t xml:space="preserve"> in part </w:t>
      </w:r>
      <w:r w:rsidRPr="00A766E1">
        <w:rPr>
          <w:rStyle w:val="StyleUnderline"/>
          <w:highlight w:val="green"/>
        </w:rPr>
        <w:t>on</w:t>
      </w:r>
      <w:r w:rsidRPr="003619E1">
        <w:rPr>
          <w:sz w:val="16"/>
        </w:rPr>
        <w:t xml:space="preserve"> the ability of </w:t>
      </w:r>
      <w:r w:rsidRPr="00D855DB">
        <w:rPr>
          <w:rStyle w:val="StyleUnderline"/>
        </w:rPr>
        <w:t>the U</w:t>
      </w:r>
      <w:r w:rsidRPr="003619E1">
        <w:rPr>
          <w:sz w:val="16"/>
        </w:rPr>
        <w:t xml:space="preserve">nited </w:t>
      </w:r>
      <w:r w:rsidRPr="00D855DB">
        <w:rPr>
          <w:rStyle w:val="StyleUnderline"/>
        </w:rPr>
        <w:t>S</w:t>
      </w:r>
      <w:r w:rsidRPr="003619E1">
        <w:rPr>
          <w:sz w:val="16"/>
        </w:rPr>
        <w:t xml:space="preserve">tates </w:t>
      </w:r>
      <w:r w:rsidRPr="00D855DB">
        <w:rPr>
          <w:rStyle w:val="StyleUnderline"/>
        </w:rPr>
        <w:t>to</w:t>
      </w:r>
      <w:r w:rsidRPr="003619E1">
        <w:rPr>
          <w:sz w:val="16"/>
        </w:rPr>
        <w:t xml:space="preserve"> accurately </w:t>
      </w:r>
      <w:r w:rsidRPr="00D855DB">
        <w:rPr>
          <w:rStyle w:val="StyleUnderline"/>
        </w:rPr>
        <w:t>diagnose and counter Soviet moves to gain influence</w:t>
      </w:r>
      <w:r w:rsidRPr="003619E1">
        <w:rPr>
          <w:sz w:val="16"/>
        </w:rPr>
        <w:t xml:space="preserve"> worldwide. </w:t>
      </w:r>
      <w:r w:rsidRPr="00D855DB">
        <w:rPr>
          <w:rStyle w:val="StyleUnderline"/>
        </w:rPr>
        <w:t>Far more important</w:t>
      </w:r>
      <w:r w:rsidRPr="003619E1">
        <w:rPr>
          <w:sz w:val="16"/>
        </w:rPr>
        <w:t xml:space="preserve">, in Kennan’s own words, </w:t>
      </w:r>
      <w:r w:rsidRPr="00D855DB">
        <w:rPr>
          <w:rStyle w:val="StyleUnderline"/>
        </w:rPr>
        <w:t xml:space="preserve">was the demonstrated </w:t>
      </w:r>
      <w:r w:rsidRPr="00A766E1">
        <w:rPr>
          <w:rStyle w:val="StyleUnderline"/>
          <w:highlight w:val="green"/>
        </w:rPr>
        <w:t>ability to</w:t>
      </w:r>
      <w:r w:rsidRPr="00D855DB">
        <w:rPr>
          <w:rStyle w:val="StyleUnderline"/>
        </w:rPr>
        <w:t xml:space="preserve"> </w:t>
      </w:r>
      <w:r w:rsidRPr="00D855DB">
        <w:rPr>
          <w:rStyle w:val="Emphasis"/>
        </w:rPr>
        <w:t>solve problems</w:t>
      </w:r>
      <w:r w:rsidRPr="00D855DB">
        <w:rPr>
          <w:rStyle w:val="StyleUnderline"/>
        </w:rPr>
        <w:t xml:space="preserve">, to </w:t>
      </w:r>
      <w:r w:rsidRPr="00A766E1">
        <w:rPr>
          <w:rStyle w:val="Emphasis"/>
          <w:highlight w:val="green"/>
        </w:rPr>
        <w:t>make life better</w:t>
      </w:r>
      <w:r w:rsidRPr="00D855DB">
        <w:rPr>
          <w:rStyle w:val="StyleUnderline"/>
        </w:rPr>
        <w:t xml:space="preserve"> for </w:t>
      </w:r>
      <w:r w:rsidRPr="00D855DB">
        <w:rPr>
          <w:rStyle w:val="Emphasis"/>
        </w:rPr>
        <w:t>ordinary people</w:t>
      </w:r>
      <w:r w:rsidRPr="00D855DB">
        <w:rPr>
          <w:rStyle w:val="StyleUnderline"/>
        </w:rPr>
        <w:t xml:space="preserve">, </w:t>
      </w:r>
      <w:r w:rsidRPr="00A766E1">
        <w:rPr>
          <w:rStyle w:val="StyleUnderline"/>
          <w:highlight w:val="green"/>
        </w:rPr>
        <w:t>and</w:t>
      </w:r>
      <w:r w:rsidRPr="003619E1">
        <w:rPr>
          <w:sz w:val="16"/>
        </w:rPr>
        <w:t xml:space="preserve"> thus </w:t>
      </w:r>
      <w:r w:rsidRPr="00D855DB">
        <w:rPr>
          <w:rStyle w:val="StyleUnderline"/>
        </w:rPr>
        <w:t xml:space="preserve">to </w:t>
      </w:r>
      <w:r w:rsidRPr="00A766E1">
        <w:rPr>
          <w:rStyle w:val="Emphasis"/>
          <w:highlight w:val="green"/>
        </w:rPr>
        <w:t>lead by example</w:t>
      </w:r>
      <w:r w:rsidRPr="003619E1">
        <w:rPr>
          <w:sz w:val="16"/>
        </w:rPr>
        <w:t>:</w:t>
      </w:r>
    </w:p>
    <w:p w14:paraId="33C157DC" w14:textId="77777777" w:rsidR="00783B0D" w:rsidRPr="003619E1" w:rsidRDefault="00783B0D" w:rsidP="00783B0D">
      <w:pPr>
        <w:rPr>
          <w:sz w:val="16"/>
        </w:rPr>
      </w:pPr>
      <w:r w:rsidRPr="003619E1">
        <w:rPr>
          <w:sz w:val="16"/>
        </w:rPr>
        <w:t xml:space="preserve">This is [the] point at which </w:t>
      </w:r>
      <w:r w:rsidRPr="00A766E1">
        <w:rPr>
          <w:rStyle w:val="Emphasis"/>
          <w:highlight w:val="green"/>
        </w:rPr>
        <w:t>domestic</w:t>
      </w:r>
      <w:r w:rsidRPr="00A766E1">
        <w:rPr>
          <w:rStyle w:val="StyleUnderline"/>
          <w:highlight w:val="green"/>
        </w:rPr>
        <w:t xml:space="preserve"> and </w:t>
      </w:r>
      <w:r w:rsidRPr="00A766E1">
        <w:rPr>
          <w:rStyle w:val="Emphasis"/>
          <w:highlight w:val="green"/>
        </w:rPr>
        <w:t>foreign</w:t>
      </w:r>
      <w:r w:rsidRPr="00D855DB">
        <w:rPr>
          <w:rStyle w:val="Emphasis"/>
        </w:rPr>
        <w:t xml:space="preserve"> policies </w:t>
      </w:r>
      <w:r w:rsidRPr="00A766E1">
        <w:rPr>
          <w:rStyle w:val="Emphasis"/>
          <w:highlight w:val="green"/>
        </w:rPr>
        <w:t>meet</w:t>
      </w:r>
      <w:r w:rsidRPr="00A766E1">
        <w:rPr>
          <w:rStyle w:val="StyleUnderline"/>
          <w:highlight w:val="green"/>
        </w:rPr>
        <w:t>. Every</w:t>
      </w:r>
      <w:r w:rsidRPr="00D855DB">
        <w:rPr>
          <w:rStyle w:val="StyleUnderline"/>
        </w:rPr>
        <w:t xml:space="preserve"> courageous</w:t>
      </w:r>
      <w:r w:rsidRPr="003619E1">
        <w:rPr>
          <w:sz w:val="16"/>
        </w:rPr>
        <w:t xml:space="preserve"> and incisive </w:t>
      </w:r>
      <w:r w:rsidRPr="00A766E1">
        <w:rPr>
          <w:rStyle w:val="StyleUnderline"/>
          <w:highlight w:val="green"/>
        </w:rPr>
        <w:t xml:space="preserve">measure to solve </w:t>
      </w:r>
      <w:r w:rsidRPr="00A766E1">
        <w:rPr>
          <w:rStyle w:val="Emphasis"/>
          <w:highlight w:val="green"/>
        </w:rPr>
        <w:t>internal problems</w:t>
      </w:r>
      <w:r w:rsidRPr="003619E1">
        <w:rPr>
          <w:sz w:val="16"/>
        </w:rPr>
        <w:t xml:space="preserve"> of our own society, to improve self-confidence, discipline, </w:t>
      </w:r>
      <w:proofErr w:type="gramStart"/>
      <w:r w:rsidRPr="003619E1">
        <w:rPr>
          <w:sz w:val="16"/>
        </w:rPr>
        <w:t>morale</w:t>
      </w:r>
      <w:proofErr w:type="gramEnd"/>
      <w:r w:rsidRPr="003619E1">
        <w:rPr>
          <w:sz w:val="16"/>
        </w:rPr>
        <w:t xml:space="preserve"> and community spirit of our own people, </w:t>
      </w:r>
      <w:r w:rsidRPr="00A766E1">
        <w:rPr>
          <w:rStyle w:val="StyleUnderline"/>
          <w:highlight w:val="green"/>
        </w:rPr>
        <w:t xml:space="preserve">is a </w:t>
      </w:r>
      <w:r w:rsidRPr="00A766E1">
        <w:rPr>
          <w:rStyle w:val="Emphasis"/>
          <w:highlight w:val="green"/>
        </w:rPr>
        <w:t>diplomatic victory</w:t>
      </w:r>
      <w:r w:rsidRPr="00D855DB">
        <w:rPr>
          <w:rStyle w:val="StyleUnderline"/>
        </w:rPr>
        <w:t xml:space="preserve"> over Moscow worth a thousand</w:t>
      </w:r>
      <w:r w:rsidRPr="003619E1">
        <w:rPr>
          <w:sz w:val="16"/>
        </w:rPr>
        <w:t xml:space="preserve"> diplomatic notes and joint </w:t>
      </w:r>
      <w:r w:rsidRPr="00D855DB">
        <w:rPr>
          <w:rStyle w:val="StyleUnderline"/>
        </w:rPr>
        <w:t>communiqués</w:t>
      </w:r>
      <w:r w:rsidRPr="003619E1">
        <w:rPr>
          <w:sz w:val="16"/>
        </w:rPr>
        <w:t>.</w:t>
      </w:r>
    </w:p>
    <w:p w14:paraId="1B545ED4" w14:textId="77777777" w:rsidR="00783B0D" w:rsidRPr="003619E1" w:rsidRDefault="00783B0D" w:rsidP="00783B0D">
      <w:pPr>
        <w:rPr>
          <w:sz w:val="16"/>
        </w:rPr>
      </w:pPr>
      <w:r w:rsidRPr="003619E1">
        <w:rPr>
          <w:sz w:val="16"/>
        </w:rPr>
        <w:t>The debate among policy scholars and historians over what brought about the collapse of the Soviet Union and ended the Cold War remains unresolved. Some emphasize the importance of U.S. defense spending, in which the economic and political contradictions inside the Soviet Union were exacerbated as the United States forced Moscow to pursue a military competition it could ill afford. Others attribute it more to pressures on the Soviet system from within — the centripetal forces of nationalism pulling against Moscow’s far-flung empire, plus the rejection of the Bolsheviks’ false promises and oppressive oligarchy by ordinary citizens, who increasingly withheld their full cooperation and participation in the system.</w:t>
      </w:r>
    </w:p>
    <w:p w14:paraId="0EC69E92" w14:textId="77777777" w:rsidR="00783B0D" w:rsidRPr="003619E1" w:rsidRDefault="00783B0D" w:rsidP="00783B0D">
      <w:pPr>
        <w:rPr>
          <w:sz w:val="16"/>
        </w:rPr>
      </w:pPr>
      <w:r w:rsidRPr="003619E1">
        <w:rPr>
          <w:sz w:val="16"/>
        </w:rPr>
        <w:t xml:space="preserve">Both were undoubtedly significant factors in the collapse of the Soviet Union, but </w:t>
      </w:r>
      <w:r w:rsidRPr="00D855DB">
        <w:rPr>
          <w:rStyle w:val="StyleUnderline"/>
        </w:rPr>
        <w:t xml:space="preserve">when Soviet and East European citizens set about </w:t>
      </w:r>
      <w:r w:rsidRPr="00A766E1">
        <w:rPr>
          <w:rStyle w:val="StyleUnderline"/>
          <w:highlight w:val="green"/>
        </w:rPr>
        <w:t xml:space="preserve">to </w:t>
      </w:r>
      <w:r w:rsidRPr="00A766E1">
        <w:rPr>
          <w:rStyle w:val="Emphasis"/>
          <w:highlight w:val="green"/>
        </w:rPr>
        <w:t>replace</w:t>
      </w:r>
      <w:r w:rsidRPr="00D855DB">
        <w:rPr>
          <w:rStyle w:val="Emphasis"/>
        </w:rPr>
        <w:t xml:space="preserve"> totalitarian </w:t>
      </w:r>
      <w:r w:rsidRPr="00A766E1">
        <w:rPr>
          <w:rStyle w:val="Emphasis"/>
          <w:highlight w:val="green"/>
        </w:rPr>
        <w:t>communism</w:t>
      </w:r>
      <w:r w:rsidRPr="003619E1">
        <w:rPr>
          <w:sz w:val="16"/>
        </w:rPr>
        <w:t xml:space="preserve"> with something new, </w:t>
      </w:r>
      <w:r w:rsidRPr="00D855DB">
        <w:rPr>
          <w:rStyle w:val="StyleUnderline"/>
        </w:rPr>
        <w:t>their sights were trained less on</w:t>
      </w:r>
      <w:r w:rsidRPr="003619E1">
        <w:rPr>
          <w:sz w:val="16"/>
        </w:rPr>
        <w:t xml:space="preserve"> the </w:t>
      </w:r>
      <w:r w:rsidRPr="00D855DB">
        <w:rPr>
          <w:rStyle w:val="StyleUnderline"/>
        </w:rPr>
        <w:t>failures of the past</w:t>
      </w:r>
      <w:r w:rsidRPr="003619E1">
        <w:rPr>
          <w:sz w:val="16"/>
        </w:rPr>
        <w:t xml:space="preserve"> and present </w:t>
      </w:r>
      <w:r w:rsidRPr="00D855DB">
        <w:rPr>
          <w:rStyle w:val="StyleUnderline"/>
        </w:rPr>
        <w:t xml:space="preserve">than on a </w:t>
      </w:r>
      <w:r w:rsidRPr="00D855DB">
        <w:rPr>
          <w:rStyle w:val="Emphasis"/>
        </w:rPr>
        <w:t>positive</w:t>
      </w:r>
      <w:r w:rsidRPr="00D855DB">
        <w:rPr>
          <w:rStyle w:val="StyleUnderline"/>
        </w:rPr>
        <w:t xml:space="preserve"> and </w:t>
      </w:r>
      <w:r w:rsidRPr="00D855DB">
        <w:rPr>
          <w:rStyle w:val="Emphasis"/>
        </w:rPr>
        <w:t>inspiring model</w:t>
      </w:r>
      <w:r w:rsidRPr="00D855DB">
        <w:rPr>
          <w:rStyle w:val="StyleUnderline"/>
        </w:rPr>
        <w:t xml:space="preserve"> for the future. Though</w:t>
      </w:r>
      <w:r w:rsidRPr="003619E1">
        <w:rPr>
          <w:sz w:val="16"/>
        </w:rPr>
        <w:t xml:space="preserve"> it was </w:t>
      </w:r>
      <w:r w:rsidRPr="00D855DB">
        <w:rPr>
          <w:rStyle w:val="Emphasis"/>
        </w:rPr>
        <w:t>far from perfect</w:t>
      </w:r>
      <w:r w:rsidRPr="003619E1">
        <w:rPr>
          <w:sz w:val="16"/>
        </w:rPr>
        <w:t xml:space="preserve">, for many in the former Eastern bloc, </w:t>
      </w:r>
      <w:r w:rsidRPr="00A766E1">
        <w:rPr>
          <w:rStyle w:val="StyleUnderline"/>
          <w:highlight w:val="green"/>
        </w:rPr>
        <w:t>that model came</w:t>
      </w:r>
      <w:r w:rsidRPr="003619E1">
        <w:rPr>
          <w:sz w:val="16"/>
        </w:rPr>
        <w:t xml:space="preserve"> largely </w:t>
      </w:r>
      <w:r w:rsidRPr="00A766E1">
        <w:rPr>
          <w:rStyle w:val="StyleUnderline"/>
          <w:highlight w:val="green"/>
        </w:rPr>
        <w:t>from the</w:t>
      </w:r>
      <w:r w:rsidRPr="00D855DB">
        <w:rPr>
          <w:rStyle w:val="StyleUnderline"/>
        </w:rPr>
        <w:t xml:space="preserve"> </w:t>
      </w:r>
      <w:r w:rsidRPr="00D855DB">
        <w:rPr>
          <w:rStyle w:val="Emphasis"/>
        </w:rPr>
        <w:t>positive</w:t>
      </w:r>
      <w:r w:rsidRPr="00D855DB">
        <w:rPr>
          <w:rStyle w:val="StyleUnderline"/>
        </w:rPr>
        <w:t xml:space="preserve">, </w:t>
      </w:r>
      <w:r w:rsidRPr="00D855DB">
        <w:rPr>
          <w:rStyle w:val="Emphasis"/>
        </w:rPr>
        <w:t>attractive</w:t>
      </w:r>
      <w:r w:rsidRPr="00D855DB">
        <w:rPr>
          <w:rStyle w:val="StyleUnderline"/>
        </w:rPr>
        <w:t xml:space="preserve"> </w:t>
      </w:r>
      <w:r w:rsidRPr="00A766E1">
        <w:rPr>
          <w:rStyle w:val="StyleUnderline"/>
          <w:highlight w:val="green"/>
        </w:rPr>
        <w:t>alternative</w:t>
      </w:r>
      <w:r w:rsidRPr="00D855DB">
        <w:rPr>
          <w:rStyle w:val="StyleUnderline"/>
        </w:rPr>
        <w:t xml:space="preserve"> </w:t>
      </w:r>
      <w:r w:rsidRPr="00D855DB">
        <w:rPr>
          <w:rStyle w:val="Emphasis"/>
        </w:rPr>
        <w:t xml:space="preserve">on </w:t>
      </w:r>
      <w:r w:rsidRPr="00A766E1">
        <w:rPr>
          <w:rStyle w:val="Emphasis"/>
          <w:highlight w:val="green"/>
        </w:rPr>
        <w:t>display</w:t>
      </w:r>
      <w:r w:rsidRPr="00D855DB">
        <w:rPr>
          <w:rStyle w:val="StyleUnderline"/>
        </w:rPr>
        <w:t xml:space="preserve"> in</w:t>
      </w:r>
      <w:r w:rsidRPr="003619E1">
        <w:rPr>
          <w:sz w:val="16"/>
        </w:rPr>
        <w:t xml:space="preserve"> the West, including in </w:t>
      </w:r>
      <w:r w:rsidRPr="00D855DB">
        <w:rPr>
          <w:rStyle w:val="StyleUnderline"/>
        </w:rPr>
        <w:t>the U</w:t>
      </w:r>
      <w:r w:rsidRPr="003619E1">
        <w:rPr>
          <w:sz w:val="16"/>
        </w:rPr>
        <w:t xml:space="preserve">nited </w:t>
      </w:r>
      <w:r w:rsidRPr="00D855DB">
        <w:rPr>
          <w:rStyle w:val="StyleUnderline"/>
        </w:rPr>
        <w:t>S</w:t>
      </w:r>
      <w:r w:rsidRPr="003619E1">
        <w:rPr>
          <w:sz w:val="16"/>
        </w:rPr>
        <w:t>tates.</w:t>
      </w:r>
    </w:p>
    <w:p w14:paraId="74BDF950" w14:textId="77777777" w:rsidR="00783B0D" w:rsidRPr="003619E1" w:rsidRDefault="00783B0D" w:rsidP="00783B0D">
      <w:pPr>
        <w:rPr>
          <w:sz w:val="16"/>
        </w:rPr>
      </w:pPr>
      <w:r w:rsidRPr="00D855DB">
        <w:rPr>
          <w:rStyle w:val="StyleUnderline"/>
        </w:rPr>
        <w:t xml:space="preserve">By the end of the Cold War, </w:t>
      </w:r>
      <w:r w:rsidRPr="00D855DB">
        <w:rPr>
          <w:rStyle w:val="Emphasis"/>
        </w:rPr>
        <w:t xml:space="preserve">regular </w:t>
      </w:r>
      <w:r w:rsidRPr="00A766E1">
        <w:rPr>
          <w:rStyle w:val="Emphasis"/>
          <w:highlight w:val="green"/>
        </w:rPr>
        <w:t>depictions</w:t>
      </w:r>
      <w:r w:rsidRPr="00A766E1">
        <w:rPr>
          <w:rStyle w:val="StyleUnderline"/>
          <w:highlight w:val="green"/>
        </w:rPr>
        <w:t xml:space="preserve"> in</w:t>
      </w:r>
      <w:r w:rsidRPr="003619E1">
        <w:rPr>
          <w:rStyle w:val="StyleUnderline"/>
        </w:rPr>
        <w:t xml:space="preserve"> </w:t>
      </w:r>
      <w:r w:rsidRPr="00A766E1">
        <w:rPr>
          <w:rStyle w:val="StyleUnderline"/>
          <w:highlight w:val="green"/>
        </w:rPr>
        <w:t>communist</w:t>
      </w:r>
      <w:r w:rsidRPr="003619E1">
        <w:rPr>
          <w:sz w:val="16"/>
        </w:rPr>
        <w:t xml:space="preserve"> state </w:t>
      </w:r>
      <w:r w:rsidRPr="00A766E1">
        <w:rPr>
          <w:rStyle w:val="StyleUnderline"/>
          <w:highlight w:val="green"/>
        </w:rPr>
        <w:t>media</w:t>
      </w:r>
      <w:r w:rsidRPr="00D855DB">
        <w:rPr>
          <w:rStyle w:val="StyleUnderline"/>
        </w:rPr>
        <w:t xml:space="preserve"> of homelessness</w:t>
      </w:r>
      <w:r w:rsidRPr="003619E1">
        <w:rPr>
          <w:sz w:val="16"/>
        </w:rPr>
        <w:t xml:space="preserve">, racial </w:t>
      </w:r>
      <w:r w:rsidRPr="00D855DB">
        <w:rPr>
          <w:rStyle w:val="StyleUnderline"/>
        </w:rPr>
        <w:t>discrimination, and violent crime</w:t>
      </w:r>
      <w:r w:rsidRPr="003619E1">
        <w:rPr>
          <w:sz w:val="16"/>
        </w:rPr>
        <w:t xml:space="preserve"> in democratic countries had </w:t>
      </w:r>
      <w:r w:rsidRPr="00D855DB">
        <w:rPr>
          <w:rStyle w:val="StyleUnderline"/>
        </w:rPr>
        <w:t xml:space="preserve">broadly </w:t>
      </w:r>
      <w:r w:rsidRPr="00A766E1">
        <w:rPr>
          <w:rStyle w:val="StyleUnderline"/>
          <w:highlight w:val="green"/>
        </w:rPr>
        <w:t>convinced</w:t>
      </w:r>
      <w:r w:rsidRPr="00D855DB">
        <w:rPr>
          <w:rStyle w:val="StyleUnderline"/>
        </w:rPr>
        <w:t xml:space="preserve"> its </w:t>
      </w:r>
      <w:r w:rsidRPr="00A766E1">
        <w:rPr>
          <w:rStyle w:val="StyleUnderline"/>
          <w:highlight w:val="green"/>
        </w:rPr>
        <w:t>people</w:t>
      </w:r>
      <w:r w:rsidRPr="00D855DB">
        <w:rPr>
          <w:rStyle w:val="StyleUnderline"/>
        </w:rPr>
        <w:t xml:space="preserve"> that</w:t>
      </w:r>
      <w:r w:rsidRPr="003619E1">
        <w:rPr>
          <w:sz w:val="16"/>
        </w:rPr>
        <w:t xml:space="preserve"> the </w:t>
      </w:r>
      <w:r w:rsidRPr="00A766E1">
        <w:rPr>
          <w:rStyle w:val="StyleUnderline"/>
          <w:highlight w:val="green"/>
        </w:rPr>
        <w:t>America</w:t>
      </w:r>
      <w:r w:rsidRPr="003619E1">
        <w:rPr>
          <w:sz w:val="16"/>
        </w:rPr>
        <w:t xml:space="preserve"> depicted in Hollywood movies </w:t>
      </w:r>
      <w:r w:rsidRPr="00A766E1">
        <w:rPr>
          <w:rStyle w:val="Emphasis"/>
          <w:highlight w:val="green"/>
        </w:rPr>
        <w:t>airbrushed</w:t>
      </w:r>
      <w:r w:rsidRPr="00A766E1">
        <w:rPr>
          <w:rStyle w:val="StyleUnderline"/>
          <w:highlight w:val="green"/>
        </w:rPr>
        <w:t xml:space="preserve"> over</w:t>
      </w:r>
      <w:r w:rsidRPr="00D855DB">
        <w:rPr>
          <w:rStyle w:val="StyleUnderline"/>
        </w:rPr>
        <w:t xml:space="preserve"> deep </w:t>
      </w:r>
      <w:r w:rsidRPr="00A766E1">
        <w:rPr>
          <w:rStyle w:val="StyleUnderline"/>
          <w:highlight w:val="green"/>
        </w:rPr>
        <w:t>injustices. But</w:t>
      </w:r>
      <w:r w:rsidRPr="00D855DB">
        <w:rPr>
          <w:rStyle w:val="StyleUnderline"/>
        </w:rPr>
        <w:t xml:space="preserve"> people in</w:t>
      </w:r>
      <w:r w:rsidRPr="003619E1">
        <w:rPr>
          <w:sz w:val="16"/>
        </w:rPr>
        <w:t xml:space="preserve"> the East </w:t>
      </w:r>
      <w:r w:rsidRPr="00D855DB">
        <w:rPr>
          <w:rStyle w:val="StyleUnderline"/>
        </w:rPr>
        <w:t>also knew that in the U</w:t>
      </w:r>
      <w:r w:rsidRPr="003619E1">
        <w:rPr>
          <w:sz w:val="16"/>
        </w:rPr>
        <w:t xml:space="preserve">nited </w:t>
      </w:r>
      <w:r w:rsidRPr="00D855DB">
        <w:rPr>
          <w:rStyle w:val="StyleUnderline"/>
        </w:rPr>
        <w:t>S</w:t>
      </w:r>
      <w:r w:rsidRPr="003619E1">
        <w:rPr>
          <w:sz w:val="16"/>
        </w:rPr>
        <w:t xml:space="preserve">tates and the developed democracies of the West, </w:t>
      </w:r>
      <w:r w:rsidRPr="00A766E1">
        <w:rPr>
          <w:rStyle w:val="Emphasis"/>
          <w:highlight w:val="green"/>
        </w:rPr>
        <w:t>citizens could speak</w:t>
      </w:r>
      <w:r w:rsidRPr="00D855DB">
        <w:rPr>
          <w:rStyle w:val="Emphasis"/>
        </w:rPr>
        <w:t xml:space="preserve"> out</w:t>
      </w:r>
      <w:r w:rsidRPr="00D855DB">
        <w:rPr>
          <w:rStyle w:val="StyleUnderline"/>
        </w:rPr>
        <w:t xml:space="preserve"> against injustices, </w:t>
      </w:r>
      <w:r w:rsidRPr="00A766E1">
        <w:rPr>
          <w:rStyle w:val="StyleUnderline"/>
          <w:highlight w:val="green"/>
        </w:rPr>
        <w:t xml:space="preserve">could </w:t>
      </w:r>
      <w:r w:rsidRPr="00A766E1">
        <w:rPr>
          <w:rStyle w:val="Emphasis"/>
          <w:highlight w:val="green"/>
        </w:rPr>
        <w:t>organize</w:t>
      </w:r>
      <w:r w:rsidRPr="003619E1">
        <w:rPr>
          <w:sz w:val="16"/>
        </w:rPr>
        <w:t xml:space="preserve"> with or </w:t>
      </w:r>
      <w:r w:rsidRPr="00D855DB">
        <w:rPr>
          <w:rStyle w:val="StyleUnderline"/>
        </w:rPr>
        <w:t xml:space="preserve">without government sanction, </w:t>
      </w:r>
      <w:r w:rsidRPr="00A766E1">
        <w:rPr>
          <w:rStyle w:val="StyleUnderline"/>
          <w:highlight w:val="green"/>
        </w:rPr>
        <w:t>could</w:t>
      </w:r>
      <w:r w:rsidRPr="00D855DB">
        <w:rPr>
          <w:rStyle w:val="StyleUnderline"/>
        </w:rPr>
        <w:t xml:space="preserve"> </w:t>
      </w:r>
      <w:r w:rsidRPr="00D855DB">
        <w:rPr>
          <w:rStyle w:val="Emphasis"/>
        </w:rPr>
        <w:t xml:space="preserve">cast their </w:t>
      </w:r>
      <w:r w:rsidRPr="00A766E1">
        <w:rPr>
          <w:rStyle w:val="Emphasis"/>
          <w:highlight w:val="green"/>
        </w:rPr>
        <w:t>vote</w:t>
      </w:r>
      <w:r w:rsidRPr="00D855DB">
        <w:rPr>
          <w:rStyle w:val="Emphasis"/>
        </w:rPr>
        <w:t>s</w:t>
      </w:r>
      <w:r w:rsidRPr="00D855DB">
        <w:rPr>
          <w:rStyle w:val="StyleUnderline"/>
        </w:rPr>
        <w:t>, and</w:t>
      </w:r>
      <w:r w:rsidRPr="003619E1">
        <w:rPr>
          <w:sz w:val="16"/>
        </w:rPr>
        <w:t xml:space="preserve"> that in so doing, they ultimately </w:t>
      </w:r>
      <w:r w:rsidRPr="00D855DB">
        <w:rPr>
          <w:rStyle w:val="StyleUnderline"/>
        </w:rPr>
        <w:t>played a role in</w:t>
      </w:r>
      <w:r w:rsidRPr="003619E1">
        <w:rPr>
          <w:sz w:val="16"/>
        </w:rPr>
        <w:t xml:space="preserve"> managing and </w:t>
      </w:r>
      <w:r w:rsidRPr="00D855DB">
        <w:rPr>
          <w:rStyle w:val="StyleUnderline"/>
        </w:rPr>
        <w:t>solving</w:t>
      </w:r>
      <w:r w:rsidRPr="003619E1">
        <w:rPr>
          <w:sz w:val="16"/>
        </w:rPr>
        <w:t xml:space="preserve"> those </w:t>
      </w:r>
      <w:r w:rsidRPr="00D855DB">
        <w:rPr>
          <w:rStyle w:val="StyleUnderline"/>
        </w:rPr>
        <w:t>problems</w:t>
      </w:r>
      <w:r w:rsidRPr="003619E1">
        <w:rPr>
          <w:sz w:val="16"/>
        </w:rPr>
        <w:t>.</w:t>
      </w:r>
    </w:p>
    <w:p w14:paraId="37126DB2" w14:textId="77777777" w:rsidR="00783B0D" w:rsidRPr="003619E1" w:rsidRDefault="00783B0D" w:rsidP="00783B0D">
      <w:pPr>
        <w:rPr>
          <w:sz w:val="16"/>
        </w:rPr>
      </w:pPr>
      <w:r w:rsidRPr="003619E1">
        <w:rPr>
          <w:sz w:val="16"/>
        </w:rPr>
        <w:t xml:space="preserve">Material quality of life was important too — average Americans were quite obviously richer and more comfortable than their Soviet counterparts. But as Soviets knew well, material comforts could be unequally shared, fleeting, and deceiving. Thus </w:t>
      </w:r>
      <w:r w:rsidRPr="00A766E1">
        <w:rPr>
          <w:rStyle w:val="StyleUnderline"/>
          <w:highlight w:val="green"/>
        </w:rPr>
        <w:t>a</w:t>
      </w:r>
      <w:r w:rsidRPr="00D855DB">
        <w:rPr>
          <w:rStyle w:val="StyleUnderline"/>
        </w:rPr>
        <w:t xml:space="preserve"> far </w:t>
      </w:r>
      <w:r w:rsidRPr="00A766E1">
        <w:rPr>
          <w:rStyle w:val="StyleUnderline"/>
          <w:highlight w:val="green"/>
        </w:rPr>
        <w:t xml:space="preserve">more </w:t>
      </w:r>
      <w:r w:rsidRPr="00A766E1">
        <w:rPr>
          <w:rStyle w:val="Emphasis"/>
          <w:highlight w:val="green"/>
        </w:rPr>
        <w:t>important lodestar</w:t>
      </w:r>
      <w:r w:rsidRPr="00A766E1">
        <w:rPr>
          <w:rStyle w:val="StyleUnderline"/>
          <w:highlight w:val="green"/>
        </w:rPr>
        <w:t xml:space="preserve"> than</w:t>
      </w:r>
      <w:r w:rsidRPr="00D855DB">
        <w:rPr>
          <w:rStyle w:val="StyleUnderline"/>
        </w:rPr>
        <w:t xml:space="preserve"> material </w:t>
      </w:r>
      <w:r w:rsidRPr="00A766E1">
        <w:rPr>
          <w:rStyle w:val="StyleUnderline"/>
          <w:highlight w:val="green"/>
        </w:rPr>
        <w:t>wealth was</w:t>
      </w:r>
      <w:r w:rsidRPr="00D855DB">
        <w:rPr>
          <w:rStyle w:val="StyleUnderline"/>
        </w:rPr>
        <w:t xml:space="preserve"> the West’s </w:t>
      </w:r>
      <w:r w:rsidRPr="00D855DB">
        <w:rPr>
          <w:rStyle w:val="Emphasis"/>
        </w:rPr>
        <w:t>apparent resiliency</w:t>
      </w:r>
      <w:r w:rsidRPr="00D855DB">
        <w:rPr>
          <w:rStyle w:val="StyleUnderline"/>
        </w:rPr>
        <w:t xml:space="preserve">, the </w:t>
      </w:r>
      <w:r w:rsidRPr="00A766E1">
        <w:rPr>
          <w:rStyle w:val="Emphasis"/>
          <w:highlight w:val="green"/>
        </w:rPr>
        <w:t>ability of</w:t>
      </w:r>
      <w:r w:rsidRPr="00D855DB">
        <w:rPr>
          <w:rStyle w:val="Emphasis"/>
        </w:rPr>
        <w:t xml:space="preserve"> the system</w:t>
      </w:r>
      <w:r w:rsidRPr="00D855DB">
        <w:rPr>
          <w:rStyle w:val="StyleUnderline"/>
        </w:rPr>
        <w:t xml:space="preserve"> and the </w:t>
      </w:r>
      <w:r w:rsidRPr="00A766E1">
        <w:rPr>
          <w:rStyle w:val="StyleUnderline"/>
          <w:highlight w:val="green"/>
        </w:rPr>
        <w:t>people</w:t>
      </w:r>
      <w:r w:rsidRPr="00D855DB">
        <w:rPr>
          <w:rStyle w:val="StyleUnderline"/>
        </w:rPr>
        <w:t xml:space="preserve"> in it </w:t>
      </w:r>
      <w:r w:rsidRPr="00A766E1">
        <w:rPr>
          <w:rStyle w:val="StyleUnderline"/>
          <w:highlight w:val="green"/>
        </w:rPr>
        <w:t xml:space="preserve">to </w:t>
      </w:r>
      <w:r w:rsidRPr="00A766E1">
        <w:rPr>
          <w:rStyle w:val="Emphasis"/>
          <w:highlight w:val="green"/>
        </w:rPr>
        <w:t>shake</w:t>
      </w:r>
      <w:r w:rsidRPr="00D855DB">
        <w:rPr>
          <w:rStyle w:val="Emphasis"/>
        </w:rPr>
        <w:t xml:space="preserve"> off </w:t>
      </w:r>
      <w:r w:rsidRPr="00A766E1">
        <w:rPr>
          <w:rStyle w:val="Emphasis"/>
          <w:highlight w:val="green"/>
        </w:rPr>
        <w:t>adversity</w:t>
      </w:r>
      <w:r w:rsidRPr="00D855DB">
        <w:rPr>
          <w:rStyle w:val="StyleUnderline"/>
        </w:rPr>
        <w:t xml:space="preserve">, its </w:t>
      </w:r>
      <w:r w:rsidRPr="00D855DB">
        <w:rPr>
          <w:rStyle w:val="Emphasis"/>
        </w:rPr>
        <w:t>willingness to entertain</w:t>
      </w:r>
      <w:r w:rsidRPr="00D855DB">
        <w:rPr>
          <w:rStyle w:val="StyleUnderline"/>
        </w:rPr>
        <w:t xml:space="preserve"> and</w:t>
      </w:r>
      <w:r w:rsidRPr="003619E1">
        <w:rPr>
          <w:sz w:val="16"/>
        </w:rPr>
        <w:t xml:space="preserve"> even </w:t>
      </w:r>
      <w:r w:rsidRPr="00D855DB">
        <w:rPr>
          <w:rStyle w:val="Emphasis"/>
        </w:rPr>
        <w:t>protect dissent</w:t>
      </w:r>
      <w:r w:rsidRPr="00D855DB">
        <w:rPr>
          <w:rStyle w:val="StyleUnderline"/>
        </w:rPr>
        <w:t>, and its</w:t>
      </w:r>
      <w:r w:rsidRPr="003619E1">
        <w:rPr>
          <w:sz w:val="16"/>
        </w:rPr>
        <w:t xml:space="preserve"> ultimate </w:t>
      </w:r>
      <w:r w:rsidRPr="00D855DB">
        <w:rPr>
          <w:rStyle w:val="StyleUnderline"/>
        </w:rPr>
        <w:t>capacity to innovate</w:t>
      </w:r>
      <w:r w:rsidRPr="003619E1">
        <w:rPr>
          <w:sz w:val="16"/>
        </w:rPr>
        <w:t xml:space="preserve"> and solve problems that were </w:t>
      </w:r>
      <w:r w:rsidRPr="00D855DB">
        <w:rPr>
          <w:rStyle w:val="StyleUnderline"/>
        </w:rPr>
        <w:t>beyond the ability of</w:t>
      </w:r>
      <w:r w:rsidRPr="003619E1">
        <w:rPr>
          <w:sz w:val="16"/>
        </w:rPr>
        <w:t xml:space="preserve"> leaders in </w:t>
      </w:r>
      <w:r w:rsidRPr="00D855DB">
        <w:rPr>
          <w:rStyle w:val="StyleUnderline"/>
        </w:rPr>
        <w:t>Moscow</w:t>
      </w:r>
      <w:r w:rsidRPr="003619E1">
        <w:rPr>
          <w:sz w:val="16"/>
        </w:rPr>
        <w:t>.</w:t>
      </w:r>
    </w:p>
    <w:p w14:paraId="2364AC5B" w14:textId="77777777" w:rsidR="00783B0D" w:rsidRPr="00C8003D" w:rsidRDefault="00783B0D" w:rsidP="00783B0D">
      <w:pPr>
        <w:pStyle w:val="Heading4"/>
      </w:pPr>
      <w:r>
        <w:t xml:space="preserve">Protests are a </w:t>
      </w:r>
      <w:r>
        <w:rPr>
          <w:u w:val="single"/>
        </w:rPr>
        <w:t>critical nexus</w:t>
      </w:r>
      <w:r>
        <w:t xml:space="preserve"> for the U.S. to </w:t>
      </w:r>
      <w:r>
        <w:rPr>
          <w:u w:val="single"/>
        </w:rPr>
        <w:t>build allied support</w:t>
      </w:r>
      <w:r>
        <w:t xml:space="preserve"> in democratic initiatives abroad. </w:t>
      </w:r>
    </w:p>
    <w:p w14:paraId="6834DA07" w14:textId="77777777" w:rsidR="00783B0D" w:rsidRPr="003619E1"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4E9D24E5" w14:textId="77777777" w:rsidR="00783B0D" w:rsidRPr="00C8003D" w:rsidRDefault="00783B0D" w:rsidP="00783B0D">
      <w:pPr>
        <w:rPr>
          <w:sz w:val="16"/>
        </w:rPr>
      </w:pPr>
      <w:r w:rsidRPr="00C8003D">
        <w:rPr>
          <w:sz w:val="16"/>
        </w:rPr>
        <w:t xml:space="preserve">Although views of the United States itself remain generally positive, </w:t>
      </w:r>
      <w:r w:rsidRPr="00A766E1">
        <w:rPr>
          <w:rStyle w:val="StyleUnderline"/>
          <w:highlight w:val="green"/>
        </w:rPr>
        <w:t>there has been</w:t>
      </w:r>
      <w:r w:rsidRPr="00997708">
        <w:rPr>
          <w:rStyle w:val="StyleUnderline"/>
        </w:rPr>
        <w:t xml:space="preserve"> a notably </w:t>
      </w:r>
      <w:r w:rsidRPr="00A766E1">
        <w:rPr>
          <w:rStyle w:val="Emphasis"/>
          <w:highlight w:val="green"/>
        </w:rPr>
        <w:t>diminished willingness</w:t>
      </w:r>
      <w:r w:rsidRPr="00A766E1">
        <w:rPr>
          <w:rStyle w:val="StyleUnderline"/>
          <w:highlight w:val="green"/>
        </w:rPr>
        <w:t xml:space="preserve"> of</w:t>
      </w:r>
      <w:r w:rsidRPr="00997708">
        <w:rPr>
          <w:rStyle w:val="StyleUnderline"/>
        </w:rPr>
        <w:t xml:space="preserve"> U.S. </w:t>
      </w:r>
      <w:r w:rsidRPr="00A766E1">
        <w:rPr>
          <w:rStyle w:val="StyleUnderline"/>
          <w:highlight w:val="green"/>
        </w:rPr>
        <w:t>allies</w:t>
      </w:r>
      <w:r w:rsidRPr="00C8003D">
        <w:rPr>
          <w:sz w:val="16"/>
        </w:rPr>
        <w:t xml:space="preserve"> and partners </w:t>
      </w:r>
      <w:r w:rsidRPr="00A766E1">
        <w:rPr>
          <w:rStyle w:val="StyleUnderline"/>
          <w:highlight w:val="green"/>
        </w:rPr>
        <w:t xml:space="preserve">to </w:t>
      </w:r>
      <w:r w:rsidRPr="00A766E1">
        <w:rPr>
          <w:rStyle w:val="Emphasis"/>
          <w:highlight w:val="green"/>
        </w:rPr>
        <w:t>work with the U</w:t>
      </w:r>
      <w:r w:rsidRPr="00C8003D">
        <w:rPr>
          <w:sz w:val="16"/>
        </w:rPr>
        <w:t xml:space="preserve">nited </w:t>
      </w:r>
      <w:r w:rsidRPr="00A766E1">
        <w:rPr>
          <w:rStyle w:val="Emphasis"/>
          <w:highlight w:val="green"/>
        </w:rPr>
        <w:t>S</w:t>
      </w:r>
      <w:r w:rsidRPr="00C8003D">
        <w:rPr>
          <w:sz w:val="16"/>
        </w:rPr>
        <w:t xml:space="preserve">tates </w:t>
      </w:r>
      <w:r w:rsidRPr="00A766E1">
        <w:rPr>
          <w:rStyle w:val="StyleUnderline"/>
          <w:highlight w:val="green"/>
        </w:rPr>
        <w:t>on</w:t>
      </w:r>
      <w:r w:rsidRPr="00997708">
        <w:rPr>
          <w:rStyle w:val="StyleUnderline"/>
        </w:rPr>
        <w:t xml:space="preserve"> Washington’s </w:t>
      </w:r>
      <w:r w:rsidRPr="00997708">
        <w:rPr>
          <w:rStyle w:val="Emphasis"/>
        </w:rPr>
        <w:t xml:space="preserve">top </w:t>
      </w:r>
      <w:r w:rsidRPr="00A766E1">
        <w:rPr>
          <w:rStyle w:val="Emphasis"/>
          <w:highlight w:val="green"/>
        </w:rPr>
        <w:t>policy issues</w:t>
      </w:r>
      <w:r w:rsidRPr="00A766E1">
        <w:rPr>
          <w:rStyle w:val="StyleUnderline"/>
          <w:highlight w:val="green"/>
        </w:rPr>
        <w:t>, especially on issues</w:t>
      </w:r>
      <w:r w:rsidRPr="00997708">
        <w:rPr>
          <w:rStyle w:val="StyleUnderline"/>
        </w:rPr>
        <w:t xml:space="preserve"> that depend on America’s assertions </w:t>
      </w:r>
      <w:r w:rsidRPr="00A766E1">
        <w:rPr>
          <w:rStyle w:val="StyleUnderline"/>
          <w:highlight w:val="green"/>
        </w:rPr>
        <w:t xml:space="preserve">of </w:t>
      </w:r>
      <w:r w:rsidRPr="00A766E1">
        <w:rPr>
          <w:rStyle w:val="Emphasis"/>
          <w:highlight w:val="green"/>
        </w:rPr>
        <w:t>moral leadership</w:t>
      </w:r>
      <w:r w:rsidRPr="00997708">
        <w:rPr>
          <w:rStyle w:val="StyleUnderline"/>
        </w:rPr>
        <w:t>. After the U</w:t>
      </w:r>
      <w:r w:rsidRPr="00C8003D">
        <w:rPr>
          <w:sz w:val="16"/>
        </w:rPr>
        <w:t xml:space="preserve">nited </w:t>
      </w:r>
      <w:r w:rsidRPr="00997708">
        <w:rPr>
          <w:rStyle w:val="StyleUnderline"/>
        </w:rPr>
        <w:t>S</w:t>
      </w:r>
      <w:r w:rsidRPr="00C8003D">
        <w:rPr>
          <w:sz w:val="16"/>
        </w:rPr>
        <w:t>tates </w:t>
      </w:r>
      <w:r w:rsidRPr="00997708">
        <w:rPr>
          <w:rStyle w:val="Emphasis"/>
        </w:rPr>
        <w:t>failed to convince</w:t>
      </w:r>
      <w:r w:rsidRPr="00997708">
        <w:rPr>
          <w:rStyle w:val="StyleUnderline"/>
        </w:rPr>
        <w:t xml:space="preserve"> the</w:t>
      </w:r>
      <w:r w:rsidRPr="00C8003D">
        <w:rPr>
          <w:sz w:val="16"/>
        </w:rPr>
        <w:t xml:space="preserve"> rest of the </w:t>
      </w:r>
      <w:r w:rsidRPr="00997708">
        <w:rPr>
          <w:rStyle w:val="StyleUnderline"/>
        </w:rPr>
        <w:t xml:space="preserve">international community to force </w:t>
      </w:r>
      <w:r w:rsidRPr="00997708">
        <w:rPr>
          <w:rStyle w:val="Emphasis"/>
        </w:rPr>
        <w:t>Taiwan’s inclusion</w:t>
      </w:r>
      <w:r w:rsidRPr="00C8003D">
        <w:rPr>
          <w:sz w:val="16"/>
        </w:rPr>
        <w:t xml:space="preserve"> into a recent meeting of the World Health Assembly, President Donald </w:t>
      </w:r>
      <w:r w:rsidRPr="00997708">
        <w:rPr>
          <w:rStyle w:val="StyleUnderline"/>
        </w:rPr>
        <w:t xml:space="preserve">Trump noted China’s </w:t>
      </w:r>
      <w:r w:rsidRPr="00997708">
        <w:rPr>
          <w:rStyle w:val="Emphasis"/>
        </w:rPr>
        <w:t>outsized influence</w:t>
      </w:r>
      <w:r w:rsidRPr="00997708">
        <w:rPr>
          <w:rStyle w:val="StyleUnderline"/>
        </w:rPr>
        <w:t xml:space="preserve"> in the institution</w:t>
      </w:r>
      <w:r w:rsidRPr="00C8003D">
        <w:rPr>
          <w:sz w:val="16"/>
        </w:rPr>
        <w:t xml:space="preserve">. Similarly, </w:t>
      </w:r>
      <w:r w:rsidRPr="00A766E1">
        <w:rPr>
          <w:rStyle w:val="StyleUnderline"/>
          <w:highlight w:val="green"/>
        </w:rPr>
        <w:t>the U</w:t>
      </w:r>
      <w:r w:rsidRPr="00C8003D">
        <w:rPr>
          <w:sz w:val="16"/>
        </w:rPr>
        <w:t xml:space="preserve">nited </w:t>
      </w:r>
      <w:r w:rsidRPr="00A766E1">
        <w:rPr>
          <w:rStyle w:val="StyleUnderline"/>
          <w:highlight w:val="green"/>
        </w:rPr>
        <w:t>S</w:t>
      </w:r>
      <w:r w:rsidRPr="00C8003D">
        <w:rPr>
          <w:sz w:val="16"/>
        </w:rPr>
        <w:t>tates </w:t>
      </w:r>
      <w:r w:rsidRPr="00A766E1">
        <w:rPr>
          <w:rStyle w:val="StyleUnderline"/>
          <w:highlight w:val="green"/>
        </w:rPr>
        <w:t xml:space="preserve">proved </w:t>
      </w:r>
      <w:r w:rsidRPr="00A766E1">
        <w:rPr>
          <w:rStyle w:val="Emphasis"/>
          <w:highlight w:val="green"/>
        </w:rPr>
        <w:t>unable</w:t>
      </w:r>
      <w:r w:rsidRPr="00A766E1">
        <w:rPr>
          <w:rStyle w:val="StyleUnderline"/>
          <w:highlight w:val="green"/>
        </w:rPr>
        <w:t> to build a</w:t>
      </w:r>
      <w:r w:rsidRPr="00997708">
        <w:rPr>
          <w:rStyle w:val="StyleUnderline"/>
        </w:rPr>
        <w:t xml:space="preserve">n </w:t>
      </w:r>
      <w:r w:rsidRPr="00997708">
        <w:rPr>
          <w:rStyle w:val="Emphasis"/>
        </w:rPr>
        <w:t xml:space="preserve">international </w:t>
      </w:r>
      <w:r w:rsidRPr="00A766E1">
        <w:rPr>
          <w:rStyle w:val="Emphasis"/>
          <w:highlight w:val="green"/>
        </w:rPr>
        <w:t>coalition</w:t>
      </w:r>
      <w:r w:rsidRPr="00997708">
        <w:rPr>
          <w:rStyle w:val="StyleUnderline"/>
        </w:rPr>
        <w:t xml:space="preserve"> to push back </w:t>
      </w:r>
      <w:r w:rsidRPr="00A766E1">
        <w:rPr>
          <w:rStyle w:val="StyleUnderline"/>
          <w:highlight w:val="green"/>
        </w:rPr>
        <w:t xml:space="preserve">against </w:t>
      </w:r>
      <w:r w:rsidRPr="00A766E1">
        <w:rPr>
          <w:rStyle w:val="Emphasis"/>
          <w:highlight w:val="green"/>
        </w:rPr>
        <w:t>Beijing</w:t>
      </w:r>
      <w:r w:rsidRPr="00997708">
        <w:rPr>
          <w:rStyle w:val="Emphasis"/>
        </w:rPr>
        <w:t>’s efforts</w:t>
      </w:r>
      <w:r w:rsidRPr="00997708">
        <w:rPr>
          <w:rStyle w:val="StyleUnderline"/>
        </w:rPr>
        <w:t xml:space="preserve"> to undermine Hong Kong’s autonomy</w:t>
      </w:r>
      <w:r w:rsidRPr="00C8003D">
        <w:rPr>
          <w:sz w:val="16"/>
        </w:rPr>
        <w:t>.</w:t>
      </w:r>
    </w:p>
    <w:p w14:paraId="7D9D43AC" w14:textId="77777777" w:rsidR="00783B0D" w:rsidRPr="00C8003D" w:rsidRDefault="00783B0D" w:rsidP="00783B0D">
      <w:pPr>
        <w:rPr>
          <w:sz w:val="16"/>
        </w:rPr>
      </w:pPr>
      <w:r w:rsidRPr="00C8003D">
        <w:rPr>
          <w:sz w:val="16"/>
        </w:rPr>
        <w:t xml:space="preserve">Yet an </w:t>
      </w:r>
      <w:r w:rsidRPr="00997708">
        <w:rPr>
          <w:rStyle w:val="StyleUnderline"/>
        </w:rPr>
        <w:t>armed, violent response by</w:t>
      </w:r>
      <w:r w:rsidRPr="00C8003D">
        <w:rPr>
          <w:sz w:val="16"/>
        </w:rPr>
        <w:t xml:space="preserve"> some </w:t>
      </w:r>
      <w:r w:rsidRPr="00997708">
        <w:rPr>
          <w:rStyle w:val="StyleUnderline"/>
        </w:rPr>
        <w:t>law enforcement</w:t>
      </w:r>
      <w:r w:rsidRPr="00C8003D">
        <w:rPr>
          <w:sz w:val="16"/>
        </w:rPr>
        <w:t xml:space="preserve"> against protestors on U.S. streets </w:t>
      </w:r>
      <w:r w:rsidRPr="00997708">
        <w:rPr>
          <w:rStyle w:val="StyleUnderline"/>
        </w:rPr>
        <w:t>has</w:t>
      </w:r>
      <w:r w:rsidRPr="00C8003D">
        <w:rPr>
          <w:sz w:val="16"/>
        </w:rPr>
        <w:t xml:space="preserve"> already </w:t>
      </w:r>
      <w:r w:rsidRPr="00997708">
        <w:rPr>
          <w:rStyle w:val="StyleUnderline"/>
        </w:rPr>
        <w:t xml:space="preserve">given China, Russia, and other </w:t>
      </w:r>
      <w:r w:rsidRPr="00C8003D">
        <w:rPr>
          <w:rStyle w:val="Emphasis"/>
        </w:rPr>
        <w:t xml:space="preserve">authoritarian </w:t>
      </w:r>
      <w:r w:rsidRPr="00A766E1">
        <w:rPr>
          <w:rStyle w:val="Emphasis"/>
          <w:highlight w:val="green"/>
        </w:rPr>
        <w:t>regimes</w:t>
      </w:r>
      <w:r w:rsidRPr="00997708">
        <w:rPr>
          <w:rStyle w:val="StyleUnderline"/>
        </w:rPr>
        <w:t xml:space="preserve"> an </w:t>
      </w:r>
      <w:r w:rsidRPr="00997708">
        <w:rPr>
          <w:rStyle w:val="Emphasis"/>
        </w:rPr>
        <w:t>example</w:t>
      </w:r>
      <w:r w:rsidRPr="00997708">
        <w:rPr>
          <w:rStyle w:val="StyleUnderline"/>
        </w:rPr>
        <w:t xml:space="preserve"> they can </w:t>
      </w:r>
      <w:r w:rsidRPr="00A766E1">
        <w:rPr>
          <w:rStyle w:val="StyleUnderline"/>
          <w:highlight w:val="green"/>
        </w:rPr>
        <w:t xml:space="preserve">cite to </w:t>
      </w:r>
      <w:r w:rsidRPr="00A766E1">
        <w:rPr>
          <w:rStyle w:val="Emphasis"/>
          <w:highlight w:val="green"/>
        </w:rPr>
        <w:t>relativize</w:t>
      </w:r>
      <w:r w:rsidRPr="00997708">
        <w:rPr>
          <w:rStyle w:val="Emphasis"/>
        </w:rPr>
        <w:t xml:space="preserve"> the </w:t>
      </w:r>
      <w:r w:rsidRPr="00A766E1">
        <w:rPr>
          <w:rStyle w:val="Emphasis"/>
          <w:highlight w:val="green"/>
        </w:rPr>
        <w:t>repression</w:t>
      </w:r>
      <w:r w:rsidRPr="00997708">
        <w:rPr>
          <w:rStyle w:val="StyleUnderline"/>
        </w:rPr>
        <w:t> of their</w:t>
      </w:r>
      <w:r w:rsidRPr="00C8003D">
        <w:rPr>
          <w:sz w:val="16"/>
        </w:rPr>
        <w:t xml:space="preserve"> own </w:t>
      </w:r>
      <w:r w:rsidRPr="00997708">
        <w:rPr>
          <w:rStyle w:val="StyleUnderline"/>
        </w:rPr>
        <w:t xml:space="preserve">people </w:t>
      </w:r>
      <w:r w:rsidRPr="00A766E1">
        <w:rPr>
          <w:rStyle w:val="StyleUnderline"/>
          <w:highlight w:val="green"/>
        </w:rPr>
        <w:t xml:space="preserve">and </w:t>
      </w:r>
      <w:r w:rsidRPr="00A766E1">
        <w:rPr>
          <w:rStyle w:val="Emphasis"/>
          <w:highlight w:val="green"/>
        </w:rPr>
        <w:t>accuse</w:t>
      </w:r>
      <w:r w:rsidRPr="00997708">
        <w:rPr>
          <w:rStyle w:val="StyleUnderline"/>
        </w:rPr>
        <w:t xml:space="preserve"> the U</w:t>
      </w:r>
      <w:r w:rsidRPr="00C8003D">
        <w:rPr>
          <w:sz w:val="16"/>
        </w:rPr>
        <w:t xml:space="preserve">nited </w:t>
      </w:r>
      <w:r w:rsidRPr="00997708">
        <w:rPr>
          <w:rStyle w:val="StyleUnderline"/>
        </w:rPr>
        <w:t>S</w:t>
      </w:r>
      <w:r w:rsidRPr="00C8003D">
        <w:rPr>
          <w:sz w:val="16"/>
        </w:rPr>
        <w:t xml:space="preserve">tates </w:t>
      </w:r>
      <w:r w:rsidRPr="00A766E1">
        <w:rPr>
          <w:rStyle w:val="StyleUnderline"/>
          <w:highlight w:val="green"/>
        </w:rPr>
        <w:t>of </w:t>
      </w:r>
      <w:r w:rsidRPr="00A766E1">
        <w:rPr>
          <w:rStyle w:val="Emphasis"/>
          <w:highlight w:val="green"/>
        </w:rPr>
        <w:t>hypocrisy</w:t>
      </w:r>
      <w:r w:rsidRPr="00C8003D">
        <w:rPr>
          <w:sz w:val="16"/>
        </w:rPr>
        <w:t xml:space="preserve">. Indeed, </w:t>
      </w:r>
      <w:r w:rsidRPr="00997708">
        <w:rPr>
          <w:rStyle w:val="StyleUnderline"/>
        </w:rPr>
        <w:t xml:space="preserve">a </w:t>
      </w:r>
      <w:r w:rsidRPr="00A766E1">
        <w:rPr>
          <w:rStyle w:val="StyleUnderline"/>
          <w:highlight w:val="green"/>
        </w:rPr>
        <w:t>commentary</w:t>
      </w:r>
      <w:r w:rsidRPr="00997708">
        <w:rPr>
          <w:rStyle w:val="StyleUnderline"/>
        </w:rPr>
        <w:t xml:space="preserve"> published in the Chinese newspape</w:t>
      </w:r>
      <w:r w:rsidRPr="00C8003D">
        <w:rPr>
          <w:sz w:val="16"/>
        </w:rPr>
        <w:t>r Global Times </w:t>
      </w:r>
      <w:r w:rsidRPr="00A766E1">
        <w:rPr>
          <w:rStyle w:val="Emphasis"/>
          <w:highlight w:val="green"/>
        </w:rPr>
        <w:t>interpreted</w:t>
      </w:r>
      <w:r w:rsidRPr="00997708">
        <w:rPr>
          <w:rStyle w:val="StyleUnderline"/>
        </w:rPr>
        <w:t xml:space="preserve"> recent </w:t>
      </w:r>
      <w:r w:rsidRPr="00A766E1">
        <w:rPr>
          <w:rStyle w:val="Emphasis"/>
          <w:highlight w:val="green"/>
        </w:rPr>
        <w:t>protests</w:t>
      </w:r>
      <w:r w:rsidRPr="00997708">
        <w:rPr>
          <w:rStyle w:val="StyleUnderline"/>
        </w:rPr>
        <w:t xml:space="preserve"> in the U.S. </w:t>
      </w:r>
      <w:r w:rsidRPr="00A766E1">
        <w:rPr>
          <w:rStyle w:val="StyleUnderline"/>
          <w:highlight w:val="green"/>
        </w:rPr>
        <w:t xml:space="preserve">through the lens of </w:t>
      </w:r>
      <w:r w:rsidRPr="00A766E1">
        <w:rPr>
          <w:rStyle w:val="Emphasis"/>
          <w:highlight w:val="green"/>
        </w:rPr>
        <w:t>U.S. views</w:t>
      </w:r>
      <w:r w:rsidRPr="00997708">
        <w:rPr>
          <w:rStyle w:val="StyleUnderline"/>
        </w:rPr>
        <w:t xml:space="preserve"> on </w:t>
      </w:r>
      <w:r w:rsidRPr="00997708">
        <w:rPr>
          <w:rStyle w:val="Emphasis"/>
        </w:rPr>
        <w:t xml:space="preserve">protests </w:t>
      </w:r>
      <w:r w:rsidRPr="00A766E1">
        <w:rPr>
          <w:rStyle w:val="Emphasis"/>
          <w:highlight w:val="green"/>
        </w:rPr>
        <w:t>in Hong Kong</w:t>
      </w:r>
      <w:r w:rsidRPr="00997708">
        <w:rPr>
          <w:rStyle w:val="StyleUnderline"/>
        </w:rPr>
        <w:t>, noting that</w:t>
      </w:r>
      <w:r w:rsidRPr="00C8003D">
        <w:rPr>
          <w:sz w:val="16"/>
        </w:rPr>
        <w:t xml:space="preserve"> American </w:t>
      </w:r>
      <w:r w:rsidRPr="00997708">
        <w:rPr>
          <w:rStyle w:val="StyleUnderline"/>
        </w:rPr>
        <w:t xml:space="preserve">politicians should </w:t>
      </w:r>
      <w:r w:rsidRPr="00997708">
        <w:rPr>
          <w:rStyle w:val="Emphasis"/>
        </w:rPr>
        <w:t>think twice</w:t>
      </w:r>
      <w:r w:rsidRPr="00997708">
        <w:rPr>
          <w:rStyle w:val="StyleUnderline"/>
        </w:rPr>
        <w:t xml:space="preserve"> before commenting</w:t>
      </w:r>
      <w:r w:rsidRPr="00C8003D">
        <w:rPr>
          <w:sz w:val="16"/>
        </w:rPr>
        <w:t xml:space="preserve"> again on Hong Kong, </w:t>
      </w:r>
      <w:r w:rsidRPr="00997708">
        <w:rPr>
          <w:rStyle w:val="StyleUnderline"/>
        </w:rPr>
        <w:t xml:space="preserve">knowing “their words might </w:t>
      </w:r>
      <w:r w:rsidRPr="00997708">
        <w:rPr>
          <w:rStyle w:val="Emphasis"/>
        </w:rPr>
        <w:t>backfire</w:t>
      </w:r>
      <w:r w:rsidRPr="00997708">
        <w:rPr>
          <w:rStyle w:val="StyleUnderline"/>
        </w:rPr>
        <w:t>.”</w:t>
      </w:r>
      <w:r w:rsidRPr="00C8003D">
        <w:rPr>
          <w:sz w:val="16"/>
        </w:rPr>
        <w:t xml:space="preserve"> Similarly, as noted in the Japan Times, a spokesperson for the International Department of the North Korean Workers’ Party of Korea Central Committee described demonstrators as “enraged by the extreme racists throng even to the White House.”</w:t>
      </w:r>
    </w:p>
    <w:p w14:paraId="153A1F90" w14:textId="77777777" w:rsidR="00783B0D" w:rsidRPr="00C8003D" w:rsidRDefault="00783B0D" w:rsidP="00783B0D">
      <w:pPr>
        <w:rPr>
          <w:sz w:val="16"/>
        </w:rPr>
      </w:pPr>
      <w:r w:rsidRPr="00C8003D">
        <w:rPr>
          <w:sz w:val="16"/>
        </w:rPr>
        <w:t>A More Perfect Union</w:t>
      </w:r>
    </w:p>
    <w:p w14:paraId="71D99760" w14:textId="77777777" w:rsidR="00783B0D" w:rsidRPr="00C8003D" w:rsidRDefault="00783B0D" w:rsidP="00783B0D">
      <w:pPr>
        <w:rPr>
          <w:sz w:val="16"/>
        </w:rPr>
      </w:pPr>
      <w:r w:rsidRPr="00C8003D">
        <w:rPr>
          <w:sz w:val="16"/>
        </w:rPr>
        <w:t xml:space="preserve">For John Winthrop, the “city upon a hill” may have been the fulfillment of a divine mission, and Franklin Roosevelt may have described his “Four Freedoms” as universal, but for most Americans today, </w:t>
      </w:r>
      <w:r w:rsidRPr="00A766E1">
        <w:rPr>
          <w:rStyle w:val="StyleUnderline"/>
          <w:highlight w:val="green"/>
        </w:rPr>
        <w:t>the need for</w:t>
      </w:r>
      <w:r w:rsidRPr="00997708">
        <w:rPr>
          <w:rStyle w:val="StyleUnderline"/>
        </w:rPr>
        <w:t xml:space="preserve"> </w:t>
      </w:r>
      <w:r w:rsidRPr="00997708">
        <w:rPr>
          <w:rStyle w:val="Emphasis"/>
        </w:rPr>
        <w:t xml:space="preserve">principled </w:t>
      </w:r>
      <w:r w:rsidRPr="00A766E1">
        <w:rPr>
          <w:rStyle w:val="Emphasis"/>
          <w:highlight w:val="green"/>
        </w:rPr>
        <w:t>leadership</w:t>
      </w:r>
      <w:r w:rsidRPr="00997708">
        <w:rPr>
          <w:rStyle w:val="StyleUnderline"/>
        </w:rPr>
        <w:t xml:space="preserve"> comes in response to less abstract</w:t>
      </w:r>
      <w:r w:rsidRPr="00C8003D">
        <w:rPr>
          <w:sz w:val="16"/>
        </w:rPr>
        <w:t xml:space="preserve">, more </w:t>
      </w:r>
      <w:r w:rsidRPr="00997708">
        <w:rPr>
          <w:rStyle w:val="StyleUnderline"/>
        </w:rPr>
        <w:t xml:space="preserve">immediate concerns. Amid the coronavirus </w:t>
      </w:r>
      <w:r w:rsidRPr="00C8003D">
        <w:rPr>
          <w:sz w:val="16"/>
        </w:rPr>
        <w:t xml:space="preserve">pandemic, a severe </w:t>
      </w:r>
      <w:r w:rsidRPr="00997708">
        <w:rPr>
          <w:rStyle w:val="StyleUnderline"/>
        </w:rPr>
        <w:t xml:space="preserve">economic contraction, and </w:t>
      </w:r>
      <w:r w:rsidRPr="00A766E1">
        <w:rPr>
          <w:rStyle w:val="StyleUnderline"/>
          <w:highlight w:val="green"/>
        </w:rPr>
        <w:t>in the wake of</w:t>
      </w:r>
      <w:r w:rsidRPr="00997708">
        <w:rPr>
          <w:rStyle w:val="StyleUnderline"/>
        </w:rPr>
        <w:t xml:space="preserve"> </w:t>
      </w:r>
      <w:r w:rsidRPr="00997708">
        <w:rPr>
          <w:rStyle w:val="Emphasis"/>
        </w:rPr>
        <w:t xml:space="preserve">centuries of </w:t>
      </w:r>
      <w:r w:rsidRPr="00A766E1">
        <w:rPr>
          <w:rStyle w:val="Emphasis"/>
          <w:highlight w:val="green"/>
        </w:rPr>
        <w:t>slavery</w:t>
      </w:r>
      <w:r w:rsidRPr="00A766E1">
        <w:rPr>
          <w:rStyle w:val="StyleUnderline"/>
          <w:highlight w:val="green"/>
        </w:rPr>
        <w:t xml:space="preserve"> and</w:t>
      </w:r>
      <w:r w:rsidRPr="00997708">
        <w:rPr>
          <w:rStyle w:val="StyleUnderline"/>
        </w:rPr>
        <w:t xml:space="preserve"> </w:t>
      </w:r>
      <w:r w:rsidRPr="00997708">
        <w:rPr>
          <w:rStyle w:val="Emphasis"/>
        </w:rPr>
        <w:t xml:space="preserve">institutionalized </w:t>
      </w:r>
      <w:r w:rsidRPr="00A766E1">
        <w:rPr>
          <w:rStyle w:val="Emphasis"/>
          <w:highlight w:val="green"/>
        </w:rPr>
        <w:t>discrimination</w:t>
      </w:r>
      <w:r w:rsidRPr="00997708">
        <w:rPr>
          <w:rStyle w:val="StyleUnderline"/>
        </w:rPr>
        <w:t xml:space="preserve"> against black people</w:t>
      </w:r>
      <w:r w:rsidRPr="00C8003D">
        <w:rPr>
          <w:sz w:val="16"/>
        </w:rPr>
        <w:t xml:space="preserve"> by those in power, </w:t>
      </w:r>
      <w:r w:rsidRPr="00997708">
        <w:rPr>
          <w:rStyle w:val="StyleUnderline"/>
        </w:rPr>
        <w:t>the</w:t>
      </w:r>
      <w:r w:rsidRPr="00C8003D">
        <w:rPr>
          <w:sz w:val="16"/>
        </w:rPr>
        <w:t xml:space="preserve"> American </w:t>
      </w:r>
      <w:r w:rsidRPr="00997708">
        <w:rPr>
          <w:rStyle w:val="StyleUnderline"/>
        </w:rPr>
        <w:t xml:space="preserve">social contract has been </w:t>
      </w:r>
      <w:r w:rsidRPr="00A766E1">
        <w:rPr>
          <w:rStyle w:val="StyleUnderline"/>
          <w:highlight w:val="green"/>
        </w:rPr>
        <w:t>stretched to a</w:t>
      </w:r>
      <w:r w:rsidRPr="00997708">
        <w:rPr>
          <w:rStyle w:val="StyleUnderline"/>
        </w:rPr>
        <w:t xml:space="preserve"> </w:t>
      </w:r>
      <w:r w:rsidRPr="00997708">
        <w:rPr>
          <w:rStyle w:val="Emphasis"/>
        </w:rPr>
        <w:t xml:space="preserve">near </w:t>
      </w:r>
      <w:r w:rsidRPr="00A766E1">
        <w:rPr>
          <w:rStyle w:val="Emphasis"/>
          <w:highlight w:val="green"/>
        </w:rPr>
        <w:t>breaking point</w:t>
      </w:r>
      <w:r w:rsidRPr="00C8003D">
        <w:rPr>
          <w:sz w:val="16"/>
        </w:rPr>
        <w:t xml:space="preserve">. For the most part, </w:t>
      </w:r>
      <w:r w:rsidRPr="00997708">
        <w:rPr>
          <w:rStyle w:val="StyleUnderline"/>
        </w:rPr>
        <w:t>people</w:t>
      </w:r>
      <w:r w:rsidRPr="00C8003D">
        <w:rPr>
          <w:sz w:val="16"/>
        </w:rPr>
        <w:t xml:space="preserve"> in this country </w:t>
      </w:r>
      <w:r w:rsidRPr="00997708">
        <w:rPr>
          <w:rStyle w:val="StyleUnderline"/>
        </w:rPr>
        <w:t xml:space="preserve">are </w:t>
      </w:r>
      <w:r w:rsidRPr="00997708">
        <w:rPr>
          <w:rStyle w:val="Emphasis"/>
        </w:rPr>
        <w:t>demanding change</w:t>
      </w:r>
      <w:r w:rsidRPr="00997708">
        <w:rPr>
          <w:rStyle w:val="StyleUnderline"/>
        </w:rPr>
        <w:t xml:space="preserve"> because they want to see the system </w:t>
      </w:r>
      <w:r w:rsidRPr="00997708">
        <w:rPr>
          <w:rStyle w:val="Emphasis"/>
        </w:rPr>
        <w:t>evolve</w:t>
      </w:r>
      <w:r w:rsidRPr="00997708">
        <w:rPr>
          <w:rStyle w:val="StyleUnderline"/>
        </w:rPr>
        <w:t xml:space="preserve"> and </w:t>
      </w:r>
      <w:r w:rsidRPr="00997708">
        <w:rPr>
          <w:rStyle w:val="Emphasis"/>
        </w:rPr>
        <w:t>survive</w:t>
      </w:r>
      <w:r w:rsidRPr="00997708">
        <w:rPr>
          <w:rStyle w:val="StyleUnderline"/>
        </w:rPr>
        <w:t>, not because they want</w:t>
      </w:r>
      <w:r w:rsidRPr="00C8003D">
        <w:rPr>
          <w:sz w:val="16"/>
        </w:rPr>
        <w:t xml:space="preserve"> to see </w:t>
      </w:r>
      <w:r w:rsidRPr="00997708">
        <w:rPr>
          <w:rStyle w:val="StyleUnderline"/>
        </w:rPr>
        <w:t>it torn down</w:t>
      </w:r>
      <w:r w:rsidRPr="00C8003D">
        <w:rPr>
          <w:sz w:val="16"/>
        </w:rPr>
        <w:t>.</w:t>
      </w:r>
    </w:p>
    <w:p w14:paraId="43912354" w14:textId="77777777" w:rsidR="00783B0D" w:rsidRPr="00C8003D" w:rsidRDefault="00783B0D" w:rsidP="00783B0D">
      <w:pPr>
        <w:rPr>
          <w:sz w:val="16"/>
        </w:rPr>
      </w:pPr>
      <w:r w:rsidRPr="00C8003D">
        <w:rPr>
          <w:sz w:val="16"/>
        </w:rPr>
        <w:t xml:space="preserve">The framers of the U.S. Constitution identified its first purpose as establishing a “more perfect union,” and built in mechanisms by which laws could be passed and the Constitution itself could be amended through democratic processes. </w:t>
      </w:r>
      <w:r w:rsidRPr="00997708">
        <w:rPr>
          <w:rStyle w:val="StyleUnderline"/>
        </w:rPr>
        <w:t>Over the centuries, albeit imperfectly</w:t>
      </w:r>
      <w:r w:rsidRPr="00C8003D">
        <w:rPr>
          <w:sz w:val="16"/>
        </w:rPr>
        <w:t xml:space="preserve"> and in fits and starts, </w:t>
      </w:r>
      <w:r w:rsidRPr="00997708">
        <w:rPr>
          <w:rStyle w:val="StyleUnderline"/>
        </w:rPr>
        <w:t>the U</w:t>
      </w:r>
      <w:r w:rsidRPr="00C8003D">
        <w:rPr>
          <w:sz w:val="16"/>
        </w:rPr>
        <w:t xml:space="preserve">nited </w:t>
      </w:r>
      <w:r w:rsidRPr="00997708">
        <w:rPr>
          <w:rStyle w:val="StyleUnderline"/>
        </w:rPr>
        <w:t>S</w:t>
      </w:r>
      <w:r w:rsidRPr="00C8003D">
        <w:rPr>
          <w:sz w:val="16"/>
        </w:rPr>
        <w:t xml:space="preserve">tates </w:t>
      </w:r>
      <w:r w:rsidRPr="00997708">
        <w:rPr>
          <w:rStyle w:val="StyleUnderline"/>
        </w:rPr>
        <w:t xml:space="preserve">has </w:t>
      </w:r>
      <w:r w:rsidRPr="00997708">
        <w:rPr>
          <w:rStyle w:val="Emphasis"/>
        </w:rPr>
        <w:t>generally moved</w:t>
      </w:r>
      <w:r w:rsidRPr="00997708">
        <w:rPr>
          <w:rStyle w:val="StyleUnderline"/>
        </w:rPr>
        <w:t xml:space="preserve"> in the direction of fulfilling the</w:t>
      </w:r>
      <w:r w:rsidRPr="00C8003D">
        <w:rPr>
          <w:sz w:val="16"/>
        </w:rPr>
        <w:t xml:space="preserve"> lofty ideals of the Declaration of Independence and the </w:t>
      </w:r>
      <w:r w:rsidRPr="00997708">
        <w:rPr>
          <w:rStyle w:val="StyleUnderline"/>
        </w:rPr>
        <w:t>Constitution</w:t>
      </w:r>
      <w:r w:rsidRPr="00C8003D">
        <w:rPr>
          <w:sz w:val="16"/>
        </w:rPr>
        <w:t>. Today, despite shortcomings, citizens are far more able to live their lives according to their own conscience and preference, to enjoy the blessings of liberty, to pursue happiness, and to confront and redress injustice than ever before.</w:t>
      </w:r>
    </w:p>
    <w:p w14:paraId="5D6CD974" w14:textId="77777777" w:rsidR="00783B0D" w:rsidRPr="00C8003D" w:rsidRDefault="00783B0D" w:rsidP="00783B0D">
      <w:pPr>
        <w:pStyle w:val="Heading4"/>
      </w:pPr>
      <w:r>
        <w:t xml:space="preserve">At worst, </w:t>
      </w:r>
      <w:proofErr w:type="gramStart"/>
      <w:r>
        <w:t>it’s</w:t>
      </w:r>
      <w:proofErr w:type="gramEnd"/>
      <w:r>
        <w:t xml:space="preserve"> </w:t>
      </w:r>
      <w:r>
        <w:rPr>
          <w:u w:val="single"/>
        </w:rPr>
        <w:t>linear</w:t>
      </w:r>
      <w:r>
        <w:t xml:space="preserve">. </w:t>
      </w:r>
    </w:p>
    <w:p w14:paraId="33DF1F38" w14:textId="77777777" w:rsidR="00783B0D" w:rsidRPr="00C8003D"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11BD6649" w14:textId="77777777" w:rsidR="00783B0D" w:rsidRPr="00C8003D" w:rsidRDefault="00783B0D" w:rsidP="00783B0D">
      <w:pPr>
        <w:rPr>
          <w:sz w:val="16"/>
        </w:rPr>
      </w:pPr>
      <w:r w:rsidRPr="00C8003D">
        <w:rPr>
          <w:sz w:val="16"/>
        </w:rPr>
        <w:t xml:space="preserve">Justice, tranquility, and </w:t>
      </w:r>
      <w:r w:rsidRPr="00A766E1">
        <w:rPr>
          <w:rStyle w:val="StyleUnderline"/>
          <w:highlight w:val="green"/>
        </w:rPr>
        <w:t>unity</w:t>
      </w:r>
      <w:r w:rsidRPr="001B1BA9">
        <w:rPr>
          <w:rStyle w:val="StyleUnderline"/>
        </w:rPr>
        <w:t xml:space="preserve"> at home have </w:t>
      </w:r>
      <w:r w:rsidRPr="00A766E1">
        <w:rPr>
          <w:rStyle w:val="StyleUnderline"/>
          <w:highlight w:val="green"/>
        </w:rPr>
        <w:t xml:space="preserve">proved </w:t>
      </w:r>
      <w:r w:rsidRPr="00A766E1">
        <w:rPr>
          <w:rStyle w:val="Emphasis"/>
          <w:highlight w:val="green"/>
        </w:rPr>
        <w:t>foundational</w:t>
      </w:r>
      <w:r w:rsidRPr="00A766E1">
        <w:rPr>
          <w:rStyle w:val="StyleUnderline"/>
          <w:highlight w:val="green"/>
        </w:rPr>
        <w:t xml:space="preserve"> to</w:t>
      </w:r>
      <w:r w:rsidRPr="001B1BA9">
        <w:rPr>
          <w:rStyle w:val="StyleUnderline"/>
        </w:rPr>
        <w:t xml:space="preserve"> American </w:t>
      </w:r>
      <w:r w:rsidRPr="00A766E1">
        <w:rPr>
          <w:rStyle w:val="Emphasis"/>
          <w:highlight w:val="green"/>
        </w:rPr>
        <w:t>power internationally</w:t>
      </w:r>
      <w:r w:rsidRPr="001B1BA9">
        <w:rPr>
          <w:rStyle w:val="StyleUnderline"/>
        </w:rPr>
        <w:t xml:space="preserve">, </w:t>
      </w:r>
      <w:r w:rsidRPr="00C8003D">
        <w:rPr>
          <w:rStyle w:val="StyleUnderline"/>
        </w:rPr>
        <w:t>while</w:t>
      </w:r>
      <w:r w:rsidRPr="001B1BA9">
        <w:rPr>
          <w:rStyle w:val="StyleUnderline"/>
        </w:rPr>
        <w:t xml:space="preserve"> dissent, debate, and </w:t>
      </w:r>
      <w:r w:rsidRPr="00A766E1">
        <w:rPr>
          <w:rStyle w:val="Emphasis"/>
          <w:highlight w:val="green"/>
        </w:rPr>
        <w:t>tumultuous</w:t>
      </w:r>
      <w:r w:rsidRPr="00C8003D">
        <w:rPr>
          <w:sz w:val="16"/>
        </w:rPr>
        <w:t xml:space="preserve"> if ultimately peaceful </w:t>
      </w:r>
      <w:r w:rsidRPr="00A766E1">
        <w:rPr>
          <w:rStyle w:val="StyleUnderline"/>
          <w:highlight w:val="green"/>
        </w:rPr>
        <w:t>transformation</w:t>
      </w:r>
      <w:r w:rsidRPr="00C8003D">
        <w:rPr>
          <w:sz w:val="16"/>
        </w:rPr>
        <w:t xml:space="preserve"> in our politics </w:t>
      </w:r>
      <w:r w:rsidRPr="001B1BA9">
        <w:rPr>
          <w:rStyle w:val="StyleUnderline"/>
        </w:rPr>
        <w:t xml:space="preserve">have </w:t>
      </w:r>
      <w:r w:rsidRPr="001B1BA9">
        <w:rPr>
          <w:rStyle w:val="Emphasis"/>
        </w:rPr>
        <w:t xml:space="preserve">only </w:t>
      </w:r>
      <w:r w:rsidRPr="00A766E1">
        <w:rPr>
          <w:rStyle w:val="Emphasis"/>
          <w:highlight w:val="green"/>
        </w:rPr>
        <w:t>reinforced</w:t>
      </w:r>
      <w:r w:rsidRPr="00A766E1">
        <w:rPr>
          <w:rStyle w:val="StyleUnderline"/>
          <w:highlight w:val="green"/>
        </w:rPr>
        <w:t xml:space="preserve"> that</w:t>
      </w:r>
      <w:r w:rsidRPr="001B1BA9">
        <w:rPr>
          <w:rStyle w:val="StyleUnderline"/>
        </w:rPr>
        <w:t xml:space="preserve"> power of </w:t>
      </w:r>
      <w:r w:rsidRPr="00A766E1">
        <w:rPr>
          <w:rStyle w:val="StyleUnderline"/>
          <w:highlight w:val="green"/>
        </w:rPr>
        <w:t>attraction</w:t>
      </w:r>
      <w:r w:rsidRPr="001B1BA9">
        <w:rPr>
          <w:rStyle w:val="StyleUnderline"/>
        </w:rPr>
        <w:t>. The</w:t>
      </w:r>
      <w:r w:rsidRPr="00C8003D">
        <w:rPr>
          <w:sz w:val="16"/>
        </w:rPr>
        <w:t xml:space="preserve"> current </w:t>
      </w:r>
      <w:r w:rsidRPr="001B1BA9">
        <w:rPr>
          <w:rStyle w:val="StyleUnderline"/>
        </w:rPr>
        <w:t>eroded state of the American</w:t>
      </w:r>
      <w:r w:rsidRPr="00C8003D">
        <w:rPr>
          <w:sz w:val="16"/>
        </w:rPr>
        <w:t xml:space="preserve"> social </w:t>
      </w:r>
      <w:r w:rsidRPr="001B1BA9">
        <w:rPr>
          <w:rStyle w:val="StyleUnderline"/>
        </w:rPr>
        <w:t>contract</w:t>
      </w:r>
      <w:r w:rsidRPr="00C8003D">
        <w:rPr>
          <w:sz w:val="16"/>
        </w:rPr>
        <w:t xml:space="preserve"> — the basic bargain by which every person feels respected, well served by, and committed to the system of government in which they participate — </w:t>
      </w:r>
      <w:r w:rsidRPr="001B1BA9">
        <w:rPr>
          <w:rStyle w:val="StyleUnderline"/>
        </w:rPr>
        <w:t xml:space="preserve">is in </w:t>
      </w:r>
      <w:r w:rsidRPr="001B1BA9">
        <w:rPr>
          <w:rStyle w:val="Emphasis"/>
        </w:rPr>
        <w:t>urgent need</w:t>
      </w:r>
      <w:r w:rsidRPr="001B1BA9">
        <w:rPr>
          <w:rStyle w:val="StyleUnderline"/>
        </w:rPr>
        <w:t xml:space="preserve"> of reform. </w:t>
      </w:r>
      <w:r w:rsidRPr="00A766E1">
        <w:rPr>
          <w:rStyle w:val="StyleUnderline"/>
          <w:highlight w:val="green"/>
        </w:rPr>
        <w:t>Addressing that</w:t>
      </w:r>
      <w:r w:rsidRPr="001B1BA9">
        <w:rPr>
          <w:rStyle w:val="StyleUnderline"/>
        </w:rPr>
        <w:t xml:space="preserve"> challenge will</w:t>
      </w:r>
      <w:r w:rsidRPr="00C8003D">
        <w:rPr>
          <w:sz w:val="16"/>
        </w:rPr>
        <w:t xml:space="preserve"> help assuage the concerns of protestors and dissenters across this country, but it will also </w:t>
      </w:r>
      <w:r w:rsidRPr="00A766E1">
        <w:rPr>
          <w:rStyle w:val="StyleUnderline"/>
          <w:highlight w:val="green"/>
        </w:rPr>
        <w:t>put the U</w:t>
      </w:r>
      <w:r w:rsidRPr="00C8003D">
        <w:rPr>
          <w:sz w:val="16"/>
        </w:rPr>
        <w:t xml:space="preserve">nited </w:t>
      </w:r>
      <w:r w:rsidRPr="00A766E1">
        <w:rPr>
          <w:rStyle w:val="StyleUnderline"/>
          <w:highlight w:val="green"/>
        </w:rPr>
        <w:t>S</w:t>
      </w:r>
      <w:r w:rsidRPr="00C8003D">
        <w:rPr>
          <w:sz w:val="16"/>
        </w:rPr>
        <w:t xml:space="preserve">tates </w:t>
      </w:r>
      <w:r w:rsidRPr="00A766E1">
        <w:rPr>
          <w:rStyle w:val="StyleUnderline"/>
          <w:highlight w:val="green"/>
        </w:rPr>
        <w:t>in a</w:t>
      </w:r>
      <w:r w:rsidRPr="001B1BA9">
        <w:rPr>
          <w:rStyle w:val="StyleUnderline"/>
        </w:rPr>
        <w:t xml:space="preserve"> far more </w:t>
      </w:r>
      <w:r w:rsidRPr="00A766E1">
        <w:rPr>
          <w:rStyle w:val="Emphasis"/>
          <w:highlight w:val="green"/>
        </w:rPr>
        <w:t>advantageous position</w:t>
      </w:r>
      <w:r w:rsidRPr="00A766E1">
        <w:rPr>
          <w:rStyle w:val="StyleUnderline"/>
          <w:highlight w:val="green"/>
        </w:rPr>
        <w:t xml:space="preserve"> globally</w:t>
      </w:r>
      <w:r w:rsidRPr="00C8003D">
        <w:rPr>
          <w:sz w:val="16"/>
        </w:rPr>
        <w:t>. As George F. Kennan put it:</w:t>
      </w:r>
    </w:p>
    <w:p w14:paraId="2A09C82D" w14:textId="77777777" w:rsidR="00783B0D" w:rsidRPr="00C8003D" w:rsidRDefault="00783B0D" w:rsidP="00783B0D">
      <w:pPr>
        <w:ind w:left="720"/>
        <w:rPr>
          <w:sz w:val="16"/>
        </w:rPr>
      </w:pPr>
      <w:r w:rsidRPr="00A766E1">
        <w:rPr>
          <w:rStyle w:val="StyleUnderline"/>
          <w:highlight w:val="green"/>
        </w:rPr>
        <w:t>It is</w:t>
      </w:r>
      <w:r w:rsidRPr="00C8003D">
        <w:rPr>
          <w:sz w:val="16"/>
        </w:rPr>
        <w:t xml:space="preserve"> rather </w:t>
      </w:r>
      <w:r w:rsidRPr="00A766E1">
        <w:rPr>
          <w:rStyle w:val="StyleUnderline"/>
          <w:highlight w:val="green"/>
        </w:rPr>
        <w:t xml:space="preserve">a </w:t>
      </w:r>
      <w:r w:rsidRPr="00A766E1">
        <w:rPr>
          <w:rStyle w:val="Emphasis"/>
          <w:highlight w:val="green"/>
        </w:rPr>
        <w:t>question of</w:t>
      </w:r>
      <w:r w:rsidRPr="001B1BA9">
        <w:rPr>
          <w:rStyle w:val="Emphasis"/>
        </w:rPr>
        <w:t xml:space="preserve"> the </w:t>
      </w:r>
      <w:r w:rsidRPr="00A766E1">
        <w:rPr>
          <w:rStyle w:val="Emphasis"/>
          <w:highlight w:val="green"/>
        </w:rPr>
        <w:t>degree</w:t>
      </w:r>
      <w:r w:rsidRPr="00A766E1">
        <w:rPr>
          <w:rStyle w:val="StyleUnderline"/>
          <w:highlight w:val="green"/>
        </w:rPr>
        <w:t xml:space="preserve"> to which the U</w:t>
      </w:r>
      <w:r w:rsidRPr="00C8003D">
        <w:rPr>
          <w:sz w:val="16"/>
        </w:rPr>
        <w:t xml:space="preserve">nited </w:t>
      </w:r>
      <w:r w:rsidRPr="00A766E1">
        <w:rPr>
          <w:rStyle w:val="StyleUnderline"/>
          <w:highlight w:val="green"/>
        </w:rPr>
        <w:t>S</w:t>
      </w:r>
      <w:r w:rsidRPr="00C8003D">
        <w:rPr>
          <w:sz w:val="16"/>
        </w:rPr>
        <w:t xml:space="preserve">tates </w:t>
      </w:r>
      <w:r w:rsidRPr="001B1BA9">
        <w:rPr>
          <w:rStyle w:val="StyleUnderline"/>
        </w:rPr>
        <w:t>can create among</w:t>
      </w:r>
      <w:r w:rsidRPr="00C8003D">
        <w:rPr>
          <w:sz w:val="16"/>
        </w:rPr>
        <w:t xml:space="preserve"> the </w:t>
      </w:r>
      <w:r w:rsidRPr="001B1BA9">
        <w:rPr>
          <w:rStyle w:val="StyleUnderline"/>
        </w:rPr>
        <w:t>peoples of the world</w:t>
      </w:r>
      <w:r w:rsidRPr="00C8003D">
        <w:rPr>
          <w:sz w:val="16"/>
        </w:rPr>
        <w:t xml:space="preserve"> generally </w:t>
      </w:r>
      <w:r w:rsidRPr="001B1BA9">
        <w:rPr>
          <w:rStyle w:val="StyleUnderline"/>
        </w:rPr>
        <w:t xml:space="preserve">the </w:t>
      </w:r>
      <w:r w:rsidRPr="001B1BA9">
        <w:rPr>
          <w:rStyle w:val="Emphasis"/>
        </w:rPr>
        <w:t>impression</w:t>
      </w:r>
      <w:r w:rsidRPr="001B1BA9">
        <w:rPr>
          <w:rStyle w:val="StyleUnderline"/>
        </w:rPr>
        <w:t xml:space="preserve"> of a country </w:t>
      </w:r>
      <w:r w:rsidRPr="00C8003D">
        <w:rPr>
          <w:sz w:val="16"/>
        </w:rPr>
        <w:t xml:space="preserve">which knows what it wants, </w:t>
      </w:r>
      <w:r w:rsidRPr="001B1BA9">
        <w:rPr>
          <w:rStyle w:val="StyleUnderline"/>
        </w:rPr>
        <w:t xml:space="preserve">which </w:t>
      </w:r>
      <w:r w:rsidRPr="00A766E1">
        <w:rPr>
          <w:rStyle w:val="StyleUnderline"/>
          <w:highlight w:val="green"/>
        </w:rPr>
        <w:t xml:space="preserve">is </w:t>
      </w:r>
      <w:r w:rsidRPr="00A766E1">
        <w:rPr>
          <w:rStyle w:val="Emphasis"/>
          <w:highlight w:val="green"/>
        </w:rPr>
        <w:t>coping</w:t>
      </w:r>
      <w:r w:rsidRPr="001B1BA9">
        <w:rPr>
          <w:rStyle w:val="Emphasis"/>
        </w:rPr>
        <w:t xml:space="preserve"> successfully</w:t>
      </w:r>
      <w:r w:rsidRPr="001B1BA9">
        <w:rPr>
          <w:rStyle w:val="StyleUnderline"/>
        </w:rPr>
        <w:t xml:space="preserve"> </w:t>
      </w:r>
      <w:r w:rsidRPr="00A766E1">
        <w:rPr>
          <w:rStyle w:val="StyleUnderline"/>
          <w:highlight w:val="green"/>
        </w:rPr>
        <w:t>with</w:t>
      </w:r>
      <w:r w:rsidRPr="001B1BA9">
        <w:rPr>
          <w:rStyle w:val="StyleUnderline"/>
        </w:rPr>
        <w:t xml:space="preserve"> the problems of its </w:t>
      </w:r>
      <w:r w:rsidRPr="00A766E1">
        <w:rPr>
          <w:rStyle w:val="Emphasis"/>
          <w:highlight w:val="green"/>
        </w:rPr>
        <w:t>internal</w:t>
      </w:r>
      <w:r w:rsidRPr="001B1BA9">
        <w:rPr>
          <w:rStyle w:val="Emphasis"/>
        </w:rPr>
        <w:t xml:space="preserve"> life</w:t>
      </w:r>
      <w:r w:rsidRPr="001B1BA9">
        <w:rPr>
          <w:rStyle w:val="StyleUnderline"/>
        </w:rPr>
        <w:t xml:space="preserve"> and</w:t>
      </w:r>
      <w:r w:rsidRPr="00C8003D">
        <w:rPr>
          <w:sz w:val="16"/>
        </w:rPr>
        <w:t xml:space="preserve"> with the </w:t>
      </w:r>
      <w:r w:rsidRPr="00A766E1">
        <w:rPr>
          <w:rStyle w:val="StyleUnderline"/>
          <w:highlight w:val="green"/>
        </w:rPr>
        <w:t>responsibilities</w:t>
      </w:r>
      <w:r w:rsidRPr="001B1BA9">
        <w:rPr>
          <w:rStyle w:val="StyleUnderline"/>
        </w:rPr>
        <w:t xml:space="preserve"> of a world power</w:t>
      </w:r>
      <w:r w:rsidRPr="00C8003D">
        <w:rPr>
          <w:sz w:val="16"/>
        </w:rPr>
        <w:t xml:space="preserve">, and which has a spiritual vitality capable of holding its own among the major ideological currents of the time. … Surely, </w:t>
      </w:r>
      <w:r w:rsidRPr="001B1BA9">
        <w:rPr>
          <w:rStyle w:val="StyleUnderline"/>
        </w:rPr>
        <w:t xml:space="preserve">there was </w:t>
      </w:r>
      <w:r w:rsidRPr="001B1BA9">
        <w:rPr>
          <w:rStyle w:val="Emphasis"/>
        </w:rPr>
        <w:t>never a fairer</w:t>
      </w:r>
      <w:r w:rsidRPr="001B1BA9">
        <w:rPr>
          <w:rStyle w:val="StyleUnderline"/>
        </w:rPr>
        <w:t xml:space="preserve"> test of</w:t>
      </w:r>
      <w:r w:rsidRPr="00C8003D">
        <w:rPr>
          <w:sz w:val="16"/>
        </w:rPr>
        <w:t xml:space="preserve"> national </w:t>
      </w:r>
      <w:r w:rsidRPr="001B1BA9">
        <w:rPr>
          <w:rStyle w:val="StyleUnderline"/>
        </w:rPr>
        <w:t>quality</w:t>
      </w:r>
      <w:r w:rsidRPr="00C8003D">
        <w:rPr>
          <w:sz w:val="16"/>
        </w:rPr>
        <w:t xml:space="preserve"> than this.</w:t>
      </w:r>
    </w:p>
    <w:p w14:paraId="2057B897" w14:textId="77777777" w:rsidR="0008600C" w:rsidRDefault="0008600C" w:rsidP="0008600C">
      <w:pPr>
        <w:pStyle w:val="Heading3"/>
      </w:pPr>
      <w:r>
        <w:t>2NC -- IL -- AT: ILO Thumpers</w:t>
      </w:r>
    </w:p>
    <w:p w14:paraId="60512CEE" w14:textId="77777777" w:rsidR="0008600C" w:rsidRPr="009A0DCD" w:rsidRDefault="0008600C" w:rsidP="0008600C">
      <w:pPr>
        <w:pStyle w:val="Heading4"/>
      </w:pPr>
      <w:r w:rsidRPr="009A0DCD">
        <w:t xml:space="preserve">BLM is </w:t>
      </w:r>
      <w:r w:rsidRPr="009A0DCD">
        <w:rPr>
          <w:u w:val="single"/>
        </w:rPr>
        <w:t>sufficient</w:t>
      </w:r>
      <w:r w:rsidRPr="009A0DCD">
        <w:t xml:space="preserve"> to </w:t>
      </w:r>
      <w:r w:rsidRPr="009A0DCD">
        <w:rPr>
          <w:u w:val="single"/>
        </w:rPr>
        <w:t>reverse</w:t>
      </w:r>
      <w:r w:rsidRPr="009A0DCD">
        <w:t xml:space="preserve"> negative influence </w:t>
      </w:r>
    </w:p>
    <w:p w14:paraId="25358985" w14:textId="77777777" w:rsidR="0008600C" w:rsidRPr="009A0DCD" w:rsidRDefault="0008600C" w:rsidP="0008600C">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68B1558C" w14:textId="5C97188B" w:rsidR="00A95652" w:rsidRDefault="0008600C" w:rsidP="0008600C">
      <w:pPr>
        <w:rPr>
          <w:sz w:val="16"/>
        </w:rPr>
      </w:pPr>
      <w:r w:rsidRPr="009A0DCD">
        <w:rPr>
          <w:rStyle w:val="StyleUnderline"/>
        </w:rPr>
        <w:t xml:space="preserve">Three and a half </w:t>
      </w:r>
      <w:r w:rsidRPr="00A766E1">
        <w:rPr>
          <w:rStyle w:val="StyleUnderline"/>
          <w:highlight w:val="green"/>
        </w:rPr>
        <w:t>years of</w:t>
      </w:r>
      <w:r w:rsidRPr="007A2654">
        <w:rPr>
          <w:sz w:val="16"/>
        </w:rPr>
        <w:t xml:space="preserve"> Donald </w:t>
      </w:r>
      <w:r w:rsidRPr="00A766E1">
        <w:rPr>
          <w:rStyle w:val="Emphasis"/>
          <w:highlight w:val="green"/>
        </w:rPr>
        <w:t>Trump</w:t>
      </w:r>
      <w:r w:rsidRPr="00A766E1">
        <w:rPr>
          <w:rStyle w:val="StyleUnderline"/>
          <w:highlight w:val="green"/>
        </w:rPr>
        <w:t xml:space="preserve"> serving as the</w:t>
      </w:r>
      <w:r w:rsidRPr="009A0DCD">
        <w:rPr>
          <w:rStyle w:val="StyleUnderline"/>
        </w:rPr>
        <w:t xml:space="preserve"> </w:t>
      </w:r>
      <w:r w:rsidRPr="009A0DCD">
        <w:rPr>
          <w:rStyle w:val="Emphasis"/>
        </w:rPr>
        <w:t xml:space="preserve">face of the </w:t>
      </w:r>
      <w:r w:rsidRPr="00A766E1">
        <w:rPr>
          <w:rStyle w:val="Emphasis"/>
          <w:highlight w:val="green"/>
        </w:rPr>
        <w:t>U</w:t>
      </w:r>
      <w:r w:rsidRPr="007A2654">
        <w:rPr>
          <w:sz w:val="16"/>
        </w:rPr>
        <w:t xml:space="preserve">nited </w:t>
      </w:r>
      <w:r w:rsidRPr="00A766E1">
        <w:rPr>
          <w:rStyle w:val="Emphasis"/>
          <w:highlight w:val="green"/>
        </w:rPr>
        <w:t>S</w:t>
      </w:r>
      <w:r w:rsidRPr="007A2654">
        <w:rPr>
          <w:sz w:val="16"/>
        </w:rPr>
        <w:t xml:space="preserve">tates </w:t>
      </w:r>
      <w:r w:rsidRPr="00A766E1">
        <w:rPr>
          <w:rStyle w:val="StyleUnderline"/>
          <w:highlight w:val="green"/>
        </w:rPr>
        <w:t>have done</w:t>
      </w:r>
      <w:r w:rsidRPr="009A0DCD">
        <w:rPr>
          <w:rStyle w:val="StyleUnderline"/>
        </w:rPr>
        <w:t xml:space="preserve"> </w:t>
      </w:r>
      <w:r w:rsidRPr="009A0DCD">
        <w:rPr>
          <w:rStyle w:val="Emphasis"/>
        </w:rPr>
        <w:t xml:space="preserve">incalculable </w:t>
      </w:r>
      <w:r w:rsidRPr="00A766E1">
        <w:rPr>
          <w:rStyle w:val="Emphasis"/>
          <w:highlight w:val="green"/>
        </w:rPr>
        <w:t>damage</w:t>
      </w:r>
      <w:r w:rsidRPr="009A0DCD">
        <w:rPr>
          <w:rStyle w:val="StyleUnderline"/>
        </w:rPr>
        <w:t xml:space="preserve"> to the country’s </w:t>
      </w:r>
      <w:r w:rsidRPr="009A0DCD">
        <w:rPr>
          <w:rStyle w:val="Emphasis"/>
        </w:rPr>
        <w:t>standing in the world</w:t>
      </w:r>
      <w:r w:rsidRPr="009A0DCD">
        <w:rPr>
          <w:rStyle w:val="StyleUnderline"/>
        </w:rPr>
        <w:t xml:space="preserve">. </w:t>
      </w:r>
      <w:r w:rsidRPr="00A766E1">
        <w:rPr>
          <w:rStyle w:val="StyleUnderline"/>
          <w:highlight w:val="green"/>
        </w:rPr>
        <w:t>It will take</w:t>
      </w:r>
      <w:r w:rsidRPr="009A0DCD">
        <w:rPr>
          <w:rStyle w:val="StyleUnderline"/>
        </w:rPr>
        <w:t xml:space="preserve"> a </w:t>
      </w:r>
      <w:r w:rsidRPr="009A0DCD">
        <w:rPr>
          <w:rStyle w:val="Emphasis"/>
        </w:rPr>
        <w:t xml:space="preserve">truly </w:t>
      </w:r>
      <w:r w:rsidRPr="00A766E1">
        <w:rPr>
          <w:rStyle w:val="Emphasis"/>
          <w:highlight w:val="green"/>
        </w:rPr>
        <w:t>exceptional</w:t>
      </w:r>
      <w:r w:rsidRPr="009A0DCD">
        <w:rPr>
          <w:rStyle w:val="StyleUnderline"/>
        </w:rPr>
        <w:t xml:space="preserve"> turn of </w:t>
      </w:r>
      <w:r w:rsidRPr="00A766E1">
        <w:rPr>
          <w:rStyle w:val="StyleUnderline"/>
          <w:highlight w:val="green"/>
        </w:rPr>
        <w:t xml:space="preserve">events to </w:t>
      </w:r>
      <w:r w:rsidRPr="00A766E1">
        <w:rPr>
          <w:rStyle w:val="Emphasis"/>
          <w:highlight w:val="green"/>
        </w:rPr>
        <w:t>reverse this</w:t>
      </w:r>
      <w:r w:rsidRPr="009A0DCD">
        <w:rPr>
          <w:rStyle w:val="Emphasis"/>
        </w:rPr>
        <w:t xml:space="preserve"> downward </w:t>
      </w:r>
      <w:r w:rsidRPr="00A766E1">
        <w:rPr>
          <w:rStyle w:val="Emphasis"/>
          <w:highlight w:val="green"/>
        </w:rPr>
        <w:t>slide</w:t>
      </w:r>
      <w:r w:rsidRPr="00A766E1">
        <w:rPr>
          <w:rStyle w:val="StyleUnderline"/>
          <w:highlight w:val="green"/>
        </w:rPr>
        <w:t xml:space="preserve"> of</w:t>
      </w:r>
      <w:r w:rsidRPr="009A0DCD">
        <w:rPr>
          <w:rStyle w:val="StyleUnderline"/>
        </w:rPr>
        <w:t xml:space="preserve"> American </w:t>
      </w:r>
      <w:r w:rsidRPr="00A766E1">
        <w:rPr>
          <w:rStyle w:val="Emphasis"/>
          <w:highlight w:val="green"/>
        </w:rPr>
        <w:t>reputation</w:t>
      </w:r>
      <w:r w:rsidRPr="009A0DCD">
        <w:rPr>
          <w:rStyle w:val="StyleUnderline"/>
        </w:rPr>
        <w:t xml:space="preserve"> and </w:t>
      </w:r>
      <w:r w:rsidRPr="009A0DCD">
        <w:rPr>
          <w:rStyle w:val="Emphasis"/>
        </w:rPr>
        <w:t>influence</w:t>
      </w:r>
      <w:r w:rsidRPr="009A0DCD">
        <w:rPr>
          <w:rStyle w:val="StyleUnderline"/>
        </w:rPr>
        <w:t xml:space="preserve">. </w:t>
      </w:r>
      <w:r w:rsidRPr="00A766E1">
        <w:rPr>
          <w:rStyle w:val="StyleUnderline"/>
          <w:highlight w:val="green"/>
        </w:rPr>
        <w:t>But what</w:t>
      </w:r>
      <w:r w:rsidRPr="007A2654">
        <w:rPr>
          <w:sz w:val="16"/>
        </w:rPr>
        <w:t xml:space="preserve"> has </w:t>
      </w:r>
      <w:r w:rsidRPr="00A766E1">
        <w:rPr>
          <w:rStyle w:val="StyleUnderline"/>
          <w:highlight w:val="green"/>
        </w:rPr>
        <w:t>happened</w:t>
      </w:r>
      <w:r w:rsidRPr="009A0DCD">
        <w:rPr>
          <w:rStyle w:val="StyleUnderline"/>
        </w:rPr>
        <w:t xml:space="preserve"> in our</w:t>
      </w:r>
      <w:r w:rsidRPr="007A2654">
        <w:rPr>
          <w:sz w:val="16"/>
        </w:rPr>
        <w:t xml:space="preserve"> imperfect, </w:t>
      </w:r>
      <w:r w:rsidRPr="009A0DCD">
        <w:rPr>
          <w:rStyle w:val="Emphasis"/>
        </w:rPr>
        <w:t>always-correcting</w:t>
      </w:r>
      <w:r w:rsidRPr="009A0DCD">
        <w:rPr>
          <w:rStyle w:val="StyleUnderline"/>
        </w:rPr>
        <w:t xml:space="preserve"> nation over the past</w:t>
      </w:r>
      <w:r w:rsidRPr="007A2654">
        <w:rPr>
          <w:sz w:val="16"/>
        </w:rPr>
        <w:t xml:space="preserve"> two </w:t>
      </w:r>
      <w:r w:rsidRPr="009A0DCD">
        <w:rPr>
          <w:rStyle w:val="StyleUnderline"/>
        </w:rPr>
        <w:t xml:space="preserve">weeks </w:t>
      </w:r>
      <w:r w:rsidRPr="00A766E1">
        <w:rPr>
          <w:rStyle w:val="Emphasis"/>
          <w:highlight w:val="green"/>
        </w:rPr>
        <w:t>is</w:t>
      </w:r>
      <w:r w:rsidRPr="009A0DCD">
        <w:rPr>
          <w:rStyle w:val="StyleUnderline"/>
        </w:rPr>
        <w:t xml:space="preserve"> truly </w:t>
      </w:r>
      <w:r w:rsidRPr="00A766E1">
        <w:rPr>
          <w:rStyle w:val="StyleUnderline"/>
          <w:highlight w:val="green"/>
        </w:rPr>
        <w:t>exceptional</w:t>
      </w:r>
      <w:r w:rsidRPr="007A2654">
        <w:rPr>
          <w:sz w:val="16"/>
        </w:rPr>
        <w:t>. And maybe—just maybe—</w:t>
      </w:r>
      <w:r w:rsidRPr="00A766E1">
        <w:rPr>
          <w:rStyle w:val="StyleUnderline"/>
          <w:highlight w:val="green"/>
        </w:rPr>
        <w:t>the</w:t>
      </w:r>
      <w:r w:rsidRPr="009A0DCD">
        <w:rPr>
          <w:rStyle w:val="StyleUnderline"/>
        </w:rPr>
        <w:t xml:space="preserve"> country’s</w:t>
      </w:r>
      <w:r w:rsidRPr="007A2654">
        <w:rPr>
          <w:sz w:val="16"/>
        </w:rPr>
        <w:t xml:space="preserve"> second </w:t>
      </w:r>
      <w:r w:rsidRPr="00A766E1">
        <w:rPr>
          <w:rStyle w:val="StyleUnderline"/>
          <w:highlight w:val="green"/>
        </w:rPr>
        <w:t>civil rights movement will</w:t>
      </w:r>
      <w:r w:rsidRPr="009A0DCD">
        <w:rPr>
          <w:rStyle w:val="StyleUnderline"/>
        </w:rPr>
        <w:t xml:space="preserve"> be its </w:t>
      </w:r>
      <w:r w:rsidRPr="009A0DCD">
        <w:rPr>
          <w:rStyle w:val="Emphasis"/>
        </w:rPr>
        <w:t>best chance</w:t>
      </w:r>
      <w:r w:rsidRPr="009A0DCD">
        <w:rPr>
          <w:rStyle w:val="StyleUnderline"/>
        </w:rPr>
        <w:t xml:space="preserve"> to </w:t>
      </w:r>
      <w:r w:rsidRPr="00A766E1">
        <w:rPr>
          <w:rStyle w:val="Emphasis"/>
          <w:highlight w:val="green"/>
        </w:rPr>
        <w:t>reset its image</w:t>
      </w:r>
      <w:r w:rsidRPr="00A766E1">
        <w:rPr>
          <w:rStyle w:val="StyleUnderline"/>
          <w:highlight w:val="green"/>
        </w:rPr>
        <w:t xml:space="preserve"> and </w:t>
      </w:r>
      <w:r w:rsidRPr="00A766E1">
        <w:rPr>
          <w:rStyle w:val="Emphasis"/>
          <w:highlight w:val="green"/>
        </w:rPr>
        <w:t>influence</w:t>
      </w:r>
      <w:r w:rsidRPr="009A0DCD">
        <w:rPr>
          <w:rStyle w:val="StyleUnderline"/>
        </w:rPr>
        <w:t xml:space="preserve"> around the world</w:t>
      </w:r>
      <w:r w:rsidRPr="007A2654">
        <w:rPr>
          <w:sz w:val="16"/>
        </w:rPr>
        <w:t>.</w:t>
      </w:r>
    </w:p>
    <w:p w14:paraId="559AD875" w14:textId="77777777" w:rsidR="00783B0D" w:rsidRPr="003619E1" w:rsidRDefault="00783B0D" w:rsidP="00783B0D">
      <w:pPr>
        <w:pStyle w:val="Heading4"/>
      </w:pPr>
      <w:r>
        <w:t xml:space="preserve">It outweighs </w:t>
      </w:r>
      <w:r>
        <w:rPr>
          <w:u w:val="single"/>
        </w:rPr>
        <w:t>all other factors</w:t>
      </w:r>
      <w:r>
        <w:t xml:space="preserve">. </w:t>
      </w:r>
    </w:p>
    <w:p w14:paraId="306EE1C3" w14:textId="77777777" w:rsidR="00783B0D" w:rsidRPr="003619E1"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28D7C6D7" w14:textId="77777777" w:rsidR="00783B0D" w:rsidRPr="003619E1" w:rsidRDefault="00783B0D" w:rsidP="00783B0D">
      <w:pPr>
        <w:rPr>
          <w:sz w:val="16"/>
        </w:rPr>
      </w:pPr>
      <w:r w:rsidRPr="003619E1">
        <w:rPr>
          <w:sz w:val="16"/>
        </w:rPr>
        <w:t>Implications for American Foreign Policy Today</w:t>
      </w:r>
    </w:p>
    <w:p w14:paraId="78F3E724" w14:textId="77777777" w:rsidR="00783B0D" w:rsidRPr="003619E1" w:rsidRDefault="00783B0D" w:rsidP="00783B0D">
      <w:pPr>
        <w:rPr>
          <w:sz w:val="16"/>
        </w:rPr>
      </w:pPr>
      <w:r w:rsidRPr="00A766E1">
        <w:rPr>
          <w:rStyle w:val="StyleUnderline"/>
          <w:highlight w:val="green"/>
        </w:rPr>
        <w:t>The U</w:t>
      </w:r>
      <w:r w:rsidRPr="003619E1">
        <w:rPr>
          <w:sz w:val="16"/>
        </w:rPr>
        <w:t xml:space="preserve">nited </w:t>
      </w:r>
      <w:r w:rsidRPr="00A766E1">
        <w:rPr>
          <w:rStyle w:val="StyleUnderline"/>
          <w:highlight w:val="green"/>
        </w:rPr>
        <w:t>S</w:t>
      </w:r>
      <w:r w:rsidRPr="003619E1">
        <w:rPr>
          <w:sz w:val="16"/>
        </w:rPr>
        <w:t xml:space="preserve">tates </w:t>
      </w:r>
      <w:r w:rsidRPr="00A766E1">
        <w:rPr>
          <w:rStyle w:val="StyleUnderline"/>
          <w:highlight w:val="green"/>
        </w:rPr>
        <w:t>is</w:t>
      </w:r>
      <w:r w:rsidRPr="003619E1">
        <w:rPr>
          <w:sz w:val="16"/>
        </w:rPr>
        <w:t xml:space="preserve"> gradually </w:t>
      </w:r>
      <w:r w:rsidRPr="00D855DB">
        <w:rPr>
          <w:rStyle w:val="StyleUnderline"/>
        </w:rPr>
        <w:t>realizing</w:t>
      </w:r>
      <w:r w:rsidRPr="003619E1">
        <w:rPr>
          <w:sz w:val="16"/>
        </w:rPr>
        <w:t xml:space="preserve"> that </w:t>
      </w:r>
      <w:r w:rsidRPr="00D855DB">
        <w:rPr>
          <w:rStyle w:val="StyleUnderline"/>
        </w:rPr>
        <w:t xml:space="preserve">it is already engaged </w:t>
      </w:r>
      <w:r w:rsidRPr="00A766E1">
        <w:rPr>
          <w:rStyle w:val="StyleUnderline"/>
          <w:highlight w:val="green"/>
        </w:rPr>
        <w:t>in</w:t>
      </w:r>
      <w:r w:rsidRPr="00D855DB">
        <w:rPr>
          <w:rStyle w:val="StyleUnderline"/>
        </w:rPr>
        <w:t xml:space="preserve"> a </w:t>
      </w:r>
      <w:r w:rsidRPr="00D855DB">
        <w:rPr>
          <w:rStyle w:val="Emphasis"/>
        </w:rPr>
        <w:t xml:space="preserve">geopolitical </w:t>
      </w:r>
      <w:r w:rsidRPr="00A766E1">
        <w:rPr>
          <w:rStyle w:val="Emphasis"/>
          <w:highlight w:val="green"/>
        </w:rPr>
        <w:t>competition</w:t>
      </w:r>
      <w:r w:rsidRPr="00A766E1">
        <w:rPr>
          <w:rStyle w:val="StyleUnderline"/>
          <w:highlight w:val="green"/>
        </w:rPr>
        <w:t xml:space="preserve"> with</w:t>
      </w:r>
      <w:r w:rsidRPr="00D855DB">
        <w:rPr>
          <w:rStyle w:val="StyleUnderline"/>
        </w:rPr>
        <w:t xml:space="preserve"> other </w:t>
      </w:r>
      <w:r w:rsidRPr="00D855DB">
        <w:rPr>
          <w:rStyle w:val="Emphasis"/>
        </w:rPr>
        <w:t>major powers</w:t>
      </w:r>
      <w:r w:rsidRPr="003619E1">
        <w:rPr>
          <w:sz w:val="16"/>
        </w:rPr>
        <w:t xml:space="preserve">. The </w:t>
      </w:r>
      <w:r w:rsidRPr="00D855DB">
        <w:rPr>
          <w:rStyle w:val="StyleUnderline"/>
        </w:rPr>
        <w:t>Obama</w:t>
      </w:r>
      <w:r w:rsidRPr="003619E1">
        <w:rPr>
          <w:sz w:val="16"/>
        </w:rPr>
        <w:t xml:space="preserve"> administration </w:t>
      </w:r>
      <w:r w:rsidRPr="00D855DB">
        <w:rPr>
          <w:rStyle w:val="StyleUnderline"/>
        </w:rPr>
        <w:t>grew to</w:t>
      </w:r>
      <w:r w:rsidRPr="003619E1">
        <w:rPr>
          <w:sz w:val="16"/>
        </w:rPr>
        <w:t xml:space="preserve"> </w:t>
      </w:r>
      <w:proofErr w:type="gramStart"/>
      <w:r w:rsidRPr="003619E1">
        <w:rPr>
          <w:sz w:val="16"/>
        </w:rPr>
        <w:t xml:space="preserve">more </w:t>
      </w:r>
      <w:r w:rsidRPr="00D855DB">
        <w:rPr>
          <w:rStyle w:val="StyleUnderline"/>
        </w:rPr>
        <w:t>openly acknowledge</w:t>
      </w:r>
      <w:r w:rsidRPr="003619E1">
        <w:rPr>
          <w:sz w:val="16"/>
        </w:rPr>
        <w:t xml:space="preserve"> the </w:t>
      </w:r>
      <w:r w:rsidRPr="00D855DB">
        <w:rPr>
          <w:rStyle w:val="StyleUnderline"/>
        </w:rPr>
        <w:t>competitive</w:t>
      </w:r>
      <w:r w:rsidRPr="003619E1">
        <w:rPr>
          <w:sz w:val="16"/>
        </w:rPr>
        <w:t xml:space="preserve"> aspects of its </w:t>
      </w:r>
      <w:r w:rsidRPr="00D855DB">
        <w:rPr>
          <w:rStyle w:val="StyleUnderline"/>
        </w:rPr>
        <w:t>relations</w:t>
      </w:r>
      <w:proofErr w:type="gramEnd"/>
      <w:r w:rsidRPr="00D855DB">
        <w:rPr>
          <w:rStyle w:val="StyleUnderline"/>
        </w:rPr>
        <w:t xml:space="preserve"> with China, and</w:t>
      </w:r>
      <w:r w:rsidRPr="003619E1">
        <w:rPr>
          <w:sz w:val="16"/>
        </w:rPr>
        <w:t xml:space="preserve"> the </w:t>
      </w:r>
      <w:r w:rsidRPr="00D855DB">
        <w:rPr>
          <w:rStyle w:val="StyleUnderline"/>
        </w:rPr>
        <w:t>Trump</w:t>
      </w:r>
      <w:r w:rsidRPr="003619E1">
        <w:rPr>
          <w:sz w:val="16"/>
        </w:rPr>
        <w:t xml:space="preserve"> administration’s National Security Strategy and National Defense Strategy </w:t>
      </w:r>
      <w:r w:rsidRPr="00D855DB">
        <w:rPr>
          <w:rStyle w:val="StyleUnderline"/>
        </w:rPr>
        <w:t>identified competition with</w:t>
      </w:r>
      <w:r w:rsidRPr="003619E1">
        <w:rPr>
          <w:sz w:val="16"/>
        </w:rPr>
        <w:t xml:space="preserve"> both </w:t>
      </w:r>
      <w:r w:rsidRPr="00A766E1">
        <w:rPr>
          <w:rStyle w:val="Emphasis"/>
          <w:highlight w:val="green"/>
        </w:rPr>
        <w:t>Russia</w:t>
      </w:r>
      <w:r w:rsidRPr="00A766E1">
        <w:rPr>
          <w:rStyle w:val="StyleUnderline"/>
          <w:highlight w:val="green"/>
        </w:rPr>
        <w:t xml:space="preserve"> and </w:t>
      </w:r>
      <w:r w:rsidRPr="00A766E1">
        <w:rPr>
          <w:rStyle w:val="Emphasis"/>
          <w:highlight w:val="green"/>
        </w:rPr>
        <w:t>China</w:t>
      </w:r>
      <w:r w:rsidRPr="00D855DB">
        <w:rPr>
          <w:rStyle w:val="StyleUnderline"/>
        </w:rPr>
        <w:t xml:space="preserve"> as the country’s</w:t>
      </w:r>
      <w:r w:rsidRPr="003619E1">
        <w:rPr>
          <w:sz w:val="16"/>
        </w:rPr>
        <w:t xml:space="preserve"> central and </w:t>
      </w:r>
      <w:r w:rsidRPr="00D855DB">
        <w:rPr>
          <w:rStyle w:val="StyleUnderline"/>
        </w:rPr>
        <w:t>overarching priority</w:t>
      </w:r>
      <w:r w:rsidRPr="003619E1">
        <w:rPr>
          <w:sz w:val="16"/>
        </w:rPr>
        <w:t xml:space="preserve">. Current </w:t>
      </w:r>
      <w:r w:rsidRPr="00D855DB">
        <w:rPr>
          <w:rStyle w:val="StyleUnderline"/>
        </w:rPr>
        <w:t>officials</w:t>
      </w:r>
      <w:r w:rsidRPr="003619E1">
        <w:rPr>
          <w:sz w:val="16"/>
        </w:rPr>
        <w:t xml:space="preserve"> have </w:t>
      </w:r>
      <w:r w:rsidRPr="00D855DB">
        <w:rPr>
          <w:rStyle w:val="StyleUnderline"/>
        </w:rPr>
        <w:t>argued</w:t>
      </w:r>
      <w:r w:rsidRPr="003619E1">
        <w:rPr>
          <w:sz w:val="16"/>
        </w:rPr>
        <w:t xml:space="preserve"> that </w:t>
      </w:r>
      <w:r w:rsidRPr="00A766E1">
        <w:rPr>
          <w:rStyle w:val="StyleUnderline"/>
          <w:highlight w:val="green"/>
        </w:rPr>
        <w:t>the U</w:t>
      </w:r>
      <w:r w:rsidRPr="003619E1">
        <w:rPr>
          <w:sz w:val="16"/>
        </w:rPr>
        <w:t xml:space="preserve">nited </w:t>
      </w:r>
      <w:r w:rsidRPr="00A766E1">
        <w:rPr>
          <w:rStyle w:val="StyleUnderline"/>
          <w:highlight w:val="green"/>
        </w:rPr>
        <w:t>S</w:t>
      </w:r>
      <w:r w:rsidRPr="003619E1">
        <w:rPr>
          <w:sz w:val="16"/>
        </w:rPr>
        <w:t xml:space="preserve">tates </w:t>
      </w:r>
      <w:r w:rsidRPr="00A766E1">
        <w:rPr>
          <w:rStyle w:val="StyleUnderline"/>
          <w:highlight w:val="green"/>
        </w:rPr>
        <w:t>must</w:t>
      </w:r>
      <w:r w:rsidRPr="00D855DB">
        <w:rPr>
          <w:rStyle w:val="StyleUnderline"/>
        </w:rPr>
        <w:t xml:space="preserve"> </w:t>
      </w:r>
      <w:r w:rsidRPr="00D855DB">
        <w:rPr>
          <w:rStyle w:val="Emphasis"/>
        </w:rPr>
        <w:t>pursue strategies</w:t>
      </w:r>
      <w:r w:rsidRPr="003619E1">
        <w:rPr>
          <w:sz w:val="16"/>
        </w:rPr>
        <w:t xml:space="preserve"> </w:t>
      </w:r>
      <w:r w:rsidRPr="00D855DB">
        <w:rPr>
          <w:rStyle w:val="StyleUnderline"/>
        </w:rPr>
        <w:t xml:space="preserve">to ensure it remains </w:t>
      </w:r>
      <w:r w:rsidRPr="00D855DB">
        <w:rPr>
          <w:rStyle w:val="Emphasis"/>
        </w:rPr>
        <w:t xml:space="preserve">able to </w:t>
      </w:r>
      <w:r w:rsidRPr="00A766E1">
        <w:rPr>
          <w:rStyle w:val="Emphasis"/>
          <w:highlight w:val="green"/>
        </w:rPr>
        <w:t>prevent</w:t>
      </w:r>
      <w:r w:rsidRPr="00A766E1">
        <w:rPr>
          <w:rStyle w:val="StyleUnderline"/>
          <w:highlight w:val="green"/>
        </w:rPr>
        <w:t xml:space="preserve"> either</w:t>
      </w:r>
      <w:r w:rsidRPr="003619E1">
        <w:rPr>
          <w:sz w:val="16"/>
        </w:rPr>
        <w:t xml:space="preserve"> major </w:t>
      </w:r>
      <w:r w:rsidRPr="00D855DB">
        <w:rPr>
          <w:rStyle w:val="StyleUnderline"/>
        </w:rPr>
        <w:t xml:space="preserve">power </w:t>
      </w:r>
      <w:r w:rsidRPr="00A766E1">
        <w:rPr>
          <w:rStyle w:val="StyleUnderline"/>
          <w:highlight w:val="green"/>
        </w:rPr>
        <w:t xml:space="preserve">from </w:t>
      </w:r>
      <w:r w:rsidRPr="00A766E1">
        <w:rPr>
          <w:rStyle w:val="Emphasis"/>
          <w:highlight w:val="green"/>
        </w:rPr>
        <w:t>dominating Europe</w:t>
      </w:r>
      <w:r w:rsidRPr="00A766E1">
        <w:rPr>
          <w:rStyle w:val="StyleUnderline"/>
          <w:highlight w:val="green"/>
        </w:rPr>
        <w:t xml:space="preserve"> or th</w:t>
      </w:r>
      <w:r w:rsidRPr="00D855DB">
        <w:rPr>
          <w:rStyle w:val="StyleUnderline"/>
        </w:rPr>
        <w:t xml:space="preserve">e </w:t>
      </w:r>
      <w:r w:rsidRPr="00D855DB">
        <w:rPr>
          <w:rStyle w:val="Emphasis"/>
        </w:rPr>
        <w:t>Indo-</w:t>
      </w:r>
      <w:r w:rsidRPr="00A766E1">
        <w:rPr>
          <w:rStyle w:val="Emphasis"/>
          <w:highlight w:val="green"/>
        </w:rPr>
        <w:t>Pacific</w:t>
      </w:r>
      <w:r w:rsidRPr="003619E1">
        <w:rPr>
          <w:sz w:val="16"/>
        </w:rPr>
        <w:t xml:space="preserve">, respectively. These are compelling challenges, which will demand complex strategies to manage competing priorities across multiple government portfolios, from relations with allies and partners, to defense policy, to budget prioritization, to name just a few. Perhaps </w:t>
      </w:r>
      <w:r w:rsidRPr="00A766E1">
        <w:rPr>
          <w:rStyle w:val="Emphasis"/>
          <w:highlight w:val="green"/>
        </w:rPr>
        <w:t>more important</w:t>
      </w:r>
      <w:r w:rsidRPr="00A766E1">
        <w:rPr>
          <w:rStyle w:val="StyleUnderline"/>
          <w:highlight w:val="green"/>
        </w:rPr>
        <w:t xml:space="preserve"> than </w:t>
      </w:r>
      <w:r w:rsidRPr="00A766E1">
        <w:rPr>
          <w:rStyle w:val="Emphasis"/>
          <w:highlight w:val="green"/>
        </w:rPr>
        <w:t>any</w:t>
      </w:r>
      <w:r w:rsidRPr="00D855DB">
        <w:rPr>
          <w:rStyle w:val="Emphasis"/>
        </w:rPr>
        <w:t xml:space="preserve"> of these </w:t>
      </w:r>
      <w:r w:rsidRPr="00A766E1">
        <w:rPr>
          <w:rStyle w:val="Emphasis"/>
          <w:highlight w:val="green"/>
        </w:rPr>
        <w:t>tools</w:t>
      </w:r>
      <w:r w:rsidRPr="00D855DB">
        <w:rPr>
          <w:rStyle w:val="StyleUnderline"/>
        </w:rPr>
        <w:t xml:space="preserve"> for great power competition</w:t>
      </w:r>
      <w:r w:rsidRPr="003619E1">
        <w:rPr>
          <w:sz w:val="16"/>
        </w:rPr>
        <w:t xml:space="preserve">, though, </w:t>
      </w:r>
      <w:r w:rsidRPr="00A766E1">
        <w:rPr>
          <w:rStyle w:val="StyleUnderline"/>
          <w:highlight w:val="green"/>
        </w:rPr>
        <w:t>will b</w:t>
      </w:r>
      <w:r w:rsidRPr="00D855DB">
        <w:rPr>
          <w:rStyle w:val="StyleUnderline"/>
        </w:rPr>
        <w:t xml:space="preserve">e the degree </w:t>
      </w:r>
      <w:r w:rsidRPr="00A766E1">
        <w:rPr>
          <w:rStyle w:val="StyleUnderline"/>
          <w:highlight w:val="green"/>
        </w:rPr>
        <w:t>to</w:t>
      </w:r>
      <w:r w:rsidRPr="00D855DB">
        <w:rPr>
          <w:rStyle w:val="StyleUnderline"/>
        </w:rPr>
        <w:t xml:space="preserve"> which Americans</w:t>
      </w:r>
      <w:r w:rsidRPr="003619E1">
        <w:rPr>
          <w:sz w:val="16"/>
        </w:rPr>
        <w:t xml:space="preserve"> can continue to </w:t>
      </w:r>
      <w:r w:rsidRPr="00A766E1">
        <w:rPr>
          <w:rStyle w:val="Emphasis"/>
          <w:highlight w:val="green"/>
        </w:rPr>
        <w:t>lead by example</w:t>
      </w:r>
      <w:r w:rsidRPr="003619E1">
        <w:rPr>
          <w:sz w:val="16"/>
        </w:rPr>
        <w:t>.</w:t>
      </w:r>
    </w:p>
    <w:p w14:paraId="3FF74365" w14:textId="77777777" w:rsidR="00783B0D" w:rsidRDefault="00783B0D" w:rsidP="00783B0D">
      <w:pPr>
        <w:rPr>
          <w:sz w:val="16"/>
        </w:rPr>
      </w:pPr>
      <w:r w:rsidRPr="00A766E1">
        <w:rPr>
          <w:rStyle w:val="StyleUnderline"/>
          <w:highlight w:val="green"/>
        </w:rPr>
        <w:t xml:space="preserve">Building </w:t>
      </w:r>
      <w:r w:rsidRPr="00A766E1">
        <w:rPr>
          <w:rStyle w:val="Emphasis"/>
          <w:highlight w:val="green"/>
        </w:rPr>
        <w:t>influence</w:t>
      </w:r>
      <w:r w:rsidRPr="00D855DB">
        <w:rPr>
          <w:rStyle w:val="StyleUnderline"/>
        </w:rPr>
        <w:t xml:space="preserve"> and </w:t>
      </w:r>
      <w:r w:rsidRPr="00D855DB">
        <w:rPr>
          <w:rStyle w:val="Emphasis"/>
        </w:rPr>
        <w:t>support</w:t>
      </w:r>
      <w:r w:rsidRPr="00D855DB">
        <w:rPr>
          <w:rStyle w:val="StyleUnderline"/>
        </w:rPr>
        <w:t xml:space="preserve"> </w:t>
      </w:r>
      <w:r w:rsidRPr="003132F8">
        <w:rPr>
          <w:rStyle w:val="StyleUnderline"/>
        </w:rPr>
        <w:t xml:space="preserve">among the world’s </w:t>
      </w:r>
      <w:r w:rsidRPr="003132F8">
        <w:rPr>
          <w:rStyle w:val="Emphasis"/>
        </w:rPr>
        <w:t>middle powers</w:t>
      </w:r>
      <w:r w:rsidRPr="003132F8">
        <w:rPr>
          <w:rStyle w:val="StyleUnderline"/>
        </w:rPr>
        <w:t xml:space="preserve"> </w:t>
      </w:r>
      <w:r w:rsidRPr="00A766E1">
        <w:rPr>
          <w:rStyle w:val="StyleUnderline"/>
          <w:highlight w:val="green"/>
        </w:rPr>
        <w:t>will be</w:t>
      </w:r>
      <w:r w:rsidRPr="003132F8">
        <w:rPr>
          <w:rStyle w:val="StyleUnderline"/>
        </w:rPr>
        <w:t xml:space="preserve"> a </w:t>
      </w:r>
      <w:r w:rsidRPr="00A766E1">
        <w:rPr>
          <w:rStyle w:val="Emphasis"/>
          <w:highlight w:val="green"/>
        </w:rPr>
        <w:t>critical</w:t>
      </w:r>
      <w:r w:rsidRPr="003132F8">
        <w:rPr>
          <w:rStyle w:val="Emphasis"/>
        </w:rPr>
        <w:t xml:space="preserve"> task</w:t>
      </w:r>
      <w:r w:rsidRPr="003132F8">
        <w:rPr>
          <w:rStyle w:val="StyleUnderline"/>
        </w:rPr>
        <w:t xml:space="preserve"> of competition with</w:t>
      </w:r>
      <w:r w:rsidRPr="003619E1">
        <w:rPr>
          <w:sz w:val="16"/>
        </w:rPr>
        <w:t xml:space="preserve"> both</w:t>
      </w:r>
      <w:r w:rsidRPr="003132F8">
        <w:rPr>
          <w:rStyle w:val="StyleUnderline"/>
        </w:rPr>
        <w:t xml:space="preserve"> China and Russia. With </w:t>
      </w:r>
      <w:r w:rsidRPr="003132F8">
        <w:rPr>
          <w:rStyle w:val="Emphasis"/>
        </w:rPr>
        <w:t>traditional allies</w:t>
      </w:r>
      <w:r w:rsidRPr="003132F8">
        <w:rPr>
          <w:rStyle w:val="StyleUnderline"/>
        </w:rPr>
        <w:t xml:space="preserve"> such as Japan, South Korea, and</w:t>
      </w:r>
      <w:r w:rsidRPr="003619E1">
        <w:rPr>
          <w:sz w:val="16"/>
        </w:rPr>
        <w:t xml:space="preserve"> the </w:t>
      </w:r>
      <w:r w:rsidRPr="003132F8">
        <w:rPr>
          <w:rStyle w:val="StyleUnderline"/>
        </w:rPr>
        <w:t>NATO</w:t>
      </w:r>
      <w:r w:rsidRPr="003619E1">
        <w:rPr>
          <w:sz w:val="16"/>
        </w:rPr>
        <w:t xml:space="preserve"> members in Europe, </w:t>
      </w:r>
      <w:r w:rsidRPr="00A766E1">
        <w:rPr>
          <w:rStyle w:val="StyleUnderline"/>
          <w:highlight w:val="green"/>
        </w:rPr>
        <w:t>the U</w:t>
      </w:r>
      <w:r w:rsidRPr="003619E1">
        <w:rPr>
          <w:sz w:val="16"/>
        </w:rPr>
        <w:t xml:space="preserve">nited </w:t>
      </w:r>
      <w:r w:rsidRPr="00A766E1">
        <w:rPr>
          <w:rStyle w:val="StyleUnderline"/>
          <w:highlight w:val="green"/>
        </w:rPr>
        <w:t>S</w:t>
      </w:r>
      <w:r w:rsidRPr="003619E1">
        <w:rPr>
          <w:sz w:val="16"/>
        </w:rPr>
        <w:t xml:space="preserve">tates </w:t>
      </w:r>
      <w:r w:rsidRPr="00A766E1">
        <w:rPr>
          <w:rStyle w:val="StyleUnderline"/>
          <w:highlight w:val="green"/>
        </w:rPr>
        <w:t>will</w:t>
      </w:r>
      <w:r w:rsidRPr="003132F8">
        <w:rPr>
          <w:rStyle w:val="StyleUnderline"/>
        </w:rPr>
        <w:t xml:space="preserve"> seek to </w:t>
      </w:r>
      <w:r w:rsidRPr="00A766E1">
        <w:rPr>
          <w:rStyle w:val="Emphasis"/>
          <w:highlight w:val="green"/>
        </w:rPr>
        <w:t>gain coop</w:t>
      </w:r>
      <w:r w:rsidRPr="003132F8">
        <w:rPr>
          <w:rStyle w:val="Emphasis"/>
        </w:rPr>
        <w:t>eration</w:t>
      </w:r>
      <w:r w:rsidRPr="003132F8">
        <w:rPr>
          <w:rStyle w:val="StyleUnderline"/>
        </w:rPr>
        <w:t xml:space="preserve"> on joint initiatives </w:t>
      </w:r>
      <w:r w:rsidRPr="00A766E1">
        <w:rPr>
          <w:rStyle w:val="StyleUnderline"/>
          <w:highlight w:val="green"/>
        </w:rPr>
        <w:t>to push</w:t>
      </w:r>
      <w:r w:rsidRPr="003619E1">
        <w:rPr>
          <w:sz w:val="16"/>
        </w:rPr>
        <w:t xml:space="preserve"> back </w:t>
      </w:r>
      <w:r w:rsidRPr="00A766E1">
        <w:rPr>
          <w:rStyle w:val="StyleUnderline"/>
          <w:highlight w:val="green"/>
        </w:rPr>
        <w:t>against</w:t>
      </w:r>
      <w:r w:rsidRPr="003132F8">
        <w:rPr>
          <w:rStyle w:val="StyleUnderline"/>
        </w:rPr>
        <w:t xml:space="preserve"> </w:t>
      </w:r>
      <w:r w:rsidRPr="003132F8">
        <w:rPr>
          <w:rStyle w:val="Emphasis"/>
        </w:rPr>
        <w:t xml:space="preserve">shared </w:t>
      </w:r>
      <w:r w:rsidRPr="00A766E1">
        <w:rPr>
          <w:rStyle w:val="Emphasis"/>
          <w:highlight w:val="green"/>
        </w:rPr>
        <w:t>challenges</w:t>
      </w:r>
      <w:r w:rsidRPr="003132F8">
        <w:rPr>
          <w:rStyle w:val="StyleUnderline"/>
        </w:rPr>
        <w:t xml:space="preserve"> and advance </w:t>
      </w:r>
      <w:r w:rsidRPr="003132F8">
        <w:rPr>
          <w:rStyle w:val="Emphasis"/>
        </w:rPr>
        <w:t>mutual interests</w:t>
      </w:r>
      <w:r w:rsidRPr="003619E1">
        <w:rPr>
          <w:sz w:val="16"/>
        </w:rPr>
        <w:t xml:space="preserve">. With non-allied partner states and other third countries, </w:t>
      </w:r>
      <w:r w:rsidRPr="003132F8">
        <w:rPr>
          <w:rStyle w:val="StyleUnderline"/>
        </w:rPr>
        <w:t>the U</w:t>
      </w:r>
      <w:r w:rsidRPr="003619E1">
        <w:rPr>
          <w:sz w:val="16"/>
        </w:rPr>
        <w:t xml:space="preserve">nited </w:t>
      </w:r>
      <w:r w:rsidRPr="003132F8">
        <w:rPr>
          <w:rStyle w:val="StyleUnderline"/>
        </w:rPr>
        <w:t>S</w:t>
      </w:r>
      <w:r w:rsidRPr="003619E1">
        <w:rPr>
          <w:sz w:val="16"/>
        </w:rPr>
        <w:t xml:space="preserve">tates </w:t>
      </w:r>
      <w:r w:rsidRPr="003132F8">
        <w:rPr>
          <w:rStyle w:val="StyleUnderline"/>
        </w:rPr>
        <w:t>will attempt to limit</w:t>
      </w:r>
      <w:r w:rsidRPr="003619E1">
        <w:rPr>
          <w:sz w:val="16"/>
        </w:rPr>
        <w:t xml:space="preserve"> Beijing’s and Moscow’s </w:t>
      </w:r>
      <w:r w:rsidRPr="003132F8">
        <w:rPr>
          <w:rStyle w:val="StyleUnderline"/>
        </w:rPr>
        <w:t>influence while enhancing its own</w:t>
      </w:r>
      <w:r w:rsidRPr="003619E1">
        <w:rPr>
          <w:sz w:val="16"/>
        </w:rPr>
        <w:t>.</w:t>
      </w:r>
    </w:p>
    <w:p w14:paraId="75D1AAEE" w14:textId="77777777" w:rsidR="00783B0D" w:rsidRPr="003619E1" w:rsidRDefault="00783B0D" w:rsidP="00783B0D">
      <w:pPr>
        <w:pStyle w:val="Heading4"/>
      </w:pPr>
      <w:r>
        <w:t xml:space="preserve">The U.S. </w:t>
      </w:r>
      <w:r>
        <w:rPr>
          <w:u w:val="single"/>
        </w:rPr>
        <w:t>already</w:t>
      </w:r>
      <w:r>
        <w:t xml:space="preserve"> has a </w:t>
      </w:r>
      <w:r>
        <w:rPr>
          <w:u w:val="single"/>
        </w:rPr>
        <w:t>structural advantage</w:t>
      </w:r>
      <w:r>
        <w:t xml:space="preserve"> in other arenas -- BUT -- strong, </w:t>
      </w:r>
      <w:r>
        <w:rPr>
          <w:u w:val="single"/>
        </w:rPr>
        <w:t>protest-driven</w:t>
      </w:r>
      <w:r>
        <w:t xml:space="preserve"> change is crucial to make those </w:t>
      </w:r>
      <w:r>
        <w:rPr>
          <w:u w:val="single"/>
        </w:rPr>
        <w:t>effective</w:t>
      </w:r>
      <w:r>
        <w:t xml:space="preserve"> and </w:t>
      </w:r>
      <w:r>
        <w:rPr>
          <w:u w:val="single"/>
        </w:rPr>
        <w:t>lead by example</w:t>
      </w:r>
      <w:r>
        <w:t xml:space="preserve">. </w:t>
      </w:r>
    </w:p>
    <w:p w14:paraId="07975238" w14:textId="77777777" w:rsidR="00783B0D" w:rsidRPr="003619E1"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5339D53B" w14:textId="77777777" w:rsidR="00783B0D" w:rsidRPr="003619E1" w:rsidRDefault="00783B0D" w:rsidP="00783B0D">
      <w:pPr>
        <w:rPr>
          <w:sz w:val="16"/>
        </w:rPr>
      </w:pPr>
      <w:r w:rsidRPr="003619E1">
        <w:rPr>
          <w:sz w:val="16"/>
        </w:rPr>
        <w:t xml:space="preserve">In a contest for influence, </w:t>
      </w:r>
      <w:r w:rsidRPr="00A766E1">
        <w:rPr>
          <w:rStyle w:val="StyleUnderline"/>
          <w:highlight w:val="green"/>
        </w:rPr>
        <w:t>the U</w:t>
      </w:r>
      <w:r w:rsidRPr="003619E1">
        <w:rPr>
          <w:sz w:val="16"/>
        </w:rPr>
        <w:t xml:space="preserve">nited </w:t>
      </w:r>
      <w:r w:rsidRPr="00A766E1">
        <w:rPr>
          <w:rStyle w:val="StyleUnderline"/>
          <w:highlight w:val="green"/>
        </w:rPr>
        <w:t>S</w:t>
      </w:r>
      <w:r w:rsidRPr="003619E1">
        <w:rPr>
          <w:sz w:val="16"/>
        </w:rPr>
        <w:t xml:space="preserve">tates </w:t>
      </w:r>
      <w:r w:rsidRPr="003132F8">
        <w:rPr>
          <w:rStyle w:val="StyleUnderline"/>
        </w:rPr>
        <w:t xml:space="preserve">will </w:t>
      </w:r>
      <w:r w:rsidRPr="00A766E1">
        <w:rPr>
          <w:rStyle w:val="StyleUnderline"/>
          <w:highlight w:val="green"/>
        </w:rPr>
        <w:t>have a</w:t>
      </w:r>
      <w:r w:rsidRPr="003132F8">
        <w:rPr>
          <w:rStyle w:val="StyleUnderline"/>
        </w:rPr>
        <w:t xml:space="preserve"> significant </w:t>
      </w:r>
      <w:r w:rsidRPr="003132F8">
        <w:rPr>
          <w:rStyle w:val="Emphasis"/>
        </w:rPr>
        <w:t xml:space="preserve">structural </w:t>
      </w:r>
      <w:r w:rsidRPr="00A766E1">
        <w:rPr>
          <w:rStyle w:val="Emphasis"/>
          <w:highlight w:val="green"/>
        </w:rPr>
        <w:t>advantage</w:t>
      </w:r>
      <w:r w:rsidRPr="00A766E1">
        <w:rPr>
          <w:rStyle w:val="StyleUnderline"/>
          <w:highlight w:val="green"/>
        </w:rPr>
        <w:t xml:space="preserve"> in soft power</w:t>
      </w:r>
      <w:r w:rsidRPr="003132F8">
        <w:rPr>
          <w:rStyle w:val="StyleUnderline"/>
        </w:rPr>
        <w:t xml:space="preserve"> — the </w:t>
      </w:r>
      <w:r w:rsidRPr="00A766E1">
        <w:rPr>
          <w:rStyle w:val="StyleUnderline"/>
          <w:highlight w:val="green"/>
        </w:rPr>
        <w:t xml:space="preserve">principles </w:t>
      </w:r>
      <w:r w:rsidRPr="00A766E1">
        <w:rPr>
          <w:rStyle w:val="Emphasis"/>
          <w:highlight w:val="green"/>
        </w:rPr>
        <w:t>inherent</w:t>
      </w:r>
      <w:r w:rsidRPr="00A766E1">
        <w:rPr>
          <w:rStyle w:val="StyleUnderline"/>
          <w:highlight w:val="green"/>
        </w:rPr>
        <w:t xml:space="preserve"> in</w:t>
      </w:r>
      <w:r w:rsidRPr="003132F8">
        <w:rPr>
          <w:rStyle w:val="StyleUnderline"/>
        </w:rPr>
        <w:t xml:space="preserve"> political and economic </w:t>
      </w:r>
      <w:r w:rsidRPr="00A766E1">
        <w:rPr>
          <w:rStyle w:val="StyleUnderline"/>
          <w:highlight w:val="green"/>
        </w:rPr>
        <w:t>liberalism have</w:t>
      </w:r>
      <w:r w:rsidRPr="003132F8">
        <w:rPr>
          <w:rStyle w:val="StyleUnderline"/>
        </w:rPr>
        <w:t> </w:t>
      </w:r>
      <w:r w:rsidRPr="003132F8">
        <w:rPr>
          <w:rStyle w:val="Emphasis"/>
        </w:rPr>
        <w:t xml:space="preserve">universal </w:t>
      </w:r>
      <w:r w:rsidRPr="00A766E1">
        <w:rPr>
          <w:rStyle w:val="Emphasis"/>
          <w:highlight w:val="green"/>
        </w:rPr>
        <w:t>appeal</w:t>
      </w:r>
      <w:r w:rsidRPr="003619E1">
        <w:rPr>
          <w:sz w:val="16"/>
        </w:rPr>
        <w:t xml:space="preserve">, as </w:t>
      </w:r>
      <w:r w:rsidRPr="003132F8">
        <w:rPr>
          <w:rStyle w:val="StyleUnderline"/>
        </w:rPr>
        <w:t>evidenced by the </w:t>
      </w:r>
      <w:r w:rsidRPr="003132F8">
        <w:rPr>
          <w:rStyle w:val="Emphasis"/>
        </w:rPr>
        <w:t>remarkable spread</w:t>
      </w:r>
      <w:r w:rsidRPr="003132F8">
        <w:rPr>
          <w:rStyle w:val="StyleUnderline"/>
        </w:rPr>
        <w:t xml:space="preserve"> of </w:t>
      </w:r>
      <w:r w:rsidRPr="003132F8">
        <w:rPr>
          <w:rStyle w:val="Emphasis"/>
        </w:rPr>
        <w:t>democracy</w:t>
      </w:r>
      <w:r w:rsidRPr="003132F8">
        <w:rPr>
          <w:rStyle w:val="StyleUnderline"/>
        </w:rPr>
        <w:t xml:space="preserve"> and the </w:t>
      </w:r>
      <w:r w:rsidRPr="003132F8">
        <w:rPr>
          <w:rStyle w:val="Emphasis"/>
        </w:rPr>
        <w:t>free market</w:t>
      </w:r>
      <w:r w:rsidRPr="003132F8">
        <w:rPr>
          <w:rStyle w:val="StyleUnderline"/>
        </w:rPr>
        <w:t xml:space="preserve"> across</w:t>
      </w:r>
      <w:r w:rsidRPr="003619E1">
        <w:rPr>
          <w:sz w:val="16"/>
        </w:rPr>
        <w:t xml:space="preserve"> widely </w:t>
      </w:r>
      <w:r w:rsidRPr="003132F8">
        <w:rPr>
          <w:rStyle w:val="StyleUnderline"/>
        </w:rPr>
        <w:t xml:space="preserve">disparate cultures and geographies. </w:t>
      </w:r>
      <w:r w:rsidRPr="00A766E1">
        <w:rPr>
          <w:rStyle w:val="StyleUnderline"/>
          <w:highlight w:val="green"/>
        </w:rPr>
        <w:t>But that</w:t>
      </w:r>
      <w:r w:rsidRPr="003619E1">
        <w:rPr>
          <w:sz w:val="16"/>
        </w:rPr>
        <w:t xml:space="preserve"> fact </w:t>
      </w:r>
      <w:r w:rsidRPr="00A766E1">
        <w:rPr>
          <w:rStyle w:val="Emphasis"/>
          <w:highlight w:val="green"/>
        </w:rPr>
        <w:t>only confers</w:t>
      </w:r>
      <w:r w:rsidRPr="003132F8">
        <w:rPr>
          <w:rStyle w:val="StyleUnderline"/>
        </w:rPr>
        <w:t xml:space="preserve"> a </w:t>
      </w:r>
      <w:r w:rsidRPr="003132F8">
        <w:rPr>
          <w:rStyle w:val="Emphasis"/>
        </w:rPr>
        <w:t xml:space="preserve">foreign policy </w:t>
      </w:r>
      <w:r w:rsidRPr="00A766E1">
        <w:rPr>
          <w:rStyle w:val="Emphasis"/>
          <w:highlight w:val="green"/>
        </w:rPr>
        <w:t>advantage</w:t>
      </w:r>
      <w:r w:rsidRPr="003132F8">
        <w:rPr>
          <w:rStyle w:val="StyleUnderline"/>
        </w:rPr>
        <w:t xml:space="preserve"> on </w:t>
      </w:r>
      <w:r w:rsidRPr="003619E1">
        <w:rPr>
          <w:rStyle w:val="StyleUnderline"/>
        </w:rPr>
        <w:t xml:space="preserve">Washington </w:t>
      </w:r>
      <w:r w:rsidRPr="00A766E1">
        <w:rPr>
          <w:rStyle w:val="StyleUnderline"/>
          <w:highlight w:val="green"/>
        </w:rPr>
        <w:t xml:space="preserve">if it </w:t>
      </w:r>
      <w:r w:rsidRPr="00A766E1">
        <w:rPr>
          <w:rStyle w:val="Emphasis"/>
          <w:highlight w:val="green"/>
        </w:rPr>
        <w:t>maintains</w:t>
      </w:r>
      <w:r w:rsidRPr="003132F8">
        <w:rPr>
          <w:rStyle w:val="StyleUnderline"/>
        </w:rPr>
        <w:t xml:space="preserve"> a </w:t>
      </w:r>
      <w:r w:rsidRPr="003132F8">
        <w:rPr>
          <w:rStyle w:val="Emphasis"/>
        </w:rPr>
        <w:t xml:space="preserve">position of </w:t>
      </w:r>
      <w:r w:rsidRPr="00A766E1">
        <w:rPr>
          <w:rStyle w:val="Emphasis"/>
          <w:highlight w:val="green"/>
        </w:rPr>
        <w:t>leadership</w:t>
      </w:r>
      <w:r w:rsidRPr="00A766E1">
        <w:rPr>
          <w:rStyle w:val="StyleUnderline"/>
          <w:highlight w:val="green"/>
        </w:rPr>
        <w:t xml:space="preserve"> by example</w:t>
      </w:r>
      <w:r w:rsidRPr="003132F8">
        <w:rPr>
          <w:rStyle w:val="StyleUnderline"/>
        </w:rPr>
        <w:t xml:space="preserve"> within</w:t>
      </w:r>
      <w:r w:rsidRPr="003619E1">
        <w:rPr>
          <w:sz w:val="16"/>
        </w:rPr>
        <w:t xml:space="preserve"> its own </w:t>
      </w:r>
      <w:r w:rsidRPr="003132F8">
        <w:rPr>
          <w:rStyle w:val="StyleUnderline"/>
        </w:rPr>
        <w:t>democratic politics</w:t>
      </w:r>
      <w:r w:rsidRPr="003619E1">
        <w:rPr>
          <w:sz w:val="16"/>
        </w:rPr>
        <w:t>.</w:t>
      </w:r>
    </w:p>
    <w:p w14:paraId="6CB61CAF" w14:textId="77777777" w:rsidR="00783B0D" w:rsidRPr="003619E1" w:rsidRDefault="00783B0D" w:rsidP="00783B0D">
      <w:pPr>
        <w:rPr>
          <w:sz w:val="16"/>
        </w:rPr>
      </w:pPr>
      <w:r w:rsidRPr="003132F8">
        <w:rPr>
          <w:rStyle w:val="StyleUnderline"/>
        </w:rPr>
        <w:t xml:space="preserve">The </w:t>
      </w:r>
      <w:r w:rsidRPr="003132F8">
        <w:rPr>
          <w:rStyle w:val="Emphasis"/>
        </w:rPr>
        <w:t xml:space="preserve">nationwide </w:t>
      </w:r>
      <w:r w:rsidRPr="00A766E1">
        <w:rPr>
          <w:rStyle w:val="Emphasis"/>
          <w:highlight w:val="green"/>
        </w:rPr>
        <w:t>protest</w:t>
      </w:r>
      <w:r w:rsidRPr="003619E1">
        <w:rPr>
          <w:sz w:val="16"/>
        </w:rPr>
        <w:t xml:space="preserve"> movement </w:t>
      </w:r>
      <w:r w:rsidRPr="003132F8">
        <w:rPr>
          <w:rStyle w:val="StyleUnderline"/>
        </w:rPr>
        <w:t>sparked by the murder of</w:t>
      </w:r>
      <w:r w:rsidRPr="003619E1">
        <w:rPr>
          <w:sz w:val="16"/>
        </w:rPr>
        <w:t xml:space="preserve"> George </w:t>
      </w:r>
      <w:r w:rsidRPr="003132F8">
        <w:rPr>
          <w:rStyle w:val="StyleUnderline"/>
        </w:rPr>
        <w:t xml:space="preserve">Floyd, and the </w:t>
      </w:r>
      <w:r w:rsidRPr="003132F8">
        <w:rPr>
          <w:rStyle w:val="Emphasis"/>
        </w:rPr>
        <w:t>aggressive response</w:t>
      </w:r>
      <w:r w:rsidRPr="003132F8">
        <w:rPr>
          <w:rStyle w:val="StyleUnderline"/>
        </w:rPr>
        <w:t xml:space="preserve"> by</w:t>
      </w:r>
      <w:r w:rsidRPr="003619E1">
        <w:rPr>
          <w:sz w:val="16"/>
        </w:rPr>
        <w:t xml:space="preserve"> some </w:t>
      </w:r>
      <w:r w:rsidRPr="003132F8">
        <w:rPr>
          <w:rStyle w:val="StyleUnderline"/>
        </w:rPr>
        <w:t>law enforcement</w:t>
      </w:r>
      <w:r w:rsidRPr="003619E1">
        <w:rPr>
          <w:sz w:val="16"/>
        </w:rPr>
        <w:t xml:space="preserve"> and government officials, </w:t>
      </w:r>
      <w:r w:rsidRPr="003132F8">
        <w:rPr>
          <w:rStyle w:val="StyleUnderline"/>
        </w:rPr>
        <w:t xml:space="preserve">have </w:t>
      </w:r>
      <w:r w:rsidRPr="00A766E1">
        <w:rPr>
          <w:rStyle w:val="StyleUnderline"/>
          <w:highlight w:val="green"/>
        </w:rPr>
        <w:t>triggered a</w:t>
      </w:r>
      <w:r w:rsidRPr="003132F8">
        <w:rPr>
          <w:rStyle w:val="StyleUnderline"/>
        </w:rPr>
        <w:t xml:space="preserve"> </w:t>
      </w:r>
      <w:r w:rsidRPr="003132F8">
        <w:rPr>
          <w:rStyle w:val="Emphasis"/>
        </w:rPr>
        <w:t xml:space="preserve">crucial </w:t>
      </w:r>
      <w:r w:rsidRPr="00A766E1">
        <w:rPr>
          <w:rStyle w:val="Emphasis"/>
          <w:highlight w:val="green"/>
        </w:rPr>
        <w:t>test</w:t>
      </w:r>
      <w:r w:rsidRPr="00A766E1">
        <w:rPr>
          <w:rStyle w:val="StyleUnderline"/>
          <w:highlight w:val="green"/>
        </w:rPr>
        <w:t xml:space="preserve"> for</w:t>
      </w:r>
      <w:r w:rsidRPr="003132F8">
        <w:rPr>
          <w:rStyle w:val="StyleUnderline"/>
        </w:rPr>
        <w:t xml:space="preserve"> </w:t>
      </w:r>
      <w:r w:rsidRPr="003132F8">
        <w:rPr>
          <w:rStyle w:val="Emphasis"/>
        </w:rPr>
        <w:t xml:space="preserve">American </w:t>
      </w:r>
      <w:r w:rsidRPr="00A766E1">
        <w:rPr>
          <w:rStyle w:val="Emphasis"/>
          <w:highlight w:val="green"/>
        </w:rPr>
        <w:t>democracy</w:t>
      </w:r>
      <w:r w:rsidRPr="00A766E1">
        <w:rPr>
          <w:rStyle w:val="StyleUnderline"/>
          <w:highlight w:val="green"/>
        </w:rPr>
        <w:t xml:space="preserve"> and made these</w:t>
      </w:r>
      <w:r w:rsidRPr="003132F8">
        <w:rPr>
          <w:rStyle w:val="StyleUnderline"/>
        </w:rPr>
        <w:t xml:space="preserve"> issues </w:t>
      </w:r>
      <w:r w:rsidRPr="00A766E1">
        <w:rPr>
          <w:rStyle w:val="StyleUnderline"/>
          <w:highlight w:val="green"/>
        </w:rPr>
        <w:t xml:space="preserve">a </w:t>
      </w:r>
      <w:r w:rsidRPr="00A766E1">
        <w:rPr>
          <w:rStyle w:val="Emphasis"/>
          <w:highlight w:val="green"/>
        </w:rPr>
        <w:t>focal point</w:t>
      </w:r>
      <w:r w:rsidRPr="00A766E1">
        <w:rPr>
          <w:rStyle w:val="StyleUnderline"/>
          <w:highlight w:val="green"/>
        </w:rPr>
        <w:t xml:space="preserve"> for</w:t>
      </w:r>
      <w:r w:rsidRPr="003132F8">
        <w:rPr>
          <w:rStyle w:val="StyleUnderline"/>
        </w:rPr>
        <w:t xml:space="preserve"> </w:t>
      </w:r>
      <w:r w:rsidRPr="003132F8">
        <w:rPr>
          <w:rStyle w:val="Emphasis"/>
        </w:rPr>
        <w:t xml:space="preserve">world </w:t>
      </w:r>
      <w:r w:rsidRPr="00A766E1">
        <w:rPr>
          <w:rStyle w:val="Emphasis"/>
          <w:highlight w:val="green"/>
        </w:rPr>
        <w:t>attention</w:t>
      </w:r>
      <w:r w:rsidRPr="00A766E1">
        <w:rPr>
          <w:rStyle w:val="StyleUnderline"/>
          <w:highlight w:val="green"/>
        </w:rPr>
        <w:t>. Americans coming</w:t>
      </w:r>
      <w:r w:rsidRPr="003132F8">
        <w:rPr>
          <w:rStyle w:val="StyleUnderline"/>
        </w:rPr>
        <w:t xml:space="preserve"> together </w:t>
      </w:r>
      <w:r w:rsidRPr="00A766E1">
        <w:rPr>
          <w:rStyle w:val="StyleUnderline"/>
          <w:highlight w:val="green"/>
        </w:rPr>
        <w:t xml:space="preserve">to </w:t>
      </w:r>
      <w:proofErr w:type="gramStart"/>
      <w:r w:rsidRPr="00A766E1">
        <w:rPr>
          <w:rStyle w:val="Emphasis"/>
          <w:highlight w:val="green"/>
        </w:rPr>
        <w:t>confront</w:t>
      </w:r>
      <w:proofErr w:type="gramEnd"/>
      <w:r w:rsidRPr="003619E1">
        <w:rPr>
          <w:sz w:val="16"/>
        </w:rPr>
        <w:t xml:space="preserve"> and redress </w:t>
      </w:r>
      <w:r w:rsidRPr="00A766E1">
        <w:rPr>
          <w:rStyle w:val="Emphasis"/>
          <w:highlight w:val="green"/>
        </w:rPr>
        <w:t>injustice</w:t>
      </w:r>
      <w:r w:rsidRPr="00A766E1">
        <w:rPr>
          <w:rStyle w:val="StyleUnderline"/>
          <w:highlight w:val="green"/>
        </w:rPr>
        <w:t xml:space="preserve"> can</w:t>
      </w:r>
      <w:r w:rsidRPr="003132F8">
        <w:rPr>
          <w:rStyle w:val="StyleUnderline"/>
        </w:rPr>
        <w:t xml:space="preserve"> </w:t>
      </w:r>
      <w:r w:rsidRPr="003132F8">
        <w:rPr>
          <w:rStyle w:val="Emphasis"/>
        </w:rPr>
        <w:t xml:space="preserve">powerfully </w:t>
      </w:r>
      <w:r w:rsidRPr="00A766E1">
        <w:rPr>
          <w:rStyle w:val="Emphasis"/>
          <w:highlight w:val="green"/>
        </w:rPr>
        <w:t>reinforce</w:t>
      </w:r>
      <w:r w:rsidRPr="003132F8">
        <w:rPr>
          <w:rStyle w:val="StyleUnderline"/>
        </w:rPr>
        <w:t xml:space="preserve"> Washington’s </w:t>
      </w:r>
      <w:r w:rsidRPr="00A766E1">
        <w:rPr>
          <w:rStyle w:val="StyleUnderline"/>
          <w:highlight w:val="green"/>
        </w:rPr>
        <w:t>leadership</w:t>
      </w:r>
      <w:r w:rsidRPr="003132F8">
        <w:rPr>
          <w:rStyle w:val="StyleUnderline"/>
        </w:rPr>
        <w:t xml:space="preserve"> by example</w:t>
      </w:r>
      <w:r w:rsidRPr="003619E1">
        <w:rPr>
          <w:sz w:val="16"/>
        </w:rPr>
        <w:t>. When we fail to live up to our own ideals, however, it can pose significant foreign policy challenges, including tensions with close allies.</w:t>
      </w:r>
    </w:p>
    <w:p w14:paraId="21776721" w14:textId="77777777" w:rsidR="00783B0D" w:rsidRPr="003619E1" w:rsidRDefault="00783B0D" w:rsidP="00783B0D">
      <w:pPr>
        <w:rPr>
          <w:sz w:val="16"/>
        </w:rPr>
      </w:pPr>
      <w:r w:rsidRPr="003132F8">
        <w:rPr>
          <w:rStyle w:val="StyleUnderline"/>
        </w:rPr>
        <w:t>The murder of</w:t>
      </w:r>
      <w:r w:rsidRPr="003619E1">
        <w:rPr>
          <w:sz w:val="16"/>
        </w:rPr>
        <w:t xml:space="preserve"> George </w:t>
      </w:r>
      <w:r w:rsidRPr="00A766E1">
        <w:rPr>
          <w:rStyle w:val="StyleUnderline"/>
          <w:highlight w:val="green"/>
        </w:rPr>
        <w:t>Floyd</w:t>
      </w:r>
      <w:r w:rsidRPr="003619E1">
        <w:rPr>
          <w:sz w:val="16"/>
        </w:rPr>
        <w:t xml:space="preserve"> has </w:t>
      </w:r>
      <w:r w:rsidRPr="00A766E1">
        <w:rPr>
          <w:rStyle w:val="StyleUnderline"/>
          <w:highlight w:val="green"/>
        </w:rPr>
        <w:t xml:space="preserve">provoked a </w:t>
      </w:r>
      <w:r w:rsidRPr="00A766E1">
        <w:rPr>
          <w:rStyle w:val="Emphasis"/>
          <w:highlight w:val="green"/>
        </w:rPr>
        <w:t>reverberating</w:t>
      </w:r>
      <w:r w:rsidRPr="003132F8">
        <w:rPr>
          <w:rStyle w:val="Emphasis"/>
        </w:rPr>
        <w:t xml:space="preserve"> global </w:t>
      </w:r>
      <w:r w:rsidRPr="00A766E1">
        <w:rPr>
          <w:rStyle w:val="Emphasis"/>
          <w:highlight w:val="green"/>
        </w:rPr>
        <w:t>reaction</w:t>
      </w:r>
      <w:r w:rsidRPr="003132F8">
        <w:rPr>
          <w:rStyle w:val="StyleUnderline"/>
        </w:rPr>
        <w:t xml:space="preserve">, with protests </w:t>
      </w:r>
      <w:r w:rsidRPr="003132F8">
        <w:rPr>
          <w:rStyle w:val="Emphasis"/>
        </w:rPr>
        <w:t>erupting</w:t>
      </w:r>
      <w:r w:rsidRPr="003132F8">
        <w:rPr>
          <w:rStyle w:val="StyleUnderline"/>
        </w:rPr>
        <w:t xml:space="preserve"> around the </w:t>
      </w:r>
      <w:r w:rsidRPr="003132F8">
        <w:rPr>
          <w:rStyle w:val="Emphasis"/>
        </w:rPr>
        <w:t>world</w:t>
      </w:r>
      <w:r w:rsidRPr="003132F8">
        <w:rPr>
          <w:rStyle w:val="StyleUnderline"/>
        </w:rPr>
        <w:t xml:space="preserve"> and foreign leaders condemning</w:t>
      </w:r>
      <w:r w:rsidRPr="003619E1">
        <w:rPr>
          <w:sz w:val="16"/>
        </w:rPr>
        <w:t xml:space="preserve"> both the murder as well as </w:t>
      </w:r>
      <w:r w:rsidRPr="003132F8">
        <w:rPr>
          <w:rStyle w:val="StyleUnderline"/>
        </w:rPr>
        <w:t>the U.S. government’s reaction</w:t>
      </w:r>
      <w:r w:rsidRPr="003619E1">
        <w:rPr>
          <w:sz w:val="16"/>
        </w:rPr>
        <w:t xml:space="preserve"> to resulting protests. The Australian prime minister, for example, expressed outrage and alarm after an Australian reporter was slammed with a shield and punched by federal law enforcement officers clearing Lafayette Square ahead of the president’s visit to St. John’s church. </w:t>
      </w:r>
      <w:r w:rsidRPr="003132F8">
        <w:rPr>
          <w:rStyle w:val="StyleUnderline"/>
        </w:rPr>
        <w:t xml:space="preserve">Leaders from the </w:t>
      </w:r>
      <w:r w:rsidRPr="003132F8">
        <w:rPr>
          <w:rStyle w:val="Emphasis"/>
        </w:rPr>
        <w:t>U</w:t>
      </w:r>
      <w:r w:rsidRPr="003619E1">
        <w:rPr>
          <w:sz w:val="16"/>
        </w:rPr>
        <w:t xml:space="preserve">nited </w:t>
      </w:r>
      <w:r w:rsidRPr="003132F8">
        <w:rPr>
          <w:rStyle w:val="Emphasis"/>
        </w:rPr>
        <w:t>K</w:t>
      </w:r>
      <w:r w:rsidRPr="003619E1">
        <w:rPr>
          <w:sz w:val="16"/>
        </w:rPr>
        <w:t xml:space="preserve">ingdom, </w:t>
      </w:r>
      <w:r w:rsidRPr="003132F8">
        <w:rPr>
          <w:rStyle w:val="Emphasis"/>
        </w:rPr>
        <w:t>E</w:t>
      </w:r>
      <w:r w:rsidRPr="003619E1">
        <w:rPr>
          <w:sz w:val="16"/>
        </w:rPr>
        <w:t xml:space="preserve">uropean </w:t>
      </w:r>
      <w:r w:rsidRPr="003132F8">
        <w:rPr>
          <w:rStyle w:val="Emphasis"/>
        </w:rPr>
        <w:t>U</w:t>
      </w:r>
      <w:r w:rsidRPr="003619E1">
        <w:rPr>
          <w:sz w:val="16"/>
        </w:rPr>
        <w:t xml:space="preserve">nion, </w:t>
      </w:r>
      <w:r w:rsidRPr="003132F8">
        <w:rPr>
          <w:rStyle w:val="StyleUnderline"/>
        </w:rPr>
        <w:t xml:space="preserve">and </w:t>
      </w:r>
      <w:r w:rsidRPr="003132F8">
        <w:rPr>
          <w:rStyle w:val="Emphasis"/>
        </w:rPr>
        <w:t>Canada</w:t>
      </w:r>
      <w:r w:rsidRPr="003132F8">
        <w:rPr>
          <w:rStyle w:val="StyleUnderline"/>
        </w:rPr>
        <w:t> all expressed</w:t>
      </w:r>
      <w:r w:rsidRPr="003619E1">
        <w:rPr>
          <w:sz w:val="16"/>
        </w:rPr>
        <w:t xml:space="preserve"> their </w:t>
      </w:r>
      <w:r w:rsidRPr="003132F8">
        <w:rPr>
          <w:rStyle w:val="StyleUnderline"/>
        </w:rPr>
        <w:t>concerns</w:t>
      </w:r>
      <w:r w:rsidRPr="003619E1">
        <w:rPr>
          <w:sz w:val="16"/>
        </w:rPr>
        <w:t xml:space="preserve"> about developments in the United States, and Spanish Prime Minister Pedro Sanchez declared his solidarity with protestors, explaining, “obviously we are all very concerned about the authoritarian debate and those authoritarian ways that we are seeing as a response to some demonstrations.”</w:t>
      </w:r>
    </w:p>
    <w:p w14:paraId="7CBC12B5" w14:textId="77777777" w:rsidR="00783B0D" w:rsidRDefault="00783B0D" w:rsidP="00783B0D">
      <w:pPr>
        <w:rPr>
          <w:sz w:val="16"/>
        </w:rPr>
      </w:pPr>
      <w:r w:rsidRPr="003619E1">
        <w:rPr>
          <w:sz w:val="16"/>
        </w:rPr>
        <w:t xml:space="preserve">Similarly, </w:t>
      </w:r>
      <w:r w:rsidRPr="003132F8">
        <w:rPr>
          <w:rStyle w:val="StyleUnderline"/>
        </w:rPr>
        <w:t>the head of the African</w:t>
      </w:r>
      <w:r w:rsidRPr="003619E1">
        <w:rPr>
          <w:sz w:val="16"/>
        </w:rPr>
        <w:t xml:space="preserve"> Union </w:t>
      </w:r>
      <w:r w:rsidRPr="003132F8">
        <w:rPr>
          <w:rStyle w:val="StyleUnderline"/>
        </w:rPr>
        <w:t>Commission condemned the murder</w:t>
      </w:r>
      <w:r w:rsidRPr="003619E1">
        <w:rPr>
          <w:sz w:val="16"/>
        </w:rPr>
        <w:t xml:space="preserve"> of George Floyd, </w:t>
      </w:r>
      <w:r w:rsidRPr="003132F8">
        <w:rPr>
          <w:rStyle w:val="StyleUnderline"/>
        </w:rPr>
        <w:t>and “reaffirm[ed]</w:t>
      </w:r>
      <w:r w:rsidRPr="003619E1">
        <w:rPr>
          <w:sz w:val="16"/>
        </w:rPr>
        <w:t xml:space="preserve"> and reiterate[d] the African Union’s </w:t>
      </w:r>
      <w:r w:rsidRPr="003132F8">
        <w:rPr>
          <w:rStyle w:val="StyleUnderline"/>
        </w:rPr>
        <w:t>rejection of</w:t>
      </w:r>
      <w:r w:rsidRPr="003619E1">
        <w:rPr>
          <w:sz w:val="16"/>
        </w:rPr>
        <w:t xml:space="preserve"> continuing </w:t>
      </w:r>
      <w:r w:rsidRPr="003132F8">
        <w:rPr>
          <w:rStyle w:val="StyleUnderline"/>
        </w:rPr>
        <w:t xml:space="preserve">discriminatory practices against Black citizens of the USA.” </w:t>
      </w:r>
      <w:r w:rsidRPr="00A766E1">
        <w:rPr>
          <w:rStyle w:val="StyleUnderline"/>
          <w:highlight w:val="green"/>
        </w:rPr>
        <w:t>Leadership</w:t>
      </w:r>
      <w:r w:rsidRPr="003619E1">
        <w:rPr>
          <w:sz w:val="16"/>
        </w:rPr>
        <w:t xml:space="preserve"> from African nations subsequently </w:t>
      </w:r>
      <w:r w:rsidRPr="00A766E1">
        <w:rPr>
          <w:rStyle w:val="StyleUnderline"/>
          <w:highlight w:val="green"/>
        </w:rPr>
        <w:t xml:space="preserve">drove the </w:t>
      </w:r>
      <w:r w:rsidRPr="00A766E1">
        <w:rPr>
          <w:rStyle w:val="Emphasis"/>
          <w:highlight w:val="green"/>
        </w:rPr>
        <w:t>UN</w:t>
      </w:r>
      <w:r w:rsidRPr="003132F8">
        <w:rPr>
          <w:rStyle w:val="Emphasis"/>
        </w:rPr>
        <w:t xml:space="preserve"> Human Rights Council</w:t>
      </w:r>
      <w:r w:rsidRPr="003132F8">
        <w:rPr>
          <w:rStyle w:val="StyleUnderline"/>
        </w:rPr>
        <w:t xml:space="preserve"> </w:t>
      </w:r>
      <w:r w:rsidRPr="003619E1">
        <w:rPr>
          <w:sz w:val="16"/>
        </w:rPr>
        <w:t xml:space="preserve">to call upon the UN’s top rights official </w:t>
      </w:r>
      <w:r w:rsidRPr="00A766E1">
        <w:rPr>
          <w:rStyle w:val="StyleUnderline"/>
          <w:highlight w:val="green"/>
        </w:rPr>
        <w:t>to</w:t>
      </w:r>
      <w:r w:rsidRPr="00997708">
        <w:rPr>
          <w:rStyle w:val="StyleUnderline"/>
        </w:rPr>
        <w:t xml:space="preserve"> </w:t>
      </w:r>
      <w:r w:rsidRPr="00997708">
        <w:rPr>
          <w:rStyle w:val="Emphasis"/>
        </w:rPr>
        <w:t>spearhead efforts</w:t>
      </w:r>
      <w:r w:rsidRPr="00997708">
        <w:rPr>
          <w:rStyle w:val="StyleUnderline"/>
        </w:rPr>
        <w:t xml:space="preserve"> to </w:t>
      </w:r>
      <w:r w:rsidRPr="00A766E1">
        <w:rPr>
          <w:rStyle w:val="StyleUnderline"/>
          <w:highlight w:val="green"/>
        </w:rPr>
        <w:t xml:space="preserve">“address </w:t>
      </w:r>
      <w:r w:rsidRPr="00A766E1">
        <w:rPr>
          <w:rStyle w:val="Emphasis"/>
          <w:highlight w:val="green"/>
        </w:rPr>
        <w:t>systemic racism</w:t>
      </w:r>
      <w:r w:rsidRPr="00997708">
        <w:rPr>
          <w:rStyle w:val="StyleUnderline"/>
        </w:rPr>
        <w:t xml:space="preserve"> against people of African descent by law</w:t>
      </w:r>
      <w:r w:rsidRPr="003619E1">
        <w:rPr>
          <w:sz w:val="16"/>
        </w:rPr>
        <w:t xml:space="preserve"> enforcement </w:t>
      </w:r>
      <w:r w:rsidRPr="00997708">
        <w:rPr>
          <w:rStyle w:val="StyleUnderline"/>
        </w:rPr>
        <w:t>agencies.”</w:t>
      </w:r>
      <w:r w:rsidRPr="003619E1">
        <w:rPr>
          <w:sz w:val="16"/>
        </w:rPr>
        <w:t xml:space="preserve"> There were also protests in the heart of downtown Tokyo, when hundreds of protesters chanted slogans in English and Japanese expressing solidarity for the Black Lives Matter movement.</w:t>
      </w:r>
    </w:p>
    <w:p w14:paraId="165052C5" w14:textId="77777777" w:rsidR="00783B0D" w:rsidRPr="00C8003D" w:rsidRDefault="00783B0D" w:rsidP="00783B0D">
      <w:pPr>
        <w:pStyle w:val="Heading4"/>
      </w:pPr>
      <w:r>
        <w:t xml:space="preserve">Successful protests make </w:t>
      </w:r>
      <w:r>
        <w:rPr>
          <w:u w:val="single"/>
        </w:rPr>
        <w:t>other fields</w:t>
      </w:r>
      <w:r>
        <w:t xml:space="preserve"> stronger.</w:t>
      </w:r>
    </w:p>
    <w:p w14:paraId="2283FE19" w14:textId="77777777" w:rsidR="00783B0D" w:rsidRPr="003619E1"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3CB7D734" w14:textId="77777777" w:rsidR="00783B0D" w:rsidRPr="00C8003D" w:rsidRDefault="00783B0D" w:rsidP="00783B0D">
      <w:pPr>
        <w:rPr>
          <w:sz w:val="16"/>
        </w:rPr>
      </w:pPr>
      <w:r w:rsidRPr="00997708">
        <w:rPr>
          <w:rStyle w:val="StyleUnderline"/>
        </w:rPr>
        <w:t xml:space="preserve">These </w:t>
      </w:r>
      <w:r w:rsidRPr="00A766E1">
        <w:rPr>
          <w:rStyle w:val="StyleUnderline"/>
          <w:highlight w:val="green"/>
        </w:rPr>
        <w:t>advances</w:t>
      </w:r>
      <w:r w:rsidRPr="00C8003D">
        <w:rPr>
          <w:sz w:val="16"/>
        </w:rPr>
        <w:t xml:space="preserve"> have </w:t>
      </w:r>
      <w:r w:rsidRPr="00A766E1">
        <w:rPr>
          <w:rStyle w:val="StyleUnderline"/>
          <w:highlight w:val="green"/>
        </w:rPr>
        <w:t>made this country</w:t>
      </w:r>
      <w:r w:rsidRPr="00997708">
        <w:rPr>
          <w:rStyle w:val="StyleUnderline"/>
        </w:rPr>
        <w:t xml:space="preserve"> far </w:t>
      </w:r>
      <w:r w:rsidRPr="00A766E1">
        <w:rPr>
          <w:rStyle w:val="Emphasis"/>
          <w:highlight w:val="green"/>
        </w:rPr>
        <w:t>stronger</w:t>
      </w:r>
      <w:r w:rsidRPr="00997708">
        <w:rPr>
          <w:rStyle w:val="StyleUnderline"/>
        </w:rPr>
        <w:t xml:space="preserve">, </w:t>
      </w:r>
      <w:r w:rsidRPr="00997708">
        <w:rPr>
          <w:rStyle w:val="Emphasis"/>
        </w:rPr>
        <w:t xml:space="preserve">more </w:t>
      </w:r>
      <w:r w:rsidRPr="00A766E1">
        <w:rPr>
          <w:rStyle w:val="Emphasis"/>
          <w:highlight w:val="green"/>
        </w:rPr>
        <w:t>resilient</w:t>
      </w:r>
      <w:r w:rsidRPr="00A766E1">
        <w:rPr>
          <w:rStyle w:val="StyleUnderline"/>
          <w:highlight w:val="green"/>
        </w:rPr>
        <w:t>, and</w:t>
      </w:r>
      <w:r w:rsidRPr="00997708">
        <w:rPr>
          <w:rStyle w:val="StyleUnderline"/>
        </w:rPr>
        <w:t xml:space="preserve"> </w:t>
      </w:r>
      <w:r w:rsidRPr="00997708">
        <w:rPr>
          <w:rStyle w:val="Emphasis"/>
        </w:rPr>
        <w:t xml:space="preserve">more </w:t>
      </w:r>
      <w:r w:rsidRPr="00A766E1">
        <w:rPr>
          <w:rStyle w:val="Emphasis"/>
          <w:highlight w:val="green"/>
        </w:rPr>
        <w:t>attractive</w:t>
      </w:r>
      <w:r w:rsidRPr="00997708">
        <w:rPr>
          <w:rStyle w:val="StyleUnderline"/>
        </w:rPr>
        <w:t xml:space="preserve"> as an </w:t>
      </w:r>
      <w:r w:rsidRPr="00997708">
        <w:rPr>
          <w:rStyle w:val="Emphasis"/>
        </w:rPr>
        <w:t>example</w:t>
      </w:r>
      <w:r w:rsidRPr="00997708">
        <w:rPr>
          <w:rStyle w:val="StyleUnderline"/>
        </w:rPr>
        <w:t xml:space="preserve"> for people worldwide — whether</w:t>
      </w:r>
      <w:r w:rsidRPr="00C8003D">
        <w:rPr>
          <w:sz w:val="16"/>
        </w:rPr>
        <w:t xml:space="preserve"> their </w:t>
      </w:r>
      <w:r w:rsidRPr="00997708">
        <w:rPr>
          <w:rStyle w:val="StyleUnderline"/>
        </w:rPr>
        <w:t>governments are allies or adversaries</w:t>
      </w:r>
      <w:r w:rsidRPr="00C8003D">
        <w:rPr>
          <w:sz w:val="16"/>
        </w:rPr>
        <w:t xml:space="preserve"> of the United States. </w:t>
      </w:r>
      <w:r w:rsidRPr="001B1BA9">
        <w:rPr>
          <w:rStyle w:val="StyleUnderline"/>
        </w:rPr>
        <w:t xml:space="preserve">The </w:t>
      </w:r>
      <w:r w:rsidRPr="00A766E1">
        <w:rPr>
          <w:rStyle w:val="StyleUnderline"/>
          <w:highlight w:val="green"/>
        </w:rPr>
        <w:t xml:space="preserve">pursuit of </w:t>
      </w:r>
      <w:r w:rsidRPr="00A766E1">
        <w:rPr>
          <w:rStyle w:val="Emphasis"/>
          <w:highlight w:val="green"/>
        </w:rPr>
        <w:t>justice</w:t>
      </w:r>
      <w:r w:rsidRPr="00C8003D">
        <w:rPr>
          <w:sz w:val="16"/>
        </w:rPr>
        <w:t xml:space="preserve"> and expansion of opportunity </w:t>
      </w:r>
      <w:r w:rsidRPr="001B1BA9">
        <w:rPr>
          <w:rStyle w:val="StyleUnderline"/>
        </w:rPr>
        <w:t xml:space="preserve">for all Americans </w:t>
      </w:r>
      <w:r w:rsidRPr="00A766E1">
        <w:rPr>
          <w:rStyle w:val="StyleUnderline"/>
          <w:highlight w:val="green"/>
        </w:rPr>
        <w:t>have been</w:t>
      </w:r>
      <w:r w:rsidRPr="001B1BA9">
        <w:rPr>
          <w:rStyle w:val="StyleUnderline"/>
        </w:rPr>
        <w:t xml:space="preserve"> </w:t>
      </w:r>
      <w:r w:rsidRPr="001B1BA9">
        <w:rPr>
          <w:rStyle w:val="Emphasis"/>
        </w:rPr>
        <w:t xml:space="preserve">especially </w:t>
      </w:r>
      <w:r w:rsidRPr="00A766E1">
        <w:rPr>
          <w:rStyle w:val="Emphasis"/>
          <w:highlight w:val="green"/>
        </w:rPr>
        <w:t>compelling</w:t>
      </w:r>
      <w:r w:rsidRPr="00C8003D">
        <w:rPr>
          <w:sz w:val="16"/>
        </w:rPr>
        <w:t xml:space="preserve"> changes. The United States </w:t>
      </w:r>
      <w:r w:rsidRPr="00A766E1">
        <w:rPr>
          <w:rStyle w:val="StyleUnderline"/>
          <w:highlight w:val="green"/>
        </w:rPr>
        <w:t>military, intel</w:t>
      </w:r>
      <w:r w:rsidRPr="001B1BA9">
        <w:rPr>
          <w:rStyle w:val="StyleUnderline"/>
        </w:rPr>
        <w:t>ligence</w:t>
      </w:r>
      <w:r w:rsidRPr="00C8003D">
        <w:rPr>
          <w:sz w:val="16"/>
        </w:rPr>
        <w:t xml:space="preserve"> community, </w:t>
      </w:r>
      <w:r w:rsidRPr="00A766E1">
        <w:rPr>
          <w:rStyle w:val="StyleUnderline"/>
          <w:highlight w:val="green"/>
        </w:rPr>
        <w:t xml:space="preserve">and diplomatic corps were made </w:t>
      </w:r>
      <w:r w:rsidRPr="00A766E1">
        <w:rPr>
          <w:rStyle w:val="Emphasis"/>
          <w:highlight w:val="green"/>
        </w:rPr>
        <w:t>stronger</w:t>
      </w:r>
      <w:r w:rsidRPr="00A766E1">
        <w:rPr>
          <w:rStyle w:val="StyleUnderline"/>
          <w:highlight w:val="green"/>
        </w:rPr>
        <w:t xml:space="preserve"> by </w:t>
      </w:r>
      <w:r w:rsidRPr="00A766E1">
        <w:rPr>
          <w:rStyle w:val="Emphasis"/>
          <w:highlight w:val="green"/>
        </w:rPr>
        <w:t>deseg</w:t>
      </w:r>
      <w:r w:rsidRPr="001B1BA9">
        <w:rPr>
          <w:rStyle w:val="Emphasis"/>
        </w:rPr>
        <w:t>regation</w:t>
      </w:r>
      <w:r w:rsidRPr="001B1BA9">
        <w:rPr>
          <w:rStyle w:val="StyleUnderline"/>
        </w:rPr>
        <w:t xml:space="preserve"> and</w:t>
      </w:r>
      <w:r w:rsidRPr="00C8003D">
        <w:rPr>
          <w:sz w:val="16"/>
        </w:rPr>
        <w:t xml:space="preserve"> the </w:t>
      </w:r>
      <w:r w:rsidRPr="001B1BA9">
        <w:rPr>
          <w:rStyle w:val="Emphasis"/>
        </w:rPr>
        <w:t>integration</w:t>
      </w:r>
      <w:r w:rsidRPr="001B1BA9">
        <w:rPr>
          <w:rStyle w:val="StyleUnderline"/>
        </w:rPr>
        <w:t xml:space="preserve"> of women. </w:t>
      </w:r>
      <w:r w:rsidRPr="00A766E1">
        <w:rPr>
          <w:rStyle w:val="StyleUnderline"/>
          <w:highlight w:val="green"/>
        </w:rPr>
        <w:t>A</w:t>
      </w:r>
      <w:r w:rsidRPr="001B1BA9">
        <w:rPr>
          <w:rStyle w:val="StyleUnderline"/>
        </w:rPr>
        <w:t xml:space="preserve"> more</w:t>
      </w:r>
      <w:r w:rsidRPr="00C8003D">
        <w:rPr>
          <w:sz w:val="16"/>
        </w:rPr>
        <w:t xml:space="preserve"> broadly </w:t>
      </w:r>
      <w:r w:rsidRPr="00A766E1">
        <w:rPr>
          <w:rStyle w:val="Emphasis"/>
          <w:highlight w:val="green"/>
        </w:rPr>
        <w:t>educated society</w:t>
      </w:r>
      <w:r w:rsidRPr="001B1BA9">
        <w:rPr>
          <w:rStyle w:val="StyleUnderline"/>
        </w:rPr>
        <w:t xml:space="preserve">, in which more people have </w:t>
      </w:r>
      <w:r w:rsidRPr="001B1BA9">
        <w:rPr>
          <w:rStyle w:val="Emphasis"/>
        </w:rPr>
        <w:t>access</w:t>
      </w:r>
      <w:r w:rsidRPr="001B1BA9">
        <w:rPr>
          <w:rStyle w:val="StyleUnderline"/>
        </w:rPr>
        <w:t xml:space="preserve"> to higher education, </w:t>
      </w:r>
      <w:r w:rsidRPr="00A766E1">
        <w:rPr>
          <w:rStyle w:val="StyleUnderline"/>
          <w:highlight w:val="green"/>
        </w:rPr>
        <w:t>enabled</w:t>
      </w:r>
      <w:r w:rsidRPr="00C8003D">
        <w:rPr>
          <w:sz w:val="16"/>
        </w:rPr>
        <w:t xml:space="preserve"> remarkable </w:t>
      </w:r>
      <w:r w:rsidRPr="00A766E1">
        <w:rPr>
          <w:rStyle w:val="Emphasis"/>
          <w:highlight w:val="green"/>
        </w:rPr>
        <w:t>tech</w:t>
      </w:r>
      <w:r w:rsidRPr="001B1BA9">
        <w:rPr>
          <w:rStyle w:val="Emphasis"/>
        </w:rPr>
        <w:t>nological advancements</w:t>
      </w:r>
      <w:r w:rsidRPr="001B1BA9">
        <w:rPr>
          <w:rStyle w:val="StyleUnderline"/>
        </w:rPr>
        <w:t xml:space="preserve"> that</w:t>
      </w:r>
      <w:r w:rsidRPr="00C8003D">
        <w:rPr>
          <w:sz w:val="16"/>
        </w:rPr>
        <w:t xml:space="preserve"> have </w:t>
      </w:r>
      <w:r w:rsidRPr="001B1BA9">
        <w:rPr>
          <w:rStyle w:val="StyleUnderline"/>
        </w:rPr>
        <w:t xml:space="preserve">sustained </w:t>
      </w:r>
      <w:r w:rsidRPr="001B1BA9">
        <w:rPr>
          <w:rStyle w:val="Emphasis"/>
        </w:rPr>
        <w:t>innovation</w:t>
      </w:r>
      <w:r w:rsidRPr="001B1BA9">
        <w:rPr>
          <w:rStyle w:val="StyleUnderline"/>
        </w:rPr>
        <w:t xml:space="preserve"> in the</w:t>
      </w:r>
      <w:r w:rsidRPr="00C8003D">
        <w:rPr>
          <w:sz w:val="16"/>
        </w:rPr>
        <w:t xml:space="preserve"> U.S. </w:t>
      </w:r>
      <w:r w:rsidRPr="001B1BA9">
        <w:rPr>
          <w:rStyle w:val="StyleUnderline"/>
        </w:rPr>
        <w:t>economy and created a</w:t>
      </w:r>
      <w:r w:rsidRPr="00C8003D">
        <w:rPr>
          <w:sz w:val="16"/>
        </w:rPr>
        <w:t xml:space="preserve"> technologically </w:t>
      </w:r>
      <w:r w:rsidRPr="001B1BA9">
        <w:rPr>
          <w:rStyle w:val="StyleUnderline"/>
        </w:rPr>
        <w:t>skilled armed force</w:t>
      </w:r>
      <w:r w:rsidRPr="00C8003D">
        <w:rPr>
          <w:sz w:val="16"/>
        </w:rPr>
        <w:t>.</w:t>
      </w:r>
    </w:p>
    <w:p w14:paraId="58E312FC" w14:textId="77777777" w:rsidR="00783B0D" w:rsidRPr="00C867AF" w:rsidRDefault="00783B0D" w:rsidP="00783B0D">
      <w:pPr>
        <w:pStyle w:val="Heading4"/>
      </w:pPr>
      <w:r>
        <w:t xml:space="preserve">No thumpers -- allied </w:t>
      </w:r>
      <w:r>
        <w:rPr>
          <w:u w:val="single"/>
        </w:rPr>
        <w:t>support</w:t>
      </w:r>
      <w:r>
        <w:t xml:space="preserve"> for the U.S. is </w:t>
      </w:r>
      <w:r>
        <w:rPr>
          <w:u w:val="single"/>
        </w:rPr>
        <w:t>high</w:t>
      </w:r>
      <w:r>
        <w:t xml:space="preserve">, but </w:t>
      </w:r>
      <w:r>
        <w:rPr>
          <w:u w:val="single"/>
        </w:rPr>
        <w:t>contingent</w:t>
      </w:r>
      <w:r>
        <w:t xml:space="preserve"> on ability to </w:t>
      </w:r>
      <w:r>
        <w:rPr>
          <w:u w:val="single"/>
        </w:rPr>
        <w:t>channel protests</w:t>
      </w:r>
      <w:r>
        <w:t xml:space="preserve"> effectively. </w:t>
      </w:r>
    </w:p>
    <w:p w14:paraId="1A5C2331" w14:textId="77777777" w:rsidR="00783B0D" w:rsidRPr="00C8003D" w:rsidRDefault="00783B0D" w:rsidP="00783B0D">
      <w:r>
        <w:rPr>
          <w:rStyle w:val="Style13ptBold"/>
        </w:rPr>
        <w:t xml:space="preserve">Denmark and </w:t>
      </w:r>
      <w:proofErr w:type="spellStart"/>
      <w:r>
        <w:rPr>
          <w:rStyle w:val="Style13ptBold"/>
        </w:rPr>
        <w:t>Rojansky</w:t>
      </w:r>
      <w:proofErr w:type="spellEnd"/>
      <w:r>
        <w:rPr>
          <w:rStyle w:val="Style13ptBold"/>
        </w:rPr>
        <w:t xml:space="preserve"> ’20 </w:t>
      </w:r>
      <w:r w:rsidRPr="00DA4606">
        <w:t xml:space="preserve">[Abraham and Matthew; June 25; Adjunct Professor at the Edmund A. Walsh School of Foreign Service at Georgetown University, Director of the Asia Program and Senior Fellow in the Kissinger Institute on China and the United States at the Woodrow Wilson International Center for Scholars; Adjunct Professor at the School of Advanced International Studies at Johns Hopkins University, Director of the Wilson Center’s Kennan Institute; War on the Rocks, “American Success Abroad is Anchored to Problem-Solving at Home,” </w:t>
      </w:r>
      <w:r w:rsidRPr="00D855DB">
        <w:t>https://warontherocks.com/2020/06/american-success-abroad-is-anchored-to-problem-solving-at-home/</w:t>
      </w:r>
      <w:r w:rsidRPr="00DA4606">
        <w:t xml:space="preserve">; RP] </w:t>
      </w:r>
    </w:p>
    <w:p w14:paraId="5BBED9E1" w14:textId="77777777" w:rsidR="00783B0D" w:rsidRPr="00C867AF" w:rsidRDefault="00783B0D" w:rsidP="00783B0D">
      <w:pPr>
        <w:rPr>
          <w:sz w:val="16"/>
        </w:rPr>
      </w:pPr>
      <w:r w:rsidRPr="001B1BA9">
        <w:rPr>
          <w:rStyle w:val="StyleUnderline"/>
        </w:rPr>
        <w:t>Despite</w:t>
      </w:r>
      <w:r w:rsidRPr="00C867AF">
        <w:rPr>
          <w:sz w:val="16"/>
        </w:rPr>
        <w:t xml:space="preserve"> genuinely </w:t>
      </w:r>
      <w:r w:rsidRPr="001B1BA9">
        <w:rPr>
          <w:rStyle w:val="StyleUnderline"/>
        </w:rPr>
        <w:t xml:space="preserve">disparate interests, </w:t>
      </w:r>
      <w:r w:rsidRPr="001B1BA9">
        <w:rPr>
          <w:rStyle w:val="Emphasis"/>
        </w:rPr>
        <w:t xml:space="preserve">much of </w:t>
      </w:r>
      <w:r w:rsidRPr="00A766E1">
        <w:rPr>
          <w:rStyle w:val="Emphasis"/>
          <w:highlight w:val="green"/>
        </w:rPr>
        <w:t>the world</w:t>
      </w:r>
      <w:r w:rsidRPr="00A766E1">
        <w:rPr>
          <w:rStyle w:val="StyleUnderline"/>
          <w:highlight w:val="green"/>
        </w:rPr>
        <w:t xml:space="preserve"> supports the U</w:t>
      </w:r>
      <w:r w:rsidRPr="00C867AF">
        <w:rPr>
          <w:sz w:val="16"/>
        </w:rPr>
        <w:t xml:space="preserve">nited </w:t>
      </w:r>
      <w:r w:rsidRPr="00A766E1">
        <w:rPr>
          <w:rStyle w:val="StyleUnderline"/>
          <w:highlight w:val="green"/>
        </w:rPr>
        <w:t>S</w:t>
      </w:r>
      <w:r w:rsidRPr="00C867AF">
        <w:rPr>
          <w:sz w:val="16"/>
        </w:rPr>
        <w:t xml:space="preserve">tates </w:t>
      </w:r>
      <w:r w:rsidRPr="001B1BA9">
        <w:rPr>
          <w:rStyle w:val="StyleUnderline"/>
        </w:rPr>
        <w:t xml:space="preserve">in this effort. That is why </w:t>
      </w:r>
      <w:r w:rsidRPr="00A766E1">
        <w:rPr>
          <w:rStyle w:val="Emphasis"/>
          <w:highlight w:val="green"/>
        </w:rPr>
        <w:t>thousands</w:t>
      </w:r>
      <w:r w:rsidRPr="001B1BA9">
        <w:rPr>
          <w:rStyle w:val="StyleUnderline"/>
        </w:rPr>
        <w:t xml:space="preserve"> of</w:t>
      </w:r>
      <w:r w:rsidRPr="00C867AF">
        <w:rPr>
          <w:sz w:val="16"/>
        </w:rPr>
        <w:t xml:space="preserve"> peaceful </w:t>
      </w:r>
      <w:r w:rsidRPr="001B1BA9">
        <w:rPr>
          <w:rStyle w:val="StyleUnderline"/>
        </w:rPr>
        <w:t>protesters</w:t>
      </w:r>
      <w:r w:rsidRPr="00C867AF">
        <w:rPr>
          <w:sz w:val="16"/>
        </w:rPr>
        <w:t xml:space="preserve"> around the world </w:t>
      </w:r>
      <w:r w:rsidRPr="00C867AF">
        <w:rPr>
          <w:rStyle w:val="StyleUnderline"/>
        </w:rPr>
        <w:t>have</w:t>
      </w:r>
      <w:r w:rsidRPr="001B1BA9">
        <w:rPr>
          <w:rStyle w:val="StyleUnderline"/>
        </w:rPr>
        <w:t xml:space="preserve"> taken to the streets to </w:t>
      </w:r>
      <w:r w:rsidRPr="00A766E1">
        <w:rPr>
          <w:rStyle w:val="Emphasis"/>
          <w:highlight w:val="green"/>
        </w:rPr>
        <w:t>decry racism</w:t>
      </w:r>
      <w:r w:rsidRPr="00C867AF">
        <w:rPr>
          <w:sz w:val="16"/>
        </w:rPr>
        <w:t xml:space="preserve"> in America. </w:t>
      </w:r>
      <w:r w:rsidRPr="001B1BA9">
        <w:rPr>
          <w:rStyle w:val="StyleUnderline"/>
        </w:rPr>
        <w:t>Setting aside propagandistic exercises orchestrated by</w:t>
      </w:r>
      <w:r w:rsidRPr="00C867AF">
        <w:rPr>
          <w:sz w:val="16"/>
        </w:rPr>
        <w:t xml:space="preserve"> Washington’s </w:t>
      </w:r>
      <w:r w:rsidRPr="001B1BA9">
        <w:rPr>
          <w:rStyle w:val="StyleUnderline"/>
        </w:rPr>
        <w:t xml:space="preserve">authoritarian adversaries, </w:t>
      </w:r>
      <w:r w:rsidRPr="00A766E1">
        <w:rPr>
          <w:rStyle w:val="StyleUnderline"/>
          <w:highlight w:val="green"/>
        </w:rPr>
        <w:t>protestors</w:t>
      </w:r>
      <w:r w:rsidRPr="00C867AF">
        <w:rPr>
          <w:sz w:val="16"/>
        </w:rPr>
        <w:t xml:space="preserve"> abroad mostly </w:t>
      </w:r>
      <w:r w:rsidRPr="00A766E1">
        <w:rPr>
          <w:rStyle w:val="StyleUnderline"/>
          <w:highlight w:val="green"/>
        </w:rPr>
        <w:t>want the U</w:t>
      </w:r>
      <w:r w:rsidRPr="00C867AF">
        <w:rPr>
          <w:sz w:val="16"/>
        </w:rPr>
        <w:t xml:space="preserve">nited </w:t>
      </w:r>
      <w:r w:rsidRPr="00A766E1">
        <w:rPr>
          <w:rStyle w:val="StyleUnderline"/>
          <w:highlight w:val="green"/>
        </w:rPr>
        <w:t>S</w:t>
      </w:r>
      <w:r w:rsidRPr="00C867AF">
        <w:rPr>
          <w:sz w:val="16"/>
        </w:rPr>
        <w:t xml:space="preserve">tates </w:t>
      </w:r>
      <w:r w:rsidRPr="00A766E1">
        <w:rPr>
          <w:rStyle w:val="StyleUnderline"/>
          <w:highlight w:val="green"/>
        </w:rPr>
        <w:t>to</w:t>
      </w:r>
      <w:r w:rsidRPr="001B1BA9">
        <w:rPr>
          <w:rStyle w:val="StyleUnderline"/>
        </w:rPr>
        <w:t xml:space="preserve"> </w:t>
      </w:r>
      <w:r w:rsidRPr="001B1BA9">
        <w:rPr>
          <w:rStyle w:val="Emphasis"/>
        </w:rPr>
        <w:t xml:space="preserve">continue </w:t>
      </w:r>
      <w:r w:rsidRPr="00A766E1">
        <w:rPr>
          <w:rStyle w:val="Emphasis"/>
          <w:highlight w:val="green"/>
        </w:rPr>
        <w:t>to play</w:t>
      </w:r>
      <w:r w:rsidRPr="00A766E1">
        <w:rPr>
          <w:rStyle w:val="StyleUnderline"/>
          <w:highlight w:val="green"/>
        </w:rPr>
        <w:t xml:space="preserve"> a</w:t>
      </w:r>
      <w:r w:rsidRPr="001B1BA9">
        <w:rPr>
          <w:rStyle w:val="StyleUnderline"/>
        </w:rPr>
        <w:t xml:space="preserve"> </w:t>
      </w:r>
      <w:r w:rsidRPr="001B1BA9">
        <w:rPr>
          <w:rStyle w:val="Emphasis"/>
        </w:rPr>
        <w:t xml:space="preserve">significant </w:t>
      </w:r>
      <w:r w:rsidRPr="00A766E1">
        <w:rPr>
          <w:rStyle w:val="Emphasis"/>
          <w:highlight w:val="green"/>
        </w:rPr>
        <w:t>role</w:t>
      </w:r>
      <w:r w:rsidRPr="00A766E1">
        <w:rPr>
          <w:rStyle w:val="StyleUnderline"/>
          <w:highlight w:val="green"/>
        </w:rPr>
        <w:t xml:space="preserve"> in the world, and</w:t>
      </w:r>
      <w:r w:rsidRPr="001B1BA9">
        <w:rPr>
          <w:rStyle w:val="StyleUnderline"/>
        </w:rPr>
        <w:t xml:space="preserve"> their </w:t>
      </w:r>
      <w:r w:rsidRPr="00A766E1">
        <w:rPr>
          <w:rStyle w:val="StyleUnderline"/>
          <w:highlight w:val="green"/>
        </w:rPr>
        <w:t xml:space="preserve">disappointment </w:t>
      </w:r>
      <w:r w:rsidRPr="00A766E1">
        <w:rPr>
          <w:rStyle w:val="Emphasis"/>
          <w:highlight w:val="green"/>
        </w:rPr>
        <w:t>underscores</w:t>
      </w:r>
      <w:r w:rsidRPr="00A766E1">
        <w:rPr>
          <w:rStyle w:val="StyleUnderline"/>
          <w:highlight w:val="green"/>
        </w:rPr>
        <w:t xml:space="preserve"> the linkage between</w:t>
      </w:r>
      <w:r w:rsidRPr="00C867AF">
        <w:rPr>
          <w:sz w:val="16"/>
        </w:rPr>
        <w:t xml:space="preserve"> the state of </w:t>
      </w:r>
      <w:r w:rsidRPr="001B1BA9">
        <w:rPr>
          <w:rStyle w:val="StyleUnderline"/>
        </w:rPr>
        <w:t xml:space="preserve">the republic </w:t>
      </w:r>
      <w:r w:rsidRPr="001B1BA9">
        <w:rPr>
          <w:rStyle w:val="Emphasis"/>
        </w:rPr>
        <w:t xml:space="preserve">at </w:t>
      </w:r>
      <w:r w:rsidRPr="00A766E1">
        <w:rPr>
          <w:rStyle w:val="Emphasis"/>
          <w:highlight w:val="green"/>
        </w:rPr>
        <w:t>home</w:t>
      </w:r>
      <w:r w:rsidRPr="00A766E1">
        <w:rPr>
          <w:rStyle w:val="StyleUnderline"/>
          <w:highlight w:val="green"/>
        </w:rPr>
        <w:t xml:space="preserve"> and</w:t>
      </w:r>
      <w:r w:rsidRPr="00C867AF">
        <w:rPr>
          <w:rStyle w:val="StyleUnderline"/>
        </w:rPr>
        <w:t xml:space="preserve"> its</w:t>
      </w:r>
      <w:r w:rsidRPr="001B1BA9">
        <w:rPr>
          <w:rStyle w:val="StyleUnderline"/>
        </w:rPr>
        <w:t xml:space="preserve"> leadership </w:t>
      </w:r>
      <w:r w:rsidRPr="00A766E1">
        <w:rPr>
          <w:rStyle w:val="Emphasis"/>
          <w:highlight w:val="green"/>
        </w:rPr>
        <w:t>international</w:t>
      </w:r>
      <w:r w:rsidRPr="001B1BA9">
        <w:rPr>
          <w:rStyle w:val="Emphasis"/>
        </w:rPr>
        <w:t>ly</w:t>
      </w:r>
      <w:r w:rsidRPr="00C867AF">
        <w:rPr>
          <w:sz w:val="16"/>
        </w:rPr>
        <w:t>.</w:t>
      </w:r>
    </w:p>
    <w:p w14:paraId="43B966BA" w14:textId="6C397096" w:rsidR="00783B0D" w:rsidRDefault="00783B0D" w:rsidP="00783B0D">
      <w:pPr>
        <w:rPr>
          <w:sz w:val="16"/>
        </w:rPr>
      </w:pPr>
      <w:r w:rsidRPr="001B1BA9">
        <w:rPr>
          <w:rStyle w:val="StyleUnderline"/>
        </w:rPr>
        <w:t>Liberal</w:t>
      </w:r>
      <w:r w:rsidRPr="00C867AF">
        <w:rPr>
          <w:sz w:val="16"/>
        </w:rPr>
        <w:t xml:space="preserve"> principles and </w:t>
      </w:r>
      <w:r w:rsidRPr="001B1BA9">
        <w:rPr>
          <w:rStyle w:val="StyleUnderline"/>
        </w:rPr>
        <w:t xml:space="preserve">values should be </w:t>
      </w:r>
      <w:r w:rsidRPr="001B1BA9">
        <w:rPr>
          <w:rStyle w:val="Emphasis"/>
        </w:rPr>
        <w:t>more than a talking point</w:t>
      </w:r>
      <w:r w:rsidRPr="001B1BA9">
        <w:rPr>
          <w:rStyle w:val="StyleUnderline"/>
        </w:rPr>
        <w:t xml:space="preserve"> for American leaders. </w:t>
      </w:r>
      <w:r w:rsidRPr="00A766E1">
        <w:rPr>
          <w:rStyle w:val="StyleUnderline"/>
          <w:highlight w:val="green"/>
        </w:rPr>
        <w:t>In</w:t>
      </w:r>
      <w:r w:rsidRPr="00C867AF">
        <w:rPr>
          <w:sz w:val="16"/>
        </w:rPr>
        <w:t xml:space="preserve"> a </w:t>
      </w:r>
      <w:r w:rsidRPr="001B1BA9">
        <w:rPr>
          <w:rStyle w:val="Emphasis"/>
        </w:rPr>
        <w:t xml:space="preserve">long-term </w:t>
      </w:r>
      <w:r w:rsidRPr="00A766E1">
        <w:rPr>
          <w:rStyle w:val="Emphasis"/>
          <w:highlight w:val="green"/>
        </w:rPr>
        <w:t>competition</w:t>
      </w:r>
      <w:r w:rsidRPr="001B1BA9">
        <w:rPr>
          <w:rStyle w:val="StyleUnderline"/>
        </w:rPr>
        <w:t xml:space="preserve"> with Russia and China, a </w:t>
      </w:r>
      <w:r w:rsidRPr="00A766E1">
        <w:rPr>
          <w:rStyle w:val="StyleUnderline"/>
          <w:highlight w:val="green"/>
        </w:rPr>
        <w:t>commitment</w:t>
      </w:r>
      <w:r w:rsidRPr="001B1BA9">
        <w:rPr>
          <w:rStyle w:val="StyleUnderline"/>
        </w:rPr>
        <w:t xml:space="preserve"> </w:t>
      </w:r>
      <w:r w:rsidRPr="00A766E1">
        <w:rPr>
          <w:rStyle w:val="StyleUnderline"/>
          <w:highlight w:val="green"/>
        </w:rPr>
        <w:t>to</w:t>
      </w:r>
      <w:r w:rsidRPr="001B1BA9">
        <w:rPr>
          <w:rStyle w:val="StyleUnderline"/>
        </w:rPr>
        <w:t xml:space="preserve"> solve problems </w:t>
      </w:r>
      <w:proofErr w:type="gramStart"/>
      <w:r w:rsidRPr="001B1BA9">
        <w:rPr>
          <w:rStyle w:val="StyleUnderline"/>
        </w:rPr>
        <w:t>on the basis of</w:t>
      </w:r>
      <w:proofErr w:type="gramEnd"/>
      <w:r w:rsidRPr="00C867AF">
        <w:rPr>
          <w:sz w:val="16"/>
        </w:rPr>
        <w:t xml:space="preserve"> these </w:t>
      </w:r>
      <w:r w:rsidRPr="001B1BA9">
        <w:rPr>
          <w:rStyle w:val="Emphasis"/>
        </w:rPr>
        <w:t xml:space="preserve">core </w:t>
      </w:r>
      <w:r w:rsidRPr="00A766E1">
        <w:rPr>
          <w:rStyle w:val="Emphasis"/>
          <w:highlight w:val="green"/>
        </w:rPr>
        <w:t>principles</w:t>
      </w:r>
      <w:r w:rsidRPr="00A766E1">
        <w:rPr>
          <w:rStyle w:val="StyleUnderline"/>
          <w:highlight w:val="green"/>
        </w:rPr>
        <w:t xml:space="preserve"> will showcase</w:t>
      </w:r>
      <w:r w:rsidRPr="001B1BA9">
        <w:rPr>
          <w:rStyle w:val="StyleUnderline"/>
        </w:rPr>
        <w:t xml:space="preserve"> the “</w:t>
      </w:r>
      <w:r w:rsidRPr="001B1BA9">
        <w:rPr>
          <w:rStyle w:val="Emphasis"/>
        </w:rPr>
        <w:t xml:space="preserve">spiritual </w:t>
      </w:r>
      <w:r w:rsidRPr="00A766E1">
        <w:rPr>
          <w:rStyle w:val="Emphasis"/>
          <w:highlight w:val="green"/>
        </w:rPr>
        <w:t>vitality</w:t>
      </w:r>
      <w:r w:rsidRPr="00A766E1">
        <w:rPr>
          <w:rStyle w:val="StyleUnderline"/>
          <w:highlight w:val="green"/>
        </w:rPr>
        <w:t>” that</w:t>
      </w:r>
      <w:r w:rsidRPr="001B1BA9">
        <w:rPr>
          <w:rStyle w:val="StyleUnderline"/>
        </w:rPr>
        <w:t xml:space="preserve"> will </w:t>
      </w:r>
      <w:r w:rsidRPr="00A766E1">
        <w:rPr>
          <w:rStyle w:val="Emphasis"/>
          <w:highlight w:val="green"/>
        </w:rPr>
        <w:t>enable the U</w:t>
      </w:r>
      <w:r w:rsidRPr="00C867AF">
        <w:rPr>
          <w:sz w:val="16"/>
        </w:rPr>
        <w:t xml:space="preserve">nited </w:t>
      </w:r>
      <w:r w:rsidRPr="00A766E1">
        <w:rPr>
          <w:rStyle w:val="Emphasis"/>
          <w:highlight w:val="green"/>
        </w:rPr>
        <w:t>S</w:t>
      </w:r>
      <w:r w:rsidRPr="00C867AF">
        <w:rPr>
          <w:sz w:val="16"/>
        </w:rPr>
        <w:t xml:space="preserve">tates </w:t>
      </w:r>
      <w:r w:rsidRPr="00A766E1">
        <w:rPr>
          <w:rStyle w:val="StyleUnderline"/>
          <w:highlight w:val="green"/>
        </w:rPr>
        <w:t>to lead</w:t>
      </w:r>
      <w:r w:rsidRPr="001B1BA9">
        <w:rPr>
          <w:rStyle w:val="StyleUnderline"/>
        </w:rPr>
        <w:t xml:space="preserve"> initiatives </w:t>
      </w:r>
      <w:r w:rsidRPr="00A766E1">
        <w:rPr>
          <w:rStyle w:val="StyleUnderline"/>
          <w:highlight w:val="green"/>
        </w:rPr>
        <w:t xml:space="preserve">and </w:t>
      </w:r>
      <w:r w:rsidRPr="00A766E1">
        <w:rPr>
          <w:rStyle w:val="Emphasis"/>
          <w:highlight w:val="green"/>
        </w:rPr>
        <w:t>attract support</w:t>
      </w:r>
      <w:r w:rsidRPr="001B1BA9">
        <w:rPr>
          <w:rStyle w:val="Emphasis"/>
        </w:rPr>
        <w:t>ers</w:t>
      </w:r>
      <w:r w:rsidRPr="00C867AF">
        <w:rPr>
          <w:sz w:val="16"/>
        </w:rPr>
        <w:t xml:space="preserve"> internationally. </w:t>
      </w:r>
      <w:r w:rsidRPr="001B1BA9">
        <w:rPr>
          <w:rStyle w:val="StyleUnderline"/>
        </w:rPr>
        <w:t xml:space="preserve">Further </w:t>
      </w:r>
      <w:r w:rsidRPr="001B1BA9">
        <w:rPr>
          <w:rStyle w:val="Emphasis"/>
        </w:rPr>
        <w:t>instability</w:t>
      </w:r>
      <w:r w:rsidRPr="001B1BA9">
        <w:rPr>
          <w:rStyle w:val="StyleUnderline"/>
        </w:rPr>
        <w:t xml:space="preserve">, festering </w:t>
      </w:r>
      <w:r w:rsidRPr="001B1BA9">
        <w:rPr>
          <w:rStyle w:val="Emphasis"/>
        </w:rPr>
        <w:t>injustice</w:t>
      </w:r>
      <w:r w:rsidRPr="001B1BA9">
        <w:rPr>
          <w:rStyle w:val="StyleUnderline"/>
        </w:rPr>
        <w:t>, and sustained</w:t>
      </w:r>
      <w:r w:rsidRPr="00C867AF">
        <w:rPr>
          <w:sz w:val="16"/>
        </w:rPr>
        <w:t xml:space="preserve"> political </w:t>
      </w:r>
      <w:r w:rsidRPr="001B1BA9">
        <w:rPr>
          <w:rStyle w:val="StyleUnderline"/>
        </w:rPr>
        <w:t xml:space="preserve">rancor will </w:t>
      </w:r>
      <w:r w:rsidRPr="001B1BA9">
        <w:rPr>
          <w:rStyle w:val="Emphasis"/>
        </w:rPr>
        <w:t>play into the hands</w:t>
      </w:r>
      <w:r w:rsidRPr="001B1BA9">
        <w:rPr>
          <w:rStyle w:val="StyleUnderline"/>
        </w:rPr>
        <w:t xml:space="preserve"> of America’s adversaries</w:t>
      </w:r>
      <w:r w:rsidRPr="00C867AF">
        <w:rPr>
          <w:sz w:val="16"/>
        </w:rPr>
        <w:t>.</w:t>
      </w:r>
    </w:p>
    <w:p w14:paraId="72A12419" w14:textId="576FAF7A" w:rsidR="003F4F00" w:rsidRDefault="003F4F00" w:rsidP="003F4F00">
      <w:pPr>
        <w:pStyle w:val="Heading3"/>
      </w:pPr>
      <w:r>
        <w:t>2NC -- IL -- Warming</w:t>
      </w:r>
    </w:p>
    <w:p w14:paraId="3BFA60CE" w14:textId="653ABB30" w:rsidR="00F7108C" w:rsidRPr="00EC44B8" w:rsidRDefault="00EC44B8" w:rsidP="00F7108C">
      <w:pPr>
        <w:pStyle w:val="Heading4"/>
      </w:pPr>
      <w:r>
        <w:t xml:space="preserve">Black Lives Matter sparks </w:t>
      </w:r>
      <w:r>
        <w:rPr>
          <w:u w:val="single"/>
        </w:rPr>
        <w:t>international climate negotiations</w:t>
      </w:r>
      <w:r>
        <w:t xml:space="preserve"> -- </w:t>
      </w:r>
      <w:r>
        <w:rPr>
          <w:u w:val="single"/>
        </w:rPr>
        <w:t>reignites</w:t>
      </w:r>
      <w:r>
        <w:t xml:space="preserve"> support AND </w:t>
      </w:r>
      <w:r>
        <w:rPr>
          <w:u w:val="single"/>
        </w:rPr>
        <w:t>models</w:t>
      </w:r>
      <w:r>
        <w:t xml:space="preserve">. </w:t>
      </w:r>
    </w:p>
    <w:p w14:paraId="0F60813A" w14:textId="77777777" w:rsidR="00F7108C" w:rsidRPr="00F7108C" w:rsidRDefault="00F7108C" w:rsidP="00F7108C">
      <w:r>
        <w:rPr>
          <w:rStyle w:val="Style13ptBold"/>
        </w:rPr>
        <w:t xml:space="preserve">Thomas and Haynes ’20 </w:t>
      </w:r>
      <w:r w:rsidRPr="00F7108C">
        <w:t xml:space="preserve">[Adelle and </w:t>
      </w:r>
      <w:proofErr w:type="spellStart"/>
      <w:r w:rsidRPr="00F7108C">
        <w:t>Rueanna</w:t>
      </w:r>
      <w:proofErr w:type="spellEnd"/>
      <w:r w:rsidRPr="00F7108C">
        <w:t xml:space="preserve">; June 22; Director of the Climate Change Adaptation and Resilience Research Centre at the University of the Bahamas, Ph.D. in Geography from Rutgers University; International climate law and governance specialist, M.A. in International Legal Studies from Georgetown University Law Centre, M.A. in International Environmental Policy from </w:t>
      </w:r>
      <w:proofErr w:type="spellStart"/>
      <w:r w:rsidRPr="00F7108C">
        <w:t>Scences</w:t>
      </w:r>
      <w:proofErr w:type="spellEnd"/>
      <w:r w:rsidRPr="00F7108C">
        <w:t xml:space="preserve"> Po in Paris, France; Climate Analytics, “Black Lives Matter: the link between climate change and racial justice,” https://climateanalytics.org/blog/2020/black-lives-matter-the-link-between-climate-change-and-racial-justice/; RP]</w:t>
      </w:r>
      <w:r>
        <w:t xml:space="preserve"> </w:t>
      </w:r>
    </w:p>
    <w:p w14:paraId="044A3F01" w14:textId="77777777" w:rsidR="00F7108C" w:rsidRPr="00EC44B8" w:rsidRDefault="00F7108C" w:rsidP="00F7108C">
      <w:pPr>
        <w:rPr>
          <w:sz w:val="16"/>
        </w:rPr>
      </w:pPr>
      <w:r w:rsidRPr="00A766E1">
        <w:rPr>
          <w:rStyle w:val="StyleUnderline"/>
          <w:highlight w:val="green"/>
        </w:rPr>
        <w:t>Climate</w:t>
      </w:r>
      <w:r w:rsidRPr="00F7108C">
        <w:rPr>
          <w:rStyle w:val="StyleUnderline"/>
        </w:rPr>
        <w:t xml:space="preserve"> justice </w:t>
      </w:r>
      <w:r w:rsidRPr="00A766E1">
        <w:rPr>
          <w:rStyle w:val="StyleUnderline"/>
          <w:highlight w:val="green"/>
        </w:rPr>
        <w:t xml:space="preserve">and racial justice are </w:t>
      </w:r>
      <w:r w:rsidRPr="00A766E1">
        <w:rPr>
          <w:rStyle w:val="Emphasis"/>
          <w:highlight w:val="green"/>
        </w:rPr>
        <w:t>global</w:t>
      </w:r>
      <w:r w:rsidRPr="00F7108C">
        <w:rPr>
          <w:rStyle w:val="Emphasis"/>
        </w:rPr>
        <w:t xml:space="preserve"> issues</w:t>
      </w:r>
      <w:r w:rsidRPr="00EC44B8">
        <w:rPr>
          <w:sz w:val="16"/>
        </w:rPr>
        <w:t>.</w:t>
      </w:r>
    </w:p>
    <w:p w14:paraId="2F5FADEE" w14:textId="77777777" w:rsidR="00F7108C" w:rsidRPr="00EC44B8" w:rsidRDefault="00F7108C" w:rsidP="00F7108C">
      <w:pPr>
        <w:rPr>
          <w:sz w:val="16"/>
        </w:rPr>
      </w:pPr>
      <w:r w:rsidRPr="00EC44B8">
        <w:rPr>
          <w:sz w:val="16"/>
        </w:rPr>
        <w:t>Just as the </w:t>
      </w:r>
      <w:r w:rsidRPr="00A766E1">
        <w:rPr>
          <w:rStyle w:val="StyleUnderline"/>
          <w:highlight w:val="green"/>
        </w:rPr>
        <w:t>Black Lives Matter</w:t>
      </w:r>
      <w:r w:rsidRPr="00EC44B8">
        <w:rPr>
          <w:sz w:val="16"/>
        </w:rPr>
        <w:t xml:space="preserve"> movement </w:t>
      </w:r>
      <w:r w:rsidRPr="00F7108C">
        <w:rPr>
          <w:rStyle w:val="StyleUnderline"/>
        </w:rPr>
        <w:t xml:space="preserve">is </w:t>
      </w:r>
      <w:r w:rsidRPr="00F7108C">
        <w:rPr>
          <w:rStyle w:val="Emphasis"/>
        </w:rPr>
        <w:t>not solely</w:t>
      </w:r>
      <w:r w:rsidRPr="00F7108C">
        <w:rPr>
          <w:rStyle w:val="StyleUnderline"/>
        </w:rPr>
        <w:t xml:space="preserve"> about </w:t>
      </w:r>
      <w:r w:rsidRPr="00F7108C">
        <w:rPr>
          <w:rStyle w:val="Emphasis"/>
        </w:rPr>
        <w:t>police brutality</w:t>
      </w:r>
      <w:r w:rsidRPr="00F7108C">
        <w:rPr>
          <w:rStyle w:val="StyleUnderline"/>
        </w:rPr>
        <w:t xml:space="preserve">, </w:t>
      </w:r>
      <w:proofErr w:type="gramStart"/>
      <w:r w:rsidRPr="00F7108C">
        <w:rPr>
          <w:rStyle w:val="StyleUnderline"/>
        </w:rPr>
        <w:t>it’s</w:t>
      </w:r>
      <w:proofErr w:type="gramEnd"/>
      <w:r w:rsidRPr="00F7108C">
        <w:rPr>
          <w:rStyle w:val="StyleUnderline"/>
        </w:rPr>
        <w:t xml:space="preserve"> not just in America where</w:t>
      </w:r>
      <w:r w:rsidRPr="00EC44B8">
        <w:rPr>
          <w:sz w:val="16"/>
        </w:rPr>
        <w:t xml:space="preserve"> these </w:t>
      </w:r>
      <w:r w:rsidRPr="00F7108C">
        <w:rPr>
          <w:rStyle w:val="Emphasis"/>
        </w:rPr>
        <w:t>climate</w:t>
      </w:r>
      <w:r w:rsidRPr="00F7108C">
        <w:rPr>
          <w:rStyle w:val="StyleUnderline"/>
        </w:rPr>
        <w:t xml:space="preserve"> and </w:t>
      </w:r>
      <w:r w:rsidRPr="00F7108C">
        <w:rPr>
          <w:rStyle w:val="Emphasis"/>
        </w:rPr>
        <w:t>racial injustices</w:t>
      </w:r>
      <w:r w:rsidRPr="00F7108C">
        <w:rPr>
          <w:rStyle w:val="StyleUnderline"/>
        </w:rPr>
        <w:t xml:space="preserve"> play out. The linkages</w:t>
      </w:r>
      <w:r w:rsidRPr="00EC44B8">
        <w:rPr>
          <w:sz w:val="16"/>
        </w:rPr>
        <w:t xml:space="preserve"> between racial and climate justice </w:t>
      </w:r>
      <w:r w:rsidRPr="00A766E1">
        <w:rPr>
          <w:rStyle w:val="StyleUnderline"/>
          <w:highlight w:val="green"/>
        </w:rPr>
        <w:t xml:space="preserve">can be seen </w:t>
      </w:r>
      <w:r w:rsidRPr="00A766E1">
        <w:rPr>
          <w:rStyle w:val="Emphasis"/>
          <w:highlight w:val="green"/>
        </w:rPr>
        <w:t>around the world</w:t>
      </w:r>
      <w:r w:rsidRPr="00EC44B8">
        <w:rPr>
          <w:sz w:val="16"/>
        </w:rPr>
        <w:t>.</w:t>
      </w:r>
    </w:p>
    <w:p w14:paraId="04A04F84" w14:textId="77777777" w:rsidR="00F7108C" w:rsidRPr="00EC44B8" w:rsidRDefault="00F7108C" w:rsidP="00F7108C">
      <w:pPr>
        <w:rPr>
          <w:sz w:val="16"/>
        </w:rPr>
      </w:pPr>
      <w:r w:rsidRPr="00EC44B8">
        <w:rPr>
          <w:sz w:val="16"/>
        </w:rPr>
        <w:t xml:space="preserve">In the climate change sphere, it is well understood that </w:t>
      </w:r>
      <w:r w:rsidRPr="00F7108C">
        <w:rPr>
          <w:rStyle w:val="StyleUnderline"/>
        </w:rPr>
        <w:t>those who will suffer the most from climate change</w:t>
      </w:r>
      <w:r w:rsidRPr="00EC44B8">
        <w:rPr>
          <w:sz w:val="16"/>
        </w:rPr>
        <w:t xml:space="preserve"> impacts (Small Island Developing States and Least Developed Countries) have </w:t>
      </w:r>
      <w:r w:rsidRPr="00F7108C">
        <w:rPr>
          <w:rStyle w:val="StyleUnderline"/>
        </w:rPr>
        <w:t>contributed the least to the</w:t>
      </w:r>
      <w:r w:rsidRPr="00EC44B8">
        <w:rPr>
          <w:sz w:val="16"/>
        </w:rPr>
        <w:t xml:space="preserve"> global </w:t>
      </w:r>
      <w:r w:rsidRPr="00F7108C">
        <w:rPr>
          <w:rStyle w:val="StyleUnderline"/>
        </w:rPr>
        <w:t>crisis</w:t>
      </w:r>
      <w:r w:rsidRPr="00EC44B8">
        <w:rPr>
          <w:sz w:val="16"/>
        </w:rPr>
        <w:t>. But just as in developed countries, for developing countries this inequality in distribution of impacts is also relevant at the community level.</w:t>
      </w:r>
    </w:p>
    <w:p w14:paraId="15173C72" w14:textId="77777777" w:rsidR="00F7108C" w:rsidRPr="00EC44B8" w:rsidRDefault="00F7108C" w:rsidP="00F7108C">
      <w:pPr>
        <w:rPr>
          <w:sz w:val="16"/>
        </w:rPr>
      </w:pPr>
      <w:r w:rsidRPr="00EC44B8">
        <w:rPr>
          <w:sz w:val="16"/>
        </w:rPr>
        <w:t xml:space="preserve">For example, in Latin America, the most unequal region in the world, </w:t>
      </w:r>
      <w:proofErr w:type="gramStart"/>
      <w:r w:rsidRPr="00F7108C">
        <w:rPr>
          <w:rStyle w:val="StyleUnderline"/>
        </w:rPr>
        <w:t xml:space="preserve">it is </w:t>
      </w:r>
      <w:r w:rsidRPr="00F7108C">
        <w:rPr>
          <w:rStyle w:val="Emphasis"/>
        </w:rPr>
        <w:t>clear</w:t>
      </w:r>
      <w:r w:rsidRPr="00F7108C">
        <w:rPr>
          <w:rStyle w:val="StyleUnderline"/>
        </w:rPr>
        <w:t xml:space="preserve"> that environmental</w:t>
      </w:r>
      <w:proofErr w:type="gramEnd"/>
      <w:r w:rsidRPr="00F7108C">
        <w:rPr>
          <w:rStyle w:val="StyleUnderline"/>
        </w:rPr>
        <w:t xml:space="preserve"> justice is</w:t>
      </w:r>
      <w:r w:rsidRPr="00EC44B8">
        <w:rPr>
          <w:sz w:val="16"/>
        </w:rPr>
        <w:t xml:space="preserve"> certainly </w:t>
      </w:r>
      <w:r w:rsidRPr="00F7108C">
        <w:rPr>
          <w:rStyle w:val="StyleUnderline"/>
        </w:rPr>
        <w:t xml:space="preserve">also a </w:t>
      </w:r>
      <w:r w:rsidRPr="00F7108C">
        <w:rPr>
          <w:rStyle w:val="Emphasis"/>
        </w:rPr>
        <w:t>racial justice issue</w:t>
      </w:r>
      <w:r w:rsidRPr="00EC44B8">
        <w:rPr>
          <w:sz w:val="16"/>
        </w:rPr>
        <w:t>. Issues concerning Indigenous land, the rights of rural landowners, and expansion of energy, agribusiness and other industries are central to racial and environmental justice struggles.</w:t>
      </w:r>
    </w:p>
    <w:p w14:paraId="37768B73" w14:textId="77777777" w:rsidR="00F7108C" w:rsidRPr="00EC44B8" w:rsidRDefault="00F7108C" w:rsidP="00F7108C">
      <w:pPr>
        <w:rPr>
          <w:sz w:val="16"/>
        </w:rPr>
      </w:pPr>
      <w:r w:rsidRPr="00EC44B8">
        <w:rPr>
          <w:sz w:val="16"/>
        </w:rPr>
        <w:t xml:space="preserve">Globally, </w:t>
      </w:r>
      <w:r w:rsidRPr="00F7108C">
        <w:rPr>
          <w:rStyle w:val="StyleUnderline"/>
        </w:rPr>
        <w:t xml:space="preserve">the </w:t>
      </w:r>
      <w:r w:rsidRPr="00A766E1">
        <w:rPr>
          <w:rStyle w:val="Emphasis"/>
          <w:highlight w:val="green"/>
        </w:rPr>
        <w:t>linkages</w:t>
      </w:r>
      <w:r w:rsidRPr="00F7108C">
        <w:rPr>
          <w:rStyle w:val="StyleUnderline"/>
        </w:rPr>
        <w:t xml:space="preserve"> between climate and racial justice </w:t>
      </w:r>
      <w:r w:rsidRPr="00A766E1">
        <w:rPr>
          <w:rStyle w:val="StyleUnderline"/>
          <w:highlight w:val="green"/>
        </w:rPr>
        <w:t xml:space="preserve">have not </w:t>
      </w:r>
      <w:r w:rsidRPr="00A766E1">
        <w:rPr>
          <w:rStyle w:val="Emphasis"/>
          <w:highlight w:val="green"/>
        </w:rPr>
        <w:t>gained</w:t>
      </w:r>
      <w:r w:rsidRPr="00F7108C">
        <w:rPr>
          <w:rStyle w:val="Emphasis"/>
        </w:rPr>
        <w:t xml:space="preserve"> the </w:t>
      </w:r>
      <w:r w:rsidRPr="00A766E1">
        <w:rPr>
          <w:rStyle w:val="Emphasis"/>
          <w:highlight w:val="green"/>
        </w:rPr>
        <w:t>recognition</w:t>
      </w:r>
      <w:r w:rsidRPr="00F7108C">
        <w:rPr>
          <w:rStyle w:val="StyleUnderline"/>
        </w:rPr>
        <w:t xml:space="preserve"> they should in the </w:t>
      </w:r>
      <w:r w:rsidRPr="00F7108C">
        <w:rPr>
          <w:rStyle w:val="Emphasis"/>
        </w:rPr>
        <w:t>broader</w:t>
      </w:r>
      <w:r w:rsidRPr="00F7108C">
        <w:rPr>
          <w:rStyle w:val="StyleUnderline"/>
        </w:rPr>
        <w:t xml:space="preserve"> climate change movement. </w:t>
      </w:r>
      <w:r w:rsidRPr="00A766E1">
        <w:rPr>
          <w:rStyle w:val="StyleUnderline"/>
          <w:highlight w:val="green"/>
        </w:rPr>
        <w:t>At</w:t>
      </w:r>
      <w:r w:rsidRPr="00F7108C">
        <w:rPr>
          <w:rStyle w:val="StyleUnderline"/>
        </w:rPr>
        <w:t xml:space="preserve"> the level of </w:t>
      </w:r>
      <w:r w:rsidRPr="00A766E1">
        <w:rPr>
          <w:rStyle w:val="Emphasis"/>
          <w:highlight w:val="green"/>
        </w:rPr>
        <w:t>international</w:t>
      </w:r>
      <w:r w:rsidRPr="00F7108C">
        <w:rPr>
          <w:rStyle w:val="Emphasis"/>
        </w:rPr>
        <w:t xml:space="preserve"> climate </w:t>
      </w:r>
      <w:r w:rsidRPr="00A766E1">
        <w:rPr>
          <w:rStyle w:val="Emphasis"/>
          <w:highlight w:val="green"/>
        </w:rPr>
        <w:t>negotiations</w:t>
      </w:r>
      <w:r w:rsidRPr="00F7108C">
        <w:rPr>
          <w:rStyle w:val="StyleUnderline"/>
        </w:rPr>
        <w:t xml:space="preserve">, the </w:t>
      </w:r>
      <w:r w:rsidRPr="00F7108C">
        <w:rPr>
          <w:rStyle w:val="Emphasis"/>
        </w:rPr>
        <w:t xml:space="preserve">rate of </w:t>
      </w:r>
      <w:r w:rsidRPr="00A766E1">
        <w:rPr>
          <w:rStyle w:val="Emphasis"/>
          <w:highlight w:val="green"/>
        </w:rPr>
        <w:t>progress</w:t>
      </w:r>
      <w:r w:rsidRPr="00EC44B8">
        <w:rPr>
          <w:sz w:val="16"/>
        </w:rPr>
        <w:t xml:space="preserve"> on these fronts </w:t>
      </w:r>
      <w:r w:rsidRPr="00A766E1">
        <w:rPr>
          <w:rStyle w:val="StyleUnderline"/>
          <w:highlight w:val="green"/>
        </w:rPr>
        <w:t>is still too slow</w:t>
      </w:r>
      <w:r w:rsidRPr="00F7108C">
        <w:rPr>
          <w:rStyle w:val="StyleUnderline"/>
        </w:rPr>
        <w:t xml:space="preserve">. The </w:t>
      </w:r>
      <w:r w:rsidRPr="00F7108C">
        <w:rPr>
          <w:rStyle w:val="Emphasis"/>
        </w:rPr>
        <w:t>human rights</w:t>
      </w:r>
      <w:r w:rsidRPr="00F7108C">
        <w:rPr>
          <w:rStyle w:val="StyleUnderline"/>
        </w:rPr>
        <w:t xml:space="preserve"> lens on climate change</w:t>
      </w:r>
      <w:r w:rsidRPr="00EC44B8">
        <w:rPr>
          <w:sz w:val="16"/>
        </w:rPr>
        <w:t xml:space="preserve"> in the global discussion has only </w:t>
      </w:r>
      <w:r w:rsidRPr="00F7108C">
        <w:rPr>
          <w:rStyle w:val="StyleUnderline"/>
        </w:rPr>
        <w:t xml:space="preserve">gained </w:t>
      </w:r>
      <w:r w:rsidRPr="00F7108C">
        <w:rPr>
          <w:rStyle w:val="Emphasis"/>
        </w:rPr>
        <w:t>limited traction</w:t>
      </w:r>
      <w:r w:rsidRPr="00EC44B8">
        <w:rPr>
          <w:sz w:val="16"/>
        </w:rPr>
        <w:t xml:space="preserve"> with some minor progress on the gender and climate change front.</w:t>
      </w:r>
    </w:p>
    <w:p w14:paraId="59D090CB" w14:textId="77777777" w:rsidR="00F7108C" w:rsidRPr="00EC44B8" w:rsidRDefault="00F7108C" w:rsidP="00F7108C">
      <w:pPr>
        <w:rPr>
          <w:sz w:val="16"/>
        </w:rPr>
      </w:pPr>
      <w:r w:rsidRPr="00EC44B8">
        <w:rPr>
          <w:sz w:val="16"/>
        </w:rPr>
        <w:t xml:space="preserve">In addition to this, </w:t>
      </w:r>
      <w:r w:rsidRPr="00EC44B8">
        <w:rPr>
          <w:rStyle w:val="StyleUnderline"/>
        </w:rPr>
        <w:t>systemic racism</w:t>
      </w:r>
      <w:r w:rsidRPr="00EC44B8">
        <w:rPr>
          <w:sz w:val="16"/>
        </w:rPr>
        <w:t xml:space="preserve"> in the climate movement also </w:t>
      </w:r>
      <w:r w:rsidRPr="00EC44B8">
        <w:rPr>
          <w:rStyle w:val="StyleUnderline"/>
        </w:rPr>
        <w:t xml:space="preserve">results in the </w:t>
      </w:r>
      <w:proofErr w:type="spellStart"/>
      <w:r w:rsidRPr="00EC44B8">
        <w:rPr>
          <w:rStyle w:val="Emphasis"/>
        </w:rPr>
        <w:t>marginalisation</w:t>
      </w:r>
      <w:proofErr w:type="spellEnd"/>
      <w:r w:rsidRPr="00EC44B8">
        <w:rPr>
          <w:rStyle w:val="StyleUnderline"/>
        </w:rPr>
        <w:t xml:space="preserve"> of Black expertise</w:t>
      </w:r>
      <w:r w:rsidRPr="00EC44B8">
        <w:rPr>
          <w:sz w:val="16"/>
        </w:rPr>
        <w:t xml:space="preserve"> including scientists and practitioners, as European perspectives are generally supported, </w:t>
      </w:r>
      <w:proofErr w:type="spellStart"/>
      <w:r w:rsidRPr="00EC44B8">
        <w:rPr>
          <w:sz w:val="16"/>
        </w:rPr>
        <w:t>prioritised</w:t>
      </w:r>
      <w:proofErr w:type="spellEnd"/>
      <w:r w:rsidRPr="00EC44B8">
        <w:rPr>
          <w:sz w:val="16"/>
        </w:rPr>
        <w:t xml:space="preserve"> and magnified. Black climate experts face the additional burdens of operating within racist structures while also trying to address climate change. The climate movement simply does not have a good track record of handling issues of equity or understanding climate change in dimensions beyond strictly environmental.</w:t>
      </w:r>
    </w:p>
    <w:p w14:paraId="314FA9AB" w14:textId="77777777" w:rsidR="00F7108C" w:rsidRPr="00EC44B8" w:rsidRDefault="00F7108C" w:rsidP="00F7108C">
      <w:pPr>
        <w:rPr>
          <w:sz w:val="16"/>
        </w:rPr>
      </w:pPr>
      <w:r w:rsidRPr="00A766E1">
        <w:rPr>
          <w:rStyle w:val="Emphasis"/>
          <w:highlight w:val="green"/>
        </w:rPr>
        <w:t>However</w:t>
      </w:r>
      <w:r w:rsidRPr="00EC44B8">
        <w:rPr>
          <w:rStyle w:val="StyleUnderline"/>
        </w:rPr>
        <w:t xml:space="preserve">, the </w:t>
      </w:r>
      <w:r w:rsidRPr="00A766E1">
        <w:rPr>
          <w:rStyle w:val="StyleUnderline"/>
          <w:highlight w:val="green"/>
        </w:rPr>
        <w:t>B</w:t>
      </w:r>
      <w:r w:rsidRPr="00EC44B8">
        <w:rPr>
          <w:rStyle w:val="StyleUnderline"/>
        </w:rPr>
        <w:t xml:space="preserve">lack </w:t>
      </w:r>
      <w:r w:rsidRPr="00A766E1">
        <w:rPr>
          <w:rStyle w:val="StyleUnderline"/>
          <w:highlight w:val="green"/>
        </w:rPr>
        <w:t>L</w:t>
      </w:r>
      <w:r w:rsidRPr="00EC44B8">
        <w:rPr>
          <w:rStyle w:val="StyleUnderline"/>
        </w:rPr>
        <w:t xml:space="preserve">ives </w:t>
      </w:r>
      <w:r w:rsidRPr="00A766E1">
        <w:rPr>
          <w:rStyle w:val="StyleUnderline"/>
          <w:highlight w:val="green"/>
        </w:rPr>
        <w:t>M</w:t>
      </w:r>
      <w:r w:rsidRPr="00EC44B8">
        <w:rPr>
          <w:rStyle w:val="StyleUnderline"/>
        </w:rPr>
        <w:t xml:space="preserve">atter movement </w:t>
      </w:r>
      <w:r w:rsidRPr="00A766E1">
        <w:rPr>
          <w:rStyle w:val="StyleUnderline"/>
          <w:highlight w:val="green"/>
        </w:rPr>
        <w:t>is bringing</w:t>
      </w:r>
      <w:r w:rsidRPr="00EC44B8">
        <w:rPr>
          <w:sz w:val="16"/>
        </w:rPr>
        <w:t xml:space="preserve"> much </w:t>
      </w:r>
      <w:r w:rsidRPr="00EC44B8">
        <w:rPr>
          <w:rStyle w:val="Emphasis"/>
        </w:rPr>
        <w:t xml:space="preserve">needed </w:t>
      </w:r>
      <w:r w:rsidRPr="00A766E1">
        <w:rPr>
          <w:rStyle w:val="Emphasis"/>
          <w:highlight w:val="green"/>
        </w:rPr>
        <w:t>attention</w:t>
      </w:r>
      <w:r w:rsidRPr="00EC44B8">
        <w:rPr>
          <w:rStyle w:val="StyleUnderline"/>
        </w:rPr>
        <w:t xml:space="preserve"> to these issues </w:t>
      </w:r>
      <w:r w:rsidRPr="00A766E1">
        <w:rPr>
          <w:rStyle w:val="StyleUnderline"/>
          <w:highlight w:val="green"/>
        </w:rPr>
        <w:t>and will</w:t>
      </w:r>
      <w:r w:rsidRPr="00EC44B8">
        <w:rPr>
          <w:sz w:val="16"/>
        </w:rPr>
        <w:t xml:space="preserve"> hopefully continue to </w:t>
      </w:r>
      <w:r w:rsidRPr="00A766E1">
        <w:rPr>
          <w:rStyle w:val="StyleUnderline"/>
          <w:highlight w:val="green"/>
        </w:rPr>
        <w:t>spur</w:t>
      </w:r>
      <w:r w:rsidRPr="00EC44B8">
        <w:rPr>
          <w:rStyle w:val="StyleUnderline"/>
        </w:rPr>
        <w:t xml:space="preserve"> </w:t>
      </w:r>
      <w:r w:rsidRPr="00EC44B8">
        <w:rPr>
          <w:rStyle w:val="Emphasis"/>
        </w:rPr>
        <w:t xml:space="preserve">positive </w:t>
      </w:r>
      <w:r w:rsidRPr="00A766E1">
        <w:rPr>
          <w:rStyle w:val="Emphasis"/>
          <w:highlight w:val="green"/>
        </w:rPr>
        <w:t>change</w:t>
      </w:r>
      <w:r w:rsidRPr="00A766E1">
        <w:rPr>
          <w:rStyle w:val="StyleUnderline"/>
          <w:highlight w:val="green"/>
        </w:rPr>
        <w:t>. Due to</w:t>
      </w:r>
      <w:r w:rsidRPr="00EC44B8">
        <w:rPr>
          <w:rStyle w:val="StyleUnderline"/>
        </w:rPr>
        <w:t xml:space="preserve"> the </w:t>
      </w:r>
      <w:r w:rsidRPr="00A766E1">
        <w:rPr>
          <w:rStyle w:val="StyleUnderline"/>
          <w:highlight w:val="green"/>
        </w:rPr>
        <w:t xml:space="preserve">movement, </w:t>
      </w:r>
      <w:r w:rsidRPr="00A766E1">
        <w:rPr>
          <w:rStyle w:val="Emphasis"/>
          <w:highlight w:val="green"/>
        </w:rPr>
        <w:t>climate activists</w:t>
      </w:r>
      <w:r w:rsidRPr="00A766E1">
        <w:rPr>
          <w:rStyle w:val="StyleUnderline"/>
          <w:highlight w:val="green"/>
        </w:rPr>
        <w:t xml:space="preserve"> around the </w:t>
      </w:r>
      <w:r w:rsidRPr="00A766E1">
        <w:rPr>
          <w:rStyle w:val="Emphasis"/>
          <w:highlight w:val="green"/>
        </w:rPr>
        <w:t>world</w:t>
      </w:r>
      <w:r w:rsidRPr="00EC44B8">
        <w:rPr>
          <w:rStyle w:val="StyleUnderline"/>
        </w:rPr>
        <w:t xml:space="preserve"> are </w:t>
      </w:r>
      <w:r w:rsidRPr="00A766E1">
        <w:rPr>
          <w:rStyle w:val="Emphasis"/>
          <w:highlight w:val="green"/>
        </w:rPr>
        <w:t>increas</w:t>
      </w:r>
      <w:r w:rsidRPr="00EC44B8">
        <w:rPr>
          <w:rStyle w:val="Emphasis"/>
        </w:rPr>
        <w:t xml:space="preserve">ing their </w:t>
      </w:r>
      <w:r w:rsidRPr="00A766E1">
        <w:rPr>
          <w:rStyle w:val="Emphasis"/>
          <w:highlight w:val="green"/>
        </w:rPr>
        <w:t>support</w:t>
      </w:r>
      <w:r w:rsidRPr="00EC44B8">
        <w:rPr>
          <w:rStyle w:val="StyleUnderline"/>
        </w:rPr>
        <w:t> for climate justice</w:t>
      </w:r>
      <w:r w:rsidRPr="00EC44B8">
        <w:rPr>
          <w:sz w:val="16"/>
        </w:rPr>
        <w:t xml:space="preserve"> and racial justice.</w:t>
      </w:r>
    </w:p>
    <w:p w14:paraId="72ABD12E" w14:textId="60CAF7DA" w:rsidR="00F7108C" w:rsidRPr="00F7108C" w:rsidRDefault="00F7108C" w:rsidP="00F7108C">
      <w:pPr>
        <w:pStyle w:val="Heading4"/>
      </w:pPr>
      <w:r>
        <w:t xml:space="preserve">Centering </w:t>
      </w:r>
      <w:r>
        <w:rPr>
          <w:u w:val="single"/>
        </w:rPr>
        <w:t>racial inequality</w:t>
      </w:r>
      <w:r>
        <w:t xml:space="preserve"> is necessary to </w:t>
      </w:r>
      <w:r>
        <w:rPr>
          <w:u w:val="single"/>
        </w:rPr>
        <w:t>generate solutions</w:t>
      </w:r>
      <w:r>
        <w:t xml:space="preserve"> to the climate crisis. </w:t>
      </w:r>
    </w:p>
    <w:p w14:paraId="0D545217" w14:textId="3152DE0A" w:rsidR="00F7108C" w:rsidRDefault="00F7108C" w:rsidP="00F7108C">
      <w:r>
        <w:rPr>
          <w:rStyle w:val="Style13ptBold"/>
        </w:rPr>
        <w:t xml:space="preserve">Thomas and Haynes ’20 </w:t>
      </w:r>
      <w:r w:rsidRPr="00F7108C">
        <w:t xml:space="preserve">[Adelle and </w:t>
      </w:r>
      <w:proofErr w:type="spellStart"/>
      <w:r w:rsidRPr="00F7108C">
        <w:t>Rueanna</w:t>
      </w:r>
      <w:proofErr w:type="spellEnd"/>
      <w:r w:rsidRPr="00F7108C">
        <w:t xml:space="preserve">; June 22; Director of the Climate Change Adaptation and Resilience Research Centre at the University of the Bahamas, Ph.D. in Geography from Rutgers University; International climate law and governance specialist, M.A. in International Legal Studies from Georgetown University Law Centre, M.A. in International Environmental Policy from </w:t>
      </w:r>
      <w:proofErr w:type="spellStart"/>
      <w:r w:rsidRPr="00F7108C">
        <w:t>Scences</w:t>
      </w:r>
      <w:proofErr w:type="spellEnd"/>
      <w:r w:rsidRPr="00F7108C">
        <w:t xml:space="preserve"> Po in Paris, France; Climate Analytics, “Black Lives Matter: the link between climate change and racial justice,” https://climateanalytics.org/blog/2020/black-lives-matter-the-link-between-climate-change-and-racial-justice/; RP]</w:t>
      </w:r>
      <w:r>
        <w:t xml:space="preserve"> </w:t>
      </w:r>
    </w:p>
    <w:p w14:paraId="24413452" w14:textId="77777777" w:rsidR="00F7108C" w:rsidRPr="00F7108C" w:rsidRDefault="00F7108C" w:rsidP="00F7108C">
      <w:pPr>
        <w:rPr>
          <w:sz w:val="16"/>
        </w:rPr>
      </w:pPr>
      <w:r w:rsidRPr="00F7108C">
        <w:rPr>
          <w:sz w:val="16"/>
        </w:rPr>
        <w:t xml:space="preserve">But, </w:t>
      </w:r>
      <w:r w:rsidRPr="00A766E1">
        <w:rPr>
          <w:rStyle w:val="StyleUnderline"/>
          <w:highlight w:val="green"/>
        </w:rPr>
        <w:t>what does B</w:t>
      </w:r>
      <w:r w:rsidRPr="00F7108C">
        <w:rPr>
          <w:rStyle w:val="StyleUnderline"/>
        </w:rPr>
        <w:t xml:space="preserve">lack </w:t>
      </w:r>
      <w:r w:rsidRPr="00A766E1">
        <w:rPr>
          <w:rStyle w:val="StyleUnderline"/>
          <w:highlight w:val="green"/>
        </w:rPr>
        <w:t>L</w:t>
      </w:r>
      <w:r w:rsidRPr="00F7108C">
        <w:rPr>
          <w:rStyle w:val="StyleUnderline"/>
        </w:rPr>
        <w:t xml:space="preserve">ives </w:t>
      </w:r>
      <w:r w:rsidRPr="00A766E1">
        <w:rPr>
          <w:rStyle w:val="StyleUnderline"/>
          <w:highlight w:val="green"/>
        </w:rPr>
        <w:t>M</w:t>
      </w:r>
      <w:r w:rsidRPr="00F7108C">
        <w:rPr>
          <w:rStyle w:val="StyleUnderline"/>
        </w:rPr>
        <w:t xml:space="preserve">atter </w:t>
      </w:r>
      <w:r w:rsidRPr="00A766E1">
        <w:rPr>
          <w:rStyle w:val="StyleUnderline"/>
          <w:highlight w:val="green"/>
        </w:rPr>
        <w:t xml:space="preserve">have to do with </w:t>
      </w:r>
      <w:r w:rsidRPr="00A766E1">
        <w:rPr>
          <w:rStyle w:val="Emphasis"/>
          <w:highlight w:val="green"/>
        </w:rPr>
        <w:t>climate change</w:t>
      </w:r>
      <w:r w:rsidRPr="00A766E1">
        <w:rPr>
          <w:rStyle w:val="StyleUnderline"/>
          <w:highlight w:val="green"/>
        </w:rPr>
        <w:t xml:space="preserve">? </w:t>
      </w:r>
      <w:r w:rsidRPr="00A766E1">
        <w:rPr>
          <w:rStyle w:val="Emphasis"/>
          <w:highlight w:val="green"/>
        </w:rPr>
        <w:t>Everything</w:t>
      </w:r>
      <w:r w:rsidRPr="00F7108C">
        <w:rPr>
          <w:sz w:val="16"/>
        </w:rPr>
        <w:t>.</w:t>
      </w:r>
    </w:p>
    <w:p w14:paraId="7480EC93" w14:textId="77777777" w:rsidR="00F7108C" w:rsidRPr="00F7108C" w:rsidRDefault="00F7108C" w:rsidP="00F7108C">
      <w:pPr>
        <w:rPr>
          <w:sz w:val="16"/>
        </w:rPr>
      </w:pPr>
      <w:r w:rsidRPr="00F7108C">
        <w:rPr>
          <w:rStyle w:val="StyleUnderline"/>
        </w:rPr>
        <w:t xml:space="preserve">In any crisis it is the </w:t>
      </w:r>
      <w:r w:rsidRPr="00F7108C">
        <w:rPr>
          <w:rStyle w:val="Emphasis"/>
        </w:rPr>
        <w:t>poorest</w:t>
      </w:r>
      <w:r w:rsidRPr="00F7108C">
        <w:rPr>
          <w:rStyle w:val="StyleUnderline"/>
        </w:rPr>
        <w:t xml:space="preserve"> and </w:t>
      </w:r>
      <w:r w:rsidRPr="00F7108C">
        <w:rPr>
          <w:rStyle w:val="Emphasis"/>
        </w:rPr>
        <w:t>most vulnerable</w:t>
      </w:r>
      <w:r w:rsidRPr="00F7108C">
        <w:rPr>
          <w:rStyle w:val="StyleUnderline"/>
        </w:rPr>
        <w:t xml:space="preserve"> that suffer the </w:t>
      </w:r>
      <w:r w:rsidRPr="00F7108C">
        <w:rPr>
          <w:rStyle w:val="Emphasis"/>
        </w:rPr>
        <w:t>greatest impacts</w:t>
      </w:r>
      <w:r w:rsidRPr="00F7108C">
        <w:rPr>
          <w:sz w:val="16"/>
        </w:rPr>
        <w:t>.</w:t>
      </w:r>
    </w:p>
    <w:p w14:paraId="1100CBDA" w14:textId="2D6244B3" w:rsidR="00F7108C" w:rsidRPr="00F7108C" w:rsidRDefault="00F7108C" w:rsidP="00F7108C">
      <w:pPr>
        <w:rPr>
          <w:sz w:val="16"/>
        </w:rPr>
      </w:pPr>
      <w:r w:rsidRPr="00F7108C">
        <w:rPr>
          <w:sz w:val="16"/>
        </w:rPr>
        <w:t xml:space="preserve">This has been most recently demonstrated by the telling statistics of deaths caused by COVID-19, </w:t>
      </w:r>
      <w:proofErr w:type="gramStart"/>
      <w:r w:rsidRPr="00F7108C">
        <w:rPr>
          <w:sz w:val="16"/>
        </w:rPr>
        <w:t>in particular in</w:t>
      </w:r>
      <w:proofErr w:type="gramEnd"/>
      <w:r w:rsidRPr="00F7108C">
        <w:rPr>
          <w:sz w:val="16"/>
        </w:rPr>
        <w:t xml:space="preserve"> the United States where Black and Native American people are dying at disproportionately higher rates. The impacts of the pandemic have laid bare the striking inequality in the US and its racist dimensions.</w:t>
      </w:r>
    </w:p>
    <w:p w14:paraId="669914D4" w14:textId="11611F80" w:rsidR="00F7108C" w:rsidRPr="00F7108C" w:rsidRDefault="00F7108C" w:rsidP="00F7108C">
      <w:pPr>
        <w:rPr>
          <w:sz w:val="16"/>
        </w:rPr>
      </w:pPr>
      <w:r w:rsidRPr="00F7108C">
        <w:rPr>
          <w:sz w:val="16"/>
        </w:rPr>
        <w:t xml:space="preserve">As summed up by Patrisse </w:t>
      </w:r>
      <w:proofErr w:type="spellStart"/>
      <w:r w:rsidRPr="00F7108C">
        <w:rPr>
          <w:sz w:val="16"/>
        </w:rPr>
        <w:t>Cullors</w:t>
      </w:r>
      <w:proofErr w:type="spellEnd"/>
      <w:r w:rsidRPr="00F7108C">
        <w:rPr>
          <w:sz w:val="16"/>
        </w:rPr>
        <w:t xml:space="preserve"> and </w:t>
      </w:r>
      <w:proofErr w:type="spellStart"/>
      <w:r w:rsidRPr="00F7108C">
        <w:rPr>
          <w:sz w:val="16"/>
        </w:rPr>
        <w:t>Nyeusi</w:t>
      </w:r>
      <w:proofErr w:type="spellEnd"/>
      <w:r w:rsidRPr="00F7108C">
        <w:rPr>
          <w:sz w:val="16"/>
        </w:rPr>
        <w:t xml:space="preserve"> </w:t>
      </w:r>
      <w:proofErr w:type="spellStart"/>
      <w:r w:rsidRPr="00F7108C">
        <w:rPr>
          <w:sz w:val="16"/>
        </w:rPr>
        <w:t>Nguvu</w:t>
      </w:r>
      <w:proofErr w:type="spellEnd"/>
      <w:r w:rsidRPr="00F7108C">
        <w:rPr>
          <w:sz w:val="16"/>
        </w:rPr>
        <w:t xml:space="preserve">, members of the Black Lives Matter movement, </w:t>
      </w:r>
      <w:r w:rsidRPr="00A766E1">
        <w:rPr>
          <w:rStyle w:val="StyleUnderline"/>
          <w:highlight w:val="green"/>
        </w:rPr>
        <w:t xml:space="preserve">“Racism is </w:t>
      </w:r>
      <w:r w:rsidRPr="00A766E1">
        <w:rPr>
          <w:rStyle w:val="Emphasis"/>
          <w:highlight w:val="green"/>
        </w:rPr>
        <w:t>endemic</w:t>
      </w:r>
      <w:r w:rsidRPr="00A766E1">
        <w:rPr>
          <w:rStyle w:val="StyleUnderline"/>
          <w:highlight w:val="green"/>
        </w:rPr>
        <w:t xml:space="preserve"> to</w:t>
      </w:r>
      <w:r w:rsidRPr="00F7108C">
        <w:rPr>
          <w:rStyle w:val="StyleUnderline"/>
        </w:rPr>
        <w:t xml:space="preserve"> global inequality</w:t>
      </w:r>
      <w:r w:rsidRPr="00F7108C">
        <w:rPr>
          <w:sz w:val="16"/>
        </w:rPr>
        <w:t xml:space="preserve">. This means that </w:t>
      </w:r>
      <w:r w:rsidRPr="00F7108C">
        <w:rPr>
          <w:rStyle w:val="StyleUnderline"/>
        </w:rPr>
        <w:t>those most affected</w:t>
      </w:r>
      <w:r w:rsidRPr="00F7108C">
        <w:rPr>
          <w:sz w:val="16"/>
        </w:rPr>
        <w:t xml:space="preserve"> – and killed – </w:t>
      </w:r>
      <w:r w:rsidRPr="00F7108C">
        <w:rPr>
          <w:rStyle w:val="StyleUnderline"/>
        </w:rPr>
        <w:t xml:space="preserve">by </w:t>
      </w:r>
      <w:r w:rsidRPr="00A766E1">
        <w:rPr>
          <w:rStyle w:val="Emphasis"/>
          <w:highlight w:val="green"/>
        </w:rPr>
        <w:t>climate change</w:t>
      </w:r>
      <w:r w:rsidRPr="00F7108C">
        <w:rPr>
          <w:rStyle w:val="StyleUnderline"/>
        </w:rPr>
        <w:t xml:space="preserve"> are Black and poor people”</w:t>
      </w:r>
      <w:r w:rsidRPr="00F7108C">
        <w:rPr>
          <w:sz w:val="16"/>
        </w:rPr>
        <w:t>. It is for this reason that </w:t>
      </w:r>
      <w:r w:rsidRPr="00A766E1">
        <w:rPr>
          <w:rStyle w:val="StyleUnderline"/>
          <w:highlight w:val="green"/>
        </w:rPr>
        <w:t>calls are</w:t>
      </w:r>
      <w:r w:rsidRPr="00F7108C">
        <w:rPr>
          <w:sz w:val="16"/>
        </w:rPr>
        <w:t xml:space="preserve"> now </w:t>
      </w:r>
      <w:r w:rsidRPr="00F7108C">
        <w:rPr>
          <w:rStyle w:val="StyleUnderline"/>
        </w:rPr>
        <w:t xml:space="preserve">being </w:t>
      </w:r>
      <w:r w:rsidRPr="00A766E1">
        <w:rPr>
          <w:rStyle w:val="StyleUnderline"/>
          <w:highlight w:val="green"/>
        </w:rPr>
        <w:t xml:space="preserve">made to </w:t>
      </w:r>
      <w:proofErr w:type="spellStart"/>
      <w:r w:rsidRPr="00A766E1">
        <w:rPr>
          <w:rStyle w:val="Emphasis"/>
          <w:highlight w:val="green"/>
        </w:rPr>
        <w:t>centre</w:t>
      </w:r>
      <w:proofErr w:type="spellEnd"/>
      <w:r w:rsidRPr="00F7108C">
        <w:rPr>
          <w:rStyle w:val="Emphasis"/>
        </w:rPr>
        <w:t xml:space="preserve"> racial </w:t>
      </w:r>
      <w:r w:rsidRPr="00A766E1">
        <w:rPr>
          <w:rStyle w:val="Emphasis"/>
          <w:highlight w:val="green"/>
        </w:rPr>
        <w:t>equity</w:t>
      </w:r>
      <w:r w:rsidRPr="00F7108C">
        <w:rPr>
          <w:sz w:val="16"/>
        </w:rPr>
        <w:t xml:space="preserve"> and justice </w:t>
      </w:r>
      <w:r w:rsidRPr="00A766E1">
        <w:rPr>
          <w:rStyle w:val="StyleUnderline"/>
          <w:highlight w:val="green"/>
        </w:rPr>
        <w:t>in seek</w:t>
      </w:r>
      <w:r w:rsidRPr="00F7108C">
        <w:rPr>
          <w:rStyle w:val="StyleUnderline"/>
        </w:rPr>
        <w:t xml:space="preserve">ing meaningful </w:t>
      </w:r>
      <w:r w:rsidRPr="00A766E1">
        <w:rPr>
          <w:rStyle w:val="Emphasis"/>
          <w:highlight w:val="green"/>
        </w:rPr>
        <w:t>solutions</w:t>
      </w:r>
      <w:r w:rsidRPr="00A766E1">
        <w:rPr>
          <w:rStyle w:val="StyleUnderline"/>
          <w:highlight w:val="green"/>
        </w:rPr>
        <w:t xml:space="preserve"> for the </w:t>
      </w:r>
      <w:r w:rsidRPr="00A766E1">
        <w:rPr>
          <w:rStyle w:val="Emphasis"/>
          <w:highlight w:val="green"/>
        </w:rPr>
        <w:t>climate crisis</w:t>
      </w:r>
      <w:r w:rsidRPr="00F7108C">
        <w:rPr>
          <w:sz w:val="16"/>
        </w:rPr>
        <w:t>.</w:t>
      </w:r>
    </w:p>
    <w:p w14:paraId="19C0F06B" w14:textId="78462073" w:rsidR="00F7108C" w:rsidRPr="00F7108C" w:rsidRDefault="00F7108C" w:rsidP="00F7108C">
      <w:pPr>
        <w:rPr>
          <w:sz w:val="16"/>
        </w:rPr>
      </w:pPr>
      <w:r w:rsidRPr="00A766E1">
        <w:rPr>
          <w:rStyle w:val="StyleUnderline"/>
          <w:highlight w:val="green"/>
        </w:rPr>
        <w:t>The</w:t>
      </w:r>
      <w:r w:rsidRPr="00F7108C">
        <w:rPr>
          <w:rStyle w:val="StyleUnderline"/>
        </w:rPr>
        <w:t xml:space="preserve"> </w:t>
      </w:r>
      <w:r w:rsidRPr="00F7108C">
        <w:rPr>
          <w:rStyle w:val="Emphasis"/>
        </w:rPr>
        <w:t xml:space="preserve">direct </w:t>
      </w:r>
      <w:r w:rsidRPr="00A766E1">
        <w:rPr>
          <w:rStyle w:val="Emphasis"/>
          <w:highlight w:val="green"/>
        </w:rPr>
        <w:t>linkages</w:t>
      </w:r>
      <w:r w:rsidRPr="00A766E1">
        <w:rPr>
          <w:rStyle w:val="StyleUnderline"/>
          <w:highlight w:val="green"/>
        </w:rPr>
        <w:t xml:space="preserve"> between </w:t>
      </w:r>
      <w:r w:rsidRPr="00A766E1">
        <w:rPr>
          <w:rStyle w:val="Emphasis"/>
          <w:highlight w:val="green"/>
        </w:rPr>
        <w:t>environmental</w:t>
      </w:r>
      <w:r w:rsidRPr="00F7108C">
        <w:rPr>
          <w:rStyle w:val="StyleUnderline"/>
        </w:rPr>
        <w:t xml:space="preserve"> justice </w:t>
      </w:r>
      <w:r w:rsidRPr="00A766E1">
        <w:rPr>
          <w:rStyle w:val="StyleUnderline"/>
          <w:highlight w:val="green"/>
        </w:rPr>
        <w:t>and </w:t>
      </w:r>
      <w:r w:rsidRPr="00A766E1">
        <w:rPr>
          <w:rStyle w:val="Emphasis"/>
          <w:highlight w:val="green"/>
        </w:rPr>
        <w:t>racial justice</w:t>
      </w:r>
      <w:r w:rsidRPr="00A766E1">
        <w:rPr>
          <w:rStyle w:val="StyleUnderline"/>
          <w:highlight w:val="green"/>
        </w:rPr>
        <w:t> have</w:t>
      </w:r>
      <w:r w:rsidRPr="00F7108C">
        <w:rPr>
          <w:sz w:val="16"/>
        </w:rPr>
        <w:t xml:space="preserve"> long </w:t>
      </w:r>
      <w:r w:rsidRPr="00A766E1">
        <w:rPr>
          <w:rStyle w:val="StyleUnderline"/>
          <w:highlight w:val="green"/>
        </w:rPr>
        <w:t>been areas of</w:t>
      </w:r>
      <w:r w:rsidRPr="00F7108C">
        <w:rPr>
          <w:rStyle w:val="StyleUnderline"/>
        </w:rPr>
        <w:t xml:space="preserve"> </w:t>
      </w:r>
      <w:r w:rsidRPr="00F7108C">
        <w:rPr>
          <w:rStyle w:val="Emphasis"/>
        </w:rPr>
        <w:t>research</w:t>
      </w:r>
      <w:r w:rsidRPr="00F7108C">
        <w:rPr>
          <w:rStyle w:val="StyleUnderline"/>
        </w:rPr>
        <w:t xml:space="preserve"> and </w:t>
      </w:r>
      <w:r w:rsidRPr="00A766E1">
        <w:rPr>
          <w:rStyle w:val="Emphasis"/>
          <w:highlight w:val="green"/>
        </w:rPr>
        <w:t>activism</w:t>
      </w:r>
      <w:r w:rsidRPr="00F7108C">
        <w:rPr>
          <w:rStyle w:val="StyleUnderline"/>
        </w:rPr>
        <w:t>, and the relationship between</w:t>
      </w:r>
      <w:r w:rsidRPr="00F7108C">
        <w:rPr>
          <w:sz w:val="16"/>
        </w:rPr>
        <w:t xml:space="preserve"> </w:t>
      </w:r>
      <w:r w:rsidRPr="00F7108C">
        <w:rPr>
          <w:rStyle w:val="StyleUnderline"/>
        </w:rPr>
        <w:t>climate</w:t>
      </w:r>
      <w:r w:rsidRPr="00F7108C">
        <w:rPr>
          <w:sz w:val="16"/>
        </w:rPr>
        <w:t xml:space="preserve"> justice </w:t>
      </w:r>
      <w:r w:rsidRPr="00F7108C">
        <w:rPr>
          <w:rStyle w:val="StyleUnderline"/>
        </w:rPr>
        <w:t xml:space="preserve">and racial justice builds on these </w:t>
      </w:r>
      <w:r w:rsidRPr="00F7108C">
        <w:rPr>
          <w:rStyle w:val="Emphasis"/>
        </w:rPr>
        <w:t>connections</w:t>
      </w:r>
      <w:r w:rsidRPr="00F7108C">
        <w:rPr>
          <w:rStyle w:val="StyleUnderline"/>
        </w:rPr>
        <w:t>. Long-standing racist policies</w:t>
      </w:r>
      <w:r w:rsidRPr="00F7108C">
        <w:rPr>
          <w:sz w:val="16"/>
        </w:rPr>
        <w:t xml:space="preserve"> and practices – such as residential segregation, unequal educational opportunities, and limited prospects for economic advancement – have </w:t>
      </w:r>
      <w:r w:rsidRPr="00F7108C">
        <w:rPr>
          <w:rStyle w:val="StyleUnderline"/>
        </w:rPr>
        <w:t>led to increased vulnerability of Black people to climate change impacts</w:t>
      </w:r>
      <w:r w:rsidRPr="00F7108C">
        <w:rPr>
          <w:sz w:val="16"/>
        </w:rPr>
        <w:t xml:space="preserve"> and by extension other global crises that may emerge.</w:t>
      </w:r>
    </w:p>
    <w:p w14:paraId="19D405D3" w14:textId="5077D4BE" w:rsidR="00F7108C" w:rsidRPr="00F7108C" w:rsidRDefault="00F7108C" w:rsidP="00F7108C">
      <w:pPr>
        <w:rPr>
          <w:sz w:val="16"/>
        </w:rPr>
      </w:pPr>
      <w:r w:rsidRPr="00F7108C">
        <w:rPr>
          <w:sz w:val="16"/>
        </w:rPr>
        <w:t xml:space="preserve">In the United States, disproportionate percentages of people of </w:t>
      </w:r>
      <w:proofErr w:type="spellStart"/>
      <w:r w:rsidRPr="00F7108C">
        <w:rPr>
          <w:sz w:val="16"/>
        </w:rPr>
        <w:t>colour</w:t>
      </w:r>
      <w:proofErr w:type="spellEnd"/>
      <w:r w:rsidRPr="00F7108C">
        <w:rPr>
          <w:sz w:val="16"/>
        </w:rPr>
        <w:t xml:space="preserve"> live in places that are polluted with toxic waste, leading to negative health effects such as cancer, asthma, degraded cardiac function and high blood pressure. </w:t>
      </w:r>
      <w:r w:rsidRPr="00F7108C">
        <w:rPr>
          <w:rStyle w:val="StyleUnderline"/>
        </w:rPr>
        <w:t>Research</w:t>
      </w:r>
      <w:r w:rsidRPr="00F7108C">
        <w:rPr>
          <w:sz w:val="16"/>
        </w:rPr>
        <w:t xml:space="preserve"> has also </w:t>
      </w:r>
      <w:r w:rsidRPr="00F7108C">
        <w:rPr>
          <w:rStyle w:val="StyleUnderline"/>
        </w:rPr>
        <w:t>highlighted</w:t>
      </w:r>
      <w:r w:rsidRPr="00F7108C">
        <w:rPr>
          <w:sz w:val="16"/>
        </w:rPr>
        <w:t xml:space="preserve"> that </w:t>
      </w:r>
      <w:r w:rsidRPr="00A766E1">
        <w:rPr>
          <w:rStyle w:val="Emphasis"/>
          <w:highlight w:val="green"/>
        </w:rPr>
        <w:t>race</w:t>
      </w:r>
      <w:r w:rsidRPr="00A766E1">
        <w:rPr>
          <w:rStyle w:val="StyleUnderline"/>
          <w:highlight w:val="green"/>
        </w:rPr>
        <w:t xml:space="preserve"> has a </w:t>
      </w:r>
      <w:r w:rsidRPr="00A766E1">
        <w:rPr>
          <w:rStyle w:val="Emphasis"/>
          <w:highlight w:val="green"/>
        </w:rPr>
        <w:t>stronger influence</w:t>
      </w:r>
      <w:r w:rsidRPr="00F7108C">
        <w:rPr>
          <w:rStyle w:val="StyleUnderline"/>
        </w:rPr>
        <w:t xml:space="preserve"> on exposure to pollutants </w:t>
      </w:r>
      <w:r w:rsidRPr="00A766E1">
        <w:rPr>
          <w:rStyle w:val="StyleUnderline"/>
          <w:highlight w:val="green"/>
        </w:rPr>
        <w:t xml:space="preserve">than </w:t>
      </w:r>
      <w:r w:rsidRPr="00A766E1">
        <w:rPr>
          <w:rStyle w:val="Emphasis"/>
          <w:highlight w:val="green"/>
        </w:rPr>
        <w:t>poverty</w:t>
      </w:r>
      <w:r w:rsidRPr="00F7108C">
        <w:rPr>
          <w:sz w:val="16"/>
        </w:rPr>
        <w:t xml:space="preserve">. This means it is likely that polluters not only site their activities in low income areas, but in some cases are actively selecting locations where there are high percentages of Black </w:t>
      </w:r>
      <w:proofErr w:type="gramStart"/>
      <w:r w:rsidRPr="00F7108C">
        <w:rPr>
          <w:sz w:val="16"/>
        </w:rPr>
        <w:t>people in particular</w:t>
      </w:r>
      <w:proofErr w:type="gramEnd"/>
      <w:r w:rsidRPr="00F7108C">
        <w:rPr>
          <w:sz w:val="16"/>
        </w:rPr>
        <w:t>.</w:t>
      </w:r>
    </w:p>
    <w:p w14:paraId="75F03808" w14:textId="6754537C" w:rsidR="00F7108C" w:rsidRDefault="00F7108C" w:rsidP="00F7108C">
      <w:pPr>
        <w:rPr>
          <w:sz w:val="16"/>
        </w:rPr>
      </w:pPr>
      <w:r w:rsidRPr="00F7108C">
        <w:rPr>
          <w:rStyle w:val="StyleUnderline"/>
        </w:rPr>
        <w:t xml:space="preserve">Climate change </w:t>
      </w:r>
      <w:r w:rsidRPr="00F7108C">
        <w:rPr>
          <w:rStyle w:val="Emphasis"/>
        </w:rPr>
        <w:t>intensifies</w:t>
      </w:r>
      <w:r w:rsidRPr="00F7108C">
        <w:rPr>
          <w:sz w:val="16"/>
        </w:rPr>
        <w:t xml:space="preserve"> the health </w:t>
      </w:r>
      <w:r w:rsidRPr="00F7108C">
        <w:rPr>
          <w:rStyle w:val="StyleUnderline"/>
        </w:rPr>
        <w:t>impacts of pollution in these communities</w:t>
      </w:r>
      <w:r w:rsidRPr="00F7108C">
        <w:rPr>
          <w:sz w:val="16"/>
        </w:rPr>
        <w:t xml:space="preserve">. For example, higher air temperatures due to global warming traps air pollutants close to the ground, further reducing air quality and exacerbating existing health issues. A recent study of 32 million US births found that women exposed to high temperatures or air pollution are more likely to have premature, </w:t>
      </w:r>
      <w:proofErr w:type="gramStart"/>
      <w:r w:rsidRPr="00F7108C">
        <w:rPr>
          <w:sz w:val="16"/>
        </w:rPr>
        <w:t>underweight</w:t>
      </w:r>
      <w:proofErr w:type="gramEnd"/>
      <w:r w:rsidRPr="00F7108C">
        <w:rPr>
          <w:sz w:val="16"/>
        </w:rPr>
        <w:t xml:space="preserve"> or stillborn babies and that Black mothers are most affected.</w:t>
      </w:r>
    </w:p>
    <w:p w14:paraId="726F3458" w14:textId="77777777" w:rsidR="0036095D" w:rsidRDefault="0036095D" w:rsidP="0036095D">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r>
        <w:t xml:space="preserve">. </w:t>
      </w:r>
    </w:p>
    <w:p w14:paraId="2F3817B2" w14:textId="77777777" w:rsidR="0036095D" w:rsidRPr="00FA57BC" w:rsidRDefault="0036095D" w:rsidP="0036095D">
      <w:pPr>
        <w:rPr>
          <w:rStyle w:val="Style13ptBold"/>
          <w:b w:val="0"/>
          <w:bCs w:val="0"/>
          <w:sz w:val="22"/>
        </w:rPr>
      </w:pPr>
      <w:r>
        <w:rPr>
          <w:rStyle w:val="Style13ptBold"/>
        </w:rPr>
        <w:t xml:space="preserve">McKibben ’19 </w:t>
      </w:r>
      <w:r w:rsidRPr="00FA57BC">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15F1C7BB" w14:textId="77777777" w:rsidR="0036095D" w:rsidRPr="00EA5245" w:rsidRDefault="0036095D" w:rsidP="0036095D">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77881005" w14:textId="77777777" w:rsidR="0036095D" w:rsidRPr="00EA5245" w:rsidRDefault="0036095D" w:rsidP="0036095D">
      <w:pPr>
        <w:rPr>
          <w:sz w:val="16"/>
        </w:rPr>
      </w:pPr>
      <w:r w:rsidRPr="00EA5245">
        <w:rPr>
          <w:sz w:val="16"/>
        </w:rPr>
        <w:t xml:space="preserve">In 2015, a study in the Journal of Mathematical Biology pointed out that </w:t>
      </w:r>
      <w:r w:rsidRPr="00A766E1">
        <w:rPr>
          <w:rStyle w:val="StyleUnderline"/>
          <w:highlight w:val="green"/>
        </w:rPr>
        <w:t>if</w:t>
      </w:r>
      <w:r w:rsidRPr="00EA5245">
        <w:rPr>
          <w:rStyle w:val="StyleUnderline"/>
        </w:rPr>
        <w:t xml:space="preserve"> the world’s </w:t>
      </w:r>
      <w:r w:rsidRPr="00A766E1">
        <w:rPr>
          <w:rStyle w:val="StyleUnderline"/>
          <w:highlight w:val="green"/>
        </w:rPr>
        <w:t>oceans</w:t>
      </w:r>
      <w:r w:rsidRPr="00EA5245">
        <w:rPr>
          <w:rStyle w:val="StyleUnderline"/>
        </w:rPr>
        <w:t xml:space="preserve"> kept </w:t>
      </w:r>
      <w:r w:rsidRPr="00A766E1">
        <w:rPr>
          <w:rStyle w:val="Emphasis"/>
          <w:highlight w:val="green"/>
        </w:rPr>
        <w:t>warm</w:t>
      </w:r>
      <w:r w:rsidRPr="00EA5245">
        <w:rPr>
          <w:rStyle w:val="StyleUnderline"/>
        </w:rPr>
        <w:t xml:space="preserve">ing, by 2100 </w:t>
      </w:r>
      <w:r w:rsidRPr="00A766E1">
        <w:rPr>
          <w:rStyle w:val="StyleUnderline"/>
          <w:highlight w:val="green"/>
        </w:rPr>
        <w:t>they</w:t>
      </w:r>
      <w:r w:rsidRPr="00EA5245">
        <w:rPr>
          <w:rStyle w:val="StyleUnderline"/>
        </w:rPr>
        <w:t xml:space="preserve"> might become hot enough to “</w:t>
      </w:r>
      <w:r w:rsidRPr="00A766E1">
        <w:rPr>
          <w:rStyle w:val="Emphasis"/>
          <w:highlight w:val="green"/>
        </w:rPr>
        <w:t>stop</w:t>
      </w:r>
      <w:r w:rsidRPr="00EA5245">
        <w:rPr>
          <w:rStyle w:val="Emphasis"/>
        </w:rPr>
        <w:t xml:space="preserve"> oxygen production</w:t>
      </w:r>
      <w:r w:rsidRPr="00FA57BC">
        <w:rPr>
          <w:rStyle w:val="StyleUnderline"/>
        </w:rPr>
        <w:t xml:space="preserve"> by </w:t>
      </w:r>
      <w:proofErr w:type="spellStart"/>
      <w:r w:rsidRPr="00EA5245">
        <w:rPr>
          <w:rStyle w:val="Emphasis"/>
        </w:rPr>
        <w:t>phyto</w:t>
      </w:r>
      <w:proofErr w:type="spellEnd"/>
      <w:r w:rsidRPr="00EA5245">
        <w:rPr>
          <w:rStyle w:val="Emphasis"/>
        </w:rPr>
        <w:t>-</w:t>
      </w:r>
      <w:r w:rsidRPr="00A766E1">
        <w:rPr>
          <w:rStyle w:val="Emphasis"/>
          <w:highlight w:val="green"/>
        </w:rPr>
        <w:t>plankton</w:t>
      </w:r>
      <w:r w:rsidRPr="00EA5245">
        <w:rPr>
          <w:rStyle w:val="StyleUnderline"/>
        </w:rPr>
        <w:t xml:space="preserve"> by </w:t>
      </w:r>
      <w:r w:rsidRPr="00A766E1">
        <w:rPr>
          <w:rStyle w:val="Emphasis"/>
          <w:highlight w:val="green"/>
        </w:rPr>
        <w:t>disrupting</w:t>
      </w:r>
      <w:r w:rsidRPr="00EA5245">
        <w:rPr>
          <w:rStyle w:val="Emphasis"/>
        </w:rPr>
        <w:t xml:space="preserve"> the process</w:t>
      </w:r>
      <w:r w:rsidRPr="00FA57BC">
        <w:rPr>
          <w:rStyle w:val="StyleUnderline"/>
        </w:rPr>
        <w:t xml:space="preserve"> of </w:t>
      </w:r>
      <w:r w:rsidRPr="00A766E1">
        <w:rPr>
          <w:rStyle w:val="Emphasis"/>
          <w:highlight w:val="green"/>
        </w:rPr>
        <w:t>photosynthesis</w:t>
      </w:r>
      <w:r w:rsidRPr="00A766E1">
        <w:rPr>
          <w:rStyle w:val="StyleUnderline"/>
          <w:highlight w:val="green"/>
        </w:rPr>
        <w:t>.” Given</w:t>
      </w:r>
      <w:r w:rsidRPr="00EA5245">
        <w:rPr>
          <w:rStyle w:val="StyleUnderline"/>
        </w:rPr>
        <w:t xml:space="preserve"> that </w:t>
      </w:r>
      <w:r w:rsidRPr="00A766E1">
        <w:rPr>
          <w:rStyle w:val="Emphasis"/>
          <w:highlight w:val="green"/>
        </w:rPr>
        <w:t>two-thirds of</w:t>
      </w:r>
      <w:r w:rsidRPr="00EA5245">
        <w:rPr>
          <w:rStyle w:val="Emphasis"/>
        </w:rPr>
        <w:t xml:space="preserve"> the Earth’s </w:t>
      </w:r>
      <w:r w:rsidRPr="00A766E1">
        <w:rPr>
          <w:rStyle w:val="Emphasis"/>
          <w:highlight w:val="green"/>
        </w:rPr>
        <w:t>oxygen</w:t>
      </w:r>
      <w:r w:rsidRPr="00A766E1">
        <w:rPr>
          <w:rStyle w:val="StyleUnderline"/>
          <w:highlight w:val="green"/>
        </w:rPr>
        <w:t xml:space="preserve"> comes</w:t>
      </w:r>
      <w:r w:rsidRPr="00EA5245">
        <w:rPr>
          <w:rStyle w:val="StyleUnderline"/>
        </w:rPr>
        <w:t xml:space="preserve"> from phytoplankton, </w:t>
      </w:r>
      <w:r w:rsidRPr="00A766E1">
        <w:rPr>
          <w:rStyle w:val="StyleUnderline"/>
          <w:highlight w:val="green"/>
        </w:rPr>
        <w:t>that</w:t>
      </w:r>
      <w:r w:rsidRPr="00EA5245">
        <w:rPr>
          <w:rStyle w:val="StyleUnderline"/>
        </w:rPr>
        <w:t xml:space="preserve"> would “likely </w:t>
      </w:r>
      <w:r w:rsidRPr="00A766E1">
        <w:rPr>
          <w:rStyle w:val="Emphasis"/>
          <w:highlight w:val="green"/>
        </w:rPr>
        <w:t>result in</w:t>
      </w:r>
      <w:r w:rsidRPr="00EA5245">
        <w:rPr>
          <w:rStyle w:val="Emphasis"/>
        </w:rPr>
        <w:t xml:space="preserve"> the </w:t>
      </w:r>
      <w:r w:rsidRPr="00A766E1">
        <w:rPr>
          <w:rStyle w:val="Emphasis"/>
          <w:highlight w:val="green"/>
        </w:rPr>
        <w:t>mass mortality</w:t>
      </w:r>
      <w:r w:rsidRPr="00FA57BC">
        <w:rPr>
          <w:rStyle w:val="StyleUnderline"/>
        </w:rPr>
        <w:t xml:space="preserve"> of animals and </w:t>
      </w:r>
      <w:r w:rsidRPr="00EA5245">
        <w:rPr>
          <w:rStyle w:val="Emphasis"/>
        </w:rPr>
        <w:t>humans</w:t>
      </w:r>
      <w:r w:rsidRPr="00EA5245">
        <w:rPr>
          <w:rStyle w:val="StyleUnderline"/>
        </w:rPr>
        <w:t>.”</w:t>
      </w:r>
    </w:p>
    <w:p w14:paraId="39DB8DC6" w14:textId="77777777" w:rsidR="0036095D" w:rsidRPr="00EA5245" w:rsidRDefault="0036095D" w:rsidP="0036095D">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A766E1">
        <w:rPr>
          <w:rStyle w:val="StyleUnderline"/>
          <w:highlight w:val="gree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A766E1">
        <w:rPr>
          <w:rStyle w:val="StyleUnderline"/>
          <w:highlight w:val="green"/>
        </w:rPr>
        <w:t>revive</w:t>
      </w:r>
      <w:r w:rsidRPr="00EA5245">
        <w:rPr>
          <w:sz w:val="16"/>
        </w:rPr>
        <w:t xml:space="preserve"> an eight-million-year-old bacterium they found beneath the surface of a glacier. Researchers believe there are fragments of the </w:t>
      </w:r>
      <w:r w:rsidRPr="00A766E1">
        <w:rPr>
          <w:rStyle w:val="Emphasis"/>
          <w:highlight w:val="green"/>
        </w:rPr>
        <w:t>Spanish flu</w:t>
      </w:r>
      <w:r w:rsidRPr="00EA5245">
        <w:rPr>
          <w:rStyle w:val="StyleUnderline"/>
        </w:rPr>
        <w:t xml:space="preserve"> virus, </w:t>
      </w:r>
      <w:r w:rsidRPr="00A766E1">
        <w:rPr>
          <w:rStyle w:val="Emphasis"/>
          <w:highlight w:val="green"/>
        </w:rPr>
        <w:t>smallpox</w:t>
      </w:r>
      <w:r w:rsidRPr="00A766E1">
        <w:rPr>
          <w:rStyle w:val="StyleUnderline"/>
          <w:highlight w:val="green"/>
        </w:rPr>
        <w:t>, and</w:t>
      </w:r>
      <w:r w:rsidRPr="00EA5245">
        <w:rPr>
          <w:rStyle w:val="StyleUnderline"/>
        </w:rPr>
        <w:t xml:space="preserve"> </w:t>
      </w:r>
      <w:r w:rsidRPr="00EA5245">
        <w:rPr>
          <w:rStyle w:val="Emphasis"/>
        </w:rPr>
        <w:t xml:space="preserve">bubonic </w:t>
      </w:r>
      <w:r w:rsidRPr="00A766E1">
        <w:rPr>
          <w:rStyle w:val="Emphasis"/>
          <w:highlight w:val="green"/>
        </w:rPr>
        <w:t>plague</w:t>
      </w:r>
      <w:r w:rsidRPr="00EA5245">
        <w:rPr>
          <w:sz w:val="16"/>
        </w:rPr>
        <w:t xml:space="preserve"> buried in Siberia and Alaska.</w:t>
      </w:r>
    </w:p>
    <w:p w14:paraId="36DAA572" w14:textId="77777777" w:rsidR="0036095D" w:rsidRPr="00EA5245" w:rsidRDefault="0036095D" w:rsidP="0036095D">
      <w:pPr>
        <w:rPr>
          <w:sz w:val="16"/>
        </w:rPr>
      </w:pPr>
      <w:r w:rsidRPr="00EA5245">
        <w:rPr>
          <w:sz w:val="16"/>
        </w:rPr>
        <w:t xml:space="preserve">Or consider this: </w:t>
      </w:r>
      <w:r w:rsidRPr="00A766E1">
        <w:rPr>
          <w:rStyle w:val="StyleUnderline"/>
          <w:highlight w:val="green"/>
        </w:rPr>
        <w:t xml:space="preserve">as </w:t>
      </w:r>
      <w:r w:rsidRPr="00A766E1">
        <w:rPr>
          <w:rStyle w:val="Emphasis"/>
          <w:highlight w:val="green"/>
        </w:rPr>
        <w:t>ice</w:t>
      </w:r>
      <w:r w:rsidRPr="00EA5245">
        <w:rPr>
          <w:rStyle w:val="Emphasis"/>
        </w:rPr>
        <w:t xml:space="preserve"> sheets </w:t>
      </w:r>
      <w:r w:rsidRPr="00A766E1">
        <w:rPr>
          <w:rStyle w:val="Emphasis"/>
          <w:highlight w:val="green"/>
        </w:rPr>
        <w:t>melt</w:t>
      </w:r>
      <w:r w:rsidRPr="00A766E1">
        <w:rPr>
          <w:rStyle w:val="StyleUnderline"/>
          <w:highlight w:val="green"/>
        </w:rPr>
        <w:t>, they</w:t>
      </w:r>
      <w:r w:rsidRPr="00EA5245">
        <w:rPr>
          <w:rStyle w:val="StyleUnderline"/>
        </w:rPr>
        <w:t xml:space="preserve"> take weight off land, and that can </w:t>
      </w:r>
      <w:r w:rsidRPr="00A766E1">
        <w:rPr>
          <w:rStyle w:val="StyleUnderline"/>
          <w:highlight w:val="green"/>
        </w:rPr>
        <w:t xml:space="preserve">trigger </w:t>
      </w:r>
      <w:r w:rsidRPr="00A766E1">
        <w:rPr>
          <w:rStyle w:val="Emphasis"/>
          <w:highlight w:val="gree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A766E1">
        <w:rPr>
          <w:rStyle w:val="Emphasis"/>
          <w:highlight w:val="green"/>
        </w:rPr>
        <w:t>wiping all</w:t>
      </w:r>
      <w:r w:rsidRPr="00EA5245">
        <w:rPr>
          <w:sz w:val="16"/>
        </w:rPr>
        <w:t xml:space="preserve"> signs of </w:t>
      </w:r>
      <w:r w:rsidRPr="00A766E1">
        <w:rPr>
          <w:rStyle w:val="Emphasis"/>
          <w:highlight w:val="gree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2913AA0B" w14:textId="7B6EF781" w:rsidR="0036095D" w:rsidRPr="0036095D" w:rsidRDefault="0036095D" w:rsidP="0036095D">
      <w:pPr>
        <w:rPr>
          <w:sz w:val="16"/>
        </w:rPr>
      </w:pPr>
      <w:proofErr w:type="gramStart"/>
      <w:r w:rsidRPr="00EA5245">
        <w:rPr>
          <w:rStyle w:val="StyleUnderline"/>
        </w:rPr>
        <w:t>There’s</w:t>
      </w:r>
      <w:proofErr w:type="gramEnd"/>
      <w:r w:rsidRPr="00EA5245">
        <w:rPr>
          <w:rStyle w:val="StyleUnderline"/>
        </w:rPr>
        <w:t xml:space="preserve"> even this: </w:t>
      </w:r>
      <w:r w:rsidRPr="00A766E1">
        <w:rPr>
          <w:rStyle w:val="StyleUnderline"/>
          <w:highlight w:val="green"/>
        </w:rPr>
        <w:t>if we</w:t>
      </w:r>
      <w:r w:rsidRPr="00EA5245">
        <w:rPr>
          <w:rStyle w:val="StyleUnderline"/>
        </w:rPr>
        <w:t xml:space="preserve"> keep </w:t>
      </w:r>
      <w:r w:rsidRPr="00A766E1">
        <w:rPr>
          <w:rStyle w:val="Emphasis"/>
          <w:highlight w:val="green"/>
        </w:rPr>
        <w:t>rais</w:t>
      </w:r>
      <w:r w:rsidRPr="00EA5245">
        <w:rPr>
          <w:rStyle w:val="StyleUnderline"/>
        </w:rPr>
        <w:t xml:space="preserve">ing </w:t>
      </w:r>
      <w:r w:rsidRPr="00A766E1">
        <w:rPr>
          <w:rStyle w:val="StyleUnderline"/>
          <w:highlight w:val="green"/>
        </w:rPr>
        <w:t>carbon</w:t>
      </w:r>
      <w:r w:rsidRPr="00EA5245">
        <w:rPr>
          <w:rStyle w:val="StyleUnderline"/>
        </w:rPr>
        <w:t xml:space="preserve"> dioxide levels, </w:t>
      </w:r>
      <w:r w:rsidRPr="00A766E1">
        <w:rPr>
          <w:rStyle w:val="StyleUnderline"/>
          <w:highlight w:val="green"/>
        </w:rPr>
        <w:t xml:space="preserve">we </w:t>
      </w:r>
      <w:r w:rsidRPr="00A766E1">
        <w:rPr>
          <w:rStyle w:val="Emphasis"/>
          <w:highlight w:val="green"/>
        </w:rPr>
        <w:t>may not</w:t>
      </w:r>
      <w:r w:rsidRPr="00EA5245">
        <w:rPr>
          <w:rStyle w:val="Emphasis"/>
        </w:rPr>
        <w:t xml:space="preserve"> be able to </w:t>
      </w:r>
      <w:r w:rsidRPr="00A766E1">
        <w:rPr>
          <w:rStyle w:val="Emphasis"/>
          <w:highlight w:val="gree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A766E1">
        <w:rPr>
          <w:rStyle w:val="Emphasis"/>
          <w:highlight w:val="green"/>
        </w:rPr>
        <w:t>cognitive ability</w:t>
      </w:r>
      <w:r w:rsidRPr="00A766E1">
        <w:rPr>
          <w:rStyle w:val="StyleUnderline"/>
          <w:highlight w:val="gree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A766E1">
        <w:rPr>
          <w:rStyle w:val="StyleUnderline"/>
          <w:highlight w:val="green"/>
        </w:rPr>
        <w:t>skills</w:t>
      </w:r>
      <w:r w:rsidRPr="00EA5245">
        <w:rPr>
          <w:rStyle w:val="StyleUnderline"/>
        </w:rPr>
        <w:t xml:space="preserve"> are what </w:t>
      </w:r>
      <w:r w:rsidRPr="00A766E1">
        <w:rPr>
          <w:rStyle w:val="StyleUnderline"/>
          <w:highlight w:val="green"/>
        </w:rPr>
        <w:t>we</w:t>
      </w:r>
      <w:r w:rsidRPr="00EA5245">
        <w:rPr>
          <w:sz w:val="16"/>
        </w:rPr>
        <w:t xml:space="preserve"> seem to </w:t>
      </w:r>
      <w:r w:rsidRPr="00A766E1">
        <w:rPr>
          <w:rStyle w:val="Emphasis"/>
          <w:highlight w:val="green"/>
        </w:rPr>
        <w:t>need most</w:t>
      </w:r>
      <w:r w:rsidRPr="00EA5245">
        <w:rPr>
          <w:sz w:val="16"/>
        </w:rPr>
        <w:t>.</w:t>
      </w:r>
    </w:p>
    <w:p w14:paraId="2B9575C6" w14:textId="78817EAD" w:rsidR="00A27376" w:rsidRDefault="00A27376" w:rsidP="00A27376">
      <w:pPr>
        <w:pStyle w:val="Heading1"/>
      </w:pPr>
      <w:proofErr w:type="spellStart"/>
      <w:r>
        <w:t>Aff</w:t>
      </w:r>
      <w:proofErr w:type="spellEnd"/>
      <w:r>
        <w:t xml:space="preserve"> -- Black Lives Matter</w:t>
      </w:r>
    </w:p>
    <w:p w14:paraId="1AE5A078" w14:textId="388723BF" w:rsidR="00A766E1" w:rsidRDefault="00A766E1" w:rsidP="00A766E1">
      <w:pPr>
        <w:pStyle w:val="Heading2"/>
      </w:pPr>
      <w:r>
        <w:t>2AC</w:t>
      </w:r>
    </w:p>
    <w:p w14:paraId="33731E65" w14:textId="03078DB1" w:rsidR="00A766E1" w:rsidRDefault="00A766E1" w:rsidP="00A766E1">
      <w:pPr>
        <w:pStyle w:val="Heading3"/>
      </w:pPr>
      <w:r>
        <w:t>2AC -- AT: BLM DA</w:t>
      </w:r>
    </w:p>
    <w:p w14:paraId="4CF494FE" w14:textId="77777777" w:rsidR="00A766E1" w:rsidRPr="00E87DB2" w:rsidRDefault="00A766E1" w:rsidP="00A766E1">
      <w:pPr>
        <w:pStyle w:val="Heading4"/>
      </w:pPr>
      <w:r>
        <w:t xml:space="preserve">Trump XO’s AND </w:t>
      </w:r>
      <w:r>
        <w:rPr>
          <w:u w:val="single"/>
        </w:rPr>
        <w:t>broader</w:t>
      </w:r>
      <w:r>
        <w:t xml:space="preserve"> Congressional reforms thump. </w:t>
      </w:r>
    </w:p>
    <w:p w14:paraId="5E04B860" w14:textId="77777777" w:rsidR="00A766E1" w:rsidRDefault="00A766E1" w:rsidP="00A766E1">
      <w:r>
        <w:rPr>
          <w:rStyle w:val="Style13ptBold"/>
        </w:rPr>
        <w:t xml:space="preserve">WFMJ ’20 </w:t>
      </w:r>
      <w:r w:rsidRPr="00E87DB2">
        <w:t xml:space="preserve">[WFMJ; June 16; News organization, citing the Associated Press; WFMJ, “A look at Trump's executive order on police procedures,” </w:t>
      </w:r>
      <w:r w:rsidRPr="00A44CAF">
        <w:t>https://www.wfmj.com/story/42255759/a-look-at-trumps-executive-order-on-police-procedures</w:t>
      </w:r>
      <w:r w:rsidRPr="00E87DB2">
        <w:t>; RP]</w:t>
      </w:r>
    </w:p>
    <w:p w14:paraId="76222E7D" w14:textId="77777777" w:rsidR="00A766E1" w:rsidRPr="00E87DB2" w:rsidRDefault="00A766E1" w:rsidP="00A766E1">
      <w:pPr>
        <w:rPr>
          <w:sz w:val="16"/>
        </w:rPr>
      </w:pPr>
      <w:r w:rsidRPr="00E87DB2">
        <w:rPr>
          <w:sz w:val="16"/>
        </w:rPr>
        <w:t xml:space="preserve">President Donald </w:t>
      </w:r>
      <w:r w:rsidRPr="00A766E1">
        <w:rPr>
          <w:rStyle w:val="StyleUnderline"/>
          <w:highlight w:val="green"/>
        </w:rPr>
        <w:t xml:space="preserve">Trump signed an </w:t>
      </w:r>
      <w:r w:rsidRPr="00A766E1">
        <w:rPr>
          <w:rStyle w:val="Emphasis"/>
          <w:highlight w:val="green"/>
        </w:rPr>
        <w:t>ex</w:t>
      </w:r>
      <w:r w:rsidRPr="00E87DB2">
        <w:rPr>
          <w:rStyle w:val="Emphasis"/>
        </w:rPr>
        <w:t xml:space="preserve">ecutive </w:t>
      </w:r>
      <w:r w:rsidRPr="00A766E1">
        <w:rPr>
          <w:rStyle w:val="Emphasis"/>
          <w:highlight w:val="green"/>
        </w:rPr>
        <w:t>o</w:t>
      </w:r>
      <w:r w:rsidRPr="00E87DB2">
        <w:rPr>
          <w:rStyle w:val="Emphasis"/>
        </w:rPr>
        <w:t>rder</w:t>
      </w:r>
      <w:r w:rsidRPr="00E87DB2">
        <w:rPr>
          <w:sz w:val="16"/>
        </w:rPr>
        <w:t xml:space="preserve"> Tuesday </w:t>
      </w:r>
      <w:r w:rsidRPr="00E87DB2">
        <w:rPr>
          <w:rStyle w:val="StyleUnderline"/>
        </w:rPr>
        <w:t xml:space="preserve">aimed at </w:t>
      </w:r>
      <w:r w:rsidRPr="00A766E1">
        <w:rPr>
          <w:rStyle w:val="Emphasis"/>
          <w:highlight w:val="green"/>
        </w:rPr>
        <w:t>curbing</w:t>
      </w:r>
      <w:r w:rsidRPr="00A766E1">
        <w:rPr>
          <w:rStyle w:val="StyleUnderline"/>
          <w:highlight w:val="green"/>
        </w:rPr>
        <w:t xml:space="preserve"> police brutality by directing</w:t>
      </w:r>
      <w:r w:rsidRPr="00E87DB2">
        <w:rPr>
          <w:rStyle w:val="StyleUnderline"/>
        </w:rPr>
        <w:t xml:space="preserve"> </w:t>
      </w:r>
      <w:r w:rsidRPr="00E87DB2">
        <w:rPr>
          <w:rStyle w:val="Emphasis"/>
        </w:rPr>
        <w:t xml:space="preserve">federal </w:t>
      </w:r>
      <w:r w:rsidRPr="00A766E1">
        <w:rPr>
          <w:rStyle w:val="Emphasis"/>
          <w:highlight w:val="green"/>
        </w:rPr>
        <w:t>dollars</w:t>
      </w:r>
      <w:r w:rsidRPr="00A766E1">
        <w:rPr>
          <w:rStyle w:val="StyleUnderline"/>
          <w:highlight w:val="green"/>
        </w:rPr>
        <w:t xml:space="preserve"> to</w:t>
      </w:r>
      <w:r w:rsidRPr="00E87DB2">
        <w:rPr>
          <w:sz w:val="16"/>
        </w:rPr>
        <w:t xml:space="preserve"> those police </w:t>
      </w:r>
      <w:r w:rsidRPr="00A766E1">
        <w:rPr>
          <w:rStyle w:val="StyleUnderline"/>
          <w:highlight w:val="green"/>
        </w:rPr>
        <w:t>departments that meet</w:t>
      </w:r>
      <w:r w:rsidRPr="00E87DB2">
        <w:rPr>
          <w:sz w:val="16"/>
        </w:rPr>
        <w:t xml:space="preserve"> certain </w:t>
      </w:r>
      <w:r w:rsidRPr="00A766E1">
        <w:rPr>
          <w:rStyle w:val="Emphasis"/>
          <w:highlight w:val="green"/>
        </w:rPr>
        <w:t>credentialing</w:t>
      </w:r>
      <w:r w:rsidRPr="00E87DB2">
        <w:rPr>
          <w:rStyle w:val="Emphasis"/>
        </w:rPr>
        <w:t xml:space="preserve"> standards</w:t>
      </w:r>
      <w:r w:rsidRPr="00E87DB2">
        <w:rPr>
          <w:rStyle w:val="StyleUnderline"/>
        </w:rPr>
        <w:t xml:space="preserve"> on</w:t>
      </w:r>
      <w:r w:rsidRPr="00E87DB2">
        <w:rPr>
          <w:sz w:val="16"/>
        </w:rPr>
        <w:t xml:space="preserve"> the </w:t>
      </w:r>
      <w:r w:rsidRPr="00E87DB2">
        <w:rPr>
          <w:rStyle w:val="StyleUnderline"/>
        </w:rPr>
        <w:t xml:space="preserve">use of force. The executive </w:t>
      </w:r>
      <w:r w:rsidRPr="00B01F78">
        <w:rPr>
          <w:rStyle w:val="StyleUnderline"/>
        </w:rPr>
        <w:t>action</w:t>
      </w:r>
      <w:r w:rsidRPr="00B01F78">
        <w:rPr>
          <w:sz w:val="16"/>
        </w:rPr>
        <w:t xml:space="preserve"> also </w:t>
      </w:r>
      <w:r w:rsidRPr="00B01F78">
        <w:rPr>
          <w:rStyle w:val="Emphasis"/>
        </w:rPr>
        <w:t>makes</w:t>
      </w:r>
      <w:r w:rsidRPr="00E87DB2">
        <w:rPr>
          <w:rStyle w:val="Emphasis"/>
        </w:rPr>
        <w:t xml:space="preserve"> it harder</w:t>
      </w:r>
      <w:r w:rsidRPr="00E87DB2">
        <w:rPr>
          <w:rStyle w:val="StyleUnderline"/>
        </w:rPr>
        <w:t xml:space="preserve"> for</w:t>
      </w:r>
      <w:r w:rsidRPr="00E87DB2">
        <w:rPr>
          <w:sz w:val="16"/>
        </w:rPr>
        <w:t xml:space="preserve"> those </w:t>
      </w:r>
      <w:r w:rsidRPr="00E87DB2">
        <w:rPr>
          <w:rStyle w:val="StyleUnderline"/>
        </w:rPr>
        <w:t>officers with a troubled history from getting hired</w:t>
      </w:r>
      <w:r w:rsidRPr="00E87DB2">
        <w:rPr>
          <w:sz w:val="16"/>
        </w:rPr>
        <w:t xml:space="preserve"> by other departments.</w:t>
      </w:r>
    </w:p>
    <w:p w14:paraId="185E55AB" w14:textId="77777777" w:rsidR="00A766E1" w:rsidRDefault="00A766E1" w:rsidP="00A766E1">
      <w:pPr>
        <w:rPr>
          <w:sz w:val="16"/>
        </w:rPr>
      </w:pPr>
      <w:r w:rsidRPr="00A766E1">
        <w:rPr>
          <w:rStyle w:val="StyleUnderline"/>
          <w:highlight w:val="green"/>
        </w:rPr>
        <w:t>Congress is</w:t>
      </w:r>
      <w:r w:rsidRPr="00E87DB2">
        <w:rPr>
          <w:sz w:val="16"/>
        </w:rPr>
        <w:t xml:space="preserve"> also </w:t>
      </w:r>
      <w:r w:rsidRPr="00A766E1">
        <w:rPr>
          <w:rStyle w:val="Emphasis"/>
          <w:highlight w:val="green"/>
        </w:rPr>
        <w:t>moving toward</w:t>
      </w:r>
      <w:r w:rsidRPr="00E87DB2">
        <w:rPr>
          <w:rStyle w:val="StyleUnderline"/>
        </w:rPr>
        <w:t xml:space="preserve"> passing </w:t>
      </w:r>
      <w:r w:rsidRPr="00A766E1">
        <w:rPr>
          <w:rStyle w:val="StyleUnderline"/>
          <w:highlight w:val="green"/>
        </w:rPr>
        <w:t>policing bills</w:t>
      </w:r>
      <w:r w:rsidRPr="00E87DB2">
        <w:rPr>
          <w:rStyle w:val="StyleUnderline"/>
        </w:rPr>
        <w:t xml:space="preserve">, but Trump was anxious to put his </w:t>
      </w:r>
      <w:r w:rsidRPr="00E87DB2">
        <w:rPr>
          <w:rStyle w:val="Emphasis"/>
        </w:rPr>
        <w:t>own stamp</w:t>
      </w:r>
      <w:r w:rsidRPr="00E87DB2">
        <w:rPr>
          <w:sz w:val="16"/>
        </w:rPr>
        <w:t xml:space="preserve"> on the issue </w:t>
      </w:r>
      <w:r w:rsidRPr="00E87DB2">
        <w:rPr>
          <w:rStyle w:val="StyleUnderline"/>
        </w:rPr>
        <w:t>with a</w:t>
      </w:r>
      <w:r w:rsidRPr="00E87DB2">
        <w:rPr>
          <w:sz w:val="16"/>
        </w:rPr>
        <w:t xml:space="preserve"> Rose Garden </w:t>
      </w:r>
      <w:r w:rsidRPr="00E87DB2">
        <w:rPr>
          <w:rStyle w:val="StyleUnderline"/>
        </w:rPr>
        <w:t>press conference</w:t>
      </w:r>
      <w:r w:rsidRPr="00E87DB2">
        <w:rPr>
          <w:sz w:val="16"/>
        </w:rPr>
        <w:t xml:space="preserve"> in which he was flanked by representatives from the nation's leading law enforcement groups.</w:t>
      </w:r>
    </w:p>
    <w:p w14:paraId="48477509" w14:textId="77777777" w:rsidR="00A766E1" w:rsidRDefault="00A766E1" w:rsidP="00A766E1">
      <w:pPr>
        <w:pStyle w:val="Heading4"/>
      </w:pPr>
      <w:r>
        <w:t xml:space="preserve">Previous reforms may have quieted BLM, but now they energize the movement </w:t>
      </w:r>
    </w:p>
    <w:p w14:paraId="7861ADBD" w14:textId="77777777" w:rsidR="00A766E1" w:rsidRPr="003A2C4B" w:rsidRDefault="00A766E1" w:rsidP="00A766E1">
      <w:r w:rsidRPr="00193237">
        <w:rPr>
          <w:rStyle w:val="Heading4Char"/>
        </w:rPr>
        <w:t>Collins 6/4</w:t>
      </w:r>
      <w:r w:rsidRPr="003A2C4B">
        <w:t>/2020 [Sean Collins is a weekend editor for Vox. 6/4/2020. “Why these protests are different</w:t>
      </w:r>
      <w:r>
        <w:t xml:space="preserve">.” Vox. </w:t>
      </w:r>
      <w:r w:rsidRPr="000169ED">
        <w:t>https://www.vox.com/identities/2020/6/4/21276674/protests-george-floyd-arbery-nationwide-trump</w:t>
      </w:r>
      <w:r>
        <w:t xml:space="preserve">, </w:t>
      </w:r>
      <w:proofErr w:type="spellStart"/>
      <w:r>
        <w:t>dhs-brt</w:t>
      </w:r>
      <w:proofErr w:type="spellEnd"/>
      <w:r>
        <w:t>]</w:t>
      </w:r>
    </w:p>
    <w:p w14:paraId="565312D6" w14:textId="77777777" w:rsidR="00A766E1" w:rsidRPr="003A2C4B" w:rsidRDefault="00A766E1" w:rsidP="00A766E1">
      <w:pPr>
        <w:rPr>
          <w:sz w:val="16"/>
        </w:rPr>
      </w:pPr>
      <w:r w:rsidRPr="003A2C4B">
        <w:rPr>
          <w:sz w:val="16"/>
        </w:rPr>
        <w:t xml:space="preserve">The </w:t>
      </w:r>
      <w:r w:rsidRPr="00A766E1">
        <w:rPr>
          <w:rStyle w:val="StyleUnderline"/>
          <w:highlight w:val="green"/>
        </w:rPr>
        <w:t>protesters</w:t>
      </w:r>
      <w:r w:rsidRPr="003A2C4B">
        <w:rPr>
          <w:rStyle w:val="StyleUnderline"/>
        </w:rPr>
        <w:t xml:space="preserve"> are fighting</w:t>
      </w:r>
      <w:r w:rsidRPr="003A2C4B">
        <w:rPr>
          <w:sz w:val="16"/>
        </w:rPr>
        <w:t xml:space="preserve"> against history, present injustices, and hearts </w:t>
      </w:r>
      <w:r w:rsidRPr="003A2C4B">
        <w:rPr>
          <w:rStyle w:val="Emphasis"/>
        </w:rPr>
        <w:t xml:space="preserve">that </w:t>
      </w:r>
      <w:r w:rsidRPr="00A766E1">
        <w:rPr>
          <w:rStyle w:val="Emphasis"/>
          <w:highlight w:val="green"/>
        </w:rPr>
        <w:t>refuse to be changed</w:t>
      </w:r>
    </w:p>
    <w:p w14:paraId="4C067A3A" w14:textId="77777777" w:rsidR="00A766E1" w:rsidRPr="003A2C4B" w:rsidRDefault="00A766E1" w:rsidP="00A766E1">
      <w:pPr>
        <w:rPr>
          <w:sz w:val="16"/>
        </w:rPr>
      </w:pPr>
      <w:r w:rsidRPr="00A766E1">
        <w:rPr>
          <w:rStyle w:val="Emphasis"/>
          <w:highlight w:val="green"/>
        </w:rPr>
        <w:t>At the core of</w:t>
      </w:r>
      <w:r w:rsidRPr="003A2C4B">
        <w:rPr>
          <w:rStyle w:val="Emphasis"/>
        </w:rPr>
        <w:t xml:space="preserve"> this </w:t>
      </w:r>
      <w:r w:rsidRPr="00A766E1">
        <w:rPr>
          <w:rStyle w:val="Emphasis"/>
          <w:highlight w:val="green"/>
        </w:rPr>
        <w:t>rage is</w:t>
      </w:r>
      <w:r w:rsidRPr="003A2C4B">
        <w:rPr>
          <w:rStyle w:val="Emphasis"/>
        </w:rPr>
        <w:t xml:space="preserve"> a </w:t>
      </w:r>
      <w:r w:rsidRPr="00A766E1">
        <w:rPr>
          <w:rStyle w:val="Emphasis"/>
          <w:highlight w:val="green"/>
        </w:rPr>
        <w:t>legitimate fear</w:t>
      </w:r>
      <w:r w:rsidRPr="003A2C4B">
        <w:rPr>
          <w:rStyle w:val="Emphasis"/>
        </w:rPr>
        <w:t xml:space="preserve"> for black Americans</w:t>
      </w:r>
      <w:r w:rsidRPr="003A2C4B">
        <w:rPr>
          <w:sz w:val="16"/>
        </w:rPr>
        <w:t xml:space="preserve">: the sense that they can be killed anywhere at any time by anyone, but especially by law enforcement. It is a feeling black Americans have carried for all of America’s history. And </w:t>
      </w:r>
      <w:r w:rsidRPr="003A2C4B">
        <w:rPr>
          <w:rStyle w:val="StyleUnderline"/>
        </w:rPr>
        <w:t>the fact that the feeling has persisted for so long, that it has passed through so many iterations</w:t>
      </w:r>
      <w:r w:rsidRPr="003A2C4B">
        <w:rPr>
          <w:sz w:val="16"/>
        </w:rPr>
        <w:t xml:space="preserve"> — the casual and common brutality of slavery, the lynching terrorism that followed, the assassinations of the civil rights era, the police killings of today — </w:t>
      </w:r>
      <w:r w:rsidRPr="003A2C4B">
        <w:rPr>
          <w:rStyle w:val="Emphasis"/>
        </w:rPr>
        <w:t>has created a feeling of futility</w:t>
      </w:r>
      <w:r w:rsidRPr="003A2C4B">
        <w:rPr>
          <w:sz w:val="16"/>
        </w:rPr>
        <w:t>. That no effort, no matter how herculean — not marching a million people through the nation’s capital, not placing a black man at the head of government — will be enough.</w:t>
      </w:r>
    </w:p>
    <w:p w14:paraId="2F8BDEC9" w14:textId="77777777" w:rsidR="00A766E1" w:rsidRPr="003A2C4B" w:rsidRDefault="00A766E1" w:rsidP="00A766E1">
      <w:r w:rsidRPr="00A766E1">
        <w:rPr>
          <w:rStyle w:val="Emphasis"/>
          <w:highlight w:val="green"/>
        </w:rPr>
        <w:t>This</w:t>
      </w:r>
      <w:r w:rsidRPr="003A2C4B">
        <w:rPr>
          <w:rStyle w:val="Emphasis"/>
        </w:rPr>
        <w:t xml:space="preserve"> sort of </w:t>
      </w:r>
      <w:r w:rsidRPr="00A766E1">
        <w:rPr>
          <w:rStyle w:val="Emphasis"/>
          <w:highlight w:val="green"/>
        </w:rPr>
        <w:t>frustration can</w:t>
      </w:r>
      <w:r w:rsidRPr="003A2C4B">
        <w:rPr>
          <w:rStyle w:val="Emphasis"/>
        </w:rPr>
        <w:t xml:space="preserve"> only </w:t>
      </w:r>
      <w:r w:rsidRPr="00A766E1">
        <w:rPr>
          <w:rStyle w:val="Emphasis"/>
          <w:highlight w:val="green"/>
        </w:rPr>
        <w:t>build</w:t>
      </w:r>
      <w:r w:rsidRPr="003A2C4B">
        <w:rPr>
          <w:rStyle w:val="Emphasis"/>
        </w:rPr>
        <w:t xml:space="preserve"> so long </w:t>
      </w:r>
      <w:r w:rsidRPr="00A766E1">
        <w:rPr>
          <w:rStyle w:val="Emphasis"/>
          <w:highlight w:val="green"/>
        </w:rPr>
        <w:t>before it becomes anger</w:t>
      </w:r>
      <w:r w:rsidRPr="003A2C4B">
        <w:t>. And it has.</w:t>
      </w:r>
    </w:p>
    <w:p w14:paraId="23EE8516" w14:textId="77777777" w:rsidR="00A766E1" w:rsidRPr="003A2C4B" w:rsidRDefault="00A766E1" w:rsidP="00A766E1">
      <w:pPr>
        <w:rPr>
          <w:sz w:val="16"/>
        </w:rPr>
      </w:pPr>
      <w:r w:rsidRPr="003A2C4B">
        <w:rPr>
          <w:rStyle w:val="StyleUnderline"/>
        </w:rPr>
        <w:t>Americans have left their homes where they were told to shelter in place for safety to express that anger</w:t>
      </w:r>
      <w:r w:rsidRPr="003A2C4B">
        <w:rPr>
          <w:sz w:val="16"/>
        </w:rPr>
        <w:t>, to rage in the ways that feel right to them — chanting, marching, rattling barricades, seizing goods, writing on walls, creating art, climbing vehicles, breaking glass, setting fires.</w:t>
      </w:r>
    </w:p>
    <w:p w14:paraId="10745C16" w14:textId="77777777" w:rsidR="00A766E1" w:rsidRPr="003A2C4B" w:rsidRDefault="00A766E1" w:rsidP="00A766E1">
      <w:pPr>
        <w:rPr>
          <w:sz w:val="16"/>
        </w:rPr>
      </w:pPr>
      <w:r w:rsidRPr="003A2C4B">
        <w:rPr>
          <w:rStyle w:val="StyleUnderline"/>
        </w:rPr>
        <w:t>They have done so in masses that reflected the diversity of the country they hope will change</w:t>
      </w:r>
      <w:r w:rsidRPr="003A2C4B">
        <w:rPr>
          <w:sz w:val="16"/>
        </w:rPr>
        <w:t>, a positive development given racism and police brutality aren’t a problem black people have that they need support to solve; they are evils black people suffer with little control over — ills that can be destroyed only with the assistance of all those who make up society and those who consciously or unconsciously benefit from and perpetuate them.</w:t>
      </w:r>
    </w:p>
    <w:p w14:paraId="5AFD6938" w14:textId="77777777" w:rsidR="00A766E1" w:rsidRPr="003A2C4B" w:rsidRDefault="00A766E1" w:rsidP="00A766E1">
      <w:pPr>
        <w:rPr>
          <w:sz w:val="16"/>
          <w:szCs w:val="16"/>
        </w:rPr>
      </w:pPr>
      <w:r w:rsidRPr="003A2C4B">
        <w:rPr>
          <w:sz w:val="16"/>
          <w:szCs w:val="16"/>
        </w:rPr>
        <w:t>In doing this, in acknowledging this, these protesters have begun to create a new movement — one that aims to rework society.</w:t>
      </w:r>
    </w:p>
    <w:p w14:paraId="46BA7025" w14:textId="77777777" w:rsidR="00A766E1" w:rsidRPr="003A2C4B" w:rsidRDefault="00A766E1" w:rsidP="00A766E1">
      <w:pPr>
        <w:rPr>
          <w:sz w:val="16"/>
        </w:rPr>
      </w:pPr>
      <w:r w:rsidRPr="00A766E1">
        <w:rPr>
          <w:rStyle w:val="Emphasis"/>
          <w:highlight w:val="green"/>
        </w:rPr>
        <w:t>The breadth and weight</w:t>
      </w:r>
      <w:r w:rsidRPr="003A2C4B">
        <w:rPr>
          <w:rStyle w:val="Emphasis"/>
        </w:rPr>
        <w:t xml:space="preserve"> of what protesters are fighting for </w:t>
      </w:r>
      <w:r w:rsidRPr="00A766E1">
        <w:rPr>
          <w:rStyle w:val="Emphasis"/>
          <w:highlight w:val="green"/>
        </w:rPr>
        <w:t>is why they are not slowing down</w:t>
      </w:r>
      <w:r w:rsidRPr="003A2C4B">
        <w:rPr>
          <w:sz w:val="16"/>
        </w:rPr>
        <w:t xml:space="preserve">. In Ferguson’s 2014 uprisings, the </w:t>
      </w:r>
      <w:r w:rsidRPr="003A2C4B">
        <w:rPr>
          <w:rStyle w:val="StyleUnderline"/>
        </w:rPr>
        <w:t>unrest quieted when Michael Brown’s family requested people not protest on the day of his funeral. </w:t>
      </w:r>
      <w:r w:rsidRPr="00A766E1">
        <w:rPr>
          <w:rStyle w:val="StyleUnderline"/>
          <w:highlight w:val="green"/>
        </w:rPr>
        <w:t>In Baltimore, protests dissipated</w:t>
      </w:r>
      <w:r w:rsidRPr="003A2C4B">
        <w:rPr>
          <w:rStyle w:val="StyleUnderline"/>
        </w:rPr>
        <w:t xml:space="preserve"> in 2015 </w:t>
      </w:r>
      <w:r w:rsidRPr="00A766E1">
        <w:rPr>
          <w:rStyle w:val="StyleUnderline"/>
          <w:highlight w:val="green"/>
        </w:rPr>
        <w:t>when charges were brought against</w:t>
      </w:r>
      <w:r w:rsidRPr="003A2C4B">
        <w:rPr>
          <w:rStyle w:val="StyleUnderline"/>
        </w:rPr>
        <w:t xml:space="preserve"> the </w:t>
      </w:r>
      <w:r w:rsidRPr="00A766E1">
        <w:rPr>
          <w:rStyle w:val="StyleUnderline"/>
          <w:highlight w:val="green"/>
        </w:rPr>
        <w:t>officers</w:t>
      </w:r>
      <w:r w:rsidRPr="003A2C4B">
        <w:rPr>
          <w:rStyle w:val="StyleUnderline"/>
        </w:rPr>
        <w:t xml:space="preserve"> in Freddie Gray’s death</w:t>
      </w:r>
      <w:r w:rsidRPr="003A2C4B">
        <w:rPr>
          <w:sz w:val="16"/>
        </w:rPr>
        <w:t xml:space="preserve">. </w:t>
      </w:r>
      <w:r w:rsidRPr="00A766E1">
        <w:rPr>
          <w:rStyle w:val="Emphasis"/>
          <w:highlight w:val="green"/>
        </w:rPr>
        <w:t>When charges were brought against</w:t>
      </w:r>
      <w:r w:rsidRPr="003A2C4B">
        <w:rPr>
          <w:rStyle w:val="StyleUnderline"/>
        </w:rPr>
        <w:t xml:space="preserve"> </w:t>
      </w:r>
      <w:r w:rsidRPr="003A2C4B">
        <w:rPr>
          <w:sz w:val="16"/>
        </w:rPr>
        <w:t xml:space="preserve">former police officer Derek </w:t>
      </w:r>
      <w:r w:rsidRPr="00A766E1">
        <w:rPr>
          <w:rStyle w:val="Emphasis"/>
          <w:highlight w:val="green"/>
        </w:rPr>
        <w:t>Chauvin</w:t>
      </w:r>
      <w:r w:rsidRPr="003A2C4B">
        <w:rPr>
          <w:sz w:val="16"/>
        </w:rPr>
        <w:t xml:space="preserve"> — who has been charged with Floyd’s murder — on Friday, </w:t>
      </w:r>
      <w:r w:rsidRPr="00A766E1">
        <w:rPr>
          <w:rStyle w:val="Emphasis"/>
          <w:highlight w:val="green"/>
        </w:rPr>
        <w:t>protests only ramped up</w:t>
      </w:r>
      <w:r w:rsidRPr="003A2C4B">
        <w:rPr>
          <w:sz w:val="16"/>
        </w:rPr>
        <w:t>. In fact, there were protests in cities from Atlanta to Chicago to San Diego only hours later. Over the weekend, despite nearly 20 percent of US citizens being </w:t>
      </w:r>
      <w:r w:rsidRPr="000169ED">
        <w:rPr>
          <w:sz w:val="16"/>
        </w:rPr>
        <w:t>under a curfew</w:t>
      </w:r>
      <w:r w:rsidRPr="003A2C4B">
        <w:rPr>
          <w:sz w:val="16"/>
        </w:rPr>
        <w:t>, people still took to the streets.</w:t>
      </w:r>
    </w:p>
    <w:p w14:paraId="796D1D5F" w14:textId="77777777" w:rsidR="00A766E1" w:rsidRPr="003A2C4B" w:rsidRDefault="00A766E1" w:rsidP="00A766E1">
      <w:pPr>
        <w:rPr>
          <w:sz w:val="16"/>
        </w:rPr>
      </w:pPr>
      <w:r w:rsidRPr="003A2C4B">
        <w:rPr>
          <w:rStyle w:val="StyleUnderline"/>
        </w:rPr>
        <w:t>And those demonstrations happened not just in big cities</w:t>
      </w:r>
      <w:r w:rsidRPr="003A2C4B">
        <w:rPr>
          <w:sz w:val="16"/>
        </w:rPr>
        <w:t xml:space="preserve"> but in towns and villages across the country, including ones that do not necessarily have large black populations: they happened in </w:t>
      </w:r>
      <w:r w:rsidRPr="000169ED">
        <w:rPr>
          <w:sz w:val="16"/>
        </w:rPr>
        <w:t>Normal, Illinois</w:t>
      </w:r>
      <w:r w:rsidRPr="003A2C4B">
        <w:rPr>
          <w:sz w:val="16"/>
        </w:rPr>
        <w:t>, and </w:t>
      </w:r>
      <w:r w:rsidRPr="000169ED">
        <w:rPr>
          <w:sz w:val="16"/>
        </w:rPr>
        <w:t>Laramie, Wyoming</w:t>
      </w:r>
      <w:r w:rsidRPr="003A2C4B">
        <w:rPr>
          <w:sz w:val="16"/>
        </w:rPr>
        <w:t>; </w:t>
      </w:r>
      <w:r w:rsidRPr="000169ED">
        <w:rPr>
          <w:sz w:val="16"/>
        </w:rPr>
        <w:t>Naples, Florida</w:t>
      </w:r>
      <w:r w:rsidRPr="003A2C4B">
        <w:rPr>
          <w:sz w:val="16"/>
        </w:rPr>
        <w:t>, and </w:t>
      </w:r>
      <w:r w:rsidRPr="000169ED">
        <w:rPr>
          <w:sz w:val="16"/>
        </w:rPr>
        <w:t>Bend, Oregon</w:t>
      </w:r>
      <w:r w:rsidRPr="003A2C4B">
        <w:rPr>
          <w:sz w:val="16"/>
        </w:rPr>
        <w:t xml:space="preserve">; and countless other places. </w:t>
      </w:r>
      <w:r w:rsidRPr="00CA6E9C">
        <w:rPr>
          <w:rStyle w:val="StyleUnderline"/>
        </w:rPr>
        <w:t>These</w:t>
      </w:r>
      <w:r w:rsidRPr="003A2C4B">
        <w:rPr>
          <w:sz w:val="16"/>
        </w:rPr>
        <w:t xml:space="preserve"> protests </w:t>
      </w:r>
      <w:r w:rsidRPr="003A2C4B">
        <w:rPr>
          <w:rStyle w:val="StyleUnderline"/>
        </w:rPr>
        <w:t>are a reminder that policing, systemic racism, and the legacy of slavery do not just affect cities and do not just affect black people — that there is something very wrong with American society</w:t>
      </w:r>
      <w:r w:rsidRPr="003A2C4B">
        <w:rPr>
          <w:sz w:val="16"/>
        </w:rPr>
        <w:t xml:space="preserve">, all of it, everywhere, </w:t>
      </w:r>
      <w:r w:rsidRPr="003A2C4B">
        <w:rPr>
          <w:rStyle w:val="Emphasis"/>
        </w:rPr>
        <w:t xml:space="preserve">and that </w:t>
      </w:r>
      <w:r w:rsidRPr="00A766E1">
        <w:rPr>
          <w:rStyle w:val="Emphasis"/>
          <w:highlight w:val="green"/>
        </w:rPr>
        <w:t>people</w:t>
      </w:r>
      <w:r w:rsidRPr="003A2C4B">
        <w:rPr>
          <w:rStyle w:val="Emphasis"/>
        </w:rPr>
        <w:t xml:space="preserve"> across the nation </w:t>
      </w:r>
      <w:r w:rsidRPr="00A766E1">
        <w:rPr>
          <w:rStyle w:val="Emphasis"/>
          <w:highlight w:val="green"/>
        </w:rPr>
        <w:t>want something new</w:t>
      </w:r>
      <w:r w:rsidRPr="003A2C4B">
        <w:rPr>
          <w:sz w:val="16"/>
        </w:rPr>
        <w:t>.</w:t>
      </w:r>
    </w:p>
    <w:p w14:paraId="6A0CAEDC" w14:textId="77777777" w:rsidR="00A766E1" w:rsidRPr="00CA6E9C" w:rsidRDefault="00A766E1" w:rsidP="00A766E1">
      <w:pPr>
        <w:rPr>
          <w:sz w:val="16"/>
        </w:rPr>
      </w:pPr>
      <w:r w:rsidRPr="003A2C4B">
        <w:rPr>
          <w:rStyle w:val="Emphasis"/>
        </w:rPr>
        <w:t xml:space="preserve">Because of this, </w:t>
      </w:r>
      <w:r w:rsidRPr="00A766E1">
        <w:rPr>
          <w:rStyle w:val="Emphasis"/>
          <w:highlight w:val="green"/>
        </w:rPr>
        <w:t>protesters</w:t>
      </w:r>
      <w:r w:rsidRPr="003A2C4B">
        <w:rPr>
          <w:rStyle w:val="Emphasis"/>
        </w:rPr>
        <w:t xml:space="preserve"> are </w:t>
      </w:r>
      <w:r w:rsidRPr="00A766E1">
        <w:rPr>
          <w:rStyle w:val="Emphasis"/>
          <w:highlight w:val="green"/>
        </w:rPr>
        <w:t>demand</w:t>
      </w:r>
      <w:r w:rsidRPr="003A2C4B">
        <w:rPr>
          <w:rStyle w:val="Emphasis"/>
        </w:rPr>
        <w:t xml:space="preserve">ing </w:t>
      </w:r>
      <w:r w:rsidRPr="00A766E1">
        <w:rPr>
          <w:rStyle w:val="Emphasis"/>
          <w:highlight w:val="green"/>
        </w:rPr>
        <w:t>life itself be changed</w:t>
      </w:r>
      <w:r w:rsidRPr="003A2C4B">
        <w:rPr>
          <w:sz w:val="16"/>
        </w:rPr>
        <w:t xml:space="preserve"> — </w:t>
      </w:r>
      <w:r w:rsidRPr="003A2C4B">
        <w:rPr>
          <w:rStyle w:val="StyleUnderline"/>
        </w:rPr>
        <w:t>that policing be fairer and kinder, that biases be inspected and corrected, that lasting policies be implemented that erase inequality, and that all people be able to move through the country without experiencing existential dread</w:t>
      </w:r>
      <w:r w:rsidRPr="003A2C4B">
        <w:rPr>
          <w:sz w:val="16"/>
        </w:rPr>
        <w:t>.</w:t>
      </w:r>
    </w:p>
    <w:p w14:paraId="039D16C0" w14:textId="77777777" w:rsidR="00A766E1" w:rsidRPr="000143D7" w:rsidRDefault="00A766E1" w:rsidP="00A766E1">
      <w:pPr>
        <w:pStyle w:val="Heading4"/>
      </w:pPr>
      <w:r>
        <w:t>Criminal justice reform energizes the BLM movement – at worst, their shift to policy is inevitable</w:t>
      </w:r>
    </w:p>
    <w:p w14:paraId="3C7E7BA6" w14:textId="77777777" w:rsidR="00A766E1" w:rsidRPr="000143D7" w:rsidRDefault="00A766E1" w:rsidP="00A766E1">
      <w:r w:rsidRPr="000143D7">
        <w:rPr>
          <w:rStyle w:val="Heading4Char"/>
        </w:rPr>
        <w:t>Greenblatt 16</w:t>
      </w:r>
      <w:r w:rsidRPr="000143D7">
        <w:t xml:space="preserve"> [Alan is Senior Staff Writer for Governing Alan covers politics as well as policy issues for Governing. He is the coauthor of a standard textbook on state and local governments., 4/29/16, “Turning Black Lives Matter Protests </w:t>
      </w:r>
      <w:proofErr w:type="gramStart"/>
      <w:r w:rsidRPr="000143D7">
        <w:t>Into</w:t>
      </w:r>
      <w:proofErr w:type="gramEnd"/>
      <w:r w:rsidRPr="000143D7">
        <w:t xml:space="preserve"> Policy,” </w:t>
      </w:r>
      <w:r>
        <w:t xml:space="preserve">Governing, </w:t>
      </w:r>
      <w:r w:rsidRPr="000169ED">
        <w:t>https://www.governing.com/topics/politics/gov-black-lives-matter-protests.html</w:t>
      </w:r>
      <w:r w:rsidRPr="000143D7">
        <w:t xml:space="preserve">, </w:t>
      </w:r>
      <w:proofErr w:type="spellStart"/>
      <w:r w:rsidRPr="000143D7">
        <w:t>dhs-brt</w:t>
      </w:r>
      <w:proofErr w:type="spellEnd"/>
      <w:r w:rsidRPr="000143D7">
        <w:t>]</w:t>
      </w:r>
    </w:p>
    <w:p w14:paraId="5B5A561C" w14:textId="77777777" w:rsidR="00A766E1" w:rsidRPr="00806057" w:rsidRDefault="00A766E1" w:rsidP="00A766E1">
      <w:pPr>
        <w:rPr>
          <w:sz w:val="16"/>
        </w:rPr>
      </w:pPr>
      <w:r w:rsidRPr="00A766E1">
        <w:rPr>
          <w:rStyle w:val="StyleUnderline"/>
          <w:highlight w:val="green"/>
        </w:rPr>
        <w:t>The</w:t>
      </w:r>
      <w:r w:rsidRPr="00992CBF">
        <w:rPr>
          <w:rStyle w:val="StyleUnderline"/>
        </w:rPr>
        <w:t xml:space="preserve"> Black Lives Matter </w:t>
      </w:r>
      <w:r w:rsidRPr="00A766E1">
        <w:rPr>
          <w:rStyle w:val="StyleUnderline"/>
          <w:highlight w:val="green"/>
        </w:rPr>
        <w:t xml:space="preserve">movement </w:t>
      </w:r>
      <w:proofErr w:type="gramStart"/>
      <w:r w:rsidRPr="00A766E1">
        <w:rPr>
          <w:rStyle w:val="StyleUnderline"/>
          <w:highlight w:val="green"/>
        </w:rPr>
        <w:t>isn’t</w:t>
      </w:r>
      <w:proofErr w:type="gramEnd"/>
      <w:r w:rsidRPr="00A766E1">
        <w:rPr>
          <w:rStyle w:val="StyleUnderline"/>
          <w:highlight w:val="green"/>
        </w:rPr>
        <w:t xml:space="preserve"> giving up</w:t>
      </w:r>
      <w:r w:rsidRPr="00992CBF">
        <w:rPr>
          <w:rStyle w:val="StyleUnderline"/>
        </w:rPr>
        <w:t xml:space="preserve"> on</w:t>
      </w:r>
      <w:r w:rsidRPr="00806057">
        <w:rPr>
          <w:sz w:val="16"/>
        </w:rPr>
        <w:t xml:space="preserve"> street </w:t>
      </w:r>
      <w:r w:rsidRPr="00992CBF">
        <w:rPr>
          <w:rStyle w:val="StyleUnderline"/>
        </w:rPr>
        <w:t xml:space="preserve">protests, </w:t>
      </w:r>
      <w:r w:rsidRPr="00A766E1">
        <w:rPr>
          <w:rStyle w:val="Emphasis"/>
          <w:highlight w:val="green"/>
        </w:rPr>
        <w:t>but it’s starting to press</w:t>
      </w:r>
      <w:r w:rsidRPr="00806057">
        <w:rPr>
          <w:rStyle w:val="Emphasis"/>
        </w:rPr>
        <w:t xml:space="preserve"> its </w:t>
      </w:r>
      <w:r w:rsidRPr="00A766E1">
        <w:rPr>
          <w:rStyle w:val="Emphasis"/>
          <w:highlight w:val="green"/>
        </w:rPr>
        <w:t>demands within</w:t>
      </w:r>
      <w:r w:rsidRPr="00806057">
        <w:rPr>
          <w:sz w:val="16"/>
        </w:rPr>
        <w:t xml:space="preserve"> political and </w:t>
      </w:r>
      <w:r w:rsidRPr="00A766E1">
        <w:rPr>
          <w:rStyle w:val="Emphasis"/>
          <w:highlight w:val="green"/>
        </w:rPr>
        <w:t>policy circles</w:t>
      </w:r>
      <w:r w:rsidRPr="00992CBF">
        <w:rPr>
          <w:rStyle w:val="StyleUnderline"/>
        </w:rPr>
        <w:t xml:space="preserve"> as well</w:t>
      </w:r>
      <w:r w:rsidRPr="00806057">
        <w:rPr>
          <w:sz w:val="16"/>
        </w:rPr>
        <w:t>.</w:t>
      </w:r>
    </w:p>
    <w:p w14:paraId="33A662F7" w14:textId="77777777" w:rsidR="00A766E1" w:rsidRPr="00806057" w:rsidRDefault="00A766E1" w:rsidP="00A766E1">
      <w:pPr>
        <w:rPr>
          <w:sz w:val="16"/>
        </w:rPr>
      </w:pPr>
      <w:r w:rsidRPr="00806057">
        <w:rPr>
          <w:sz w:val="16"/>
        </w:rPr>
        <w:t xml:space="preserve">Well-known activist </w:t>
      </w:r>
      <w:proofErr w:type="spellStart"/>
      <w:r w:rsidRPr="00806057">
        <w:rPr>
          <w:sz w:val="16"/>
        </w:rPr>
        <w:t>DeRay</w:t>
      </w:r>
      <w:proofErr w:type="spellEnd"/>
      <w:r w:rsidRPr="00806057">
        <w:rPr>
          <w:sz w:val="16"/>
        </w:rPr>
        <w:t xml:space="preserve"> </w:t>
      </w:r>
      <w:proofErr w:type="spellStart"/>
      <w:r w:rsidRPr="00806057">
        <w:rPr>
          <w:sz w:val="16"/>
        </w:rPr>
        <w:t>Mckesson</w:t>
      </w:r>
      <w:proofErr w:type="spellEnd"/>
      <w:r w:rsidRPr="00806057">
        <w:rPr>
          <w:sz w:val="16"/>
        </w:rPr>
        <w:t xml:space="preserve"> made a bid for mayor of Baltimore last month, and </w:t>
      </w:r>
      <w:r w:rsidRPr="00A766E1">
        <w:rPr>
          <w:rStyle w:val="StyleUnderline"/>
          <w:highlight w:val="green"/>
        </w:rPr>
        <w:t>B</w:t>
      </w:r>
      <w:r w:rsidRPr="00806057">
        <w:rPr>
          <w:rStyle w:val="StyleUnderline"/>
        </w:rPr>
        <w:t xml:space="preserve">lack </w:t>
      </w:r>
      <w:r w:rsidRPr="00A766E1">
        <w:rPr>
          <w:rStyle w:val="StyleUnderline"/>
          <w:highlight w:val="green"/>
        </w:rPr>
        <w:t>L</w:t>
      </w:r>
      <w:r w:rsidRPr="00806057">
        <w:rPr>
          <w:rStyle w:val="StyleUnderline"/>
        </w:rPr>
        <w:t xml:space="preserve">ives </w:t>
      </w:r>
      <w:r w:rsidRPr="00A766E1">
        <w:rPr>
          <w:rStyle w:val="StyleUnderline"/>
          <w:highlight w:val="green"/>
        </w:rPr>
        <w:t>M</w:t>
      </w:r>
      <w:r w:rsidRPr="00CA6E9C">
        <w:rPr>
          <w:rStyle w:val="StyleUnderline"/>
        </w:rPr>
        <w:t>a</w:t>
      </w:r>
      <w:r w:rsidRPr="00806057">
        <w:rPr>
          <w:rStyle w:val="StyleUnderline"/>
        </w:rPr>
        <w:t xml:space="preserve">tter </w:t>
      </w:r>
      <w:r w:rsidRPr="00A766E1">
        <w:rPr>
          <w:rStyle w:val="StyleUnderline"/>
          <w:highlight w:val="green"/>
        </w:rPr>
        <w:t>played a key role in</w:t>
      </w:r>
      <w:r w:rsidRPr="00806057">
        <w:rPr>
          <w:rStyle w:val="StyleUnderline"/>
        </w:rPr>
        <w:t xml:space="preserve"> other </w:t>
      </w:r>
      <w:r w:rsidRPr="00A766E1">
        <w:rPr>
          <w:rStyle w:val="StyleUnderline"/>
          <w:highlight w:val="green"/>
        </w:rPr>
        <w:t>elections</w:t>
      </w:r>
      <w:r w:rsidRPr="00806057">
        <w:rPr>
          <w:sz w:val="16"/>
        </w:rPr>
        <w:t xml:space="preserve"> -- namely, </w:t>
      </w:r>
      <w:r w:rsidRPr="00806057">
        <w:rPr>
          <w:rStyle w:val="StyleUnderline"/>
        </w:rPr>
        <w:t>helping to unseat prosecutors in Chicago and Cleveland</w:t>
      </w:r>
      <w:r w:rsidRPr="00806057">
        <w:rPr>
          <w:sz w:val="16"/>
        </w:rPr>
        <w:t xml:space="preserve"> who were seen as insufficiently rigorous in their pursuit of justice following police shootings.</w:t>
      </w:r>
    </w:p>
    <w:p w14:paraId="112F5BB3" w14:textId="77777777" w:rsidR="00A766E1" w:rsidRPr="00806057" w:rsidRDefault="00A766E1" w:rsidP="00A766E1">
      <w:pPr>
        <w:rPr>
          <w:sz w:val="16"/>
        </w:rPr>
      </w:pPr>
      <w:r w:rsidRPr="00806057">
        <w:rPr>
          <w:rStyle w:val="StyleUnderline"/>
        </w:rPr>
        <w:t xml:space="preserve">But even </w:t>
      </w:r>
      <w:r w:rsidRPr="00A766E1">
        <w:rPr>
          <w:rStyle w:val="StyleUnderline"/>
          <w:highlight w:val="green"/>
        </w:rPr>
        <w:t>as the movement works to</w:t>
      </w:r>
      <w:r w:rsidRPr="00806057">
        <w:rPr>
          <w:rStyle w:val="StyleUnderline"/>
        </w:rPr>
        <w:t xml:space="preserve"> hold elected </w:t>
      </w:r>
      <w:r w:rsidRPr="00A766E1">
        <w:rPr>
          <w:rStyle w:val="StyleUnderline"/>
          <w:highlight w:val="green"/>
        </w:rPr>
        <w:t>officials accountable</w:t>
      </w:r>
      <w:r w:rsidRPr="00806057">
        <w:rPr>
          <w:rStyle w:val="StyleUnderline"/>
        </w:rPr>
        <w:t xml:space="preserve">, some </w:t>
      </w:r>
      <w:proofErr w:type="gramStart"/>
      <w:r w:rsidRPr="00806057">
        <w:rPr>
          <w:rStyle w:val="StyleUnderline"/>
        </w:rPr>
        <w:t>African-American</w:t>
      </w:r>
      <w:proofErr w:type="gramEnd"/>
      <w:r w:rsidRPr="00806057">
        <w:rPr>
          <w:rStyle w:val="StyleUnderline"/>
        </w:rPr>
        <w:t xml:space="preserve"> </w:t>
      </w:r>
      <w:r w:rsidRPr="00A766E1">
        <w:rPr>
          <w:rStyle w:val="StyleUnderline"/>
          <w:highlight w:val="green"/>
        </w:rPr>
        <w:t>politicians</w:t>
      </w:r>
      <w:r w:rsidRPr="00806057">
        <w:rPr>
          <w:rStyle w:val="StyleUnderline"/>
        </w:rPr>
        <w:t xml:space="preserve"> are working to </w:t>
      </w:r>
      <w:r w:rsidRPr="00A766E1">
        <w:rPr>
          <w:rStyle w:val="StyleUnderline"/>
          <w:highlight w:val="green"/>
        </w:rPr>
        <w:t>highlight the need to change</w:t>
      </w:r>
      <w:r w:rsidRPr="00806057">
        <w:rPr>
          <w:rStyle w:val="StyleUnderline"/>
        </w:rPr>
        <w:t xml:space="preserve"> law enforcement and </w:t>
      </w:r>
      <w:r w:rsidRPr="00A766E1">
        <w:rPr>
          <w:rStyle w:val="StyleUnderline"/>
          <w:highlight w:val="green"/>
        </w:rPr>
        <w:t>criminal justice</w:t>
      </w:r>
      <w:r w:rsidRPr="00806057">
        <w:rPr>
          <w:rStyle w:val="StyleUnderline"/>
        </w:rPr>
        <w:t xml:space="preserve"> policies</w:t>
      </w:r>
      <w:r w:rsidRPr="00806057">
        <w:rPr>
          <w:sz w:val="16"/>
        </w:rPr>
        <w:t xml:space="preserve">. A group called </w:t>
      </w:r>
      <w:r w:rsidRPr="00806057">
        <w:rPr>
          <w:rStyle w:val="StyleUnderline"/>
        </w:rPr>
        <w:t>the 20/20 Club</w:t>
      </w:r>
      <w:r w:rsidRPr="00806057">
        <w:rPr>
          <w:sz w:val="16"/>
        </w:rPr>
        <w:t xml:space="preserve">, consisting of 20 Republican and 20 Democratic officials, </w:t>
      </w:r>
      <w:r w:rsidRPr="00806057">
        <w:rPr>
          <w:rStyle w:val="StyleUnderline"/>
        </w:rPr>
        <w:t>will host forums on these topics at the two national party conventions</w:t>
      </w:r>
      <w:r w:rsidRPr="00806057">
        <w:rPr>
          <w:sz w:val="16"/>
        </w:rPr>
        <w:t xml:space="preserve"> this summer, </w:t>
      </w:r>
      <w:r w:rsidRPr="00806057">
        <w:rPr>
          <w:rStyle w:val="StyleUnderline"/>
        </w:rPr>
        <w:t>while pressing Congress to act</w:t>
      </w:r>
      <w:r w:rsidRPr="00806057">
        <w:rPr>
          <w:sz w:val="16"/>
        </w:rPr>
        <w:t xml:space="preserve"> on legislation.</w:t>
      </w:r>
    </w:p>
    <w:p w14:paraId="60DD9DD2" w14:textId="77777777" w:rsidR="00A766E1" w:rsidRPr="00806057" w:rsidRDefault="00A766E1" w:rsidP="00A766E1">
      <w:pPr>
        <w:rPr>
          <w:sz w:val="16"/>
        </w:rPr>
      </w:pPr>
      <w:r w:rsidRPr="00806057">
        <w:rPr>
          <w:rStyle w:val="StyleUnderline"/>
        </w:rPr>
        <w:t>Street protesters helped signal “a new era of civil rights</w:t>
      </w:r>
      <w:r w:rsidRPr="00806057">
        <w:rPr>
          <w:sz w:val="16"/>
        </w:rPr>
        <w:t xml:space="preserve">,” says Ashley Bell, Republican co-chair of the 20/20 Club. He says </w:t>
      </w:r>
      <w:r w:rsidRPr="00806057">
        <w:rPr>
          <w:rStyle w:val="StyleUnderline"/>
        </w:rPr>
        <w:t xml:space="preserve">Black Lives Matter helped to mobilize people and branded a movement. But </w:t>
      </w:r>
      <w:r w:rsidRPr="00A766E1">
        <w:rPr>
          <w:rStyle w:val="Emphasis"/>
          <w:highlight w:val="green"/>
        </w:rPr>
        <w:t>translating anger</w:t>
      </w:r>
      <w:r w:rsidRPr="00A766E1">
        <w:rPr>
          <w:rStyle w:val="StyleUnderline"/>
          <w:highlight w:val="green"/>
        </w:rPr>
        <w:t xml:space="preserve"> over police</w:t>
      </w:r>
      <w:r w:rsidRPr="00806057">
        <w:rPr>
          <w:rStyle w:val="StyleUnderline"/>
        </w:rPr>
        <w:t xml:space="preserve"> shootings and</w:t>
      </w:r>
      <w:r w:rsidRPr="00806057">
        <w:rPr>
          <w:sz w:val="16"/>
        </w:rPr>
        <w:t xml:space="preserve"> the economic ramifications of </w:t>
      </w:r>
      <w:r w:rsidRPr="00806057">
        <w:rPr>
          <w:rStyle w:val="StyleUnderline"/>
        </w:rPr>
        <w:t xml:space="preserve">mass incarceration </w:t>
      </w:r>
      <w:r w:rsidRPr="00A766E1">
        <w:rPr>
          <w:rStyle w:val="Emphasis"/>
          <w:highlight w:val="green"/>
        </w:rPr>
        <w:t>into</w:t>
      </w:r>
      <w:r w:rsidRPr="00806057">
        <w:rPr>
          <w:sz w:val="16"/>
        </w:rPr>
        <w:t xml:space="preserve"> new governmental </w:t>
      </w:r>
      <w:r w:rsidRPr="00A766E1">
        <w:rPr>
          <w:rStyle w:val="Emphasis"/>
          <w:highlight w:val="green"/>
        </w:rPr>
        <w:t>policies</w:t>
      </w:r>
      <w:r w:rsidRPr="00806057">
        <w:rPr>
          <w:rStyle w:val="Emphasis"/>
        </w:rPr>
        <w:t xml:space="preserve"> still </w:t>
      </w:r>
      <w:r w:rsidRPr="00A766E1">
        <w:rPr>
          <w:rStyle w:val="Emphasis"/>
          <w:highlight w:val="green"/>
        </w:rPr>
        <w:t>requires people who</w:t>
      </w:r>
      <w:r w:rsidRPr="00806057">
        <w:rPr>
          <w:rStyle w:val="Emphasis"/>
        </w:rPr>
        <w:t xml:space="preserve"> can </w:t>
      </w:r>
      <w:r w:rsidRPr="00A766E1">
        <w:rPr>
          <w:rStyle w:val="Emphasis"/>
          <w:highlight w:val="green"/>
        </w:rPr>
        <w:t>work an inside game</w:t>
      </w:r>
      <w:r w:rsidRPr="00806057">
        <w:rPr>
          <w:rStyle w:val="StyleUnderline"/>
        </w:rPr>
        <w:t>, people who take “a relentless, incremental approach</w:t>
      </w:r>
      <w:r w:rsidRPr="00806057">
        <w:rPr>
          <w:sz w:val="16"/>
        </w:rPr>
        <w:t>,” says Bell, a former county commissioner in Georgia.</w:t>
      </w:r>
    </w:p>
    <w:p w14:paraId="30FC592E" w14:textId="77777777" w:rsidR="00A766E1" w:rsidRPr="00806057" w:rsidRDefault="00A766E1" w:rsidP="00A766E1">
      <w:pPr>
        <w:rPr>
          <w:sz w:val="16"/>
        </w:rPr>
      </w:pPr>
      <w:r w:rsidRPr="00806057">
        <w:rPr>
          <w:sz w:val="16"/>
        </w:rPr>
        <w:t>“</w:t>
      </w:r>
      <w:r w:rsidRPr="00A766E1">
        <w:rPr>
          <w:rStyle w:val="StyleUnderline"/>
          <w:highlight w:val="green"/>
        </w:rPr>
        <w:t>We saw</w:t>
      </w:r>
      <w:r w:rsidRPr="00806057">
        <w:rPr>
          <w:rStyle w:val="StyleUnderline"/>
        </w:rPr>
        <w:t xml:space="preserve"> lots of </w:t>
      </w:r>
      <w:r w:rsidRPr="00A766E1">
        <w:rPr>
          <w:rStyle w:val="StyleUnderline"/>
          <w:highlight w:val="green"/>
        </w:rPr>
        <w:t>marches</w:t>
      </w:r>
      <w:r w:rsidRPr="00806057">
        <w:rPr>
          <w:rStyle w:val="StyleUnderline"/>
        </w:rPr>
        <w:t>, we saw lots of protests</w:t>
      </w:r>
      <w:r w:rsidRPr="00806057">
        <w:rPr>
          <w:sz w:val="16"/>
        </w:rPr>
        <w:t>,” he says, “</w:t>
      </w:r>
      <w:r w:rsidRPr="00A766E1">
        <w:rPr>
          <w:rStyle w:val="StyleUnderline"/>
          <w:highlight w:val="green"/>
        </w:rPr>
        <w:t>but where was</w:t>
      </w:r>
      <w:r w:rsidRPr="00806057">
        <w:rPr>
          <w:sz w:val="16"/>
        </w:rPr>
        <w:t xml:space="preserve"> that aspect that talked about </w:t>
      </w:r>
      <w:r w:rsidRPr="00A766E1">
        <w:rPr>
          <w:rStyle w:val="Emphasis"/>
          <w:highlight w:val="green"/>
        </w:rPr>
        <w:t>policy and strategy</w:t>
      </w:r>
      <w:r w:rsidRPr="00806057">
        <w:rPr>
          <w:sz w:val="16"/>
        </w:rPr>
        <w:t xml:space="preserve">? We think </w:t>
      </w:r>
      <w:r w:rsidRPr="00806057">
        <w:rPr>
          <w:rStyle w:val="StyleUnderline"/>
        </w:rPr>
        <w:t>that part of the discussion needs to be brought to bear</w:t>
      </w:r>
      <w:r w:rsidRPr="00806057">
        <w:rPr>
          <w:sz w:val="16"/>
        </w:rPr>
        <w:t>.”</w:t>
      </w:r>
    </w:p>
    <w:p w14:paraId="5BF61605" w14:textId="77777777" w:rsidR="00A766E1" w:rsidRPr="00806057" w:rsidRDefault="00A766E1" w:rsidP="00A766E1">
      <w:pPr>
        <w:rPr>
          <w:sz w:val="16"/>
        </w:rPr>
      </w:pPr>
      <w:r w:rsidRPr="00806057">
        <w:rPr>
          <w:sz w:val="16"/>
        </w:rPr>
        <w:t xml:space="preserve">Every protest movement with any real resonance has come to this crossroads. There’s always tension between those who want to topple the status quo and political insiders who say affecting real change requires working within a </w:t>
      </w:r>
      <w:proofErr w:type="gramStart"/>
      <w:r w:rsidRPr="00806057">
        <w:rPr>
          <w:sz w:val="16"/>
        </w:rPr>
        <w:t>system protesters</w:t>
      </w:r>
      <w:proofErr w:type="gramEnd"/>
      <w:r w:rsidRPr="00806057">
        <w:rPr>
          <w:sz w:val="16"/>
        </w:rPr>
        <w:t xml:space="preserve"> find tainted. “Street-based protest and militancy raises some issues,” says Rosemary </w:t>
      </w:r>
      <w:proofErr w:type="spellStart"/>
      <w:r w:rsidRPr="00806057">
        <w:rPr>
          <w:sz w:val="16"/>
        </w:rPr>
        <w:t>Feurer</w:t>
      </w:r>
      <w:proofErr w:type="spellEnd"/>
      <w:r w:rsidRPr="00806057">
        <w:rPr>
          <w:sz w:val="16"/>
        </w:rPr>
        <w:t>, a historian of protest movements at Northern Illinois University. “Then there are groups that come forward that say, ‘</w:t>
      </w:r>
      <w:proofErr w:type="gramStart"/>
      <w:r w:rsidRPr="00806057">
        <w:rPr>
          <w:sz w:val="16"/>
        </w:rPr>
        <w:t>We’ll</w:t>
      </w:r>
      <w:proofErr w:type="gramEnd"/>
      <w:r w:rsidRPr="00806057">
        <w:rPr>
          <w:sz w:val="16"/>
        </w:rPr>
        <w:t xml:space="preserve"> address these issues, but we’ll be brokers. </w:t>
      </w:r>
      <w:proofErr w:type="gramStart"/>
      <w:r w:rsidRPr="00A766E1">
        <w:rPr>
          <w:rStyle w:val="StyleUnderline"/>
          <w:highlight w:val="green"/>
        </w:rPr>
        <w:t>We’re</w:t>
      </w:r>
      <w:proofErr w:type="gramEnd"/>
      <w:r w:rsidRPr="00A766E1">
        <w:rPr>
          <w:rStyle w:val="StyleUnderline"/>
          <w:highlight w:val="green"/>
        </w:rPr>
        <w:t xml:space="preserve"> going to direct</w:t>
      </w:r>
      <w:r w:rsidRPr="00806057">
        <w:rPr>
          <w:rStyle w:val="StyleUnderline"/>
        </w:rPr>
        <w:t xml:space="preserve"> this </w:t>
      </w:r>
      <w:r w:rsidRPr="00A766E1">
        <w:rPr>
          <w:rStyle w:val="StyleUnderline"/>
          <w:highlight w:val="green"/>
        </w:rPr>
        <w:t>anger toward a</w:t>
      </w:r>
      <w:r w:rsidRPr="00806057">
        <w:rPr>
          <w:rStyle w:val="StyleUnderline"/>
        </w:rPr>
        <w:t xml:space="preserve"> more detailed </w:t>
      </w:r>
      <w:r w:rsidRPr="00A766E1">
        <w:rPr>
          <w:rStyle w:val="StyleUnderline"/>
          <w:highlight w:val="green"/>
        </w:rPr>
        <w:t>purpose</w:t>
      </w:r>
      <w:r w:rsidRPr="00806057">
        <w:rPr>
          <w:sz w:val="16"/>
        </w:rPr>
        <w:t>.’”</w:t>
      </w:r>
    </w:p>
    <w:p w14:paraId="0AB7B5A1" w14:textId="77777777" w:rsidR="00A766E1" w:rsidRPr="00E77F3F" w:rsidRDefault="00A766E1" w:rsidP="00A766E1">
      <w:pPr>
        <w:rPr>
          <w:sz w:val="16"/>
          <w:szCs w:val="16"/>
        </w:rPr>
      </w:pPr>
      <w:r w:rsidRPr="00E77F3F">
        <w:rPr>
          <w:sz w:val="16"/>
          <w:szCs w:val="16"/>
        </w:rPr>
        <w:t>One certain difference between the approach taken by the 20/20 Club and the Black Lives Matter movement is that the elected officials’ group includes top police officials and organizations as part of its advocacy work. That might not sit well with activists, but if police are part of the problem, they need to be part of the solution, says Bell.</w:t>
      </w:r>
    </w:p>
    <w:p w14:paraId="44BFA5F9" w14:textId="77777777" w:rsidR="00A766E1" w:rsidRPr="00E77F3F" w:rsidRDefault="00A766E1" w:rsidP="00A766E1">
      <w:pPr>
        <w:rPr>
          <w:sz w:val="16"/>
        </w:rPr>
      </w:pPr>
      <w:r w:rsidRPr="00E77F3F">
        <w:rPr>
          <w:sz w:val="16"/>
        </w:rPr>
        <w:t xml:space="preserve">The </w:t>
      </w:r>
      <w:r w:rsidRPr="00E77F3F">
        <w:rPr>
          <w:rStyle w:val="StyleUnderline"/>
        </w:rPr>
        <w:t>20/20 Club’s goal is to make</w:t>
      </w:r>
      <w:r w:rsidRPr="00E77F3F">
        <w:rPr>
          <w:sz w:val="16"/>
        </w:rPr>
        <w:t xml:space="preserve"> policing and </w:t>
      </w:r>
      <w:r w:rsidRPr="00E77F3F">
        <w:rPr>
          <w:rStyle w:val="StyleUnderline"/>
        </w:rPr>
        <w:t>criminal justice a top-tier issue in the presidential campaign and to ensure meaningful legislation is enacted</w:t>
      </w:r>
      <w:r w:rsidRPr="00E77F3F">
        <w:rPr>
          <w:sz w:val="16"/>
        </w:rPr>
        <w:t xml:space="preserve"> by the time of the presidential election in 2020. Already, </w:t>
      </w:r>
      <w:r w:rsidRPr="00E77F3F">
        <w:rPr>
          <w:rStyle w:val="StyleUnderline"/>
        </w:rPr>
        <w:t>members</w:t>
      </w:r>
      <w:r w:rsidRPr="00E77F3F">
        <w:rPr>
          <w:sz w:val="16"/>
        </w:rPr>
        <w:t xml:space="preserve"> of the club hav</w:t>
      </w:r>
      <w:r w:rsidRPr="00E77F3F">
        <w:rPr>
          <w:rStyle w:val="StyleUnderline"/>
        </w:rPr>
        <w:t>e pushed issues such as decriminalization of marijuana</w:t>
      </w:r>
      <w:r w:rsidRPr="00E77F3F">
        <w:rPr>
          <w:sz w:val="16"/>
        </w:rPr>
        <w:t xml:space="preserve"> in their states. “</w:t>
      </w:r>
      <w:r w:rsidRPr="00A766E1">
        <w:rPr>
          <w:rStyle w:val="StyleUnderline"/>
          <w:highlight w:val="green"/>
        </w:rPr>
        <w:t>We’re trying to add policy to</w:t>
      </w:r>
      <w:r w:rsidRPr="00E77F3F">
        <w:rPr>
          <w:sz w:val="16"/>
        </w:rPr>
        <w:t xml:space="preserve"> quiet the concerns that are being </w:t>
      </w:r>
      <w:r w:rsidRPr="00E77F3F">
        <w:rPr>
          <w:rStyle w:val="StyleUnderline"/>
        </w:rPr>
        <w:t>reflect</w:t>
      </w:r>
      <w:r w:rsidRPr="00E77F3F">
        <w:rPr>
          <w:sz w:val="16"/>
        </w:rPr>
        <w:t xml:space="preserve">ed in </w:t>
      </w:r>
      <w:r w:rsidRPr="00E77F3F">
        <w:rPr>
          <w:rStyle w:val="StyleUnderline"/>
        </w:rPr>
        <w:t xml:space="preserve">the </w:t>
      </w:r>
      <w:r w:rsidRPr="00A766E1">
        <w:rPr>
          <w:rStyle w:val="StyleUnderline"/>
          <w:highlight w:val="green"/>
        </w:rPr>
        <w:t>B</w:t>
      </w:r>
      <w:r w:rsidRPr="00E77F3F">
        <w:rPr>
          <w:rStyle w:val="StyleUnderline"/>
        </w:rPr>
        <w:t xml:space="preserve">lack </w:t>
      </w:r>
      <w:r w:rsidRPr="00A766E1">
        <w:rPr>
          <w:rStyle w:val="StyleUnderline"/>
          <w:highlight w:val="green"/>
        </w:rPr>
        <w:t>L</w:t>
      </w:r>
      <w:r w:rsidRPr="00E77F3F">
        <w:rPr>
          <w:rStyle w:val="StyleUnderline"/>
        </w:rPr>
        <w:t xml:space="preserve">ives </w:t>
      </w:r>
      <w:r w:rsidRPr="00A766E1">
        <w:rPr>
          <w:rStyle w:val="StyleUnderline"/>
          <w:highlight w:val="green"/>
        </w:rPr>
        <w:t>M</w:t>
      </w:r>
      <w:r w:rsidRPr="00E77F3F">
        <w:rPr>
          <w:rStyle w:val="StyleUnderline"/>
        </w:rPr>
        <w:t>atter movement</w:t>
      </w:r>
      <w:r w:rsidRPr="00E77F3F">
        <w:rPr>
          <w:sz w:val="16"/>
        </w:rPr>
        <w:t>,” says Democratic state Rep. Ted James of Louisiana, a club member.</w:t>
      </w:r>
    </w:p>
    <w:p w14:paraId="074F1C0D" w14:textId="77777777" w:rsidR="00A766E1" w:rsidRPr="00F83559" w:rsidRDefault="00A766E1" w:rsidP="00A766E1">
      <w:pPr>
        <w:rPr>
          <w:sz w:val="16"/>
        </w:rPr>
      </w:pPr>
      <w:r w:rsidRPr="00F83559">
        <w:rPr>
          <w:sz w:val="16"/>
        </w:rPr>
        <w:t xml:space="preserve">When James says </w:t>
      </w:r>
      <w:proofErr w:type="gramStart"/>
      <w:r w:rsidRPr="00F83559">
        <w:rPr>
          <w:sz w:val="16"/>
        </w:rPr>
        <w:t>he’s</w:t>
      </w:r>
      <w:proofErr w:type="gramEnd"/>
      <w:r w:rsidRPr="00F83559">
        <w:rPr>
          <w:sz w:val="16"/>
        </w:rPr>
        <w:t xml:space="preserve"> trying to quiet the movement’s concerns, that doesn’t mean he’s trying to dismiss them. Quite the contrary. The </w:t>
      </w:r>
      <w:r w:rsidRPr="00E77F3F">
        <w:rPr>
          <w:rStyle w:val="StyleUnderline"/>
        </w:rPr>
        <w:t xml:space="preserve">eruptions of distrust and unrest within the black community have led </w:t>
      </w:r>
      <w:proofErr w:type="gramStart"/>
      <w:r w:rsidRPr="00E77F3F">
        <w:rPr>
          <w:rStyle w:val="StyleUnderline"/>
        </w:rPr>
        <w:t>African-American</w:t>
      </w:r>
      <w:proofErr w:type="gramEnd"/>
      <w:r w:rsidRPr="00E77F3F">
        <w:rPr>
          <w:rStyle w:val="StyleUnderline"/>
        </w:rPr>
        <w:t xml:space="preserve"> officials to try to find common ground on these pressing issues</w:t>
      </w:r>
      <w:r w:rsidRPr="00F83559">
        <w:rPr>
          <w:sz w:val="16"/>
        </w:rPr>
        <w:t xml:space="preserve">, on a bipartisan basis, wherever possible. Last fall, in South Carolina, </w:t>
      </w:r>
      <w:r w:rsidRPr="00E77F3F">
        <w:rPr>
          <w:rStyle w:val="StyleUnderline"/>
        </w:rPr>
        <w:t>the group hosted the only forum on criminal justice issues that drew presidential candidates</w:t>
      </w:r>
      <w:r w:rsidRPr="00F83559">
        <w:rPr>
          <w:sz w:val="16"/>
        </w:rPr>
        <w:t xml:space="preserve"> from both parties.</w:t>
      </w:r>
    </w:p>
    <w:p w14:paraId="00F3C2FE" w14:textId="77777777" w:rsidR="00A766E1" w:rsidRPr="00CA6E9C" w:rsidRDefault="00A766E1" w:rsidP="00A766E1">
      <w:pPr>
        <w:rPr>
          <w:sz w:val="16"/>
        </w:rPr>
      </w:pPr>
      <w:r w:rsidRPr="00E77F3F">
        <w:rPr>
          <w:rStyle w:val="StyleUnderline"/>
        </w:rPr>
        <w:t>High-profile events</w:t>
      </w:r>
      <w:r w:rsidRPr="00F83559">
        <w:rPr>
          <w:sz w:val="16"/>
        </w:rPr>
        <w:t xml:space="preserve">, whether </w:t>
      </w:r>
      <w:proofErr w:type="gramStart"/>
      <w:r w:rsidRPr="00F83559">
        <w:rPr>
          <w:sz w:val="16"/>
        </w:rPr>
        <w:t>they’re</w:t>
      </w:r>
      <w:proofErr w:type="gramEnd"/>
      <w:r w:rsidRPr="00F83559">
        <w:rPr>
          <w:sz w:val="16"/>
        </w:rPr>
        <w:t xml:space="preserve"> televised speeches or marches, </w:t>
      </w:r>
      <w:r w:rsidRPr="00E77F3F">
        <w:rPr>
          <w:rStyle w:val="StyleUnderline"/>
        </w:rPr>
        <w:t>can draw attention to an issue</w:t>
      </w:r>
      <w:r w:rsidRPr="00F83559">
        <w:rPr>
          <w:sz w:val="16"/>
        </w:rPr>
        <w:t xml:space="preserve">. The </w:t>
      </w:r>
      <w:r w:rsidRPr="00F83559">
        <w:rPr>
          <w:rStyle w:val="StyleUnderline"/>
        </w:rPr>
        <w:t xml:space="preserve">grunt work that leads to </w:t>
      </w:r>
      <w:r w:rsidRPr="00A766E1">
        <w:rPr>
          <w:rStyle w:val="StyleUnderline"/>
          <w:highlight w:val="green"/>
        </w:rPr>
        <w:t>policy change looks</w:t>
      </w:r>
      <w:r w:rsidRPr="00F83559">
        <w:rPr>
          <w:rStyle w:val="StyleUnderline"/>
        </w:rPr>
        <w:t xml:space="preserve"> a lot </w:t>
      </w:r>
      <w:r w:rsidRPr="00A766E1">
        <w:rPr>
          <w:rStyle w:val="StyleUnderline"/>
          <w:highlight w:val="green"/>
        </w:rPr>
        <w:t>different from protests</w:t>
      </w:r>
      <w:r w:rsidRPr="00A766E1">
        <w:rPr>
          <w:rStyle w:val="Emphasis"/>
          <w:highlight w:val="green"/>
        </w:rPr>
        <w:t xml:space="preserve">, but it </w:t>
      </w:r>
      <w:proofErr w:type="gramStart"/>
      <w:r w:rsidRPr="00A766E1">
        <w:rPr>
          <w:rStyle w:val="Emphasis"/>
          <w:highlight w:val="green"/>
        </w:rPr>
        <w:t>doesn’t</w:t>
      </w:r>
      <w:proofErr w:type="gramEnd"/>
      <w:r w:rsidRPr="00A766E1">
        <w:rPr>
          <w:rStyle w:val="Emphasis"/>
          <w:highlight w:val="green"/>
        </w:rPr>
        <w:t xml:space="preserve"> have to be</w:t>
      </w:r>
      <w:r w:rsidRPr="00F83559">
        <w:rPr>
          <w:rStyle w:val="Emphasis"/>
        </w:rPr>
        <w:t xml:space="preserve"> done </w:t>
      </w:r>
      <w:r w:rsidRPr="00A766E1">
        <w:rPr>
          <w:rStyle w:val="Emphasis"/>
          <w:highlight w:val="green"/>
        </w:rPr>
        <w:t>in opposition</w:t>
      </w:r>
      <w:r w:rsidRPr="00F83559">
        <w:rPr>
          <w:sz w:val="16"/>
        </w:rPr>
        <w:t xml:space="preserve"> to the activists. “We play a different role,” Bell says. “We like to say that </w:t>
      </w:r>
      <w:r w:rsidRPr="00A766E1">
        <w:rPr>
          <w:rStyle w:val="Emphasis"/>
          <w:highlight w:val="green"/>
        </w:rPr>
        <w:t>we’re a different instrument within the same orchestra</w:t>
      </w:r>
      <w:r w:rsidRPr="00F83559">
        <w:rPr>
          <w:sz w:val="16"/>
        </w:rPr>
        <w:t>.”</w:t>
      </w:r>
      <w:r>
        <w:rPr>
          <w:sz w:val="16"/>
        </w:rPr>
        <w:t>]</w:t>
      </w:r>
    </w:p>
    <w:p w14:paraId="6903E3B0" w14:textId="77777777" w:rsidR="00A766E1" w:rsidRPr="009A0DCD" w:rsidRDefault="00A766E1" w:rsidP="00A766E1">
      <w:pPr>
        <w:pStyle w:val="Heading4"/>
      </w:pPr>
      <w:r>
        <w:t xml:space="preserve">Litany of thumpers to the international order. </w:t>
      </w:r>
    </w:p>
    <w:p w14:paraId="5542C23C" w14:textId="77777777" w:rsidR="00A766E1" w:rsidRPr="009A0DCD" w:rsidRDefault="00A766E1" w:rsidP="00A766E1">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7D2255D4" w14:textId="77777777" w:rsidR="00A766E1" w:rsidRPr="00370A0B" w:rsidRDefault="00A766E1" w:rsidP="00A766E1">
      <w:pPr>
        <w:rPr>
          <w:sz w:val="16"/>
        </w:rPr>
      </w:pPr>
      <w:r w:rsidRPr="00370A0B">
        <w:rPr>
          <w:sz w:val="16"/>
        </w:rPr>
        <w:t xml:space="preserve">These days, of course, </w:t>
      </w:r>
      <w:r w:rsidRPr="00A766E1">
        <w:rPr>
          <w:rStyle w:val="StyleUnderline"/>
          <w:highlight w:val="green"/>
        </w:rPr>
        <w:t xml:space="preserve">the world </w:t>
      </w:r>
      <w:proofErr w:type="gramStart"/>
      <w:r w:rsidRPr="00A766E1">
        <w:rPr>
          <w:rStyle w:val="StyleUnderline"/>
          <w:highlight w:val="green"/>
        </w:rPr>
        <w:t>didn’t</w:t>
      </w:r>
      <w:proofErr w:type="gramEnd"/>
      <w:r w:rsidRPr="00370A0B">
        <w:rPr>
          <w:sz w:val="16"/>
        </w:rPr>
        <w:t xml:space="preserve"> really </w:t>
      </w:r>
      <w:r w:rsidRPr="00A766E1">
        <w:rPr>
          <w:rStyle w:val="StyleUnderline"/>
          <w:highlight w:val="green"/>
        </w:rPr>
        <w:t xml:space="preserve">need </w:t>
      </w:r>
      <w:r w:rsidRPr="00A766E1">
        <w:rPr>
          <w:rStyle w:val="Emphasis"/>
          <w:highlight w:val="green"/>
        </w:rPr>
        <w:t>any</w:t>
      </w:r>
      <w:r w:rsidRPr="00370A0B">
        <w:rPr>
          <w:rStyle w:val="Emphasis"/>
        </w:rPr>
        <w:t xml:space="preserve"> new </w:t>
      </w:r>
      <w:r w:rsidRPr="00A766E1">
        <w:rPr>
          <w:rStyle w:val="Emphasis"/>
          <w:highlight w:val="green"/>
        </w:rPr>
        <w:t>reasons</w:t>
      </w:r>
      <w:r w:rsidRPr="00A766E1">
        <w:rPr>
          <w:rStyle w:val="StyleUnderline"/>
          <w:highlight w:val="green"/>
        </w:rPr>
        <w:t xml:space="preserve"> to feel queasy</w:t>
      </w:r>
      <w:r w:rsidRPr="00370A0B">
        <w:rPr>
          <w:rStyle w:val="StyleUnderline"/>
        </w:rPr>
        <w:t xml:space="preserve"> about the U</w:t>
      </w:r>
      <w:r w:rsidRPr="00370A0B">
        <w:rPr>
          <w:sz w:val="16"/>
        </w:rPr>
        <w:t xml:space="preserve">nited </w:t>
      </w:r>
      <w:r w:rsidRPr="00370A0B">
        <w:rPr>
          <w:rStyle w:val="StyleUnderline"/>
        </w:rPr>
        <w:t>S</w:t>
      </w:r>
      <w:r w:rsidRPr="00370A0B">
        <w:rPr>
          <w:sz w:val="16"/>
        </w:rPr>
        <w:t xml:space="preserve">tates. President </w:t>
      </w:r>
      <w:r w:rsidRPr="00A766E1">
        <w:rPr>
          <w:rStyle w:val="StyleUnderline"/>
          <w:highlight w:val="green"/>
        </w:rPr>
        <w:t xml:space="preserve">Trump’s </w:t>
      </w:r>
      <w:r w:rsidRPr="00A766E1">
        <w:rPr>
          <w:rStyle w:val="Emphasis"/>
          <w:highlight w:val="green"/>
        </w:rPr>
        <w:t>attacks</w:t>
      </w:r>
      <w:r w:rsidRPr="00A766E1">
        <w:rPr>
          <w:rStyle w:val="StyleUnderline"/>
          <w:highlight w:val="green"/>
        </w:rPr>
        <w:t xml:space="preserve"> on</w:t>
      </w:r>
      <w:r w:rsidRPr="00370A0B">
        <w:rPr>
          <w:rStyle w:val="StyleUnderline"/>
        </w:rPr>
        <w:t xml:space="preserve"> traditional </w:t>
      </w:r>
      <w:r w:rsidRPr="00A766E1">
        <w:rPr>
          <w:rStyle w:val="Emphasis"/>
          <w:highlight w:val="green"/>
        </w:rPr>
        <w:t>allies</w:t>
      </w:r>
      <w:r w:rsidRPr="00A766E1">
        <w:rPr>
          <w:rStyle w:val="StyleUnderline"/>
          <w:highlight w:val="green"/>
        </w:rPr>
        <w:t xml:space="preserve">, </w:t>
      </w:r>
      <w:r w:rsidRPr="00A766E1">
        <w:rPr>
          <w:rStyle w:val="Emphasis"/>
          <w:highlight w:val="green"/>
        </w:rPr>
        <w:t>disinterest</w:t>
      </w:r>
      <w:r w:rsidRPr="00A766E1">
        <w:rPr>
          <w:rStyle w:val="StyleUnderline"/>
          <w:highlight w:val="green"/>
        </w:rPr>
        <w:t xml:space="preserve"> in</w:t>
      </w:r>
      <w:r w:rsidRPr="00370A0B">
        <w:rPr>
          <w:rStyle w:val="StyleUnderline"/>
        </w:rPr>
        <w:t xml:space="preserve"> </w:t>
      </w:r>
      <w:r w:rsidRPr="00106F41">
        <w:rPr>
          <w:rStyle w:val="Emphasis"/>
        </w:rPr>
        <w:t>human</w:t>
      </w:r>
      <w:r w:rsidRPr="00370A0B">
        <w:rPr>
          <w:rStyle w:val="Emphasis"/>
        </w:rPr>
        <w:t xml:space="preserve"> </w:t>
      </w:r>
      <w:r w:rsidRPr="00A766E1">
        <w:rPr>
          <w:rStyle w:val="Emphasis"/>
          <w:highlight w:val="green"/>
        </w:rPr>
        <w:t>rights</w:t>
      </w:r>
      <w:r w:rsidRPr="00A766E1">
        <w:rPr>
          <w:rStyle w:val="StyleUnderline"/>
          <w:highlight w:val="green"/>
        </w:rPr>
        <w:t xml:space="preserve"> and </w:t>
      </w:r>
      <w:r w:rsidRPr="00A766E1">
        <w:rPr>
          <w:rStyle w:val="Emphasis"/>
          <w:highlight w:val="green"/>
        </w:rPr>
        <w:t>democracy</w:t>
      </w:r>
      <w:r w:rsidRPr="00370A0B">
        <w:rPr>
          <w:rStyle w:val="StyleUnderline"/>
        </w:rPr>
        <w:t xml:space="preserve"> promotion, and</w:t>
      </w:r>
      <w:r w:rsidRPr="00370A0B">
        <w:rPr>
          <w:sz w:val="16"/>
        </w:rPr>
        <w:t xml:space="preserve"> generally </w:t>
      </w:r>
      <w:r w:rsidRPr="00370A0B">
        <w:rPr>
          <w:rStyle w:val="StyleUnderline"/>
        </w:rPr>
        <w:t>boorish behavior</w:t>
      </w:r>
      <w:r w:rsidRPr="00370A0B">
        <w:rPr>
          <w:sz w:val="16"/>
        </w:rPr>
        <w:t xml:space="preserve"> have already </w:t>
      </w:r>
      <w:r w:rsidRPr="00A766E1">
        <w:rPr>
          <w:rStyle w:val="StyleUnderline"/>
          <w:highlight w:val="green"/>
        </w:rPr>
        <w:t>put</w:t>
      </w:r>
      <w:r w:rsidRPr="00370A0B">
        <w:rPr>
          <w:rStyle w:val="StyleUnderline"/>
        </w:rPr>
        <w:t xml:space="preserve"> the country’s </w:t>
      </w:r>
      <w:r w:rsidRPr="00370A0B">
        <w:rPr>
          <w:rStyle w:val="Emphasis"/>
        </w:rPr>
        <w:t xml:space="preserve">global </w:t>
      </w:r>
      <w:r w:rsidRPr="00A766E1">
        <w:rPr>
          <w:rStyle w:val="Emphasis"/>
          <w:highlight w:val="green"/>
        </w:rPr>
        <w:t>reputation</w:t>
      </w:r>
      <w:r w:rsidRPr="00A766E1">
        <w:rPr>
          <w:rStyle w:val="StyleUnderline"/>
          <w:highlight w:val="green"/>
        </w:rPr>
        <w:t xml:space="preserve"> on</w:t>
      </w:r>
      <w:r w:rsidRPr="00370A0B">
        <w:rPr>
          <w:rStyle w:val="StyleUnderline"/>
        </w:rPr>
        <w:t xml:space="preserve"> a path of </w:t>
      </w:r>
      <w:r w:rsidRPr="00A766E1">
        <w:rPr>
          <w:rStyle w:val="Emphasis"/>
          <w:highlight w:val="green"/>
        </w:rPr>
        <w:t>steady</w:t>
      </w:r>
      <w:r w:rsidRPr="00370A0B">
        <w:rPr>
          <w:rStyle w:val="Emphasis"/>
        </w:rPr>
        <w:t xml:space="preserve"> decline</w:t>
      </w:r>
      <w:r w:rsidRPr="00370A0B">
        <w:rPr>
          <w:sz w:val="16"/>
        </w:rPr>
        <w:t xml:space="preserve">. Last year, the </w:t>
      </w:r>
      <w:r w:rsidRPr="00370A0B">
        <w:rPr>
          <w:rStyle w:val="StyleUnderline"/>
        </w:rPr>
        <w:t>Pew Research</w:t>
      </w:r>
      <w:r w:rsidRPr="00370A0B">
        <w:rPr>
          <w:sz w:val="16"/>
        </w:rPr>
        <w:t xml:space="preserve"> Center </w:t>
      </w:r>
      <w:r w:rsidRPr="00370A0B">
        <w:rPr>
          <w:rStyle w:val="StyleUnderline"/>
        </w:rPr>
        <w:t>reported that</w:t>
      </w:r>
      <w:r w:rsidRPr="00370A0B">
        <w:rPr>
          <w:sz w:val="16"/>
        </w:rPr>
        <w:t xml:space="preserve"> in many parts of the globe, </w:t>
      </w:r>
      <w:r w:rsidRPr="00A766E1">
        <w:rPr>
          <w:rStyle w:val="StyleUnderline"/>
          <w:highlight w:val="green"/>
        </w:rPr>
        <w:t>approval</w:t>
      </w:r>
      <w:r w:rsidRPr="00370A0B">
        <w:rPr>
          <w:rStyle w:val="StyleUnderline"/>
        </w:rPr>
        <w:t xml:space="preserve"> of the U</w:t>
      </w:r>
      <w:r w:rsidRPr="00370A0B">
        <w:rPr>
          <w:sz w:val="16"/>
        </w:rPr>
        <w:t xml:space="preserve">nited </w:t>
      </w:r>
      <w:r w:rsidRPr="00370A0B">
        <w:rPr>
          <w:rStyle w:val="StyleUnderline"/>
        </w:rPr>
        <w:t>S</w:t>
      </w:r>
      <w:r w:rsidRPr="00370A0B">
        <w:rPr>
          <w:sz w:val="16"/>
        </w:rPr>
        <w:t xml:space="preserve">tates </w:t>
      </w:r>
      <w:r w:rsidRPr="00A766E1">
        <w:rPr>
          <w:rStyle w:val="StyleUnderline"/>
          <w:highlight w:val="green"/>
        </w:rPr>
        <w:t xml:space="preserve">was at an </w:t>
      </w:r>
      <w:r w:rsidRPr="00A766E1">
        <w:rPr>
          <w:rStyle w:val="Emphasis"/>
          <w:highlight w:val="green"/>
        </w:rPr>
        <w:t>all-time low</w:t>
      </w:r>
      <w:r w:rsidRPr="00370A0B">
        <w:rPr>
          <w:rStyle w:val="StyleUnderline"/>
        </w:rPr>
        <w:t>. The</w:t>
      </w:r>
      <w:r w:rsidRPr="00370A0B">
        <w:rPr>
          <w:sz w:val="16"/>
        </w:rPr>
        <w:t xml:space="preserve"> Trump </w:t>
      </w:r>
      <w:r w:rsidRPr="00370A0B">
        <w:rPr>
          <w:rStyle w:val="StyleUnderline"/>
        </w:rPr>
        <w:t>administration’s</w:t>
      </w:r>
      <w:r w:rsidRPr="00370A0B">
        <w:rPr>
          <w:sz w:val="16"/>
        </w:rPr>
        <w:t xml:space="preserve"> bungled </w:t>
      </w:r>
      <w:r w:rsidRPr="00370A0B">
        <w:rPr>
          <w:rStyle w:val="StyleUnderline"/>
        </w:rPr>
        <w:t>response to</w:t>
      </w:r>
      <w:r w:rsidRPr="00370A0B">
        <w:rPr>
          <w:sz w:val="16"/>
        </w:rPr>
        <w:t xml:space="preserve"> the </w:t>
      </w:r>
      <w:r w:rsidRPr="00A766E1">
        <w:rPr>
          <w:rStyle w:val="Emphasis"/>
          <w:highlight w:val="green"/>
        </w:rPr>
        <w:t>COVID</w:t>
      </w:r>
      <w:r w:rsidRPr="00370A0B">
        <w:rPr>
          <w:rStyle w:val="Emphasis"/>
        </w:rPr>
        <w:t>-19</w:t>
      </w:r>
      <w:r w:rsidRPr="00370A0B">
        <w:rPr>
          <w:sz w:val="16"/>
        </w:rPr>
        <w:t xml:space="preserve"> pandemic, </w:t>
      </w:r>
      <w:r w:rsidRPr="00370A0B">
        <w:rPr>
          <w:rStyle w:val="StyleUnderline"/>
        </w:rPr>
        <w:t>which</w:t>
      </w:r>
      <w:r w:rsidRPr="00370A0B">
        <w:rPr>
          <w:sz w:val="16"/>
        </w:rPr>
        <w:t xml:space="preserve"> has </w:t>
      </w:r>
      <w:r w:rsidRPr="00370A0B">
        <w:rPr>
          <w:rStyle w:val="StyleUnderline"/>
        </w:rPr>
        <w:t>left</w:t>
      </w:r>
      <w:r w:rsidRPr="00370A0B">
        <w:rPr>
          <w:sz w:val="16"/>
        </w:rPr>
        <w:t xml:space="preserve"> over </w:t>
      </w:r>
      <w:r w:rsidRPr="00370A0B">
        <w:rPr>
          <w:rStyle w:val="StyleUnderline"/>
        </w:rPr>
        <w:t>110,000</w:t>
      </w:r>
      <w:r w:rsidRPr="00370A0B">
        <w:rPr>
          <w:sz w:val="16"/>
        </w:rPr>
        <w:t xml:space="preserve"> Americans </w:t>
      </w:r>
      <w:r w:rsidRPr="00370A0B">
        <w:rPr>
          <w:rStyle w:val="StyleUnderline"/>
        </w:rPr>
        <w:t>dead</w:t>
      </w:r>
      <w:r w:rsidRPr="00370A0B">
        <w:rPr>
          <w:sz w:val="16"/>
        </w:rPr>
        <w:t xml:space="preserve">, surely </w:t>
      </w:r>
      <w:r w:rsidRPr="00A766E1">
        <w:rPr>
          <w:rStyle w:val="StyleUnderline"/>
          <w:highlight w:val="green"/>
        </w:rPr>
        <w:t>did not reverse this trend</w:t>
      </w:r>
      <w:r w:rsidRPr="00370A0B">
        <w:rPr>
          <w:sz w:val="16"/>
        </w:rPr>
        <w:t>.</w:t>
      </w:r>
    </w:p>
    <w:p w14:paraId="649C0C91" w14:textId="77777777" w:rsidR="00A766E1" w:rsidRPr="009A0DCD" w:rsidRDefault="00A766E1" w:rsidP="00A766E1">
      <w:pPr>
        <w:pStyle w:val="Heading4"/>
      </w:pPr>
      <w:r>
        <w:t xml:space="preserve">National-building and protest are fundamentally at odds. </w:t>
      </w:r>
    </w:p>
    <w:p w14:paraId="519AF397" w14:textId="77777777" w:rsidR="00A766E1" w:rsidRPr="009A0DCD" w:rsidRDefault="00A766E1" w:rsidP="00A766E1">
      <w:r w:rsidRPr="009A0DCD">
        <w:rPr>
          <w:rStyle w:val="Style13ptBold"/>
        </w:rPr>
        <w:t xml:space="preserve">Chang ’20 </w:t>
      </w:r>
      <w:r w:rsidRPr="009A0DCD">
        <w:t>[Vivien; June 8; Contributor for the Washington Post, Ph.D. candidate at the University of Virginia; Washington Post, “Black Lives Matter now represents America’s best ambassadors,” https://www.washingtonpost.com/outlook/2020/06/08/black-lives-matter-is-now-americas-best-ambassador/; RP]</w:t>
      </w:r>
    </w:p>
    <w:p w14:paraId="407FBB53" w14:textId="77777777" w:rsidR="00A766E1" w:rsidRPr="00106F41" w:rsidRDefault="00A766E1" w:rsidP="00A766E1">
      <w:pPr>
        <w:rPr>
          <w:sz w:val="16"/>
        </w:rPr>
      </w:pPr>
      <w:r w:rsidRPr="00106F41">
        <w:rPr>
          <w:sz w:val="16"/>
        </w:rPr>
        <w:t xml:space="preserve">What’s more, </w:t>
      </w:r>
      <w:r w:rsidRPr="00A766E1">
        <w:rPr>
          <w:rStyle w:val="StyleUnderline"/>
          <w:highlight w:val="green"/>
        </w:rPr>
        <w:t>as</w:t>
      </w:r>
      <w:r w:rsidRPr="00106F41">
        <w:rPr>
          <w:sz w:val="16"/>
        </w:rPr>
        <w:t xml:space="preserve"> postcolonial </w:t>
      </w:r>
      <w:r w:rsidRPr="00A766E1">
        <w:rPr>
          <w:rStyle w:val="StyleUnderline"/>
          <w:highlight w:val="green"/>
        </w:rPr>
        <w:t>leaders</w:t>
      </w:r>
      <w:r w:rsidRPr="00106F41">
        <w:rPr>
          <w:rStyle w:val="StyleUnderline"/>
        </w:rPr>
        <w:t xml:space="preserve"> in Africa </w:t>
      </w:r>
      <w:r w:rsidRPr="00A766E1">
        <w:rPr>
          <w:rStyle w:val="StyleUnderline"/>
          <w:highlight w:val="green"/>
        </w:rPr>
        <w:t>adopted</w:t>
      </w:r>
      <w:r w:rsidRPr="00106F41">
        <w:rPr>
          <w:rStyle w:val="StyleUnderline"/>
        </w:rPr>
        <w:t xml:space="preserve"> </w:t>
      </w:r>
      <w:r w:rsidRPr="00106F41">
        <w:rPr>
          <w:rStyle w:val="Emphasis"/>
        </w:rPr>
        <w:t xml:space="preserve">increasingly </w:t>
      </w:r>
      <w:r w:rsidRPr="00A766E1">
        <w:rPr>
          <w:rStyle w:val="Emphasis"/>
          <w:highlight w:val="green"/>
        </w:rPr>
        <w:t>autocratic</w:t>
      </w:r>
      <w:r w:rsidRPr="00A766E1">
        <w:rPr>
          <w:rStyle w:val="StyleUnderline"/>
          <w:highlight w:val="green"/>
        </w:rPr>
        <w:t xml:space="preserve"> policies</w:t>
      </w:r>
      <w:r w:rsidRPr="00106F41">
        <w:rPr>
          <w:rStyle w:val="StyleUnderline"/>
        </w:rPr>
        <w:t xml:space="preserve"> in</w:t>
      </w:r>
      <w:r w:rsidRPr="00106F41">
        <w:rPr>
          <w:sz w:val="16"/>
        </w:rPr>
        <w:t xml:space="preserve"> the name of </w:t>
      </w:r>
      <w:r w:rsidRPr="00106F41">
        <w:rPr>
          <w:rStyle w:val="StyleUnderline"/>
        </w:rPr>
        <w:t xml:space="preserve">development and </w:t>
      </w:r>
      <w:r w:rsidRPr="00106F41">
        <w:rPr>
          <w:rStyle w:val="Emphasis"/>
        </w:rPr>
        <w:t>cozied up</w:t>
      </w:r>
      <w:r w:rsidRPr="00106F41">
        <w:rPr>
          <w:rStyle w:val="StyleUnderline"/>
        </w:rPr>
        <w:t xml:space="preserve"> to the U</w:t>
      </w:r>
      <w:r w:rsidRPr="00106F41">
        <w:rPr>
          <w:sz w:val="16"/>
        </w:rPr>
        <w:t xml:space="preserve">nited </w:t>
      </w:r>
      <w:r w:rsidRPr="00106F41">
        <w:rPr>
          <w:rStyle w:val="StyleUnderline"/>
        </w:rPr>
        <w:t>S</w:t>
      </w:r>
      <w:r w:rsidRPr="00106F41">
        <w:rPr>
          <w:sz w:val="16"/>
        </w:rPr>
        <w:t xml:space="preserve">tates </w:t>
      </w:r>
      <w:r w:rsidRPr="00106F41">
        <w:rPr>
          <w:rStyle w:val="StyleUnderline"/>
        </w:rPr>
        <w:t>and</w:t>
      </w:r>
      <w:r w:rsidRPr="00106F41">
        <w:rPr>
          <w:sz w:val="16"/>
        </w:rPr>
        <w:t xml:space="preserve"> former </w:t>
      </w:r>
      <w:r w:rsidRPr="00106F41">
        <w:rPr>
          <w:rStyle w:val="Emphasis"/>
        </w:rPr>
        <w:t>colonial powers</w:t>
      </w:r>
      <w:r w:rsidRPr="00106F41">
        <w:rPr>
          <w:rStyle w:val="StyleUnderline"/>
        </w:rPr>
        <w:t xml:space="preserve"> to secure</w:t>
      </w:r>
      <w:r w:rsidRPr="00106F41">
        <w:rPr>
          <w:sz w:val="16"/>
        </w:rPr>
        <w:t xml:space="preserve"> Western aid and </w:t>
      </w:r>
      <w:r w:rsidRPr="00106F41">
        <w:rPr>
          <w:rStyle w:val="StyleUnderline"/>
        </w:rPr>
        <w:t xml:space="preserve">investment, some African American </w:t>
      </w:r>
      <w:r w:rsidRPr="00A766E1">
        <w:rPr>
          <w:rStyle w:val="StyleUnderline"/>
          <w:highlight w:val="green"/>
        </w:rPr>
        <w:t xml:space="preserve">activists became </w:t>
      </w:r>
      <w:r w:rsidRPr="00A766E1">
        <w:rPr>
          <w:rStyle w:val="Emphasis"/>
          <w:highlight w:val="green"/>
        </w:rPr>
        <w:t>disillusioned</w:t>
      </w:r>
      <w:r w:rsidRPr="00A766E1">
        <w:rPr>
          <w:rStyle w:val="StyleUnderline"/>
          <w:highlight w:val="green"/>
        </w:rPr>
        <w:t xml:space="preserve"> with</w:t>
      </w:r>
      <w:r w:rsidRPr="00106F41">
        <w:rPr>
          <w:sz w:val="16"/>
        </w:rPr>
        <w:t xml:space="preserve"> the utility of </w:t>
      </w:r>
      <w:r w:rsidRPr="00106F41">
        <w:rPr>
          <w:rStyle w:val="Emphasis"/>
        </w:rPr>
        <w:t xml:space="preserve">transnational </w:t>
      </w:r>
      <w:r w:rsidRPr="00A766E1">
        <w:rPr>
          <w:rStyle w:val="Emphasis"/>
          <w:highlight w:val="green"/>
        </w:rPr>
        <w:t>alliances</w:t>
      </w:r>
      <w:r w:rsidRPr="00106F41">
        <w:rPr>
          <w:rStyle w:val="StyleUnderline"/>
        </w:rPr>
        <w:t xml:space="preserve">. The </w:t>
      </w:r>
      <w:r w:rsidRPr="00106F41">
        <w:rPr>
          <w:rStyle w:val="Emphasis"/>
        </w:rPr>
        <w:t xml:space="preserve">gradual </w:t>
      </w:r>
      <w:r w:rsidRPr="00A766E1">
        <w:rPr>
          <w:rStyle w:val="Emphasis"/>
          <w:highlight w:val="green"/>
        </w:rPr>
        <w:t>fracturing</w:t>
      </w:r>
      <w:r w:rsidRPr="00A766E1">
        <w:rPr>
          <w:rStyle w:val="StyleUnderline"/>
          <w:highlight w:val="green"/>
        </w:rPr>
        <w:t xml:space="preserve"> of</w:t>
      </w:r>
      <w:r w:rsidRPr="00106F41">
        <w:rPr>
          <w:sz w:val="16"/>
        </w:rPr>
        <w:t xml:space="preserve"> such </w:t>
      </w:r>
      <w:r w:rsidRPr="00A766E1">
        <w:rPr>
          <w:rStyle w:val="StyleUnderline"/>
          <w:highlight w:val="green"/>
        </w:rPr>
        <w:t xml:space="preserve">linkages </w:t>
      </w:r>
      <w:r w:rsidRPr="00A766E1">
        <w:rPr>
          <w:rStyle w:val="Emphasis"/>
          <w:highlight w:val="green"/>
        </w:rPr>
        <w:t>highlights the gulf</w:t>
      </w:r>
      <w:r w:rsidRPr="00A766E1">
        <w:rPr>
          <w:rStyle w:val="StyleUnderline"/>
          <w:highlight w:val="green"/>
        </w:rPr>
        <w:t xml:space="preserve"> between</w:t>
      </w:r>
      <w:r w:rsidRPr="00106F41">
        <w:rPr>
          <w:sz w:val="16"/>
        </w:rPr>
        <w:t xml:space="preserve"> the </w:t>
      </w:r>
      <w:r w:rsidRPr="00A766E1">
        <w:rPr>
          <w:rStyle w:val="Emphasis"/>
          <w:highlight w:val="green"/>
        </w:rPr>
        <w:t>nation-building</w:t>
      </w:r>
      <w:r w:rsidRPr="00106F41">
        <w:rPr>
          <w:sz w:val="16"/>
        </w:rPr>
        <w:t xml:space="preserve"> aspirations of </w:t>
      </w:r>
      <w:r w:rsidRPr="00106F41">
        <w:rPr>
          <w:rStyle w:val="StyleUnderline"/>
        </w:rPr>
        <w:t>sovereign states</w:t>
      </w:r>
      <w:r w:rsidRPr="003646C8">
        <w:rPr>
          <w:rStyle w:val="StyleUnderline"/>
        </w:rPr>
        <w:t xml:space="preserve"> </w:t>
      </w:r>
      <w:r w:rsidRPr="00A766E1">
        <w:rPr>
          <w:rStyle w:val="StyleUnderline"/>
          <w:highlight w:val="green"/>
        </w:rPr>
        <w:t>and</w:t>
      </w:r>
      <w:r w:rsidRPr="003646C8">
        <w:rPr>
          <w:rStyle w:val="StyleUnderline"/>
        </w:rPr>
        <w:t xml:space="preserve"> the emancipatory impulses of</w:t>
      </w:r>
      <w:r w:rsidRPr="00106F41">
        <w:rPr>
          <w:sz w:val="16"/>
        </w:rPr>
        <w:t xml:space="preserve"> nonstate actors, of </w:t>
      </w:r>
      <w:r w:rsidRPr="00A766E1">
        <w:rPr>
          <w:rStyle w:val="Emphasis"/>
          <w:highlight w:val="green"/>
        </w:rPr>
        <w:t>movement politics</w:t>
      </w:r>
      <w:r w:rsidRPr="003646C8">
        <w:rPr>
          <w:rStyle w:val="StyleUnderline"/>
        </w:rPr>
        <w:t xml:space="preserve"> — untainted by compromise</w:t>
      </w:r>
      <w:r w:rsidRPr="00106F41">
        <w:rPr>
          <w:sz w:val="16"/>
        </w:rPr>
        <w:t xml:space="preserve"> and corruption — </w:t>
      </w:r>
      <w:r w:rsidRPr="003646C8">
        <w:rPr>
          <w:rStyle w:val="StyleUnderline"/>
        </w:rPr>
        <w:t>and the demands of institutional politics</w:t>
      </w:r>
      <w:r w:rsidRPr="00106F41">
        <w:rPr>
          <w:sz w:val="16"/>
        </w:rPr>
        <w:t>.</w:t>
      </w:r>
    </w:p>
    <w:p w14:paraId="7F424653" w14:textId="77777777" w:rsidR="00A766E1" w:rsidRDefault="00A766E1" w:rsidP="00A766E1">
      <w:pPr>
        <w:rPr>
          <w:rStyle w:val="StyleUnderline"/>
        </w:rPr>
      </w:pPr>
      <w:r w:rsidRPr="00106F41">
        <w:rPr>
          <w:sz w:val="16"/>
        </w:rPr>
        <w:t xml:space="preserve">In the decades that followed, it became clear that the continued existence of a black underclass would persist, albeit less visibly. </w:t>
      </w:r>
      <w:r w:rsidRPr="00A766E1">
        <w:rPr>
          <w:rStyle w:val="StyleUnderline"/>
          <w:highlight w:val="green"/>
        </w:rPr>
        <w:t>As the U</w:t>
      </w:r>
      <w:r w:rsidRPr="00106F41">
        <w:rPr>
          <w:sz w:val="16"/>
        </w:rPr>
        <w:t xml:space="preserve">nited </w:t>
      </w:r>
      <w:r w:rsidRPr="00A766E1">
        <w:rPr>
          <w:rStyle w:val="StyleUnderline"/>
          <w:highlight w:val="green"/>
        </w:rPr>
        <w:t>S</w:t>
      </w:r>
      <w:r w:rsidRPr="00106F41">
        <w:rPr>
          <w:sz w:val="16"/>
        </w:rPr>
        <w:t xml:space="preserve">tates </w:t>
      </w:r>
      <w:r w:rsidRPr="00A766E1">
        <w:rPr>
          <w:rStyle w:val="StyleUnderline"/>
          <w:highlight w:val="green"/>
        </w:rPr>
        <w:t>declared</w:t>
      </w:r>
      <w:r w:rsidRPr="003646C8">
        <w:rPr>
          <w:rStyle w:val="StyleUnderline"/>
        </w:rPr>
        <w:t xml:space="preserve"> victory</w:t>
      </w:r>
      <w:r w:rsidRPr="00106F41">
        <w:rPr>
          <w:sz w:val="16"/>
        </w:rPr>
        <w:t xml:space="preserve"> over the Soviet Union </w:t>
      </w:r>
      <w:r w:rsidRPr="003646C8">
        <w:rPr>
          <w:rStyle w:val="StyleUnderline"/>
        </w:rPr>
        <w:t>and proclaimed</w:t>
      </w:r>
      <w:r w:rsidRPr="00106F41">
        <w:rPr>
          <w:sz w:val="16"/>
        </w:rPr>
        <w:t xml:space="preserve"> U.S.-style </w:t>
      </w:r>
      <w:r w:rsidRPr="003646C8">
        <w:rPr>
          <w:rStyle w:val="Emphasis"/>
        </w:rPr>
        <w:t xml:space="preserve">liberal </w:t>
      </w:r>
      <w:r w:rsidRPr="00A766E1">
        <w:rPr>
          <w:rStyle w:val="Emphasis"/>
          <w:highlight w:val="green"/>
        </w:rPr>
        <w:t>democracy</w:t>
      </w:r>
      <w:r w:rsidRPr="003646C8">
        <w:rPr>
          <w:rStyle w:val="StyleUnderline"/>
        </w:rPr>
        <w:t xml:space="preserve"> to be </w:t>
      </w:r>
      <w:r w:rsidRPr="00A766E1">
        <w:rPr>
          <w:rStyle w:val="StyleUnderline"/>
          <w:highlight w:val="green"/>
        </w:rPr>
        <w:t>“the end of history,”</w:t>
      </w:r>
      <w:r w:rsidRPr="003646C8">
        <w:rPr>
          <w:rStyle w:val="StyleUnderline"/>
        </w:rPr>
        <w:t xml:space="preserve"> the </w:t>
      </w:r>
      <w:r w:rsidRPr="003646C8">
        <w:rPr>
          <w:rStyle w:val="Emphasis"/>
        </w:rPr>
        <w:t>economic</w:t>
      </w:r>
      <w:r w:rsidRPr="003646C8">
        <w:rPr>
          <w:rStyle w:val="StyleUnderline"/>
        </w:rPr>
        <w:t xml:space="preserve"> and </w:t>
      </w:r>
      <w:r w:rsidRPr="003646C8">
        <w:rPr>
          <w:rStyle w:val="Emphasis"/>
        </w:rPr>
        <w:t>social conditions</w:t>
      </w:r>
      <w:r w:rsidRPr="003646C8">
        <w:rPr>
          <w:rStyle w:val="StyleUnderline"/>
        </w:rPr>
        <w:t xml:space="preserve"> of </w:t>
      </w:r>
      <w:r w:rsidRPr="00A766E1">
        <w:rPr>
          <w:rStyle w:val="StyleUnderline"/>
          <w:highlight w:val="green"/>
        </w:rPr>
        <w:t>black communities underwent</w:t>
      </w:r>
      <w:r w:rsidRPr="003646C8">
        <w:rPr>
          <w:rStyle w:val="StyleUnderline"/>
        </w:rPr>
        <w:t xml:space="preserve"> </w:t>
      </w:r>
      <w:r w:rsidRPr="003646C8">
        <w:rPr>
          <w:rStyle w:val="Emphasis"/>
        </w:rPr>
        <w:t xml:space="preserve">further </w:t>
      </w:r>
      <w:r w:rsidRPr="00A766E1">
        <w:rPr>
          <w:rStyle w:val="Emphasis"/>
          <w:highlight w:val="green"/>
        </w:rPr>
        <w:t>deterioration</w:t>
      </w:r>
      <w:r w:rsidRPr="003646C8">
        <w:rPr>
          <w:rStyle w:val="StyleUnderline"/>
        </w:rPr>
        <w:t xml:space="preserve"> in the face of</w:t>
      </w:r>
      <w:r w:rsidRPr="00106F41">
        <w:rPr>
          <w:sz w:val="16"/>
        </w:rPr>
        <w:t xml:space="preserve"> mounting </w:t>
      </w:r>
      <w:r w:rsidRPr="003646C8">
        <w:rPr>
          <w:rStyle w:val="StyleUnderline"/>
        </w:rPr>
        <w:t>unemployment, deindustrialization</w:t>
      </w:r>
      <w:r w:rsidRPr="00106F41">
        <w:rPr>
          <w:sz w:val="16"/>
        </w:rPr>
        <w:t xml:space="preserve">, mass </w:t>
      </w:r>
      <w:r w:rsidRPr="003646C8">
        <w:rPr>
          <w:rStyle w:val="StyleUnderline"/>
        </w:rPr>
        <w:t>incarceration and a “culture of segregation.”</w:t>
      </w:r>
    </w:p>
    <w:p w14:paraId="34E8C7BF"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The liberal order is </w:t>
      </w:r>
      <w:r w:rsidRPr="006936C7">
        <w:rPr>
          <w:rFonts w:asciiTheme="minorHAnsi" w:hAnsiTheme="minorHAnsi" w:cstheme="minorHAnsi"/>
          <w:u w:val="single"/>
        </w:rPr>
        <w:t>resilient</w:t>
      </w:r>
      <w:r w:rsidRPr="006936C7">
        <w:rPr>
          <w:rFonts w:asciiTheme="minorHAnsi" w:hAnsiTheme="minorHAnsi" w:cstheme="minorHAnsi"/>
        </w:rPr>
        <w:t>.</w:t>
      </w:r>
    </w:p>
    <w:p w14:paraId="6143C57F"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Ikenberry</w:t>
      </w:r>
      <w:proofErr w:type="spellEnd"/>
      <w:r w:rsidRPr="006936C7">
        <w:rPr>
          <w:rStyle w:val="Style13ptBold"/>
          <w:rFonts w:asciiTheme="minorHAnsi" w:hAnsiTheme="minorHAnsi" w:cstheme="minorHAnsi"/>
        </w:rPr>
        <w:t xml:space="preserve"> 18</w:t>
      </w:r>
      <w:r w:rsidRPr="006936C7">
        <w:rPr>
          <w:rFonts w:asciiTheme="minorHAnsi" w:hAnsiTheme="minorHAnsi" w:cstheme="minorHAnsi"/>
        </w:rPr>
        <w:t xml:space="preserve"> G. John </w:t>
      </w:r>
      <w:proofErr w:type="spellStart"/>
      <w:r w:rsidRPr="006936C7">
        <w:rPr>
          <w:rFonts w:asciiTheme="minorHAnsi" w:hAnsiTheme="minorHAnsi" w:cstheme="minorHAnsi"/>
        </w:rPr>
        <w:t>Ikenberry</w:t>
      </w:r>
      <w:proofErr w:type="spellEnd"/>
      <w:r w:rsidRPr="006936C7">
        <w:rPr>
          <w:rFonts w:asciiTheme="minorHAnsi" w:hAnsiTheme="minorHAnsi" w:cstheme="minorHAnsi"/>
        </w:rPr>
        <w:t>, International Relations Professor at Princeton. [Why the Liberal World Order Will Survive, Roundtable: Rising Powers and the International Order, Ethics &amp; Affairs, 32(1), p. 17–29]//BPS</w:t>
      </w:r>
    </w:p>
    <w:p w14:paraId="53D3770C" w14:textId="518EE510" w:rsidR="00A766E1" w:rsidRPr="00A766E1" w:rsidRDefault="00A766E1" w:rsidP="00A766E1">
      <w:pPr>
        <w:rPr>
          <w:rFonts w:asciiTheme="minorHAnsi" w:hAnsiTheme="minorHAnsi" w:cstheme="minorHAnsi"/>
        </w:rPr>
      </w:pPr>
      <w:r w:rsidRPr="006936C7">
        <w:rPr>
          <w:rStyle w:val="StyleUnderline"/>
          <w:rFonts w:asciiTheme="minorHAnsi" w:hAnsiTheme="minorHAnsi" w:cstheme="minorHAnsi"/>
        </w:rPr>
        <w:t xml:space="preserve">Self-Reinforcing Characteristics of Liberal International Order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United States has dominated the post-war </w:t>
      </w:r>
      <w:r w:rsidRPr="006936C7">
        <w:rPr>
          <w:rStyle w:val="StyleUnderline"/>
          <w:rFonts w:asciiTheme="minorHAnsi" w:hAnsiTheme="minorHAnsi" w:cstheme="minorHAnsi"/>
        </w:rPr>
        <w:t xml:space="preserve">international </w:t>
      </w:r>
      <w:r w:rsidRPr="00A766E1">
        <w:rPr>
          <w:rStyle w:val="StyleUnderline"/>
          <w:rFonts w:asciiTheme="minorHAnsi" w:hAnsiTheme="minorHAnsi" w:cstheme="minorHAnsi"/>
          <w:highlight w:val="green"/>
        </w:rPr>
        <w:t>order</w:t>
      </w:r>
      <w:r w:rsidRPr="006936C7">
        <w:rPr>
          <w:rFonts w:asciiTheme="minorHAnsi" w:hAnsiTheme="minorHAnsi" w:cstheme="minorHAnsi"/>
          <w:sz w:val="16"/>
        </w:rPr>
        <w:t xml:space="preserve">. It is an order built on asymmetries of power; it </w:t>
      </w:r>
      <w:r w:rsidRPr="00A766E1">
        <w:rPr>
          <w:rStyle w:val="StyleUnderline"/>
          <w:rFonts w:asciiTheme="minorHAnsi" w:hAnsiTheme="minorHAnsi" w:cstheme="minorHAnsi"/>
          <w:highlight w:val="green"/>
        </w:rPr>
        <w:t>is hierarchical</w:t>
      </w:r>
      <w:r w:rsidRPr="006936C7">
        <w:rPr>
          <w:rFonts w:asciiTheme="minorHAnsi" w:hAnsiTheme="minorHAnsi" w:cstheme="minorHAnsi"/>
          <w:sz w:val="16"/>
        </w:rPr>
        <w:t xml:space="preserve">. But it is </w:t>
      </w:r>
      <w:r w:rsidRPr="00A766E1">
        <w:rPr>
          <w:rStyle w:val="StyleUnderline"/>
          <w:rFonts w:asciiTheme="minorHAnsi" w:hAnsiTheme="minorHAnsi" w:cstheme="minorHAnsi"/>
          <w:highlight w:val="green"/>
        </w:rPr>
        <w:t>not</w:t>
      </w:r>
      <w:r w:rsidRPr="006936C7">
        <w:rPr>
          <w:rFonts w:asciiTheme="minorHAnsi" w:hAnsiTheme="minorHAnsi" w:cstheme="minorHAnsi"/>
          <w:sz w:val="16"/>
        </w:rPr>
        <w:t xml:space="preserve"> an </w:t>
      </w:r>
      <w:r w:rsidRPr="00A766E1">
        <w:rPr>
          <w:rStyle w:val="StyleUnderline"/>
          <w:rFonts w:asciiTheme="minorHAnsi" w:hAnsiTheme="minorHAnsi" w:cstheme="minorHAnsi"/>
          <w:highlight w:val="green"/>
        </w:rPr>
        <w:t>imperial</w:t>
      </w:r>
      <w:r w:rsidRPr="006936C7">
        <w:rPr>
          <w:rFonts w:asciiTheme="minorHAnsi" w:hAnsiTheme="minorHAnsi" w:cstheme="minorHAnsi"/>
          <w:sz w:val="16"/>
        </w:rPr>
        <w:t xml:space="preserve"> system. It is a complex and multilayered political formation with </w:t>
      </w:r>
      <w:r w:rsidRPr="006936C7">
        <w:rPr>
          <w:rStyle w:val="StyleUnderline"/>
          <w:rFonts w:asciiTheme="minorHAnsi" w:hAnsiTheme="minorHAnsi" w:cstheme="minorHAnsi"/>
        </w:rPr>
        <w:t>liberal characteristics— openness and rules-based principles—</w:t>
      </w:r>
      <w:r w:rsidRPr="006936C7">
        <w:rPr>
          <w:rFonts w:asciiTheme="minorHAnsi" w:hAnsiTheme="minorHAnsi" w:cstheme="minorHAnsi"/>
          <w:sz w:val="16"/>
        </w:rPr>
        <w:t xml:space="preserve">that </w:t>
      </w:r>
      <w:r w:rsidRPr="006936C7">
        <w:rPr>
          <w:rStyle w:val="StyleUnderline"/>
          <w:rFonts w:asciiTheme="minorHAnsi" w:hAnsiTheme="minorHAnsi" w:cstheme="minorHAnsi"/>
        </w:rPr>
        <w:t>generate incentives</w:t>
      </w:r>
      <w:r w:rsidRPr="006936C7">
        <w:rPr>
          <w:rFonts w:asciiTheme="minorHAnsi" w:hAnsiTheme="minorHAnsi" w:cstheme="minorHAnsi"/>
          <w:sz w:val="16"/>
        </w:rPr>
        <w:t xml:space="preserve"> and opportunities </w:t>
      </w:r>
      <w:r w:rsidRPr="006936C7">
        <w:rPr>
          <w:rStyle w:val="StyleUnderline"/>
          <w:rFonts w:asciiTheme="minorHAnsi" w:hAnsiTheme="minorHAnsi" w:cstheme="minorHAnsi"/>
        </w:rPr>
        <w:t>for</w:t>
      </w:r>
      <w:r w:rsidRPr="006936C7">
        <w:rPr>
          <w:rFonts w:asciiTheme="minorHAnsi" w:hAnsiTheme="minorHAnsi" w:cstheme="minorHAnsi"/>
          <w:sz w:val="16"/>
        </w:rPr>
        <w:t xml:space="preserve"> other </w:t>
      </w:r>
      <w:r w:rsidRPr="006936C7">
        <w:rPr>
          <w:rStyle w:val="StyleUnderline"/>
          <w:rFonts w:asciiTheme="minorHAnsi" w:hAnsiTheme="minorHAnsi" w:cstheme="minorHAnsi"/>
        </w:rPr>
        <w:t>states to join and operate within</w:t>
      </w:r>
      <w:r w:rsidRPr="006936C7">
        <w:rPr>
          <w:rFonts w:asciiTheme="minorHAnsi" w:hAnsiTheme="minorHAnsi" w:cstheme="minorHAnsi"/>
          <w:sz w:val="16"/>
        </w:rPr>
        <w:t xml:space="preserve"> it. Four characteristics reinforce and draw states into the order. </w:t>
      </w:r>
      <w:r w:rsidRPr="004B7E77">
        <w:rPr>
          <w:rStyle w:val="StyleUnderline"/>
        </w:rPr>
        <w:t>First</w:t>
      </w:r>
      <w:r w:rsidRPr="006936C7">
        <w:rPr>
          <w:rFonts w:asciiTheme="minorHAnsi" w:hAnsiTheme="minorHAnsi" w:cstheme="minorHAnsi"/>
          <w:sz w:val="16"/>
        </w:rPr>
        <w:t xml:space="preserve">, it has </w:t>
      </w:r>
      <w:r w:rsidRPr="00A766E1">
        <w:rPr>
          <w:rStyle w:val="Emphasis"/>
          <w:rFonts w:asciiTheme="minorHAnsi" w:hAnsiTheme="minorHAnsi" w:cstheme="minorHAnsi"/>
          <w:highlight w:val="green"/>
        </w:rPr>
        <w:t>integrative tendencies</w:t>
      </w:r>
      <w:r w:rsidRPr="006936C7">
        <w:rPr>
          <w:rFonts w:asciiTheme="minorHAnsi" w:hAnsiTheme="minorHAnsi" w:cstheme="minorHAnsi"/>
          <w:sz w:val="16"/>
        </w:rPr>
        <w:t xml:space="preserve">. Over the last century states with diverse characteristics have found pathways into its “ecosystem” of rules and institutions. Germany and Japan found roles and positions of authority in the post-war order; and after the cold war many more states—in Eastern Europe, Asia, and elsewhere—have joined its economic and security partnerships. It is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multilateral logic</w:t>
      </w:r>
      <w:r w:rsidRPr="006936C7">
        <w:rPr>
          <w:rStyle w:val="StyleUnderline"/>
          <w:rFonts w:asciiTheme="minorHAnsi" w:hAnsiTheme="minorHAnsi" w:cstheme="minorHAnsi"/>
        </w:rPr>
        <w:t xml:space="preserve"> of the order</w:t>
      </w:r>
      <w:r w:rsidRPr="006936C7">
        <w:rPr>
          <w:rFonts w:asciiTheme="minorHAnsi" w:hAnsiTheme="minorHAnsi" w:cstheme="minorHAnsi"/>
          <w:sz w:val="16"/>
        </w:rPr>
        <w:t xml:space="preserve"> that </w:t>
      </w:r>
      <w:r w:rsidRPr="00A766E1">
        <w:rPr>
          <w:rStyle w:val="StyleUnderline"/>
          <w:rFonts w:asciiTheme="minorHAnsi" w:hAnsiTheme="minorHAnsi" w:cstheme="minorHAnsi"/>
          <w:highlight w:val="green"/>
        </w:rPr>
        <w:t>makes it</w:t>
      </w:r>
      <w:r w:rsidRPr="006936C7">
        <w:rPr>
          <w:rFonts w:asciiTheme="minorHAnsi" w:hAnsiTheme="minorHAnsi" w:cstheme="minorHAnsi"/>
          <w:sz w:val="16"/>
        </w:rPr>
        <w:t xml:space="preserve"> relatively </w:t>
      </w:r>
      <w:r w:rsidRPr="00A766E1">
        <w:rPr>
          <w:rStyle w:val="StyleUnderline"/>
          <w:rFonts w:asciiTheme="minorHAnsi" w:hAnsiTheme="minorHAnsi" w:cstheme="minorHAnsi"/>
          <w:highlight w:val="green"/>
        </w:rPr>
        <w:t>easy</w:t>
      </w:r>
      <w:r w:rsidRPr="006936C7">
        <w:rPr>
          <w:rStyle w:val="StyleUnderline"/>
          <w:rFonts w:asciiTheme="minorHAnsi" w:hAnsiTheme="minorHAnsi" w:cstheme="minorHAnsi"/>
        </w:rPr>
        <w:t xml:space="preserve"> for states </w:t>
      </w:r>
      <w:r w:rsidRPr="00A766E1">
        <w:rPr>
          <w:rStyle w:val="StyleUnderline"/>
          <w:rFonts w:asciiTheme="minorHAnsi" w:hAnsiTheme="minorHAnsi" w:cstheme="minorHAnsi"/>
          <w:highlight w:val="green"/>
        </w:rPr>
        <w:t>to join</w:t>
      </w:r>
      <w:r w:rsidRPr="006936C7">
        <w:rPr>
          <w:rStyle w:val="StyleUnderline"/>
          <w:rFonts w:asciiTheme="minorHAnsi" w:hAnsiTheme="minorHAnsi" w:cstheme="minorHAnsi"/>
        </w:rPr>
        <w:t xml:space="preserve"> and </w:t>
      </w:r>
      <w:proofErr w:type="gramStart"/>
      <w:r w:rsidRPr="006936C7">
        <w:rPr>
          <w:rStyle w:val="StyleUnderline"/>
          <w:rFonts w:asciiTheme="minorHAnsi" w:hAnsiTheme="minorHAnsi" w:cstheme="minorHAnsi"/>
        </w:rPr>
        <w:t>rise</w:t>
      </w:r>
      <w:r w:rsidRPr="006936C7">
        <w:rPr>
          <w:rFonts w:asciiTheme="minorHAnsi" w:hAnsiTheme="minorHAnsi" w:cstheme="minorHAnsi"/>
          <w:sz w:val="16"/>
        </w:rPr>
        <w:t xml:space="preserve"> up</w:t>
      </w:r>
      <w:proofErr w:type="gramEnd"/>
      <w:r w:rsidRPr="006936C7">
        <w:rPr>
          <w:rFonts w:asciiTheme="minorHAnsi" w:hAnsiTheme="minorHAnsi" w:cstheme="minorHAnsi"/>
          <w:sz w:val="16"/>
        </w:rPr>
        <w:t xml:space="preserve"> </w:t>
      </w:r>
      <w:r w:rsidRPr="006936C7">
        <w:rPr>
          <w:rStyle w:val="StyleUnderline"/>
          <w:rFonts w:asciiTheme="minorHAnsi" w:hAnsiTheme="minorHAnsi" w:cstheme="minorHAnsi"/>
        </w:rPr>
        <w:t>within</w:t>
      </w:r>
      <w:r w:rsidRPr="006936C7">
        <w:rPr>
          <w:rFonts w:asciiTheme="minorHAnsi" w:hAnsiTheme="minorHAnsi" w:cstheme="minorHAnsi"/>
          <w:sz w:val="16"/>
        </w:rPr>
        <w:t xml:space="preserve"> the order. </w:t>
      </w:r>
      <w:r w:rsidRPr="004B7E77">
        <w:rPr>
          <w:rStyle w:val="StyleUnderline"/>
        </w:rPr>
        <w:t>Second</w:t>
      </w:r>
      <w:r w:rsidRPr="006936C7">
        <w:rPr>
          <w:rFonts w:asciiTheme="minorHAnsi" w:hAnsiTheme="minorHAnsi" w:cstheme="minorHAnsi"/>
          <w:sz w:val="16"/>
        </w:rPr>
        <w:t xml:space="preserve">, the liberal order offers opportunities for leadership and </w:t>
      </w:r>
      <w:r w:rsidRPr="00A766E1">
        <w:rPr>
          <w:rStyle w:val="Emphasis"/>
          <w:rFonts w:asciiTheme="minorHAnsi" w:hAnsiTheme="minorHAnsi" w:cstheme="minorHAnsi"/>
          <w:highlight w:val="green"/>
        </w:rPr>
        <w:t>shared authority</w:t>
      </w:r>
      <w:r w:rsidRPr="00A766E1">
        <w:rPr>
          <w:rStyle w:val="StyleUnderline"/>
          <w:rFonts w:asciiTheme="minorHAnsi" w:hAnsiTheme="minorHAnsi" w:cstheme="minorHAnsi"/>
          <w:highlight w:val="green"/>
        </w:rPr>
        <w:t>. One state does not “rule”</w:t>
      </w:r>
      <w:r w:rsidRPr="006936C7">
        <w:rPr>
          <w:rStyle w:val="StyleUnderline"/>
          <w:rFonts w:asciiTheme="minorHAnsi" w:hAnsiTheme="minorHAnsi" w:cstheme="minorHAnsi"/>
        </w:rPr>
        <w:t xml:space="preserve"> the system. The system is built around </w:t>
      </w:r>
      <w:r w:rsidRPr="00A766E1">
        <w:rPr>
          <w:rStyle w:val="StyleUnderline"/>
          <w:rFonts w:asciiTheme="minorHAnsi" w:hAnsiTheme="minorHAnsi" w:cstheme="minorHAnsi"/>
          <w:highlight w:val="green"/>
        </w:rPr>
        <w:t>institutions</w:t>
      </w:r>
      <w:r w:rsidRPr="006936C7">
        <w:rPr>
          <w:rFonts w:asciiTheme="minorHAnsi" w:hAnsiTheme="minorHAnsi" w:cstheme="minorHAnsi"/>
          <w:sz w:val="16"/>
        </w:rPr>
        <w:t xml:space="preserve">, and </w:t>
      </w:r>
      <w:r w:rsidRPr="006936C7">
        <w:rPr>
          <w:rStyle w:val="StyleUnderline"/>
          <w:rFonts w:asciiTheme="minorHAnsi" w:hAnsiTheme="minorHAnsi" w:cstheme="minorHAnsi"/>
        </w:rPr>
        <w:t xml:space="preserve">this </w:t>
      </w:r>
      <w:r w:rsidRPr="00A766E1">
        <w:rPr>
          <w:rStyle w:val="StyleUnderline"/>
          <w:rFonts w:asciiTheme="minorHAnsi" w:hAnsiTheme="minorHAnsi" w:cstheme="minorHAnsi"/>
          <w:highlight w:val="green"/>
        </w:rPr>
        <w:t>provide</w:t>
      </w:r>
      <w:r w:rsidRPr="006936C7">
        <w:rPr>
          <w:rStyle w:val="StyleUnderline"/>
          <w:rFonts w:asciiTheme="minorHAnsi" w:hAnsiTheme="minorHAnsi" w:cstheme="minorHAnsi"/>
        </w:rPr>
        <w:t xml:space="preserve">s </w:t>
      </w:r>
      <w:r w:rsidRPr="00A766E1">
        <w:rPr>
          <w:rStyle w:val="StyleUnderline"/>
          <w:rFonts w:asciiTheme="minorHAnsi" w:hAnsiTheme="minorHAnsi" w:cstheme="minorHAnsi"/>
          <w:highlight w:val="green"/>
        </w:rPr>
        <w:t>opportunities for</w:t>
      </w:r>
      <w:r w:rsidRPr="006936C7">
        <w:rPr>
          <w:rFonts w:asciiTheme="minorHAnsi" w:hAnsiTheme="minorHAnsi" w:cstheme="minorHAnsi"/>
          <w:sz w:val="16"/>
        </w:rPr>
        <w:t xml:space="preserve"> shifting and expanding </w:t>
      </w:r>
      <w:r w:rsidRPr="00A766E1">
        <w:rPr>
          <w:rStyle w:val="StyleUnderline"/>
          <w:rFonts w:asciiTheme="minorHAnsi" w:hAnsiTheme="minorHAnsi" w:cstheme="minorHAnsi"/>
          <w:highlight w:val="green"/>
        </w:rPr>
        <w:t>coalitions</w:t>
      </w:r>
      <w:r w:rsidRPr="006936C7">
        <w:rPr>
          <w:rFonts w:asciiTheme="minorHAnsi" w:hAnsiTheme="minorHAnsi" w:cstheme="minorHAnsi"/>
          <w:sz w:val="16"/>
        </w:rPr>
        <w:t xml:space="preserve"> of states </w:t>
      </w:r>
      <w:r w:rsidRPr="006936C7">
        <w:rPr>
          <w:rStyle w:val="StyleUnderline"/>
          <w:rFonts w:asciiTheme="minorHAnsi" w:hAnsiTheme="minorHAnsi" w:cstheme="minorHAnsi"/>
        </w:rPr>
        <w:t>to share leadership. Formal institutions</w:t>
      </w:r>
      <w:r w:rsidRPr="006936C7">
        <w:rPr>
          <w:rFonts w:asciiTheme="minorHAnsi" w:hAnsiTheme="minorHAnsi" w:cstheme="minorHAnsi"/>
          <w:sz w:val="16"/>
        </w:rPr>
        <w:t xml:space="preserve">, such as the IMF and World Bank, </w:t>
      </w:r>
      <w:r w:rsidRPr="006936C7">
        <w:rPr>
          <w:rStyle w:val="StyleUnderline"/>
          <w:rFonts w:asciiTheme="minorHAnsi" w:hAnsiTheme="minorHAnsi" w:cstheme="minorHAnsi"/>
        </w:rPr>
        <w:t>are led by</w:t>
      </w:r>
      <w:r w:rsidRPr="006936C7">
        <w:rPr>
          <w:rFonts w:asciiTheme="minorHAnsi" w:hAnsiTheme="minorHAnsi" w:cstheme="minorHAnsi"/>
          <w:sz w:val="16"/>
        </w:rPr>
        <w:t xml:space="preserve"> boards of directors and </w:t>
      </w:r>
      <w:r w:rsidRPr="006936C7">
        <w:rPr>
          <w:rStyle w:val="StyleUnderline"/>
          <w:rFonts w:asciiTheme="minorHAnsi" w:hAnsiTheme="minorHAnsi" w:cstheme="minorHAnsi"/>
        </w:rPr>
        <w:t>weighted voting</w:t>
      </w:r>
      <w:r w:rsidRPr="006936C7">
        <w:rPr>
          <w:rFonts w:asciiTheme="minorHAnsi" w:hAnsiTheme="minorHAnsi" w:cstheme="minorHAnsi"/>
          <w:sz w:val="16"/>
        </w:rPr>
        <w:t xml:space="preserve">. Informal groups, such as the G-7 and G-20, are built on principles of collective governance. </w:t>
      </w:r>
      <w:r w:rsidRPr="004B7E77">
        <w:rPr>
          <w:rStyle w:val="StyleUnderline"/>
        </w:rPr>
        <w:t>Third</w:t>
      </w:r>
      <w:r w:rsidRPr="006936C7">
        <w:rPr>
          <w:rFonts w:asciiTheme="minorHAnsi" w:hAnsiTheme="minorHAnsi" w:cstheme="minorHAnsi"/>
          <w:sz w:val="16"/>
        </w:rPr>
        <w:t xml:space="preserve">, the actual </w:t>
      </w:r>
      <w:r w:rsidRPr="00A766E1">
        <w:rPr>
          <w:rStyle w:val="Emphasis"/>
          <w:rFonts w:asciiTheme="minorHAnsi" w:hAnsiTheme="minorHAnsi" w:cstheme="minorHAnsi"/>
          <w:highlight w:val="green"/>
        </w:rPr>
        <w:t>economic gains</w:t>
      </w:r>
      <w:r w:rsidRPr="006936C7">
        <w:rPr>
          <w:rFonts w:asciiTheme="minorHAnsi" w:hAnsiTheme="minorHAnsi" w:cstheme="minorHAnsi"/>
          <w:sz w:val="16"/>
        </w:rPr>
        <w:t xml:space="preserve"> from participation within the liberal order are widely shared. In colonial and informal imperial systems, the gains from trade and investment are disproportionately enjoyed by the lead state. In the existing order, the </w:t>
      </w:r>
      <w:r w:rsidRPr="00A766E1">
        <w:rPr>
          <w:rStyle w:val="StyleUnderline"/>
          <w:rFonts w:asciiTheme="minorHAnsi" w:hAnsiTheme="minorHAnsi" w:cstheme="minorHAnsi"/>
          <w:highlight w:val="green"/>
        </w:rPr>
        <w:t>“profits of modernity” are distributed</w:t>
      </w:r>
      <w:r w:rsidRPr="006936C7">
        <w:rPr>
          <w:rFonts w:asciiTheme="minorHAnsi" w:hAnsiTheme="minorHAnsi" w:cstheme="minorHAnsi"/>
          <w:sz w:val="16"/>
        </w:rPr>
        <w:t xml:space="preserve"> across the system. Indeed, </w:t>
      </w:r>
      <w:r w:rsidRPr="00A766E1">
        <w:rPr>
          <w:rStyle w:val="StyleUnderline"/>
          <w:rFonts w:asciiTheme="minorHAnsi" w:hAnsiTheme="minorHAnsi" w:cstheme="minorHAnsi"/>
          <w:highlight w:val="green"/>
        </w:rPr>
        <w:t>China’s</w:t>
      </w:r>
      <w:r w:rsidRPr="006936C7">
        <w:rPr>
          <w:rFonts w:asciiTheme="minorHAnsi" w:hAnsiTheme="minorHAnsi" w:cstheme="minorHAnsi"/>
          <w:sz w:val="16"/>
        </w:rPr>
        <w:t xml:space="preserve"> great economic </w:t>
      </w:r>
      <w:r w:rsidRPr="00A766E1">
        <w:rPr>
          <w:rStyle w:val="StyleUnderline"/>
          <w:rFonts w:asciiTheme="minorHAnsi" w:hAnsiTheme="minorHAnsi" w:cstheme="minorHAnsi"/>
          <w:highlight w:val="green"/>
        </w:rPr>
        <w:t>ascent was</w:t>
      </w:r>
      <w:r w:rsidRPr="006936C7">
        <w:rPr>
          <w:rStyle w:val="StyleUnderline"/>
          <w:rFonts w:asciiTheme="minorHAnsi" w:hAnsiTheme="minorHAnsi" w:cstheme="minorHAnsi"/>
        </w:rPr>
        <w:t xml:space="preserve"> only </w:t>
      </w:r>
      <w:r w:rsidRPr="00A766E1">
        <w:rPr>
          <w:rStyle w:val="StyleUnderline"/>
          <w:rFonts w:asciiTheme="minorHAnsi" w:hAnsiTheme="minorHAnsi" w:cstheme="minorHAnsi"/>
          <w:highlight w:val="green"/>
        </w:rPr>
        <w:t>possible because</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liberal international </w:t>
      </w:r>
      <w:r w:rsidRPr="00A766E1">
        <w:rPr>
          <w:rStyle w:val="StyleUnderline"/>
          <w:rFonts w:asciiTheme="minorHAnsi" w:hAnsiTheme="minorHAnsi" w:cstheme="minorHAnsi"/>
          <w:highlight w:val="green"/>
        </w:rPr>
        <w:t>order rewarded</w:t>
      </w:r>
      <w:r w:rsidRPr="006936C7">
        <w:rPr>
          <w:rStyle w:val="StyleUnderline"/>
          <w:rFonts w:asciiTheme="minorHAnsi" w:hAnsiTheme="minorHAnsi" w:cstheme="minorHAnsi"/>
        </w:rPr>
        <w:t xml:space="preserve"> its</w:t>
      </w:r>
      <w:r w:rsidRPr="006936C7">
        <w:rPr>
          <w:rFonts w:asciiTheme="minorHAnsi" w:hAnsiTheme="minorHAnsi" w:cstheme="minorHAnsi"/>
          <w:sz w:val="16"/>
        </w:rPr>
        <w:t xml:space="preserve"> pursuit of </w:t>
      </w:r>
      <w:r w:rsidRPr="00A766E1">
        <w:rPr>
          <w:rStyle w:val="StyleUnderline"/>
          <w:rFonts w:asciiTheme="minorHAnsi" w:hAnsiTheme="minorHAnsi" w:cstheme="minorHAnsi"/>
          <w:highlight w:val="green"/>
        </w:rPr>
        <w:t>openness and trade</w:t>
      </w:r>
      <w:r w:rsidRPr="006936C7">
        <w:rPr>
          <w:rFonts w:asciiTheme="minorHAnsi" w:hAnsiTheme="minorHAnsi" w:cstheme="minorHAnsi"/>
          <w:sz w:val="16"/>
        </w:rPr>
        <w:t xml:space="preserve">-oriented growth. For the same reason, states in all regions of the world have made systematic efforts to integrate into the system. </w:t>
      </w:r>
      <w:r w:rsidRPr="006936C7">
        <w:rPr>
          <w:rStyle w:val="Emphasis"/>
          <w:rFonts w:asciiTheme="minorHAnsi" w:hAnsiTheme="minorHAnsi" w:cstheme="minorHAnsi"/>
        </w:rPr>
        <w:t>Finally</w:t>
      </w:r>
      <w:r w:rsidRPr="006936C7">
        <w:rPr>
          <w:rStyle w:val="StyleUnderline"/>
          <w:rFonts w:asciiTheme="minorHAnsi" w:hAnsiTheme="minorHAnsi" w:cstheme="minorHAnsi"/>
        </w:rPr>
        <w:t>, the</w:t>
      </w:r>
      <w:r w:rsidRPr="006936C7">
        <w:rPr>
          <w:rFonts w:asciiTheme="minorHAnsi" w:hAnsiTheme="minorHAnsi" w:cstheme="minorHAnsi"/>
          <w:sz w:val="16"/>
        </w:rPr>
        <w:t xml:space="preserve"> liberal international </w:t>
      </w:r>
      <w:r w:rsidRPr="006936C7">
        <w:rPr>
          <w:rStyle w:val="StyleUnderline"/>
          <w:rFonts w:asciiTheme="minorHAnsi" w:hAnsiTheme="minorHAnsi" w:cstheme="minorHAnsi"/>
        </w:rPr>
        <w:t>order accommodates</w:t>
      </w:r>
      <w:r w:rsidRPr="006936C7">
        <w:rPr>
          <w:rFonts w:asciiTheme="minorHAnsi" w:hAnsiTheme="minorHAnsi" w:cstheme="minorHAnsi"/>
          <w:sz w:val="16"/>
        </w:rPr>
        <w:t xml:space="preserve"> a </w:t>
      </w:r>
      <w:r w:rsidRPr="00A766E1">
        <w:rPr>
          <w:rStyle w:val="Emphasis"/>
          <w:rFonts w:asciiTheme="minorHAnsi" w:hAnsiTheme="minorHAnsi" w:cstheme="minorHAnsi"/>
          <w:highlight w:val="green"/>
        </w:rPr>
        <w:t>diversity</w:t>
      </w:r>
      <w:r w:rsidRPr="006936C7">
        <w:rPr>
          <w:rFonts w:asciiTheme="minorHAnsi" w:hAnsiTheme="minorHAnsi" w:cstheme="minorHAnsi"/>
          <w:sz w:val="16"/>
        </w:rPr>
        <w:t xml:space="preserve"> of models and strategies of growth and development. In recent </w:t>
      </w:r>
      <w:proofErr w:type="gramStart"/>
      <w:r w:rsidRPr="006936C7">
        <w:rPr>
          <w:rFonts w:asciiTheme="minorHAnsi" w:hAnsiTheme="minorHAnsi" w:cstheme="minorHAnsi"/>
          <w:sz w:val="16"/>
        </w:rPr>
        <w:t>decades</w:t>
      </w:r>
      <w:proofErr w:type="gramEnd"/>
      <w:r w:rsidRPr="006936C7">
        <w:rPr>
          <w:rFonts w:asciiTheme="minorHAnsi" w:hAnsiTheme="minorHAnsi" w:cstheme="minorHAnsi"/>
          <w:sz w:val="16"/>
        </w:rPr>
        <w:t xml:space="preserve"> the Anglo-American model of neoliberalism has been particularly salient. But the post-war system also provides space for other capitalist models, such as those associated with European social democracy and East Asian developmental </w:t>
      </w:r>
      <w:proofErr w:type="spellStart"/>
      <w:r w:rsidRPr="006936C7">
        <w:rPr>
          <w:rFonts w:asciiTheme="minorHAnsi" w:hAnsiTheme="minorHAnsi" w:cstheme="minorHAnsi"/>
          <w:sz w:val="16"/>
        </w:rPr>
        <w:t>statism</w:t>
      </w:r>
      <w:proofErr w:type="spellEnd"/>
      <w:r w:rsidRPr="006936C7">
        <w:rPr>
          <w:rFonts w:asciiTheme="minorHAnsi" w:hAnsiTheme="minorHAnsi" w:cstheme="minorHAnsi"/>
          <w:sz w:val="16"/>
        </w:rPr>
        <w:t xml:space="preserve">. The global </w:t>
      </w:r>
      <w:r w:rsidRPr="00A766E1">
        <w:rPr>
          <w:rStyle w:val="StyleUnderline"/>
          <w:rFonts w:asciiTheme="minorHAnsi" w:hAnsiTheme="minorHAnsi" w:cstheme="minorHAnsi"/>
          <w:highlight w:val="green"/>
        </w:rPr>
        <w:t>capitalist</w:t>
      </w:r>
      <w:r w:rsidRPr="006936C7">
        <w:rPr>
          <w:rStyle w:val="StyleUnderline"/>
          <w:rFonts w:asciiTheme="minorHAnsi" w:hAnsiTheme="minorHAnsi" w:cstheme="minorHAnsi"/>
        </w:rPr>
        <w:t xml:space="preserve"> system might generate</w:t>
      </w:r>
      <w:r w:rsidRPr="006936C7">
        <w:rPr>
          <w:rFonts w:asciiTheme="minorHAnsi" w:hAnsiTheme="minorHAnsi" w:cstheme="minorHAnsi"/>
          <w:sz w:val="16"/>
        </w:rPr>
        <w:t xml:space="preserve"> some pressures for </w:t>
      </w:r>
      <w:r w:rsidRPr="006936C7">
        <w:rPr>
          <w:rStyle w:val="StyleUnderline"/>
          <w:rFonts w:asciiTheme="minorHAnsi" w:hAnsiTheme="minorHAnsi" w:cstheme="minorHAnsi"/>
        </w:rPr>
        <w:t>convergence, but it</w:t>
      </w:r>
      <w:r w:rsidRPr="006936C7">
        <w:rPr>
          <w:rFonts w:asciiTheme="minorHAnsi" w:hAnsiTheme="minorHAnsi" w:cstheme="minorHAnsi"/>
          <w:sz w:val="16"/>
        </w:rPr>
        <w:t xml:space="preserve"> also </w:t>
      </w:r>
      <w:r w:rsidRPr="00A766E1">
        <w:rPr>
          <w:rStyle w:val="StyleUnderline"/>
          <w:rFonts w:asciiTheme="minorHAnsi" w:hAnsiTheme="minorHAnsi" w:cstheme="minorHAnsi"/>
          <w:highlight w:val="green"/>
        </w:rPr>
        <w:t>provides</w:t>
      </w:r>
      <w:r w:rsidRPr="006936C7">
        <w:rPr>
          <w:rStyle w:val="StyleUnderline"/>
          <w:rFonts w:asciiTheme="minorHAnsi" w:hAnsiTheme="minorHAnsi" w:cstheme="minorHAnsi"/>
        </w:rPr>
        <w:t xml:space="preserve"> space for</w:t>
      </w:r>
      <w:r w:rsidRPr="006936C7">
        <w:rPr>
          <w:rFonts w:asciiTheme="minorHAnsi" w:hAnsiTheme="minorHAnsi" w:cstheme="minorHAnsi"/>
          <w:sz w:val="16"/>
        </w:rPr>
        <w:t xml:space="preserve"> the </w:t>
      </w:r>
      <w:r w:rsidRPr="00A766E1">
        <w:rPr>
          <w:rStyle w:val="StyleUnderline"/>
          <w:rFonts w:asciiTheme="minorHAnsi" w:hAnsiTheme="minorHAnsi" w:cstheme="minorHAnsi"/>
          <w:highlight w:val="green"/>
        </w:rPr>
        <w:t>coexistence</w:t>
      </w:r>
      <w:r w:rsidRPr="006936C7">
        <w:rPr>
          <w:rFonts w:asciiTheme="minorHAnsi" w:hAnsiTheme="minorHAnsi" w:cstheme="minorHAnsi"/>
          <w:sz w:val="16"/>
        </w:rPr>
        <w:t xml:space="preserve"> of alternative models and ideologies. </w:t>
      </w:r>
      <w:r w:rsidRPr="006936C7">
        <w:rPr>
          <w:rStyle w:val="StyleUnderline"/>
          <w:rFonts w:asciiTheme="minorHAnsi" w:hAnsiTheme="minorHAnsi" w:cstheme="minorHAnsi"/>
        </w:rPr>
        <w:t>These</w:t>
      </w:r>
      <w:r w:rsidRPr="006936C7">
        <w:rPr>
          <w:rFonts w:asciiTheme="minorHAnsi" w:hAnsiTheme="minorHAnsi" w:cstheme="minorHAnsi"/>
          <w:sz w:val="16"/>
        </w:rPr>
        <w:t xml:space="preserve"> aspects of the liberal international order </w:t>
      </w:r>
      <w:r w:rsidRPr="006936C7">
        <w:rPr>
          <w:rStyle w:val="StyleUnderline"/>
          <w:rFonts w:asciiTheme="minorHAnsi" w:hAnsiTheme="minorHAnsi" w:cstheme="minorHAnsi"/>
        </w:rPr>
        <w:t>create incentives</w:t>
      </w:r>
      <w:r w:rsidRPr="006936C7">
        <w:rPr>
          <w:rFonts w:asciiTheme="minorHAnsi" w:hAnsiTheme="minorHAnsi" w:cstheme="minorHAnsi"/>
          <w:sz w:val="16"/>
        </w:rPr>
        <w:t xml:space="preserve"> and opportunities </w:t>
      </w:r>
      <w:r w:rsidRPr="006936C7">
        <w:rPr>
          <w:rStyle w:val="StyleUnderline"/>
          <w:rFonts w:asciiTheme="minorHAnsi" w:hAnsiTheme="minorHAnsi" w:cstheme="minorHAnsi"/>
        </w:rPr>
        <w:t>for states to integrate into</w:t>
      </w:r>
      <w:r w:rsidRPr="006936C7">
        <w:rPr>
          <w:rFonts w:asciiTheme="minorHAnsi" w:hAnsiTheme="minorHAnsi" w:cstheme="minorHAnsi"/>
          <w:sz w:val="16"/>
        </w:rPr>
        <w:t xml:space="preserve"> its </w:t>
      </w:r>
      <w:r w:rsidRPr="006936C7">
        <w:rPr>
          <w:rStyle w:val="StyleUnderline"/>
          <w:rFonts w:asciiTheme="minorHAnsi" w:hAnsiTheme="minorHAnsi" w:cstheme="minorHAnsi"/>
        </w:rPr>
        <w:t>core economic and political realms</w:t>
      </w:r>
      <w:r w:rsidRPr="006936C7">
        <w:rPr>
          <w:rFonts w:asciiTheme="minorHAnsi" w:hAnsiTheme="minorHAnsi" w:cstheme="minorHAnsi"/>
          <w:sz w:val="16"/>
        </w:rPr>
        <w:t xml:space="preserve">. The order allows </w:t>
      </w:r>
      <w:r w:rsidRPr="006936C7">
        <w:rPr>
          <w:rStyle w:val="StyleUnderline"/>
          <w:rFonts w:asciiTheme="minorHAnsi" w:hAnsiTheme="minorHAnsi" w:cstheme="minorHAnsi"/>
        </w:rPr>
        <w:t>states</w:t>
      </w:r>
      <w:r w:rsidRPr="006936C7">
        <w:rPr>
          <w:rFonts w:asciiTheme="minorHAnsi" w:hAnsiTheme="minorHAnsi" w:cstheme="minorHAnsi"/>
          <w:sz w:val="16"/>
        </w:rPr>
        <w:t xml:space="preserve"> to </w:t>
      </w:r>
      <w:r w:rsidRPr="006936C7">
        <w:rPr>
          <w:rStyle w:val="StyleUnderline"/>
          <w:rFonts w:asciiTheme="minorHAnsi" w:hAnsiTheme="minorHAnsi" w:cstheme="minorHAnsi"/>
        </w:rPr>
        <w:t>share</w:t>
      </w:r>
      <w:r w:rsidRPr="006936C7">
        <w:rPr>
          <w:rFonts w:asciiTheme="minorHAnsi" w:hAnsiTheme="minorHAnsi" w:cstheme="minorHAnsi"/>
          <w:sz w:val="16"/>
        </w:rPr>
        <w:t xml:space="preserve"> in its </w:t>
      </w:r>
      <w:r w:rsidRPr="006936C7">
        <w:rPr>
          <w:rStyle w:val="StyleUnderline"/>
          <w:rFonts w:asciiTheme="minorHAnsi" w:hAnsiTheme="minorHAnsi" w:cstheme="minorHAnsi"/>
        </w:rPr>
        <w:t xml:space="preserve">economic spoils. Its </w:t>
      </w:r>
      <w:r w:rsidRPr="00A766E1">
        <w:rPr>
          <w:rStyle w:val="StyleUnderline"/>
          <w:rFonts w:asciiTheme="minorHAnsi" w:hAnsiTheme="minorHAnsi" w:cstheme="minorHAnsi"/>
          <w:highlight w:val="green"/>
        </w:rPr>
        <w:t>pluralistic character creates</w:t>
      </w:r>
      <w:r w:rsidRPr="006936C7">
        <w:rPr>
          <w:rStyle w:val="StyleUnderline"/>
          <w:rFonts w:asciiTheme="minorHAnsi" w:hAnsiTheme="minorHAnsi" w:cstheme="minorHAnsi"/>
        </w:rPr>
        <w:t xml:space="preserve"> possibilities </w:t>
      </w:r>
      <w:r w:rsidRPr="00A766E1">
        <w:rPr>
          <w:rStyle w:val="StyleUnderline"/>
          <w:rFonts w:asciiTheme="minorHAnsi" w:hAnsiTheme="minorHAnsi" w:cstheme="minorHAnsi"/>
          <w:highlight w:val="green"/>
        </w:rPr>
        <w:t>for states to “work the system”</w:t>
      </w:r>
      <w:r w:rsidRPr="006936C7">
        <w:rPr>
          <w:rFonts w:asciiTheme="minorHAnsi" w:hAnsiTheme="minorHAnsi" w:cstheme="minorHAnsi"/>
          <w:sz w:val="16"/>
        </w:rPr>
        <w:t xml:space="preserve">—to join in, negotiate, and maneuver in ways that advance their interests. </w:t>
      </w:r>
      <w:r w:rsidRPr="006936C7">
        <w:rPr>
          <w:rStyle w:val="StyleUnderline"/>
          <w:rFonts w:asciiTheme="minorHAnsi" w:hAnsiTheme="minorHAnsi" w:cstheme="minorHAnsi"/>
        </w:rPr>
        <w:t>This</w:t>
      </w:r>
      <w:r w:rsidRPr="006936C7">
        <w:rPr>
          <w:rFonts w:asciiTheme="minorHAnsi" w:hAnsiTheme="minorHAnsi" w:cstheme="minorHAnsi"/>
          <w:sz w:val="16"/>
        </w:rPr>
        <w:t xml:space="preserve">, in turn, </w:t>
      </w:r>
      <w:r w:rsidRPr="006936C7">
        <w:rPr>
          <w:rStyle w:val="StyleUnderline"/>
          <w:rFonts w:asciiTheme="minorHAnsi" w:hAnsiTheme="minorHAnsi" w:cstheme="minorHAnsi"/>
        </w:rPr>
        <w:t>creates</w:t>
      </w:r>
      <w:r w:rsidRPr="006936C7">
        <w:rPr>
          <w:rFonts w:asciiTheme="minorHAnsi" w:hAnsiTheme="minorHAnsi" w:cstheme="minorHAnsi"/>
          <w:sz w:val="16"/>
        </w:rPr>
        <w:t xml:space="preserve"> an order with </w:t>
      </w:r>
      <w:r w:rsidRPr="00A766E1">
        <w:rPr>
          <w:rStyle w:val="StyleUnderline"/>
          <w:rFonts w:asciiTheme="minorHAnsi" w:hAnsiTheme="minorHAnsi" w:cstheme="minorHAnsi"/>
          <w:highlight w:val="green"/>
        </w:rPr>
        <w:t>expanding constituencies</w:t>
      </w:r>
      <w:r w:rsidRPr="006936C7">
        <w:rPr>
          <w:rFonts w:asciiTheme="minorHAnsi" w:hAnsiTheme="minorHAnsi" w:cstheme="minorHAnsi"/>
          <w:sz w:val="16"/>
        </w:rPr>
        <w:t xml:space="preserve"> that have a stake in its continuation. Compared to imperial and colonial orders of the past, </w:t>
      </w:r>
      <w:r w:rsidRPr="006936C7">
        <w:rPr>
          <w:rStyle w:val="StyleUnderline"/>
          <w:rFonts w:asciiTheme="minorHAnsi" w:hAnsiTheme="minorHAnsi" w:cstheme="minorHAnsi"/>
        </w:rPr>
        <w:t>the</w:t>
      </w:r>
      <w:r w:rsidRPr="006936C7">
        <w:rPr>
          <w:rFonts w:asciiTheme="minorHAnsi" w:hAnsiTheme="minorHAnsi" w:cstheme="minorHAnsi"/>
          <w:sz w:val="16"/>
        </w:rPr>
        <w:t xml:space="preserve"> existing </w:t>
      </w:r>
      <w:r w:rsidRPr="00A766E1">
        <w:rPr>
          <w:rStyle w:val="StyleUnderline"/>
          <w:rFonts w:asciiTheme="minorHAnsi" w:hAnsiTheme="minorHAnsi" w:cstheme="minorHAnsi"/>
          <w:highlight w:val="green"/>
        </w:rPr>
        <w:t xml:space="preserve">order is </w:t>
      </w:r>
      <w:r w:rsidRPr="00A766E1">
        <w:rPr>
          <w:rStyle w:val="Emphasis"/>
          <w:rFonts w:asciiTheme="minorHAnsi" w:hAnsiTheme="minorHAnsi" w:cstheme="minorHAnsi"/>
          <w:highlight w:val="green"/>
        </w:rPr>
        <w:t>easy to join</w:t>
      </w:r>
      <w:r w:rsidRPr="00A766E1">
        <w:rPr>
          <w:rFonts w:asciiTheme="minorHAnsi" w:hAnsiTheme="minorHAnsi" w:cstheme="minorHAnsi"/>
          <w:sz w:val="16"/>
          <w:highlight w:val="green"/>
        </w:rPr>
        <w:t xml:space="preserve"> </w:t>
      </w:r>
      <w:r w:rsidRPr="00A766E1">
        <w:rPr>
          <w:rStyle w:val="StyleUnderline"/>
          <w:rFonts w:asciiTheme="minorHAnsi" w:hAnsiTheme="minorHAnsi" w:cstheme="minorHAnsi"/>
          <w:highlight w:val="green"/>
        </w:rPr>
        <w:t>and</w:t>
      </w:r>
      <w:r w:rsidRPr="00A766E1">
        <w:rPr>
          <w:rFonts w:asciiTheme="minorHAnsi" w:hAnsiTheme="minorHAnsi" w:cstheme="minorHAnsi"/>
          <w:sz w:val="16"/>
          <w:highlight w:val="green"/>
        </w:rPr>
        <w:t xml:space="preserve"> </w:t>
      </w:r>
      <w:r w:rsidRPr="00A766E1">
        <w:rPr>
          <w:rStyle w:val="Emphasis"/>
          <w:rFonts w:asciiTheme="minorHAnsi" w:hAnsiTheme="minorHAnsi" w:cstheme="minorHAnsi"/>
          <w:highlight w:val="green"/>
        </w:rPr>
        <w:t>hard to overturn</w:t>
      </w:r>
      <w:r w:rsidRPr="006936C7">
        <w:rPr>
          <w:rFonts w:asciiTheme="minorHAnsi" w:hAnsiTheme="minorHAnsi" w:cstheme="minorHAnsi"/>
          <w:sz w:val="16"/>
        </w:rPr>
        <w:t>.</w:t>
      </w:r>
    </w:p>
    <w:p w14:paraId="7E2A57B8" w14:textId="77777777" w:rsidR="00A766E1" w:rsidRDefault="00A766E1" w:rsidP="00A766E1">
      <w:pPr>
        <w:pStyle w:val="Heading2"/>
      </w:pPr>
      <w:r>
        <w:t>1AR Overview</w:t>
      </w:r>
    </w:p>
    <w:p w14:paraId="397435EA" w14:textId="77777777" w:rsidR="00A766E1" w:rsidRDefault="00A766E1" w:rsidP="00A766E1">
      <w:pPr>
        <w:pStyle w:val="Heading3"/>
      </w:pPr>
      <w:r>
        <w:t>OV -- BLM Fails</w:t>
      </w:r>
    </w:p>
    <w:p w14:paraId="3A452674" w14:textId="77777777" w:rsidR="00A766E1" w:rsidRDefault="00A766E1" w:rsidP="00A766E1">
      <w:pPr>
        <w:pStyle w:val="Heading4"/>
      </w:pPr>
      <w:r>
        <w:t>Performative distractions and violent response from Trump prevent policy change from BLM</w:t>
      </w:r>
    </w:p>
    <w:p w14:paraId="09E0FED2" w14:textId="77777777" w:rsidR="00A766E1" w:rsidRPr="005E78B3" w:rsidRDefault="00A766E1" w:rsidP="00A766E1">
      <w:proofErr w:type="spellStart"/>
      <w:r w:rsidRPr="00403845">
        <w:rPr>
          <w:rStyle w:val="Heading4Char"/>
        </w:rPr>
        <w:t>Shabad</w:t>
      </w:r>
      <w:proofErr w:type="spellEnd"/>
      <w:r w:rsidRPr="00403845">
        <w:rPr>
          <w:rStyle w:val="Heading4Char"/>
        </w:rPr>
        <w:t xml:space="preserve"> and Clark 6/5</w:t>
      </w:r>
      <w:r w:rsidRPr="00403845">
        <w:t xml:space="preserve">/20 [Rebecca </w:t>
      </w:r>
      <w:proofErr w:type="spellStart"/>
      <w:r w:rsidRPr="00403845">
        <w:t>Shabad</w:t>
      </w:r>
      <w:proofErr w:type="spellEnd"/>
      <w:r w:rsidRPr="00403845">
        <w:t xml:space="preserve"> and </w:t>
      </w:r>
      <w:proofErr w:type="spellStart"/>
      <w:r w:rsidRPr="00403845">
        <w:t>Dartunorro</w:t>
      </w:r>
      <w:proofErr w:type="spellEnd"/>
      <w:r w:rsidRPr="00403845">
        <w:t xml:space="preserve"> Clark; 6/5/20; Congressional and digital reporter; political reporter; “D.C. Mayor Bowser has 'Black Lives Matter' painted on street leading to White House</w:t>
      </w:r>
      <w:r>
        <w:t xml:space="preserve">;” NBC News; </w:t>
      </w:r>
      <w:r w:rsidRPr="00A36703">
        <w:t>https://www.nbcnews.com/politics/politics-news/d-c-mayor-bowser-has-black-lives-matter-painted-street-n1225746?cid=sm_npd_nn_fb_ma&amp;fbclid=IwAR2iLe4yV0jOr5MSvxICWaOF2GYSjMwKOjDz95p_qDVkC6xoVhSYi_TYyI4</w:t>
      </w:r>
      <w:r>
        <w:t xml:space="preserve">; </w:t>
      </w:r>
      <w:proofErr w:type="spellStart"/>
      <w:r>
        <w:t>dhs-brt</w:t>
      </w:r>
      <w:proofErr w:type="spellEnd"/>
      <w:r>
        <w:t>]</w:t>
      </w:r>
    </w:p>
    <w:p w14:paraId="179C6721" w14:textId="77777777" w:rsidR="00A766E1" w:rsidRPr="005E78B3" w:rsidRDefault="00A766E1" w:rsidP="00A766E1">
      <w:pPr>
        <w:rPr>
          <w:sz w:val="16"/>
        </w:rPr>
      </w:pPr>
      <w:r w:rsidRPr="005E78B3">
        <w:rPr>
          <w:sz w:val="16"/>
        </w:rPr>
        <w:t xml:space="preserve">WASHINGTON — </w:t>
      </w:r>
      <w:r w:rsidRPr="005E78B3">
        <w:rPr>
          <w:rStyle w:val="StyleUnderline"/>
        </w:rPr>
        <w:t>District of Columbia Mayor</w:t>
      </w:r>
      <w:r w:rsidRPr="005E78B3">
        <w:rPr>
          <w:sz w:val="16"/>
        </w:rPr>
        <w:t xml:space="preserve"> Muriel </w:t>
      </w:r>
      <w:r w:rsidRPr="005E78B3">
        <w:rPr>
          <w:rStyle w:val="StyleUnderline"/>
        </w:rPr>
        <w:t>Bowser</w:t>
      </w:r>
      <w:r w:rsidRPr="005E78B3">
        <w:rPr>
          <w:sz w:val="16"/>
        </w:rPr>
        <w:t xml:space="preserve"> on Friday </w:t>
      </w:r>
      <w:r w:rsidRPr="005E78B3">
        <w:rPr>
          <w:rStyle w:val="StyleUnderline"/>
        </w:rPr>
        <w:t>had "Black Lives Matter" painted on the street that leads to the White House where protesters have been demonstrating</w:t>
      </w:r>
      <w:r w:rsidRPr="005E78B3">
        <w:rPr>
          <w:sz w:val="16"/>
        </w:rPr>
        <w:t xml:space="preserve"> following George Floyd’s death in police custody.</w:t>
      </w:r>
    </w:p>
    <w:p w14:paraId="662D103D" w14:textId="77777777" w:rsidR="00A766E1" w:rsidRPr="005E78B3" w:rsidRDefault="00A766E1" w:rsidP="00A766E1">
      <w:pPr>
        <w:rPr>
          <w:sz w:val="16"/>
          <w:szCs w:val="16"/>
        </w:rPr>
      </w:pPr>
      <w:r w:rsidRPr="005E78B3">
        <w:rPr>
          <w:sz w:val="16"/>
          <w:szCs w:val="16"/>
        </w:rPr>
        <w:t>"There are people who are craving to be heard and to be seen, and to have their humanity recognized, and we had the opportunity to send that message loud and clear on a very important street in our city," Bowser said at a press conference. "And it is that message, and that message is to the American people, that Black Lives Matter black humanity matters, and we as a city raise that up as part of our values as a city."</w:t>
      </w:r>
    </w:p>
    <w:p w14:paraId="69D4D74A" w14:textId="77777777" w:rsidR="00A766E1" w:rsidRPr="005E78B3" w:rsidRDefault="00A766E1" w:rsidP="00A766E1">
      <w:pPr>
        <w:rPr>
          <w:sz w:val="16"/>
          <w:szCs w:val="16"/>
        </w:rPr>
      </w:pPr>
      <w:r w:rsidRPr="005E78B3">
        <w:rPr>
          <w:sz w:val="16"/>
          <w:szCs w:val="16"/>
        </w:rPr>
        <w:t>The mayor said that the people who painted it were from the D.C. Public Works Department.</w:t>
      </w:r>
    </w:p>
    <w:p w14:paraId="255417A3" w14:textId="77777777" w:rsidR="00A766E1" w:rsidRPr="005E78B3" w:rsidRDefault="00A766E1" w:rsidP="00A766E1">
      <w:pPr>
        <w:rPr>
          <w:sz w:val="16"/>
        </w:rPr>
      </w:pPr>
      <w:r w:rsidRPr="005E78B3">
        <w:rPr>
          <w:sz w:val="16"/>
        </w:rPr>
        <w:t xml:space="preserve">"There was a dispute this week about whose street this is," John </w:t>
      </w:r>
      <w:proofErr w:type="spellStart"/>
      <w:r w:rsidRPr="005E78B3">
        <w:rPr>
          <w:sz w:val="16"/>
        </w:rPr>
        <w:t>Falcicchio</w:t>
      </w:r>
      <w:proofErr w:type="spellEnd"/>
      <w:r w:rsidRPr="005E78B3">
        <w:rPr>
          <w:sz w:val="16"/>
        </w:rPr>
        <w:t xml:space="preserve">, chief of staff for Bowser, a Democrat, said earlier in a tweet. "Mayor </w:t>
      </w:r>
      <w:r w:rsidRPr="005E78B3">
        <w:rPr>
          <w:rStyle w:val="StyleUnderline"/>
        </w:rPr>
        <w:t>Bowser wanted to make it abundantly clear</w:t>
      </w:r>
      <w:r w:rsidRPr="005E78B3">
        <w:rPr>
          <w:sz w:val="16"/>
        </w:rPr>
        <w:t xml:space="preserve"> that this is DC's street and </w:t>
      </w:r>
      <w:r w:rsidRPr="005E78B3">
        <w:rPr>
          <w:rStyle w:val="StyleUnderline"/>
        </w:rPr>
        <w:t>to honor demonstrators</w:t>
      </w:r>
      <w:r w:rsidRPr="005E78B3">
        <w:rPr>
          <w:sz w:val="16"/>
        </w:rPr>
        <w:t xml:space="preserve"> who (were) peacefully protesting on Monday evening."</w:t>
      </w:r>
    </w:p>
    <w:p w14:paraId="261B9551" w14:textId="77777777" w:rsidR="00A766E1" w:rsidRPr="005E78B3" w:rsidRDefault="00A766E1" w:rsidP="00A766E1">
      <w:pPr>
        <w:rPr>
          <w:sz w:val="16"/>
        </w:rPr>
      </w:pPr>
      <w:r w:rsidRPr="005E78B3">
        <w:rPr>
          <w:sz w:val="16"/>
        </w:rPr>
        <w:t xml:space="preserve">President Donald </w:t>
      </w:r>
      <w:r w:rsidRPr="005E78B3">
        <w:rPr>
          <w:rStyle w:val="StyleUnderline"/>
        </w:rPr>
        <w:t>Trump slammed Bowser</w:t>
      </w:r>
      <w:r w:rsidRPr="005E78B3">
        <w:rPr>
          <w:sz w:val="16"/>
        </w:rPr>
        <w:t xml:space="preserve"> Friday afternoon, </w:t>
      </w:r>
      <w:r w:rsidRPr="005E78B3">
        <w:rPr>
          <w:rStyle w:val="StyleUnderline"/>
        </w:rPr>
        <w:t>tweeting, "The incompetent Mayor of</w:t>
      </w:r>
      <w:r w:rsidRPr="005E78B3">
        <w:rPr>
          <w:sz w:val="16"/>
        </w:rPr>
        <w:t xml:space="preserve"> Washington, </w:t>
      </w:r>
      <w:r w:rsidRPr="005E78B3">
        <w:rPr>
          <w:rStyle w:val="StyleUnderline"/>
        </w:rPr>
        <w:t>D.C</w:t>
      </w:r>
      <w:r w:rsidRPr="005E78B3">
        <w:rPr>
          <w:sz w:val="16"/>
        </w:rPr>
        <w:t>., </w:t>
      </w:r>
      <w:r w:rsidRPr="00A36703">
        <w:rPr>
          <w:sz w:val="16"/>
        </w:rPr>
        <w:t>@MayorBowser</w:t>
      </w:r>
      <w:r w:rsidRPr="005E78B3">
        <w:rPr>
          <w:sz w:val="16"/>
        </w:rPr>
        <w:t xml:space="preserve">, who’s budget is totally out of control and is constantly coming back to us for 'handouts', </w:t>
      </w:r>
      <w:r w:rsidRPr="005E78B3">
        <w:rPr>
          <w:rStyle w:val="StyleUnderline"/>
        </w:rPr>
        <w:t>is now fighting with the National Guard,</w:t>
      </w:r>
      <w:r w:rsidRPr="005E78B3">
        <w:rPr>
          <w:sz w:val="16"/>
        </w:rPr>
        <w:t xml:space="preserve"> who saved her from great embarrassment...over the last number of nights. If she </w:t>
      </w:r>
      <w:proofErr w:type="gramStart"/>
      <w:r w:rsidRPr="005E78B3">
        <w:rPr>
          <w:sz w:val="16"/>
        </w:rPr>
        <w:t>doesn’t</w:t>
      </w:r>
      <w:proofErr w:type="gramEnd"/>
      <w:r w:rsidRPr="005E78B3">
        <w:rPr>
          <w:sz w:val="16"/>
        </w:rPr>
        <w:t xml:space="preserve"> treat these men and women well, then we’ll bring in a different group of men and women!"</w:t>
      </w:r>
    </w:p>
    <w:p w14:paraId="0B3C1ABF" w14:textId="77777777" w:rsidR="00A766E1" w:rsidRPr="005E78B3" w:rsidRDefault="00A766E1" w:rsidP="00A766E1">
      <w:pPr>
        <w:rPr>
          <w:sz w:val="16"/>
          <w:szCs w:val="16"/>
        </w:rPr>
      </w:pPr>
      <w:r w:rsidRPr="005E78B3">
        <w:rPr>
          <w:sz w:val="16"/>
          <w:szCs w:val="16"/>
        </w:rPr>
        <w:t>Trump continued to attack Bowser into Friday evening, calling her "incompetent."</w:t>
      </w:r>
    </w:p>
    <w:p w14:paraId="1BDACE75" w14:textId="77777777" w:rsidR="00A766E1" w:rsidRPr="005E78B3" w:rsidRDefault="00A766E1" w:rsidP="00A766E1">
      <w:pPr>
        <w:rPr>
          <w:sz w:val="16"/>
          <w:szCs w:val="16"/>
        </w:rPr>
      </w:pPr>
      <w:r w:rsidRPr="005E78B3">
        <w:rPr>
          <w:sz w:val="16"/>
          <w:szCs w:val="16"/>
        </w:rPr>
        <w:t>".</w:t>
      </w:r>
      <w:r w:rsidRPr="00A36703">
        <w:rPr>
          <w:sz w:val="16"/>
          <w:szCs w:val="16"/>
        </w:rPr>
        <w:t>@</w:t>
      </w:r>
      <w:proofErr w:type="spellStart"/>
      <w:r w:rsidRPr="00A36703">
        <w:rPr>
          <w:sz w:val="16"/>
          <w:szCs w:val="16"/>
        </w:rPr>
        <w:t>MayorBowser</w:t>
      </w:r>
      <w:proofErr w:type="spellEnd"/>
      <w:r w:rsidRPr="005E78B3">
        <w:rPr>
          <w:sz w:val="16"/>
          <w:szCs w:val="16"/>
        </w:rPr>
        <w:t xml:space="preserve"> is grossly incompetent, and in no way qualified to be running an important city like Washington, D.C. If the great men and women of the National Guard </w:t>
      </w:r>
      <w:proofErr w:type="gramStart"/>
      <w:r w:rsidRPr="005E78B3">
        <w:rPr>
          <w:sz w:val="16"/>
          <w:szCs w:val="16"/>
        </w:rPr>
        <w:t>didn’t</w:t>
      </w:r>
      <w:proofErr w:type="gramEnd"/>
      <w:r w:rsidRPr="005E78B3">
        <w:rPr>
          <w:sz w:val="16"/>
          <w:szCs w:val="16"/>
        </w:rPr>
        <w:t xml:space="preserve"> step forward, she would have looked no better than her counterpart Mayor in Minneapolis!" he said in a tweet.</w:t>
      </w:r>
    </w:p>
    <w:p w14:paraId="342F1368" w14:textId="77777777" w:rsidR="00A766E1" w:rsidRPr="005E78B3" w:rsidRDefault="00A766E1" w:rsidP="00A766E1">
      <w:pPr>
        <w:rPr>
          <w:sz w:val="16"/>
          <w:szCs w:val="16"/>
        </w:rPr>
      </w:pPr>
      <w:r w:rsidRPr="005E78B3">
        <w:rPr>
          <w:sz w:val="16"/>
          <w:szCs w:val="16"/>
        </w:rPr>
        <w:t>People were seen painting the words "Black Lives Matter" on Friday morning in large block letters in yellow across 16th street, which leads to Lafayette Square and the White House.</w:t>
      </w:r>
    </w:p>
    <w:p w14:paraId="0D083967" w14:textId="77777777" w:rsidR="00A766E1" w:rsidRPr="005E78B3" w:rsidRDefault="00A766E1" w:rsidP="00A766E1">
      <w:pPr>
        <w:rPr>
          <w:sz w:val="16"/>
          <w:szCs w:val="16"/>
        </w:rPr>
      </w:pPr>
      <w:r w:rsidRPr="005E78B3">
        <w:rPr>
          <w:sz w:val="16"/>
          <w:szCs w:val="16"/>
        </w:rPr>
        <w:t xml:space="preserve">Bowser tweeted later in the morning that that </w:t>
      </w:r>
      <w:proofErr w:type="gramStart"/>
      <w:r w:rsidRPr="005E78B3">
        <w:rPr>
          <w:sz w:val="16"/>
          <w:szCs w:val="16"/>
        </w:rPr>
        <w:t>particular section</w:t>
      </w:r>
      <w:proofErr w:type="gramEnd"/>
      <w:r w:rsidRPr="005E78B3">
        <w:rPr>
          <w:sz w:val="16"/>
          <w:szCs w:val="16"/>
        </w:rPr>
        <w:t xml:space="preserve"> of 16th Street has been renamed "Black Lives Matter Plaza."</w:t>
      </w:r>
    </w:p>
    <w:p w14:paraId="0F8ED5E0" w14:textId="77777777" w:rsidR="00A766E1" w:rsidRPr="00C452A4" w:rsidRDefault="00A766E1" w:rsidP="00A766E1">
      <w:pPr>
        <w:rPr>
          <w:sz w:val="16"/>
        </w:rPr>
      </w:pPr>
      <w:r w:rsidRPr="005E78B3">
        <w:rPr>
          <w:rStyle w:val="StyleUnderline"/>
        </w:rPr>
        <w:t xml:space="preserve">The official D.C. chapter of </w:t>
      </w:r>
      <w:r w:rsidRPr="00C452A4">
        <w:rPr>
          <w:sz w:val="16"/>
        </w:rPr>
        <w:t xml:space="preserve">the </w:t>
      </w:r>
      <w:r w:rsidRPr="00A766E1">
        <w:rPr>
          <w:rStyle w:val="StyleUnderline"/>
          <w:highlight w:val="green"/>
        </w:rPr>
        <w:t>Black Lives Matter</w:t>
      </w:r>
      <w:r w:rsidRPr="00C452A4">
        <w:rPr>
          <w:sz w:val="16"/>
        </w:rPr>
        <w:t xml:space="preserve"> Global Network, however, </w:t>
      </w:r>
      <w:r w:rsidRPr="005E78B3">
        <w:rPr>
          <w:rStyle w:val="StyleUnderline"/>
        </w:rPr>
        <w:t>suggested</w:t>
      </w:r>
      <w:r w:rsidRPr="00C452A4">
        <w:rPr>
          <w:sz w:val="16"/>
        </w:rPr>
        <w:t xml:space="preserve"> in a tweet </w:t>
      </w:r>
      <w:r w:rsidRPr="005E78B3">
        <w:rPr>
          <w:rStyle w:val="StyleUnderline"/>
        </w:rPr>
        <w:t xml:space="preserve">that this move </w:t>
      </w:r>
      <w:r w:rsidRPr="00A766E1">
        <w:rPr>
          <w:rStyle w:val="Emphasis"/>
          <w:highlight w:val="green"/>
        </w:rPr>
        <w:t>was</w:t>
      </w:r>
      <w:r w:rsidRPr="005E78B3">
        <w:rPr>
          <w:rStyle w:val="Emphasis"/>
        </w:rPr>
        <w:t xml:space="preserve"> merely </w:t>
      </w:r>
      <w:r w:rsidRPr="00A766E1">
        <w:rPr>
          <w:rStyle w:val="Emphasis"/>
          <w:highlight w:val="green"/>
        </w:rPr>
        <w:t>an empty gesture</w:t>
      </w:r>
      <w:r w:rsidRPr="005E78B3">
        <w:rPr>
          <w:rStyle w:val="StyleUnderline"/>
        </w:rPr>
        <w:t xml:space="preserve"> by Bowser</w:t>
      </w:r>
      <w:r w:rsidRPr="00C452A4">
        <w:rPr>
          <w:sz w:val="16"/>
        </w:rPr>
        <w:t>.</w:t>
      </w:r>
    </w:p>
    <w:p w14:paraId="75AFA15A" w14:textId="77777777" w:rsidR="00A766E1" w:rsidRPr="005E78B3" w:rsidRDefault="00A766E1" w:rsidP="00A766E1">
      <w:pPr>
        <w:rPr>
          <w:sz w:val="16"/>
        </w:rPr>
      </w:pPr>
      <w:r w:rsidRPr="005E78B3">
        <w:rPr>
          <w:sz w:val="16"/>
        </w:rPr>
        <w:t>"</w:t>
      </w:r>
      <w:r w:rsidRPr="00A766E1">
        <w:rPr>
          <w:rStyle w:val="Emphasis"/>
          <w:highlight w:val="green"/>
        </w:rPr>
        <w:t>This is a</w:t>
      </w:r>
      <w:r w:rsidRPr="005E78B3">
        <w:rPr>
          <w:rStyle w:val="Emphasis"/>
        </w:rPr>
        <w:t xml:space="preserve"> performative </w:t>
      </w:r>
      <w:r w:rsidRPr="00A766E1">
        <w:rPr>
          <w:rStyle w:val="Emphasis"/>
          <w:highlight w:val="green"/>
        </w:rPr>
        <w:t>distraction from real policy changes</w:t>
      </w:r>
      <w:r w:rsidRPr="005E78B3">
        <w:rPr>
          <w:sz w:val="16"/>
        </w:rPr>
        <w:t xml:space="preserve">. Bowser has consistently been on the wrong side of BLMDC history. </w:t>
      </w:r>
      <w:r w:rsidRPr="00A766E1">
        <w:rPr>
          <w:rStyle w:val="StyleUnderline"/>
          <w:highlight w:val="green"/>
        </w:rPr>
        <w:t>This is to appease</w:t>
      </w:r>
      <w:r w:rsidRPr="005E78B3">
        <w:rPr>
          <w:rStyle w:val="StyleUnderline"/>
        </w:rPr>
        <w:t xml:space="preserve"> white </w:t>
      </w:r>
      <w:r w:rsidRPr="00A766E1">
        <w:rPr>
          <w:rStyle w:val="StyleUnderline"/>
          <w:highlight w:val="green"/>
        </w:rPr>
        <w:t>liberals while ignoring</w:t>
      </w:r>
      <w:r w:rsidRPr="005E78B3">
        <w:rPr>
          <w:rStyle w:val="StyleUnderline"/>
        </w:rPr>
        <w:t xml:space="preserve"> our </w:t>
      </w:r>
      <w:r w:rsidRPr="00A766E1">
        <w:rPr>
          <w:rStyle w:val="StyleUnderline"/>
          <w:highlight w:val="green"/>
        </w:rPr>
        <w:t>demands</w:t>
      </w:r>
      <w:r w:rsidRPr="005E78B3">
        <w:rPr>
          <w:rStyle w:val="StyleUnderline"/>
        </w:rPr>
        <w:t>. Black Lives Matter means defund the police</w:t>
      </w:r>
      <w:r w:rsidRPr="005E78B3">
        <w:rPr>
          <w:sz w:val="16"/>
        </w:rPr>
        <w:t>. </w:t>
      </w:r>
      <w:r w:rsidRPr="00A36703">
        <w:rPr>
          <w:sz w:val="16"/>
        </w:rPr>
        <w:t>@emilymbadger</w:t>
      </w:r>
      <w:r w:rsidRPr="005E78B3">
        <w:rPr>
          <w:sz w:val="16"/>
        </w:rPr>
        <w:t> say it with us," the account tweeted.</w:t>
      </w:r>
    </w:p>
    <w:p w14:paraId="6DCDF5A0" w14:textId="77777777" w:rsidR="00A766E1" w:rsidRDefault="00A766E1" w:rsidP="00A766E1">
      <w:pPr>
        <w:rPr>
          <w:sz w:val="16"/>
        </w:rPr>
      </w:pPr>
      <w:r w:rsidRPr="00FD34D8">
        <w:rPr>
          <w:sz w:val="16"/>
        </w:rPr>
        <w:t xml:space="preserve">This comes several days after </w:t>
      </w:r>
      <w:r w:rsidRPr="00A766E1">
        <w:rPr>
          <w:rStyle w:val="Emphasis"/>
          <w:highlight w:val="green"/>
        </w:rPr>
        <w:t>Trump ordered the</w:t>
      </w:r>
      <w:r w:rsidRPr="00FD34D8">
        <w:rPr>
          <w:sz w:val="16"/>
        </w:rPr>
        <w:t xml:space="preserve"> U.S. Park Police and </w:t>
      </w:r>
      <w:r w:rsidRPr="00C452A4">
        <w:rPr>
          <w:rStyle w:val="Emphasis"/>
        </w:rPr>
        <w:t xml:space="preserve">National </w:t>
      </w:r>
      <w:r w:rsidRPr="00A766E1">
        <w:rPr>
          <w:rStyle w:val="Emphasis"/>
          <w:highlight w:val="green"/>
        </w:rPr>
        <w:t>Guard</w:t>
      </w:r>
      <w:r w:rsidRPr="005E78B3">
        <w:rPr>
          <w:rStyle w:val="StyleUnderline"/>
        </w:rPr>
        <w:t xml:space="preserve"> </w:t>
      </w:r>
      <w:r w:rsidRPr="00FD34D8">
        <w:rPr>
          <w:sz w:val="16"/>
        </w:rPr>
        <w:t xml:space="preserve">troops </w:t>
      </w:r>
      <w:r w:rsidRPr="00C452A4">
        <w:rPr>
          <w:rStyle w:val="Emphasis"/>
        </w:rPr>
        <w:t xml:space="preserve">forcefully </w:t>
      </w:r>
      <w:r w:rsidRPr="00A766E1">
        <w:rPr>
          <w:rStyle w:val="Emphasis"/>
          <w:highlight w:val="green"/>
        </w:rPr>
        <w:t>remove</w:t>
      </w:r>
      <w:r w:rsidRPr="00C452A4">
        <w:rPr>
          <w:rStyle w:val="Emphasis"/>
        </w:rPr>
        <w:t xml:space="preserve">d </w:t>
      </w:r>
      <w:r w:rsidRPr="00A766E1">
        <w:rPr>
          <w:rStyle w:val="Emphasis"/>
          <w:highlight w:val="green"/>
        </w:rPr>
        <w:t>demonstrators</w:t>
      </w:r>
      <w:r w:rsidRPr="005E78B3">
        <w:rPr>
          <w:rStyle w:val="StyleUnderline"/>
        </w:rPr>
        <w:t xml:space="preserve"> who were peacefully protesting outside the White House</w:t>
      </w:r>
      <w:r w:rsidRPr="00FD34D8">
        <w:rPr>
          <w:sz w:val="16"/>
        </w:rPr>
        <w:t xml:space="preserve"> on Monday evening. The crowd was dispersed so Trump could walk out of the White House to St. John’s Episcopal Church for a photo-op in which he held up a Bible.</w:t>
      </w:r>
    </w:p>
    <w:p w14:paraId="1154E5C0" w14:textId="77777777" w:rsidR="00A766E1" w:rsidRDefault="00A766E1" w:rsidP="00A766E1">
      <w:pPr>
        <w:pStyle w:val="Heading3"/>
      </w:pPr>
      <w:r>
        <w:t>OV -- AT: China</w:t>
      </w:r>
    </w:p>
    <w:p w14:paraId="00FEBC83"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China is no threat.</w:t>
      </w:r>
    </w:p>
    <w:p w14:paraId="4792A530"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Beckley 18</w:t>
      </w:r>
      <w:r w:rsidRPr="006936C7">
        <w:rPr>
          <w:rFonts w:asciiTheme="minorHAnsi" w:hAnsiTheme="minorHAnsi" w:cstheme="minorHAnsi"/>
        </w:rPr>
        <w:t xml:space="preserve"> Michael Beckley, International Relations Professor at Tufts University, PhD at Columbia. [Unrivaled: Why America Will Remain the World's Sole Superpower, an addition to the series Cornell Studies in Security Affairs, edited by Robert J. Art, Robert Jervis, and Stephen M. Walt, Cornell University Press]//BPS</w:t>
      </w:r>
    </w:p>
    <w:p w14:paraId="5FD7F3BC" w14:textId="77777777" w:rsidR="00A766E1" w:rsidRPr="006936C7" w:rsidRDefault="00A766E1" w:rsidP="00A766E1">
      <w:pPr>
        <w:rPr>
          <w:rFonts w:asciiTheme="minorHAnsi" w:hAnsiTheme="minorHAnsi" w:cstheme="minorHAnsi"/>
          <w:sz w:val="16"/>
        </w:rPr>
      </w:pPr>
      <w:r w:rsidRPr="006936C7">
        <w:rPr>
          <w:rFonts w:asciiTheme="minorHAnsi" w:hAnsiTheme="minorHAnsi" w:cstheme="minorHAnsi"/>
          <w:sz w:val="16"/>
        </w:rPr>
        <w:t xml:space="preserve">This chapter provides such an assessment. The first half examines each country’s net military resources. The second half assesses how each side would fare in the most likely scenarios for a U.S.-China war. My main finding is that </w:t>
      </w:r>
      <w:r w:rsidRPr="00A766E1">
        <w:rPr>
          <w:rStyle w:val="StyleUnderline"/>
          <w:rFonts w:asciiTheme="minorHAnsi" w:hAnsiTheme="minorHAnsi" w:cstheme="minorHAnsi"/>
          <w:highlight w:val="green"/>
        </w:rPr>
        <w:t>the U</w:t>
      </w:r>
      <w:r w:rsidRPr="006936C7">
        <w:rPr>
          <w:rFonts w:asciiTheme="minorHAnsi" w:hAnsiTheme="minorHAnsi" w:cstheme="minorHAnsi"/>
          <w:sz w:val="16"/>
        </w:rPr>
        <w:t xml:space="preserve">nited </w:t>
      </w:r>
      <w:r w:rsidRPr="00A766E1">
        <w:rPr>
          <w:rStyle w:val="StyleUnderline"/>
          <w:rFonts w:asciiTheme="minorHAnsi" w:hAnsiTheme="minorHAnsi" w:cstheme="minorHAnsi"/>
          <w:highlight w:val="green"/>
        </w:rPr>
        <w:t>S</w:t>
      </w:r>
      <w:r w:rsidRPr="006936C7">
        <w:rPr>
          <w:rFonts w:asciiTheme="minorHAnsi" w:hAnsiTheme="minorHAnsi" w:cstheme="minorHAnsi"/>
          <w:sz w:val="16"/>
        </w:rPr>
        <w:t xml:space="preserve">tates </w:t>
      </w:r>
      <w:r w:rsidRPr="00A766E1">
        <w:rPr>
          <w:rStyle w:val="StyleUnderline"/>
          <w:rFonts w:asciiTheme="minorHAnsi" w:hAnsiTheme="minorHAnsi" w:cstheme="minorHAnsi"/>
          <w:highlight w:val="green"/>
        </w:rPr>
        <w:t>has</w:t>
      </w:r>
      <w:r w:rsidRPr="006936C7">
        <w:rPr>
          <w:rFonts w:asciiTheme="minorHAnsi" w:hAnsiTheme="minorHAnsi" w:cstheme="minorHAnsi"/>
          <w:sz w:val="16"/>
        </w:rPr>
        <w:t xml:space="preserve"> five to </w:t>
      </w:r>
      <w:r w:rsidRPr="00A766E1">
        <w:rPr>
          <w:rStyle w:val="Emphasis"/>
          <w:rFonts w:asciiTheme="minorHAnsi" w:hAnsiTheme="minorHAnsi" w:cstheme="minorHAnsi"/>
          <w:highlight w:val="green"/>
        </w:rPr>
        <w:t>ten times</w:t>
      </w:r>
      <w:r w:rsidRPr="00A766E1">
        <w:rPr>
          <w:rFonts w:asciiTheme="minorHAnsi" w:hAnsiTheme="minorHAnsi" w:cstheme="minorHAnsi"/>
          <w:sz w:val="16"/>
          <w:highlight w:val="green"/>
        </w:rPr>
        <w:t xml:space="preserve"> </w:t>
      </w:r>
      <w:r w:rsidRPr="00A766E1">
        <w:rPr>
          <w:rStyle w:val="StyleUnderline"/>
          <w:rFonts w:asciiTheme="minorHAnsi" w:hAnsiTheme="minorHAnsi" w:cstheme="minorHAnsi"/>
          <w:highlight w:val="green"/>
        </w:rPr>
        <w:t>the</w:t>
      </w:r>
      <w:r w:rsidRPr="00A766E1">
        <w:rPr>
          <w:rFonts w:asciiTheme="minorHAnsi" w:hAnsiTheme="minorHAnsi" w:cstheme="minorHAnsi"/>
          <w:sz w:val="16"/>
          <w:highlight w:val="green"/>
        </w:rPr>
        <w:t xml:space="preserve"> </w:t>
      </w:r>
      <w:r w:rsidRPr="00A766E1">
        <w:rPr>
          <w:rStyle w:val="Emphasis"/>
          <w:rFonts w:asciiTheme="minorHAnsi" w:hAnsiTheme="minorHAnsi" w:cstheme="minorHAnsi"/>
          <w:highlight w:val="green"/>
        </w:rPr>
        <w:t>net</w:t>
      </w:r>
      <w:r w:rsidRPr="006936C7">
        <w:rPr>
          <w:rStyle w:val="Emphasis"/>
          <w:rFonts w:asciiTheme="minorHAnsi" w:hAnsiTheme="minorHAnsi" w:cstheme="minorHAnsi"/>
        </w:rPr>
        <w:t xml:space="preserve"> military </w:t>
      </w:r>
      <w:r w:rsidRPr="00A766E1">
        <w:rPr>
          <w:rStyle w:val="Emphasis"/>
          <w:rFonts w:asciiTheme="minorHAnsi" w:hAnsiTheme="minorHAnsi" w:cstheme="minorHAnsi"/>
          <w:highlight w:val="green"/>
        </w:rPr>
        <w:t>assets</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of China </w:t>
      </w:r>
      <w:r w:rsidRPr="00A766E1">
        <w:rPr>
          <w:rStyle w:val="StyleUnderline"/>
          <w:rFonts w:asciiTheme="minorHAnsi" w:hAnsiTheme="minorHAnsi" w:cstheme="minorHAnsi"/>
          <w:highlight w:val="green"/>
        </w:rPr>
        <w:t xml:space="preserve">and maintains </w:t>
      </w:r>
      <w:r w:rsidRPr="00A766E1">
        <w:rPr>
          <w:rStyle w:val="Emphasis"/>
          <w:rFonts w:asciiTheme="minorHAnsi" w:hAnsiTheme="minorHAnsi" w:cstheme="minorHAnsi"/>
          <w:highlight w:val="green"/>
        </w:rPr>
        <w:t>a</w:t>
      </w:r>
      <w:r w:rsidRPr="006936C7">
        <w:rPr>
          <w:rStyle w:val="Emphasis"/>
          <w:rFonts w:asciiTheme="minorHAnsi" w:hAnsiTheme="minorHAnsi" w:cstheme="minorHAnsi"/>
        </w:rPr>
        <w:t xml:space="preserve"> formidable </w:t>
      </w:r>
      <w:r w:rsidRPr="00A766E1">
        <w:rPr>
          <w:rStyle w:val="Emphasis"/>
          <w:rFonts w:asciiTheme="minorHAnsi" w:hAnsiTheme="minorHAnsi" w:cstheme="minorHAnsi"/>
          <w:highlight w:val="green"/>
        </w:rPr>
        <w:t>containment</w:t>
      </w:r>
      <w:r w:rsidRPr="006936C7">
        <w:rPr>
          <w:rStyle w:val="Emphasis"/>
          <w:rFonts w:asciiTheme="minorHAnsi" w:hAnsiTheme="minorHAnsi" w:cstheme="minorHAnsi"/>
        </w:rPr>
        <w:t xml:space="preserve"> barrier</w:t>
      </w:r>
      <w:r w:rsidRPr="006936C7">
        <w:rPr>
          <w:rFonts w:asciiTheme="minorHAnsi" w:hAnsiTheme="minorHAnsi" w:cstheme="minorHAnsi"/>
          <w:sz w:val="16"/>
        </w:rPr>
        <w:t xml:space="preserve"> against Chinese expansion in East Asia. Defense Spending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United States currently outspends China militarily three to one. Many analysts, however, expect that gap to shrink in the years ahead and some organizations, including The Economist and the International Institute for Strategic Studies, have projected that China’s defense budget will overtake America’s by the 2030s.1 There are many reasons to doubt such projections, not the least of which is that </w:t>
      </w:r>
      <w:r w:rsidRPr="00A766E1">
        <w:rPr>
          <w:rStyle w:val="StyleUnderline"/>
          <w:rFonts w:asciiTheme="minorHAnsi" w:hAnsiTheme="minorHAnsi" w:cstheme="minorHAnsi"/>
          <w:highlight w:val="green"/>
        </w:rPr>
        <w:t>China’s</w:t>
      </w:r>
      <w:r w:rsidRPr="006936C7">
        <w:rPr>
          <w:rStyle w:val="StyleUnderline"/>
          <w:rFonts w:asciiTheme="minorHAnsi" w:hAnsiTheme="minorHAnsi" w:cstheme="minorHAnsi"/>
        </w:rPr>
        <w:t xml:space="preserve"> economic </w:t>
      </w:r>
      <w:r w:rsidRPr="00A766E1">
        <w:rPr>
          <w:rStyle w:val="StyleUnderline"/>
          <w:rFonts w:asciiTheme="minorHAnsi" w:hAnsiTheme="minorHAnsi" w:cstheme="minorHAnsi"/>
          <w:highlight w:val="green"/>
        </w:rPr>
        <w:t>growth</w:t>
      </w:r>
      <w:r w:rsidRPr="006936C7">
        <w:rPr>
          <w:rStyle w:val="StyleUnderline"/>
          <w:rFonts w:asciiTheme="minorHAnsi" w:hAnsiTheme="minorHAnsi" w:cstheme="minorHAnsi"/>
        </w:rPr>
        <w:t xml:space="preserve"> is </w:t>
      </w:r>
      <w:r w:rsidRPr="00A766E1">
        <w:rPr>
          <w:rStyle w:val="StyleUnderline"/>
          <w:rFonts w:asciiTheme="minorHAnsi" w:hAnsiTheme="minorHAnsi" w:cstheme="minorHAnsi"/>
          <w:highlight w:val="green"/>
        </w:rPr>
        <w:t xml:space="preserve">slowing </w:t>
      </w:r>
      <w:r w:rsidRPr="00A766E1">
        <w:rPr>
          <w:rStyle w:val="Emphasis"/>
          <w:rFonts w:asciiTheme="minorHAnsi" w:hAnsiTheme="minorHAnsi" w:cstheme="minorHAnsi"/>
          <w:highlight w:val="green"/>
        </w:rPr>
        <w:t>dramatically</w:t>
      </w:r>
      <w:r w:rsidRPr="006936C7">
        <w:rPr>
          <w:rFonts w:asciiTheme="minorHAnsi" w:hAnsiTheme="minorHAnsi" w:cstheme="minorHAnsi"/>
          <w:sz w:val="16"/>
        </w:rPr>
        <w:t xml:space="preserve">, as shown in the previous chapter. </w:t>
      </w:r>
      <w:r w:rsidRPr="00A766E1">
        <w:rPr>
          <w:rStyle w:val="Emphasis"/>
          <w:rFonts w:asciiTheme="minorHAnsi" w:hAnsiTheme="minorHAnsi" w:cstheme="minorHAnsi"/>
          <w:highlight w:val="green"/>
        </w:rPr>
        <w:t>Even if</w:t>
      </w:r>
      <w:r w:rsidRPr="006936C7">
        <w:rPr>
          <w:rStyle w:val="StyleUnderline"/>
          <w:rFonts w:asciiTheme="minorHAnsi" w:hAnsiTheme="minorHAnsi" w:cstheme="minorHAnsi"/>
        </w:rPr>
        <w:t xml:space="preserve"> China’s defense </w:t>
      </w:r>
      <w:r w:rsidRPr="00A766E1">
        <w:rPr>
          <w:rStyle w:val="StyleUnderline"/>
          <w:rFonts w:asciiTheme="minorHAnsi" w:hAnsiTheme="minorHAnsi" w:cstheme="minorHAnsi"/>
          <w:highlight w:val="green"/>
        </w:rPr>
        <w:t>spending</w:t>
      </w:r>
      <w:r w:rsidRPr="006936C7">
        <w:rPr>
          <w:rFonts w:asciiTheme="minorHAnsi" w:hAnsiTheme="minorHAnsi" w:cstheme="minorHAnsi"/>
          <w:sz w:val="16"/>
        </w:rPr>
        <w:t xml:space="preserve"> eventually </w:t>
      </w:r>
      <w:r w:rsidRPr="00A766E1">
        <w:rPr>
          <w:rStyle w:val="StyleUnderline"/>
          <w:rFonts w:asciiTheme="minorHAnsi" w:hAnsiTheme="minorHAnsi" w:cstheme="minorHAnsi"/>
          <w:highlight w:val="green"/>
        </w:rPr>
        <w:t>exceeds America’s</w:t>
      </w:r>
      <w:r w:rsidRPr="006936C7">
        <w:rPr>
          <w:rFonts w:asciiTheme="minorHAnsi" w:hAnsiTheme="minorHAnsi" w:cstheme="minorHAnsi"/>
          <w:sz w:val="16"/>
        </w:rPr>
        <w:t xml:space="preserve">, however, </w:t>
      </w:r>
      <w:r w:rsidRPr="00A766E1">
        <w:rPr>
          <w:rStyle w:val="StyleUnderline"/>
          <w:rFonts w:asciiTheme="minorHAnsi" w:hAnsiTheme="minorHAnsi" w:cstheme="minorHAnsi"/>
          <w:highlight w:val="green"/>
        </w:rPr>
        <w:t xml:space="preserve">it would </w:t>
      </w:r>
      <w:r w:rsidRPr="00A766E1">
        <w:rPr>
          <w:rStyle w:val="Emphasis"/>
          <w:rFonts w:asciiTheme="minorHAnsi" w:hAnsiTheme="minorHAnsi" w:cstheme="minorHAnsi"/>
          <w:highlight w:val="green"/>
        </w:rPr>
        <w:t>not</w:t>
      </w:r>
      <w:r w:rsidRPr="006936C7">
        <w:rPr>
          <w:rFonts w:asciiTheme="minorHAnsi" w:hAnsiTheme="minorHAnsi" w:cstheme="minorHAnsi"/>
          <w:sz w:val="16"/>
        </w:rPr>
        <w:t xml:space="preserve"> necessarily </w:t>
      </w:r>
      <w:r w:rsidRPr="00A766E1">
        <w:rPr>
          <w:rStyle w:val="Emphasis"/>
          <w:rFonts w:asciiTheme="minorHAnsi" w:hAnsiTheme="minorHAnsi" w:cstheme="minorHAnsi"/>
          <w:highlight w:val="green"/>
        </w:rPr>
        <w:t>mean</w:t>
      </w:r>
      <w:r w:rsidRPr="006936C7">
        <w:rPr>
          <w:rFonts w:asciiTheme="minorHAnsi" w:hAnsiTheme="minorHAnsi" w:cstheme="minorHAnsi"/>
          <w:sz w:val="16"/>
        </w:rPr>
        <w:t xml:space="preserve"> that </w:t>
      </w:r>
      <w:r w:rsidRPr="006936C7">
        <w:rPr>
          <w:rStyle w:val="StyleUnderline"/>
          <w:rFonts w:asciiTheme="minorHAnsi" w:hAnsiTheme="minorHAnsi" w:cstheme="minorHAnsi"/>
        </w:rPr>
        <w:t>China</w:t>
      </w:r>
      <w:r w:rsidRPr="006936C7">
        <w:rPr>
          <w:rFonts w:asciiTheme="minorHAnsi" w:hAnsiTheme="minorHAnsi" w:cstheme="minorHAnsi"/>
          <w:sz w:val="16"/>
        </w:rPr>
        <w:t xml:space="preserve"> 63 </w:t>
      </w:r>
      <w:r w:rsidRPr="006936C7">
        <w:rPr>
          <w:rStyle w:val="StyleUnderline"/>
          <w:rFonts w:asciiTheme="minorHAnsi" w:hAnsiTheme="minorHAnsi" w:cstheme="minorHAnsi"/>
        </w:rPr>
        <w:t xml:space="preserve">has </w:t>
      </w:r>
      <w:r w:rsidRPr="00A766E1">
        <w:rPr>
          <w:rStyle w:val="StyleUnderline"/>
          <w:rFonts w:asciiTheme="minorHAnsi" w:hAnsiTheme="minorHAnsi" w:cstheme="minorHAnsi"/>
          <w:highlight w:val="green"/>
        </w:rPr>
        <w:t>more</w:t>
      </w:r>
      <w:r w:rsidRPr="006936C7">
        <w:rPr>
          <w:rStyle w:val="StyleUnderline"/>
          <w:rFonts w:asciiTheme="minorHAnsi" w:hAnsiTheme="minorHAnsi" w:cstheme="minorHAnsi"/>
        </w:rPr>
        <w:t xml:space="preserve"> military </w:t>
      </w:r>
      <w:r w:rsidRPr="00A766E1">
        <w:rPr>
          <w:rStyle w:val="StyleUnderline"/>
          <w:rFonts w:asciiTheme="minorHAnsi" w:hAnsiTheme="minorHAnsi" w:cstheme="minorHAnsi"/>
          <w:highlight w:val="green"/>
        </w:rPr>
        <w:t>resources.</w:t>
      </w:r>
      <w:r w:rsidRPr="006936C7">
        <w:rPr>
          <w:rStyle w:val="StyleUnderline"/>
          <w:rFonts w:asciiTheme="minorHAnsi" w:hAnsiTheme="minorHAnsi" w:cstheme="minorHAnsi"/>
        </w:rPr>
        <w:t xml:space="preserve"> Defense spending </w:t>
      </w:r>
      <w:r w:rsidRPr="00A766E1">
        <w:rPr>
          <w:rStyle w:val="StyleUnderline"/>
          <w:rFonts w:asciiTheme="minorHAnsi" w:hAnsiTheme="minorHAnsi" w:cstheme="minorHAnsi"/>
          <w:highlight w:val="green"/>
        </w:rPr>
        <w:t>stat</w:t>
      </w:r>
      <w:r w:rsidRPr="006936C7">
        <w:rPr>
          <w:rStyle w:val="StyleUnderline"/>
          <w:rFonts w:asciiTheme="minorHAnsi" w:hAnsiTheme="minorHAnsi" w:cstheme="minorHAnsi"/>
        </w:rPr>
        <w:t>istic</w:t>
      </w:r>
      <w:r w:rsidRPr="00A766E1">
        <w:rPr>
          <w:rStyle w:val="StyleUnderline"/>
          <w:rFonts w:asciiTheme="minorHAnsi" w:hAnsiTheme="minorHAnsi" w:cstheme="minorHAnsi"/>
          <w:highlight w:val="green"/>
        </w:rPr>
        <w:t>s</w:t>
      </w:r>
      <w:r w:rsidRPr="006936C7">
        <w:rPr>
          <w:rFonts w:asciiTheme="minorHAnsi" w:hAnsiTheme="minorHAnsi" w:cstheme="minorHAnsi"/>
          <w:sz w:val="16"/>
        </w:rPr>
        <w:t xml:space="preserve"> are gross flow measures that </w:t>
      </w:r>
      <w:r w:rsidRPr="00A766E1">
        <w:rPr>
          <w:rStyle w:val="Emphasis"/>
          <w:rFonts w:asciiTheme="minorHAnsi" w:hAnsiTheme="minorHAnsi" w:cstheme="minorHAnsi"/>
          <w:highlight w:val="green"/>
        </w:rPr>
        <w:t>ignore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accumulated </w:t>
      </w:r>
      <w:r w:rsidRPr="00A766E1">
        <w:rPr>
          <w:rStyle w:val="StyleUnderline"/>
          <w:rFonts w:asciiTheme="minorHAnsi" w:hAnsiTheme="minorHAnsi" w:cstheme="minorHAnsi"/>
          <w:highlight w:val="green"/>
        </w:rPr>
        <w:t xml:space="preserve">stocks of military spending and </w:t>
      </w:r>
      <w:r w:rsidRPr="00A766E1">
        <w:rPr>
          <w:rStyle w:val="StyleUnderline"/>
          <w:highlight w:val="green"/>
        </w:rPr>
        <w:t>fail to deduct</w:t>
      </w:r>
      <w:r w:rsidRPr="006936C7">
        <w:rPr>
          <w:rFonts w:asciiTheme="minorHAnsi" w:hAnsiTheme="minorHAnsi" w:cstheme="minorHAnsi"/>
          <w:sz w:val="16"/>
        </w:rPr>
        <w:t xml:space="preserve"> </w:t>
      </w:r>
      <w:r w:rsidRPr="003722EE">
        <w:rPr>
          <w:rStyle w:val="Emphasis"/>
        </w:rPr>
        <w:t xml:space="preserve">welfare or security </w:t>
      </w:r>
      <w:r w:rsidRPr="00A766E1">
        <w:rPr>
          <w:rStyle w:val="Emphasis"/>
          <w:highlight w:val="green"/>
        </w:rPr>
        <w:t>costs</w:t>
      </w:r>
      <w:r w:rsidRPr="006936C7">
        <w:rPr>
          <w:rFonts w:asciiTheme="minorHAnsi" w:hAnsiTheme="minorHAnsi" w:cstheme="minorHAnsi"/>
          <w:sz w:val="16"/>
        </w:rPr>
        <w:t xml:space="preserve">. As a result, such </w:t>
      </w:r>
      <w:r w:rsidRPr="00A766E1">
        <w:rPr>
          <w:rStyle w:val="StyleUnderline"/>
          <w:rFonts w:asciiTheme="minorHAnsi" w:hAnsiTheme="minorHAnsi" w:cstheme="minorHAnsi"/>
          <w:highlight w:val="green"/>
        </w:rPr>
        <w:t>stat</w:t>
      </w:r>
      <w:r w:rsidRPr="006936C7">
        <w:rPr>
          <w:rStyle w:val="StyleUnderline"/>
          <w:rFonts w:asciiTheme="minorHAnsi" w:hAnsiTheme="minorHAnsi" w:cstheme="minorHAnsi"/>
        </w:rPr>
        <w:t>istic</w:t>
      </w:r>
      <w:r w:rsidRPr="00A766E1">
        <w:rPr>
          <w:rStyle w:val="StyleUnderline"/>
          <w:rFonts w:asciiTheme="minorHAnsi" w:hAnsiTheme="minorHAnsi" w:cstheme="minorHAnsi"/>
          <w:highlight w:val="green"/>
        </w:rPr>
        <w:t>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vastly </w:t>
      </w:r>
      <w:r w:rsidRPr="00A766E1">
        <w:rPr>
          <w:rStyle w:val="Emphasis"/>
          <w:rFonts w:asciiTheme="minorHAnsi" w:hAnsiTheme="minorHAnsi" w:cstheme="minorHAnsi"/>
          <w:highlight w:val="green"/>
        </w:rPr>
        <w:t>understate</w:t>
      </w:r>
      <w:r w:rsidRPr="00A766E1">
        <w:rPr>
          <w:rStyle w:val="StyleUnderline"/>
          <w:rFonts w:asciiTheme="minorHAnsi" w:hAnsiTheme="minorHAnsi" w:cstheme="minorHAnsi"/>
          <w:highlight w:val="green"/>
        </w:rPr>
        <w:t xml:space="preserve"> the</w:t>
      </w:r>
      <w:r w:rsidRPr="006936C7">
        <w:rPr>
          <w:rStyle w:val="StyleUnderline"/>
          <w:rFonts w:asciiTheme="minorHAnsi" w:hAnsiTheme="minorHAnsi" w:cstheme="minorHAnsi"/>
        </w:rPr>
        <w:t xml:space="preserve"> U.S.-China military </w:t>
      </w:r>
      <w:r w:rsidRPr="00A766E1">
        <w:rPr>
          <w:rStyle w:val="StyleUnderline"/>
          <w:rFonts w:asciiTheme="minorHAnsi" w:hAnsiTheme="minorHAnsi" w:cstheme="minorHAnsi"/>
          <w:highlight w:val="green"/>
        </w:rPr>
        <w:t>gap</w:t>
      </w:r>
      <w:r w:rsidRPr="006936C7">
        <w:rPr>
          <w:rFonts w:asciiTheme="minorHAnsi" w:hAnsiTheme="minorHAnsi" w:cstheme="minorHAnsi"/>
          <w:sz w:val="16"/>
        </w:rPr>
        <w:t>. Below, I elaborate on these points.</w:t>
      </w:r>
    </w:p>
    <w:p w14:paraId="7AAE5BAB"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Cooperative, not competitive.</w:t>
      </w:r>
    </w:p>
    <w:p w14:paraId="0DFFB04D"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Shrifinson</w:t>
      </w:r>
      <w:proofErr w:type="spellEnd"/>
      <w:r w:rsidRPr="006936C7">
        <w:rPr>
          <w:rStyle w:val="Style13ptBold"/>
          <w:rFonts w:asciiTheme="minorHAnsi" w:hAnsiTheme="minorHAnsi" w:cstheme="minorHAnsi"/>
        </w:rPr>
        <w:t xml:space="preserve"> 19</w:t>
      </w:r>
      <w:r w:rsidRPr="006936C7">
        <w:rPr>
          <w:rFonts w:asciiTheme="minorHAnsi" w:hAnsiTheme="minorHAnsi" w:cstheme="minorHAnsi"/>
        </w:rPr>
        <w:t xml:space="preserve"> Joshua </w:t>
      </w:r>
      <w:proofErr w:type="spellStart"/>
      <w:r w:rsidRPr="006936C7">
        <w:rPr>
          <w:rFonts w:asciiTheme="minorHAnsi" w:hAnsiTheme="minorHAnsi" w:cstheme="minorHAnsi"/>
        </w:rPr>
        <w:t>Shifrinson</w:t>
      </w:r>
      <w:proofErr w:type="spellEnd"/>
      <w:r w:rsidRPr="006936C7">
        <w:rPr>
          <w:rFonts w:asciiTheme="minorHAnsi" w:hAnsiTheme="minorHAnsi" w:cstheme="minorHAnsi"/>
        </w:rPr>
        <w:t>, International Relations Professor at Boston University. [Should the United States Fear China's Rise? The Washington Quarterly, 41(4), p. 65-83]//BPS</w:t>
      </w:r>
    </w:p>
    <w:p w14:paraId="251B3325" w14:textId="77777777" w:rsidR="00A766E1" w:rsidRDefault="00A766E1" w:rsidP="00A766E1">
      <w:pPr>
        <w:rPr>
          <w:rFonts w:asciiTheme="minorHAnsi" w:hAnsiTheme="minorHAnsi" w:cstheme="minorHAnsi"/>
        </w:rPr>
      </w:pPr>
      <w:r w:rsidRPr="006936C7">
        <w:rPr>
          <w:rStyle w:val="StyleUnderline"/>
          <w:rFonts w:asciiTheme="minorHAnsi" w:hAnsiTheme="minorHAnsi" w:cstheme="minorHAnsi"/>
        </w:rPr>
        <w:t>This</w:t>
      </w:r>
      <w:r w:rsidRPr="006936C7">
        <w:rPr>
          <w:rFonts w:asciiTheme="minorHAnsi" w:hAnsiTheme="minorHAnsi" w:cstheme="minorHAnsi"/>
          <w:sz w:val="16"/>
        </w:rPr>
        <w:t xml:space="preserve"> article refines and </w:t>
      </w:r>
      <w:r w:rsidRPr="006936C7">
        <w:rPr>
          <w:rStyle w:val="Emphasis"/>
          <w:rFonts w:asciiTheme="minorHAnsi" w:hAnsiTheme="minorHAnsi" w:cstheme="minorHAnsi"/>
        </w:rPr>
        <w:t>challenges</w:t>
      </w:r>
      <w:r w:rsidRPr="006936C7">
        <w:rPr>
          <w:rFonts w:asciiTheme="minorHAnsi" w:hAnsiTheme="minorHAnsi" w:cstheme="minorHAnsi"/>
          <w:sz w:val="16"/>
        </w:rPr>
        <w:t xml:space="preserve"> this </w:t>
      </w:r>
      <w:r w:rsidRPr="006936C7">
        <w:rPr>
          <w:rStyle w:val="StyleUnderline"/>
          <w:rFonts w:asciiTheme="minorHAnsi" w:hAnsiTheme="minorHAnsi" w:cstheme="minorHAnsi"/>
        </w:rPr>
        <w:t xml:space="preserve">emerging policy </w:t>
      </w:r>
      <w:r w:rsidRPr="00A766E1">
        <w:rPr>
          <w:rStyle w:val="StyleUnderline"/>
          <w:rFonts w:asciiTheme="minorHAnsi" w:hAnsiTheme="minorHAnsi" w:cstheme="minorHAnsi"/>
          <w:highlight w:val="green"/>
        </w:rPr>
        <w:t>consensus</w:t>
      </w:r>
      <w:r w:rsidRPr="006936C7">
        <w:rPr>
          <w:rFonts w:asciiTheme="minorHAnsi" w:hAnsiTheme="minorHAnsi" w:cstheme="minorHAnsi"/>
          <w:sz w:val="16"/>
        </w:rPr>
        <w:t xml:space="preserve"> by placing China’s rise and U.S. decline in the context of other power shifts.5 Not only is </w:t>
      </w:r>
      <w:r w:rsidRPr="00A766E1">
        <w:rPr>
          <w:rStyle w:val="StyleUnderline"/>
          <w:rFonts w:asciiTheme="minorHAnsi" w:hAnsiTheme="minorHAnsi" w:cstheme="minorHAnsi"/>
          <w:highlight w:val="green"/>
        </w:rPr>
        <w:t>it wrong to assume</w:t>
      </w:r>
      <w:r w:rsidRPr="006936C7">
        <w:rPr>
          <w:rFonts w:asciiTheme="minorHAnsi" w:hAnsiTheme="minorHAnsi" w:cstheme="minorHAnsi"/>
          <w:sz w:val="16"/>
        </w:rPr>
        <w:t xml:space="preserve"> that </w:t>
      </w:r>
      <w:r w:rsidRPr="00A766E1">
        <w:rPr>
          <w:rStyle w:val="StyleUnderline"/>
          <w:rFonts w:asciiTheme="minorHAnsi" w:hAnsiTheme="minorHAnsi" w:cstheme="minorHAnsi"/>
          <w:highlight w:val="green"/>
        </w:rPr>
        <w:t>rising states</w:t>
      </w:r>
      <w:r w:rsidRPr="006936C7">
        <w:rPr>
          <w:rFonts w:asciiTheme="minorHAnsi" w:hAnsiTheme="minorHAnsi" w:cstheme="minorHAnsi"/>
          <w:sz w:val="16"/>
        </w:rPr>
        <w:t xml:space="preserve"> such as China tend to </w:t>
      </w:r>
      <w:r w:rsidRPr="006936C7">
        <w:rPr>
          <w:rStyle w:val="StyleUnderline"/>
          <w:rFonts w:asciiTheme="minorHAnsi" w:hAnsiTheme="minorHAnsi" w:cstheme="minorHAnsi"/>
        </w:rPr>
        <w:t xml:space="preserve">invariably </w:t>
      </w:r>
      <w:r w:rsidRPr="00A766E1">
        <w:rPr>
          <w:rStyle w:val="StyleUnderline"/>
          <w:rFonts w:asciiTheme="minorHAnsi" w:hAnsiTheme="minorHAnsi" w:cstheme="minorHAnsi"/>
          <w:highlight w:val="green"/>
        </w:rPr>
        <w:t>challenge existing</w:t>
      </w:r>
      <w:r w:rsidRPr="006936C7">
        <w:rPr>
          <w:rStyle w:val="StyleUnderline"/>
          <w:rFonts w:asciiTheme="minorHAnsi" w:hAnsiTheme="minorHAnsi" w:cstheme="minorHAnsi"/>
        </w:rPr>
        <w:t xml:space="preserve"> great </w:t>
      </w:r>
      <w:r w:rsidRPr="00A766E1">
        <w:rPr>
          <w:rStyle w:val="StyleUnderline"/>
          <w:rFonts w:asciiTheme="minorHAnsi" w:hAnsiTheme="minorHAnsi" w:cstheme="minorHAnsi"/>
          <w:highlight w:val="green"/>
        </w:rPr>
        <w:t>powers</w:t>
      </w:r>
      <w:r w:rsidRPr="006936C7">
        <w:rPr>
          <w:rFonts w:asciiTheme="minorHAnsi" w:hAnsiTheme="minorHAnsi" w:cstheme="minorHAnsi"/>
          <w:sz w:val="16"/>
        </w:rPr>
        <w:t xml:space="preserve"> but, relative to what China might be doing, </w:t>
      </w:r>
      <w:r w:rsidRPr="006936C7">
        <w:rPr>
          <w:rStyle w:val="StyleUnderline"/>
          <w:rFonts w:asciiTheme="minorHAnsi" w:hAnsiTheme="minorHAnsi" w:cstheme="minorHAnsi"/>
        </w:rPr>
        <w:t xml:space="preserve">China’s recent assertiveness is </w:t>
      </w:r>
      <w:r w:rsidRPr="006936C7">
        <w:rPr>
          <w:rStyle w:val="Emphasis"/>
          <w:rFonts w:asciiTheme="minorHAnsi" w:hAnsiTheme="minorHAnsi" w:cstheme="minorHAnsi"/>
        </w:rPr>
        <w:t>far</w:t>
      </w:r>
      <w:r w:rsidRPr="006936C7">
        <w:rPr>
          <w:rFonts w:asciiTheme="minorHAnsi" w:hAnsiTheme="minorHAnsi" w:cstheme="minorHAnsi"/>
          <w:sz w:val="16"/>
        </w:rPr>
        <w:t xml:space="preserve"> </w:t>
      </w:r>
      <w:r w:rsidRPr="006936C7">
        <w:rPr>
          <w:rStyle w:val="StyleUnderline"/>
          <w:rFonts w:asciiTheme="minorHAnsi" w:hAnsiTheme="minorHAnsi" w:cstheme="minorHAnsi"/>
        </w:rPr>
        <w:t>from a</w:t>
      </w:r>
      <w:r w:rsidRPr="006936C7">
        <w:rPr>
          <w:rFonts w:asciiTheme="minorHAnsi" w:hAnsiTheme="minorHAnsi" w:cstheme="minorHAnsi"/>
          <w:sz w:val="16"/>
        </w:rPr>
        <w:t xml:space="preserve"> clear-cut </w:t>
      </w:r>
      <w:r w:rsidRPr="006936C7">
        <w:rPr>
          <w:rStyle w:val="StyleUnderline"/>
          <w:rFonts w:asciiTheme="minorHAnsi" w:hAnsiTheme="minorHAnsi" w:cstheme="minorHAnsi"/>
        </w:rPr>
        <w:t>challenge</w:t>
      </w:r>
      <w:r w:rsidRPr="006936C7">
        <w:rPr>
          <w:rFonts w:asciiTheme="minorHAnsi" w:hAnsiTheme="minorHAnsi" w:cstheme="minorHAnsi"/>
          <w:sz w:val="16"/>
        </w:rPr>
        <w:t xml:space="preserve"> to the United States. In fact, </w:t>
      </w:r>
      <w:r w:rsidRPr="00A766E1">
        <w:rPr>
          <w:rStyle w:val="StyleUnderline"/>
          <w:rFonts w:asciiTheme="minorHAnsi" w:hAnsiTheme="minorHAnsi" w:cstheme="minorHAnsi"/>
          <w:highlight w:val="green"/>
        </w:rPr>
        <w:t>rising</w:t>
      </w:r>
      <w:r w:rsidRPr="006936C7">
        <w:rPr>
          <w:rStyle w:val="StyleUnderline"/>
          <w:rFonts w:asciiTheme="minorHAnsi" w:hAnsiTheme="minorHAnsi" w:cstheme="minorHAnsi"/>
        </w:rPr>
        <w:t xml:space="preserve"> great </w:t>
      </w:r>
      <w:r w:rsidRPr="00A766E1">
        <w:rPr>
          <w:rStyle w:val="StyleUnderline"/>
          <w:rFonts w:asciiTheme="minorHAnsi" w:hAnsiTheme="minorHAnsi" w:cstheme="minorHAnsi"/>
          <w:highlight w:val="green"/>
        </w:rPr>
        <w:t>powers</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across time and space </w:t>
      </w:r>
      <w:r w:rsidRPr="006936C7">
        <w:rPr>
          <w:rStyle w:val="StyleUnderline"/>
          <w:rFonts w:asciiTheme="minorHAnsi" w:hAnsiTheme="minorHAnsi" w:cstheme="minorHAnsi"/>
        </w:rPr>
        <w:t>often</w:t>
      </w:r>
      <w:r w:rsidRPr="006936C7">
        <w:rPr>
          <w:rFonts w:asciiTheme="minorHAnsi" w:hAnsiTheme="minorHAnsi" w:cstheme="minorHAnsi"/>
          <w:sz w:val="16"/>
        </w:rPr>
        <w:t xml:space="preserve"> (1) </w:t>
      </w:r>
      <w:r w:rsidRPr="00A766E1">
        <w:rPr>
          <w:rStyle w:val="StyleUnderline"/>
          <w:rFonts w:asciiTheme="minorHAnsi" w:hAnsiTheme="minorHAnsi" w:cstheme="minorHAnsi"/>
          <w:highlight w:val="green"/>
        </w:rPr>
        <w:t>support declining</w:t>
      </w:r>
      <w:r w:rsidRPr="006936C7">
        <w:rPr>
          <w:rStyle w:val="StyleUnderline"/>
          <w:rFonts w:asciiTheme="minorHAnsi" w:hAnsiTheme="minorHAnsi" w:cstheme="minorHAnsi"/>
        </w:rPr>
        <w:t xml:space="preserve"> great </w:t>
      </w:r>
      <w:r w:rsidRPr="00A766E1">
        <w:rPr>
          <w:rStyle w:val="StyleUnderline"/>
          <w:rFonts w:asciiTheme="minorHAnsi" w:hAnsiTheme="minorHAnsi" w:cstheme="minorHAnsi"/>
          <w:highlight w:val="green"/>
        </w:rPr>
        <w:t>powers</w:t>
      </w:r>
      <w:r w:rsidRPr="006936C7">
        <w:rPr>
          <w:rFonts w:asciiTheme="minorHAnsi" w:hAnsiTheme="minorHAnsi" w:cstheme="minorHAnsi"/>
          <w:sz w:val="16"/>
        </w:rPr>
        <w:t xml:space="preserve"> to a greater or lesser degree in a bid </w:t>
      </w:r>
      <w:r w:rsidRPr="00A766E1">
        <w:rPr>
          <w:rStyle w:val="StyleUnderline"/>
          <w:rFonts w:asciiTheme="minorHAnsi" w:hAnsiTheme="minorHAnsi" w:cstheme="minorHAnsi"/>
          <w:highlight w:val="green"/>
        </w:rPr>
        <w:t>to obtain</w:t>
      </w:r>
      <w:r w:rsidRPr="006936C7">
        <w:rPr>
          <w:rStyle w:val="StyleUnderline"/>
          <w:rFonts w:asciiTheme="minorHAnsi" w:hAnsiTheme="minorHAnsi" w:cstheme="minorHAnsi"/>
        </w:rPr>
        <w:t xml:space="preserve"> their </w:t>
      </w:r>
      <w:r w:rsidRPr="00A766E1">
        <w:rPr>
          <w:rStyle w:val="StyleUnderline"/>
          <w:rFonts w:asciiTheme="minorHAnsi" w:hAnsiTheme="minorHAnsi" w:cstheme="minorHAnsi"/>
          <w:highlight w:val="green"/>
        </w:rPr>
        <w:t>assistance</w:t>
      </w:r>
      <w:r w:rsidRPr="006936C7">
        <w:rPr>
          <w:rFonts w:asciiTheme="minorHAnsi" w:hAnsiTheme="minorHAnsi" w:cstheme="minorHAnsi"/>
          <w:sz w:val="16"/>
        </w:rPr>
        <w:t xml:space="preserve"> against other threats, </w:t>
      </w:r>
      <w:r w:rsidRPr="00A766E1">
        <w:rPr>
          <w:rStyle w:val="StyleUnderline"/>
          <w:rFonts w:asciiTheme="minorHAnsi" w:hAnsiTheme="minorHAnsi" w:cstheme="minorHAnsi"/>
          <w:highlight w:val="green"/>
        </w:rPr>
        <w:t>and</w:t>
      </w:r>
      <w:r w:rsidRPr="006936C7">
        <w:rPr>
          <w:rFonts w:asciiTheme="minorHAnsi" w:hAnsiTheme="minorHAnsi" w:cstheme="minorHAnsi"/>
          <w:sz w:val="16"/>
        </w:rPr>
        <w:t xml:space="preserve">/or (2) </w:t>
      </w:r>
      <w:r w:rsidRPr="00A766E1">
        <w:rPr>
          <w:rStyle w:val="StyleUnderline"/>
          <w:rFonts w:asciiTheme="minorHAnsi" w:hAnsiTheme="minorHAnsi" w:cstheme="minorHAnsi"/>
          <w:highlight w:val="green"/>
        </w:rPr>
        <w:t>limit</w:t>
      </w:r>
      <w:r w:rsidRPr="006936C7">
        <w:rPr>
          <w:rFonts w:asciiTheme="minorHAnsi" w:hAnsiTheme="minorHAnsi" w:cstheme="minorHAnsi"/>
          <w:sz w:val="16"/>
        </w:rPr>
        <w:t xml:space="preserve"> the scope of </w:t>
      </w:r>
      <w:r w:rsidRPr="00A766E1">
        <w:rPr>
          <w:rStyle w:val="StyleUnderline"/>
          <w:rFonts w:asciiTheme="minorHAnsi" w:hAnsiTheme="minorHAnsi" w:cstheme="minorHAnsi"/>
          <w:highlight w:val="green"/>
        </w:rPr>
        <w:t>their</w:t>
      </w:r>
      <w:r w:rsidRPr="006936C7">
        <w:rPr>
          <w:rFonts w:asciiTheme="minorHAnsi" w:hAnsiTheme="minorHAnsi" w:cstheme="minorHAnsi"/>
          <w:sz w:val="16"/>
        </w:rPr>
        <w:t xml:space="preserve"> strategic </w:t>
      </w:r>
      <w:r w:rsidRPr="00A766E1">
        <w:rPr>
          <w:rStyle w:val="StyleUnderline"/>
          <w:rFonts w:asciiTheme="minorHAnsi" w:hAnsiTheme="minorHAnsi" w:cstheme="minorHAnsi"/>
          <w:highlight w:val="green"/>
        </w:rPr>
        <w:t>challenge</w:t>
      </w:r>
      <w:r w:rsidRPr="006936C7">
        <w:rPr>
          <w:rStyle w:val="StyleUnderline"/>
          <w:rFonts w:asciiTheme="minorHAnsi" w:hAnsiTheme="minorHAnsi" w:cstheme="minorHAnsi"/>
        </w:rPr>
        <w:t xml:space="preserve"> un</w:t>
      </w:r>
      <w:r w:rsidRPr="00A766E1">
        <w:rPr>
          <w:rStyle w:val="StyleUnderline"/>
          <w:rFonts w:asciiTheme="minorHAnsi" w:hAnsiTheme="minorHAnsi" w:cstheme="minorHAnsi"/>
          <w:highlight w:val="green"/>
        </w:rPr>
        <w:t>til</w:t>
      </w:r>
      <w:r w:rsidRPr="006936C7">
        <w:rPr>
          <w:rFonts w:asciiTheme="minorHAnsi" w:hAnsiTheme="minorHAnsi" w:cstheme="minorHAnsi"/>
          <w:sz w:val="16"/>
        </w:rPr>
        <w:t xml:space="preserve"> declining </w:t>
      </w:r>
      <w:r w:rsidRPr="00A766E1">
        <w:rPr>
          <w:rStyle w:val="StyleUnderline"/>
          <w:rFonts w:asciiTheme="minorHAnsi" w:hAnsiTheme="minorHAnsi" w:cstheme="minorHAnsi"/>
          <w:highlight w:val="green"/>
        </w:rPr>
        <w:t>states</w:t>
      </w:r>
      <w:r w:rsidRPr="006936C7">
        <w:rPr>
          <w:rStyle w:val="StyleUnderline"/>
          <w:rFonts w:asciiTheme="minorHAnsi" w:hAnsiTheme="minorHAnsi" w:cstheme="minorHAnsi"/>
        </w:rPr>
        <w:t xml:space="preserve"> have </w:t>
      </w:r>
      <w:r w:rsidRPr="00A766E1">
        <w:rPr>
          <w:rStyle w:val="StyleUnderline"/>
          <w:rFonts w:asciiTheme="minorHAnsi" w:hAnsiTheme="minorHAnsi" w:cstheme="minorHAnsi"/>
          <w:highlight w:val="green"/>
        </w:rPr>
        <w:t>fall</w:t>
      </w:r>
      <w:r w:rsidRPr="006936C7">
        <w:rPr>
          <w:rStyle w:val="StyleUnderline"/>
          <w:rFonts w:asciiTheme="minorHAnsi" w:hAnsiTheme="minorHAnsi" w:cstheme="minorHAnsi"/>
        </w:rPr>
        <w:t>en</w:t>
      </w:r>
      <w:r w:rsidRPr="006936C7">
        <w:rPr>
          <w:rFonts w:asciiTheme="minorHAnsi" w:hAnsiTheme="minorHAnsi" w:cstheme="minorHAnsi"/>
          <w:sz w:val="16"/>
        </w:rPr>
        <w:t xml:space="preserve"> far down the great power ranks. Along the way, declining states can affect whether and to what degree rising states pursue a cooperative or competitive course. The key to doing so is not—as policymakers sometimes suggest—simply engaging or deterring rising states directly, but rather manipulating security threats and opportunities rising states face in their own geopolitical environment. Applied to the rise of China and resulting U.S. strategy debate, </w:t>
      </w:r>
      <w:r w:rsidRPr="006936C7">
        <w:rPr>
          <w:rStyle w:val="StyleUnderline"/>
          <w:rFonts w:asciiTheme="minorHAnsi" w:hAnsiTheme="minorHAnsi" w:cstheme="minorHAnsi"/>
        </w:rPr>
        <w:t>this</w:t>
      </w:r>
      <w:r w:rsidRPr="006936C7">
        <w:rPr>
          <w:rFonts w:asciiTheme="minorHAnsi" w:hAnsiTheme="minorHAnsi" w:cstheme="minorHAnsi"/>
          <w:sz w:val="16"/>
        </w:rPr>
        <w:t xml:space="preserve"> framework </w:t>
      </w:r>
      <w:r w:rsidRPr="006936C7">
        <w:rPr>
          <w:rStyle w:val="StyleUnderline"/>
          <w:rFonts w:asciiTheme="minorHAnsi" w:hAnsiTheme="minorHAnsi" w:cstheme="minorHAnsi"/>
        </w:rPr>
        <w:t>implies</w:t>
      </w:r>
      <w:r w:rsidRPr="006936C7">
        <w:rPr>
          <w:rFonts w:asciiTheme="minorHAnsi" w:hAnsiTheme="minorHAnsi" w:cstheme="minorHAnsi"/>
          <w:sz w:val="16"/>
        </w:rPr>
        <w:t xml:space="preserve"> that </w:t>
      </w:r>
      <w:r w:rsidRPr="00A766E1">
        <w:rPr>
          <w:rStyle w:val="StyleUnderline"/>
          <w:rFonts w:asciiTheme="minorHAnsi" w:hAnsiTheme="minorHAnsi" w:cstheme="minorHAnsi"/>
          <w:highlight w:val="green"/>
        </w:rPr>
        <w:t xml:space="preserve">concerns with a </w:t>
      </w:r>
      <w:r w:rsidRPr="00A766E1">
        <w:rPr>
          <w:rStyle w:val="Emphasis"/>
          <w:rFonts w:asciiTheme="minorHAnsi" w:hAnsiTheme="minorHAnsi" w:cstheme="minorHAnsi"/>
          <w:highlight w:val="green"/>
        </w:rPr>
        <w:t>predatory</w:t>
      </w:r>
      <w:r w:rsidRPr="006936C7">
        <w:rPr>
          <w:rStyle w:val="Emphasis"/>
          <w:rFonts w:asciiTheme="minorHAnsi" w:hAnsiTheme="minorHAnsi" w:cstheme="minorHAnsi"/>
        </w:rPr>
        <w:t xml:space="preserve"> rising </w:t>
      </w:r>
      <w:r w:rsidRPr="00A766E1">
        <w:rPr>
          <w:rStyle w:val="Emphasis"/>
          <w:rFonts w:asciiTheme="minorHAnsi" w:hAnsiTheme="minorHAnsi" w:cstheme="minorHAnsi"/>
          <w:highlight w:val="green"/>
        </w:rPr>
        <w:t>China</w:t>
      </w:r>
      <w:r w:rsidRPr="00A766E1">
        <w:rPr>
          <w:rStyle w:val="StyleUnderline"/>
          <w:rFonts w:asciiTheme="minorHAnsi" w:hAnsiTheme="minorHAnsi" w:cstheme="minorHAnsi"/>
          <w:highlight w:val="green"/>
        </w:rPr>
        <w:t xml:space="preserve"> are </w:t>
      </w:r>
      <w:r w:rsidRPr="00A766E1">
        <w:rPr>
          <w:rStyle w:val="Emphasis"/>
          <w:rFonts w:asciiTheme="minorHAnsi" w:hAnsiTheme="minorHAnsi" w:cstheme="minorHAnsi"/>
          <w:highlight w:val="green"/>
        </w:rPr>
        <w:t>overblown</w:t>
      </w:r>
      <w:r w:rsidRPr="006936C7">
        <w:rPr>
          <w:rFonts w:asciiTheme="minorHAnsi" w:hAnsiTheme="minorHAnsi" w:cstheme="minorHAnsi"/>
          <w:sz w:val="16"/>
        </w:rPr>
        <w:t xml:space="preserve">. Though currently problematic, </w:t>
      </w:r>
      <w:r w:rsidRPr="00A766E1">
        <w:rPr>
          <w:rStyle w:val="StyleUnderline"/>
          <w:rFonts w:asciiTheme="minorHAnsi" w:hAnsiTheme="minorHAnsi" w:cstheme="minorHAnsi"/>
          <w:highlight w:val="green"/>
        </w:rPr>
        <w:t xml:space="preserve">China is </w:t>
      </w:r>
      <w:r w:rsidRPr="00A766E1">
        <w:rPr>
          <w:rStyle w:val="Emphasis"/>
          <w:rFonts w:asciiTheme="minorHAnsi" w:hAnsiTheme="minorHAnsi" w:cstheme="minorHAnsi"/>
          <w:highlight w:val="green"/>
        </w:rPr>
        <w:t>far from issuing</w:t>
      </w:r>
      <w:r w:rsidRPr="00A766E1">
        <w:rPr>
          <w:rStyle w:val="StyleUnderline"/>
          <w:rFonts w:asciiTheme="minorHAnsi" w:hAnsiTheme="minorHAnsi" w:cstheme="minorHAnsi"/>
          <w:highlight w:val="green"/>
        </w:rPr>
        <w:t xml:space="preserve"> a</w:t>
      </w:r>
      <w:r w:rsidRPr="006936C7">
        <w:rPr>
          <w:rFonts w:asciiTheme="minorHAnsi" w:hAnsiTheme="minorHAnsi" w:cstheme="minorHAnsi"/>
          <w:sz w:val="16"/>
        </w:rPr>
        <w:t xml:space="preserve">n outright </w:t>
      </w:r>
      <w:r w:rsidRPr="00A766E1">
        <w:rPr>
          <w:rStyle w:val="StyleUnderline"/>
          <w:rFonts w:asciiTheme="minorHAnsi" w:hAnsiTheme="minorHAnsi" w:cstheme="minorHAnsi"/>
          <w:highlight w:val="green"/>
        </w:rPr>
        <w:t>challenge</w:t>
      </w:r>
      <w:r w:rsidRPr="006936C7">
        <w:rPr>
          <w:rStyle w:val="StyleUnderline"/>
          <w:rFonts w:asciiTheme="minorHAnsi" w:hAnsiTheme="minorHAnsi" w:cstheme="minorHAnsi"/>
        </w:rPr>
        <w:t xml:space="preserve"> to the U</w:t>
      </w:r>
      <w:r w:rsidRPr="006936C7">
        <w:rPr>
          <w:rFonts w:asciiTheme="minorHAnsi" w:hAnsiTheme="minorHAnsi" w:cstheme="minorHAnsi"/>
          <w:sz w:val="16"/>
        </w:rPr>
        <w:t xml:space="preserve">nited </w:t>
      </w:r>
      <w:r w:rsidRPr="006936C7">
        <w:rPr>
          <w:rStyle w:val="StyleUnderline"/>
          <w:rFonts w:asciiTheme="minorHAnsi" w:hAnsiTheme="minorHAnsi" w:cstheme="minorHAnsi"/>
        </w:rPr>
        <w:t>St</w:t>
      </w:r>
      <w:r w:rsidRPr="006936C7">
        <w:rPr>
          <w:rFonts w:asciiTheme="minorHAnsi" w:hAnsiTheme="minorHAnsi" w:cstheme="minorHAnsi"/>
          <w:sz w:val="16"/>
        </w:rPr>
        <w:t xml:space="preserve">ates </w:t>
      </w:r>
      <w:r w:rsidRPr="00A766E1">
        <w:rPr>
          <w:rStyle w:val="StyleUnderline"/>
          <w:rFonts w:asciiTheme="minorHAnsi" w:hAnsiTheme="minorHAnsi" w:cstheme="minorHAnsi"/>
          <w:highlight w:val="green"/>
        </w:rPr>
        <w:t>and is likely to continue avoiding</w:t>
      </w:r>
      <w:r w:rsidRPr="006936C7">
        <w:rPr>
          <w:rStyle w:val="StyleUnderline"/>
          <w:rFonts w:asciiTheme="minorHAnsi" w:hAnsiTheme="minorHAnsi" w:cstheme="minorHAnsi"/>
        </w:rPr>
        <w:t xml:space="preserve"> such a course</w:t>
      </w:r>
      <w:r w:rsidRPr="006936C7">
        <w:rPr>
          <w:rFonts w:asciiTheme="minorHAnsi" w:hAnsiTheme="minorHAnsi" w:cstheme="minorHAnsi"/>
          <w:sz w:val="16"/>
        </w:rPr>
        <w:t xml:space="preserve"> for some time. As importantly, </w:t>
      </w:r>
      <w:proofErr w:type="gramStart"/>
      <w:r w:rsidRPr="006936C7">
        <w:rPr>
          <w:rFonts w:asciiTheme="minorHAnsi" w:hAnsiTheme="minorHAnsi" w:cstheme="minorHAnsi"/>
          <w:sz w:val="16"/>
        </w:rPr>
        <w:t>current</w:t>
      </w:r>
      <w:proofErr w:type="gramEnd"/>
      <w:r w:rsidRPr="006936C7">
        <w:rPr>
          <w:rFonts w:asciiTheme="minorHAnsi" w:hAnsiTheme="minorHAnsi" w:cstheme="minorHAnsi"/>
          <w:sz w:val="16"/>
        </w:rPr>
        <w:t xml:space="preserve"> and future </w:t>
      </w:r>
      <w:r w:rsidRPr="00A766E1">
        <w:rPr>
          <w:rStyle w:val="StyleUnderline"/>
          <w:rFonts w:asciiTheme="minorHAnsi" w:hAnsiTheme="minorHAnsi" w:cstheme="minorHAnsi"/>
          <w:highlight w:val="green"/>
        </w:rPr>
        <w:t>developments</w:t>
      </w:r>
      <w:r w:rsidRPr="006936C7">
        <w:rPr>
          <w:rStyle w:val="StyleUnderline"/>
          <w:rFonts w:asciiTheme="minorHAnsi" w:hAnsiTheme="minorHAnsi" w:cstheme="minorHAnsi"/>
        </w:rPr>
        <w:t xml:space="preserve"> in China’s</w:t>
      </w:r>
      <w:r w:rsidRPr="006936C7">
        <w:rPr>
          <w:rFonts w:asciiTheme="minorHAnsi" w:hAnsiTheme="minorHAnsi" w:cstheme="minorHAnsi"/>
          <w:sz w:val="16"/>
        </w:rPr>
        <w:t xml:space="preserve"> strategic </w:t>
      </w:r>
      <w:r w:rsidRPr="006936C7">
        <w:rPr>
          <w:rStyle w:val="StyleUnderline"/>
          <w:rFonts w:asciiTheme="minorHAnsi" w:hAnsiTheme="minorHAnsi" w:cstheme="minorHAnsi"/>
        </w:rPr>
        <w:t>environment</w:t>
      </w:r>
      <w:r w:rsidRPr="006936C7">
        <w:rPr>
          <w:rFonts w:asciiTheme="minorHAnsi" w:hAnsiTheme="minorHAnsi" w:cstheme="minorHAnsi"/>
          <w:sz w:val="16"/>
        </w:rPr>
        <w:t xml:space="preserve"> </w:t>
      </w:r>
      <w:r w:rsidRPr="006936C7">
        <w:rPr>
          <w:rStyle w:val="StyleUnderline"/>
          <w:rFonts w:asciiTheme="minorHAnsi" w:hAnsiTheme="minorHAnsi" w:cstheme="minorHAnsi"/>
        </w:rPr>
        <w:t>may</w:t>
      </w:r>
      <w:r w:rsidRPr="006936C7">
        <w:rPr>
          <w:rFonts w:asciiTheme="minorHAnsi" w:hAnsiTheme="minorHAnsi" w:cstheme="minorHAnsi"/>
          <w:sz w:val="16"/>
        </w:rPr>
        <w:t xml:space="preserve"> help </w:t>
      </w:r>
      <w:r w:rsidRPr="00A766E1">
        <w:rPr>
          <w:rStyle w:val="StyleUnderline"/>
          <w:rFonts w:asciiTheme="minorHAnsi" w:hAnsiTheme="minorHAnsi" w:cstheme="minorHAnsi"/>
          <w:highlight w:val="green"/>
        </w:rPr>
        <w:t>push the PRC to</w:t>
      </w:r>
      <w:r w:rsidRPr="006936C7">
        <w:rPr>
          <w:rFonts w:asciiTheme="minorHAnsi" w:hAnsiTheme="minorHAnsi" w:cstheme="minorHAnsi"/>
          <w:sz w:val="16"/>
        </w:rPr>
        <w:t xml:space="preserve">ward </w:t>
      </w:r>
      <w:r w:rsidRPr="006936C7">
        <w:rPr>
          <w:rStyle w:val="Emphasis"/>
          <w:rFonts w:asciiTheme="minorHAnsi" w:hAnsiTheme="minorHAnsi" w:cstheme="minorHAnsi"/>
        </w:rPr>
        <w:t xml:space="preserve">greater </w:t>
      </w:r>
      <w:r w:rsidRPr="00A766E1">
        <w:rPr>
          <w:rStyle w:val="Emphasis"/>
          <w:rFonts w:asciiTheme="minorHAnsi" w:hAnsiTheme="minorHAnsi" w:cstheme="minorHAnsi"/>
          <w:highlight w:val="green"/>
        </w:rPr>
        <w:t>coop</w:t>
      </w:r>
      <w:r w:rsidRPr="006936C7">
        <w:rPr>
          <w:rStyle w:val="Emphasis"/>
          <w:rFonts w:asciiTheme="minorHAnsi" w:hAnsiTheme="minorHAnsi" w:cstheme="minorHAnsi"/>
        </w:rPr>
        <w:t>eration</w:t>
      </w:r>
      <w:r w:rsidRPr="006936C7">
        <w:rPr>
          <w:rFonts w:asciiTheme="minorHAnsi" w:hAnsiTheme="minorHAnsi" w:cstheme="minorHAnsi"/>
          <w:sz w:val="16"/>
        </w:rPr>
        <w:t xml:space="preserve"> with the United States. To catalyze and capitalize on such possibilities, however, U.S. strategists themselves need to recognize that an overly assertive response to China’s rise—one that foregrounds U.S. threats, asserts U.S. power in and around East Asia, and forecloses the possibility of U.S.-China cooperation—is counterproductive. Under certain conditions, a less activist American foreign policy may do more than most pundits expect to encourage Chinese cooperation.</w:t>
      </w:r>
    </w:p>
    <w:p w14:paraId="1F85DC9F" w14:textId="77777777" w:rsidR="00A766E1" w:rsidRDefault="00A766E1" w:rsidP="00A766E1">
      <w:pPr>
        <w:pStyle w:val="Heading3"/>
      </w:pPr>
      <w:r>
        <w:t>OV -- AT: Democracy</w:t>
      </w:r>
    </w:p>
    <w:p w14:paraId="6D6D92DB" w14:textId="77777777" w:rsidR="00A766E1" w:rsidRDefault="00A766E1" w:rsidP="00A766E1">
      <w:pPr>
        <w:pStyle w:val="Heading4"/>
      </w:pPr>
      <w:r>
        <w:t xml:space="preserve">Democracy is </w:t>
      </w:r>
      <w:r>
        <w:rPr>
          <w:u w:val="single"/>
        </w:rPr>
        <w:t>resilient</w:t>
      </w:r>
      <w:r>
        <w:t xml:space="preserve">, but it solves </w:t>
      </w:r>
      <w:r>
        <w:rPr>
          <w:u w:val="single"/>
        </w:rPr>
        <w:t>nothing</w:t>
      </w:r>
      <w:r>
        <w:t>.</w:t>
      </w:r>
    </w:p>
    <w:p w14:paraId="1FA7C642" w14:textId="77777777" w:rsidR="00A766E1" w:rsidRPr="006C2A4B" w:rsidRDefault="00A766E1" w:rsidP="00A766E1">
      <w:proofErr w:type="spellStart"/>
      <w:r w:rsidRPr="00BB5E6B">
        <w:rPr>
          <w:rStyle w:val="Style13ptBold"/>
        </w:rPr>
        <w:t>Doorenspleet</w:t>
      </w:r>
      <w:proofErr w:type="spellEnd"/>
      <w:r w:rsidRPr="00BB5E6B">
        <w:rPr>
          <w:rStyle w:val="Style13ptBold"/>
        </w:rPr>
        <w:t xml:space="preserve"> 19</w:t>
      </w:r>
      <w:r>
        <w:t xml:space="preserve"> Renske </w:t>
      </w:r>
      <w:proofErr w:type="spellStart"/>
      <w:r>
        <w:t>Doorenspleet</w:t>
      </w:r>
      <w:proofErr w:type="spellEnd"/>
      <w:r>
        <w:t>, Politics Professor at the University of Warwick. [Rethinking the Value of Democracy: A Comparative Perspective, Palgrave Macmillan, p. 239-243]//BPS</w:t>
      </w:r>
    </w:p>
    <w:p w14:paraId="026D9EA2" w14:textId="77777777" w:rsidR="00A766E1" w:rsidRPr="006C2A4B" w:rsidRDefault="00A766E1" w:rsidP="00A766E1">
      <w:pPr>
        <w:rPr>
          <w:sz w:val="16"/>
        </w:rPr>
      </w:pPr>
      <w:r w:rsidRPr="00976AD1">
        <w:rPr>
          <w:rStyle w:val="StyleUnderline"/>
        </w:rPr>
        <w:t xml:space="preserve">The value of democracy has been </w:t>
      </w:r>
      <w:r w:rsidRPr="00976AD1">
        <w:rPr>
          <w:rStyle w:val="Emphasis"/>
        </w:rPr>
        <w:t>taken for granted</w:t>
      </w:r>
      <w:r w:rsidRPr="006C2A4B">
        <w:rPr>
          <w:sz w:val="16"/>
        </w:rPr>
        <w:t xml:space="preserve"> until recently, but this assumption seems to be under threat now more than ever before. As was explained in Chapter 1, democracy’s claim to be valuable does not rest on just one </w:t>
      </w:r>
      <w:proofErr w:type="gramStart"/>
      <w:r w:rsidRPr="006C2A4B">
        <w:rPr>
          <w:sz w:val="16"/>
        </w:rPr>
        <w:t>particular merit</w:t>
      </w:r>
      <w:proofErr w:type="gramEnd"/>
      <w:r w:rsidRPr="006C2A4B">
        <w:rPr>
          <w:sz w:val="16"/>
        </w:rPr>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A766E1">
        <w:rPr>
          <w:rStyle w:val="StyleUnderline"/>
          <w:highlight w:val="green"/>
        </w:rPr>
        <w:t>This study</w:t>
      </w:r>
      <w:r w:rsidRPr="00976AD1">
        <w:rPr>
          <w:rStyle w:val="StyleUnderline"/>
        </w:rPr>
        <w:t xml:space="preserve"> was based on a </w:t>
      </w:r>
      <w:r w:rsidRPr="00A766E1">
        <w:rPr>
          <w:rStyle w:val="StyleUnderline"/>
          <w:highlight w:val="green"/>
        </w:rPr>
        <w:t>search</w:t>
      </w:r>
      <w:r w:rsidRPr="00976AD1">
        <w:rPr>
          <w:rStyle w:val="StyleUnderline"/>
        </w:rPr>
        <w:t xml:space="preserve"> of </w:t>
      </w:r>
      <w:r w:rsidRPr="00A766E1">
        <w:rPr>
          <w:rStyle w:val="Emphasis"/>
          <w:highlight w:val="green"/>
        </w:rPr>
        <w:t>a</w:t>
      </w:r>
      <w:r w:rsidRPr="00976AD1">
        <w:rPr>
          <w:rStyle w:val="Emphasis"/>
        </w:rPr>
        <w:t xml:space="preserve">n enormous </w:t>
      </w:r>
      <w:r w:rsidRPr="006C2A4B">
        <w:rPr>
          <w:rStyle w:val="Emphasis"/>
        </w:rPr>
        <w:t xml:space="preserve">academic </w:t>
      </w:r>
      <w:r w:rsidRPr="00A766E1">
        <w:rPr>
          <w:rStyle w:val="Emphasis"/>
          <w:highlight w:val="green"/>
        </w:rPr>
        <w:t>database</w:t>
      </w:r>
      <w:r w:rsidRPr="006C2A4B">
        <w:rPr>
          <w:sz w:val="16"/>
        </w:rPr>
        <w:t xml:space="preserve"> for certain keywords,6 </w:t>
      </w:r>
      <w:r w:rsidRPr="00976AD1">
        <w:rPr>
          <w:rStyle w:val="StyleUnderline"/>
        </w:rPr>
        <w:t xml:space="preserve">then </w:t>
      </w:r>
      <w:r w:rsidRPr="00A766E1">
        <w:rPr>
          <w:rStyle w:val="StyleUnderline"/>
          <w:highlight w:val="green"/>
        </w:rPr>
        <w:t>pruned</w:t>
      </w:r>
      <w:r w:rsidRPr="00976AD1">
        <w:rPr>
          <w:rStyle w:val="StyleUnderline"/>
        </w:rPr>
        <w:t xml:space="preserve"> </w:t>
      </w:r>
      <w:r w:rsidRPr="00976AD1">
        <w:rPr>
          <w:rStyle w:val="Emphasis"/>
        </w:rPr>
        <w:t xml:space="preserve">the </w:t>
      </w:r>
      <w:r w:rsidRPr="00A766E1">
        <w:rPr>
          <w:rStyle w:val="Emphasis"/>
          <w:highlight w:val="green"/>
        </w:rPr>
        <w:t>thousands of articles</w:t>
      </w:r>
      <w:r w:rsidRPr="006C2A4B">
        <w:rPr>
          <w:sz w:val="16"/>
        </w:rPr>
        <w:t xml:space="preserve"> down to a few hundred articles (see Appendix) </w:t>
      </w:r>
      <w:r w:rsidRPr="00A766E1">
        <w:rPr>
          <w:rStyle w:val="StyleUnderline"/>
          <w:highlight w:val="green"/>
        </w:rPr>
        <w:t>which</w:t>
      </w:r>
      <w:r w:rsidRPr="00976AD1">
        <w:rPr>
          <w:rStyle w:val="StyleUnderline"/>
        </w:rPr>
        <w:t xml:space="preserve"> </w:t>
      </w:r>
      <w:r w:rsidRPr="00976AD1">
        <w:rPr>
          <w:rStyle w:val="Emphasis"/>
        </w:rPr>
        <w:t xml:space="preserve">statistically </w:t>
      </w:r>
      <w:proofErr w:type="spellStart"/>
      <w:r w:rsidRPr="00A766E1">
        <w:rPr>
          <w:rStyle w:val="Emphasis"/>
          <w:highlight w:val="green"/>
        </w:rPr>
        <w:t>analysed</w:t>
      </w:r>
      <w:proofErr w:type="spellEnd"/>
      <w:r w:rsidRPr="00976AD1">
        <w:rPr>
          <w:rStyle w:val="StyleUnderline"/>
        </w:rPr>
        <w:t xml:space="preserve"> the connection between the </w:t>
      </w:r>
      <w:r w:rsidRPr="00A766E1">
        <w:rPr>
          <w:rStyle w:val="StyleUnderline"/>
          <w:highlight w:val="gree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6C2A4B">
        <w:rPr>
          <w:sz w:val="16"/>
        </w:rPr>
        <w:t xml:space="preserve">. The </w:t>
      </w:r>
      <w:proofErr w:type="spellStart"/>
      <w:r w:rsidRPr="006C2A4B">
        <w:rPr>
          <w:sz w:val="16"/>
        </w:rPr>
        <w:t>frst</w:t>
      </w:r>
      <w:proofErr w:type="spellEnd"/>
      <w:r w:rsidRPr="006C2A4B">
        <w:rPr>
          <w:sz w:val="16"/>
        </w:rPr>
        <w:t xml:space="preserve"> </w:t>
      </w:r>
      <w:proofErr w:type="spellStart"/>
      <w:r w:rsidRPr="006C2A4B">
        <w:rPr>
          <w:sz w:val="16"/>
        </w:rPr>
        <w:t>fiding</w:t>
      </w:r>
      <w:proofErr w:type="spellEnd"/>
      <w:r w:rsidRPr="006C2A4B">
        <w:rPr>
          <w:sz w:val="16"/>
        </w:rPr>
        <w:t xml:space="preserve"> is that </w:t>
      </w:r>
      <w:r w:rsidRPr="00A766E1">
        <w:rPr>
          <w:rStyle w:val="Emphasis"/>
          <w:highlight w:val="green"/>
        </w:rPr>
        <w:t>a</w:t>
      </w:r>
      <w:r w:rsidRPr="006F45FE">
        <w:rPr>
          <w:rStyle w:val="Emphasis"/>
        </w:rPr>
        <w:t xml:space="preserve"> reverse </w:t>
      </w:r>
      <w:r w:rsidRPr="00A766E1">
        <w:rPr>
          <w:rStyle w:val="Emphasis"/>
          <w:highlight w:val="green"/>
        </w:rPr>
        <w:t xml:space="preserve">wave away </w:t>
      </w:r>
      <w:r w:rsidRPr="00F23202">
        <w:rPr>
          <w:rStyle w:val="Emphasis"/>
        </w:rPr>
        <w:t>from democracy</w:t>
      </w:r>
      <w:r w:rsidRPr="00F23202">
        <w:rPr>
          <w:rStyle w:val="StyleUnderline"/>
        </w:rPr>
        <w:t xml:space="preserve"> </w:t>
      </w:r>
      <w:r w:rsidRPr="00A766E1">
        <w:rPr>
          <w:rStyle w:val="StyleUnderline"/>
          <w:highlight w:val="green"/>
        </w:rPr>
        <w:t>has not happened</w:t>
      </w:r>
      <w:r w:rsidRPr="006C2A4B">
        <w:rPr>
          <w:sz w:val="16"/>
        </w:rPr>
        <w:t xml:space="preserve"> (see Chapter 2). Not yet, at least. </w:t>
      </w:r>
      <w:r w:rsidRPr="00A766E1">
        <w:rPr>
          <w:rStyle w:val="StyleUnderline"/>
          <w:highlight w:val="green"/>
        </w:rPr>
        <w:t>Democracy is not</w:t>
      </w:r>
      <w:r w:rsidRPr="008F7173">
        <w:rPr>
          <w:rStyle w:val="StyleUnderline"/>
        </w:rPr>
        <w:t xml:space="preserve"> doing </w:t>
      </w:r>
      <w:r w:rsidRPr="00A766E1">
        <w:rPr>
          <w:rStyle w:val="StyleUnderline"/>
          <w:highlight w:val="green"/>
        </w:rPr>
        <w:t>worse than before</w:t>
      </w:r>
      <w:r w:rsidRPr="006C2A4B">
        <w:rPr>
          <w:sz w:val="16"/>
        </w:rPr>
        <w:t xml:space="preserve">, at least not </w:t>
      </w:r>
      <w:r w:rsidRPr="00A766E1">
        <w:rPr>
          <w:rStyle w:val="StyleUnderline"/>
          <w:highlight w:val="green"/>
        </w:rPr>
        <w:t>in comparative</w:t>
      </w:r>
      <w:r w:rsidRPr="008F7173">
        <w:rPr>
          <w:rStyle w:val="StyleUnderline"/>
        </w:rPr>
        <w:t xml:space="preserve"> perspective</w:t>
      </w:r>
      <w:r w:rsidRPr="006C2A4B">
        <w:rPr>
          <w:sz w:val="16"/>
        </w:rPr>
        <w:t xml:space="preserve">. While it is true that there is a dramatic decline in democracy in some countries,7 </w:t>
      </w:r>
      <w:r w:rsidRPr="008F7173">
        <w:rPr>
          <w:rStyle w:val="StyleUnderline"/>
        </w:rPr>
        <w:t>a general trend downwards cannot yet be detected</w:t>
      </w:r>
      <w:r w:rsidRPr="006C2A4B">
        <w:rPr>
          <w:sz w:val="16"/>
        </w:rPr>
        <w:t xml:space="preserve">. It would be better to talk about ‘stagnation’, as not many dictatorships have democratized recently, while democracies have not yet collapsed. Another </w:t>
      </w:r>
      <w:proofErr w:type="spellStart"/>
      <w:r w:rsidRPr="006C2A4B">
        <w:rPr>
          <w:sz w:val="16"/>
        </w:rPr>
        <w:t>fnding</w:t>
      </w:r>
      <w:proofErr w:type="spellEnd"/>
      <w:r w:rsidRPr="006C2A4B">
        <w:rPr>
          <w:sz w:val="16"/>
        </w:rPr>
        <w:t xml:space="preserve"> is that the instrumental value of democracy is very questionable. The </w:t>
      </w:r>
      <w:proofErr w:type="spellStart"/>
      <w:r w:rsidRPr="006C2A4B">
        <w:rPr>
          <w:sz w:val="16"/>
        </w:rPr>
        <w:t>feld</w:t>
      </w:r>
      <w:proofErr w:type="spellEnd"/>
      <w:r w:rsidRPr="006C2A4B">
        <w:rPr>
          <w:sz w:val="16"/>
        </w:rPr>
        <w:t xml:space="preserve">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A766E1">
        <w:rPr>
          <w:rStyle w:val="Emphasis"/>
          <w:highlight w:val="green"/>
        </w:rPr>
        <w:t>‘no consensus’</w:t>
      </w:r>
      <w:r w:rsidRPr="00A766E1">
        <w:rPr>
          <w:rStyle w:val="StyleUnderline"/>
          <w:highlight w:val="green"/>
        </w:rPr>
        <w:t xml:space="preserve"> in</w:t>
      </w:r>
      <w:r w:rsidRPr="00C265DC">
        <w:rPr>
          <w:rStyle w:val="StyleUnderline"/>
        </w:rPr>
        <w:t xml:space="preserve"> </w:t>
      </w:r>
      <w:r w:rsidRPr="00C265DC">
        <w:rPr>
          <w:rStyle w:val="Emphasis"/>
        </w:rPr>
        <w:t>the quantitative</w:t>
      </w:r>
      <w:r>
        <w:rPr>
          <w:rStyle w:val="Emphasis"/>
        </w:rPr>
        <w:t xml:space="preserve"> </w:t>
      </w:r>
      <w:r w:rsidRPr="00A766E1">
        <w:rPr>
          <w:rStyle w:val="Emphasis"/>
          <w:highlight w:val="green"/>
        </w:rPr>
        <w:t>lit</w:t>
      </w:r>
      <w:r w:rsidRPr="00C265DC">
        <w:rPr>
          <w:rStyle w:val="Emphasis"/>
        </w:rPr>
        <w:t>erature</w:t>
      </w:r>
      <w:r w:rsidRPr="00C265DC">
        <w:rPr>
          <w:rStyle w:val="StyleUnderline"/>
        </w:rPr>
        <w:t xml:space="preserve"> on whether democracy has</w:t>
      </w:r>
      <w:r w:rsidRPr="006C2A4B">
        <w:rPr>
          <w:sz w:val="16"/>
        </w:rPr>
        <w:t xml:space="preserve"> instrumental value which leads some </w:t>
      </w:r>
      <w:r w:rsidRPr="00C265DC">
        <w:rPr>
          <w:rStyle w:val="Emphasis"/>
        </w:rPr>
        <w:t>beneficial general outcomes</w:t>
      </w:r>
      <w:r w:rsidRPr="00C265DC">
        <w:rPr>
          <w:rStyle w:val="StyleUnderline"/>
        </w:rPr>
        <w:t xml:space="preserve">. Some </w:t>
      </w:r>
      <w:r w:rsidRPr="00A766E1">
        <w:rPr>
          <w:rStyle w:val="StyleUnderline"/>
          <w:highlight w:val="green"/>
        </w:rPr>
        <w:t>scholars claim there is a consensus</w:t>
      </w:r>
      <w:r w:rsidRPr="00C265DC">
        <w:rPr>
          <w:rStyle w:val="StyleUnderline"/>
        </w:rPr>
        <w:t xml:space="preserve">, but they only do so </w:t>
      </w:r>
      <w:r w:rsidRPr="00A766E1">
        <w:rPr>
          <w:rStyle w:val="StyleUnderline"/>
          <w:highlight w:val="green"/>
        </w:rPr>
        <w:t>by ignoring</w:t>
      </w:r>
      <w:r w:rsidRPr="00C265DC">
        <w:rPr>
          <w:rStyle w:val="StyleUnderline"/>
        </w:rPr>
        <w:t xml:space="preserve"> </w:t>
      </w:r>
      <w:r w:rsidRPr="00C265DC">
        <w:rPr>
          <w:rStyle w:val="Emphasis"/>
        </w:rPr>
        <w:t xml:space="preserve">a huge amount of </w:t>
      </w:r>
      <w:r w:rsidRPr="00A766E1">
        <w:rPr>
          <w:rStyle w:val="Emphasis"/>
          <w:highlight w:val="gree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6C2A4B">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A766E1">
        <w:rPr>
          <w:rStyle w:val="StyleUnderline"/>
          <w:highlight w:val="green"/>
        </w:rPr>
        <w:t>benefts</w:t>
      </w:r>
      <w:proofErr w:type="spellEnd"/>
      <w:r w:rsidRPr="00A766E1">
        <w:rPr>
          <w:rStyle w:val="StyleUnderline"/>
          <w:highlight w:val="green"/>
        </w:rPr>
        <w:t xml:space="preserve"> are</w:t>
      </w:r>
      <w:r w:rsidRPr="006C2A4B">
        <w:rPr>
          <w:rStyle w:val="StyleUnderline"/>
        </w:rPr>
        <w:t xml:space="preserve"> </w:t>
      </w:r>
      <w:r w:rsidRPr="006C2A4B">
        <w:rPr>
          <w:rStyle w:val="Emphasis"/>
        </w:rPr>
        <w:t>not</w:t>
      </w:r>
      <w:r w:rsidRPr="006C2A4B">
        <w:rPr>
          <w:sz w:val="16"/>
        </w:rPr>
        <w:t xml:space="preserve"> as </w:t>
      </w:r>
      <w:r w:rsidRPr="006C2A4B">
        <w:rPr>
          <w:rStyle w:val="Emphasis"/>
        </w:rPr>
        <w:t>strong</w:t>
      </w:r>
      <w:r w:rsidRPr="006C2A4B">
        <w:rPr>
          <w:sz w:val="16"/>
        </w:rPr>
        <w:t xml:space="preserve"> as they seem. Hence, we should not overstate the links between the phenomena. </w:t>
      </w:r>
      <w:r w:rsidRPr="00C265DC">
        <w:rPr>
          <w:rStyle w:val="Emphasis"/>
        </w:rPr>
        <w:t>The overall evidence</w:t>
      </w:r>
      <w:r w:rsidRPr="00C265DC">
        <w:rPr>
          <w:rStyle w:val="StyleUnderline"/>
        </w:rPr>
        <w:t xml:space="preserve"> is </w:t>
      </w:r>
      <w:r w:rsidRPr="00A766E1">
        <w:rPr>
          <w:rStyle w:val="Emphasis"/>
          <w:highlight w:val="green"/>
        </w:rPr>
        <w:t>weak</w:t>
      </w:r>
      <w:r w:rsidRPr="006C2A4B">
        <w:rPr>
          <w:sz w:val="16"/>
        </w:rPr>
        <w:t xml:space="preserve">. Take the expected impact of democracy on peace for example. As Chapter 3 showed, the study of democracy and interstate war has been a </w:t>
      </w:r>
      <w:proofErr w:type="spellStart"/>
      <w:r w:rsidRPr="006C2A4B">
        <w:rPr>
          <w:sz w:val="16"/>
        </w:rPr>
        <w:t>fourishing</w:t>
      </w:r>
      <w:proofErr w:type="spellEnd"/>
      <w:r w:rsidRPr="006C2A4B">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A766E1">
        <w:rPr>
          <w:rStyle w:val="Emphasis"/>
          <w:highlight w:val="green"/>
        </w:rPr>
        <w:t>studies</w:t>
      </w:r>
      <w:r w:rsidRPr="00A766E1">
        <w:rPr>
          <w:rStyle w:val="StyleUnderline"/>
          <w:highlight w:val="green"/>
        </w:rPr>
        <w:t xml:space="preserve"> have not found </w:t>
      </w:r>
      <w:r w:rsidRPr="00A766E1">
        <w:rPr>
          <w:rStyle w:val="Emphasis"/>
          <w:highlight w:val="green"/>
        </w:rPr>
        <w:t>a</w:t>
      </w:r>
      <w:r w:rsidRPr="00C265DC">
        <w:rPr>
          <w:rStyle w:val="Emphasis"/>
        </w:rPr>
        <w:t xml:space="preserve"> strong </w:t>
      </w:r>
      <w:r w:rsidRPr="00A766E1">
        <w:rPr>
          <w:rStyle w:val="Emphasis"/>
          <w:highlight w:val="green"/>
        </w:rPr>
        <w:t>correlation</w:t>
      </w:r>
      <w:r w:rsidRPr="00A766E1">
        <w:rPr>
          <w:rStyle w:val="StyleUnderline"/>
          <w:highlight w:val="gree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A766E1">
        <w:rPr>
          <w:rStyle w:val="Emphasis"/>
          <w:highlight w:val="green"/>
        </w:rPr>
        <w:t>war</w:t>
      </w:r>
      <w:r w:rsidRPr="00A766E1">
        <w:rPr>
          <w:rStyle w:val="StyleUnderline"/>
          <w:highlight w:val="green"/>
        </w:rPr>
        <w:t xml:space="preserve"> at </w:t>
      </w:r>
      <w:r w:rsidRPr="00A766E1">
        <w:rPr>
          <w:rStyle w:val="Emphasis"/>
          <w:highlight w:val="green"/>
        </w:rPr>
        <w:t>the dyadic</w:t>
      </w:r>
      <w:r w:rsidRPr="00C265DC">
        <w:rPr>
          <w:rStyle w:val="Emphasis"/>
        </w:rPr>
        <w:t xml:space="preserve"> level</w:t>
      </w:r>
      <w:r w:rsidRPr="006C2A4B">
        <w:rPr>
          <w:sz w:val="16"/>
        </w:rPr>
        <w:t xml:space="preserve">. They show that </w:t>
      </w:r>
      <w:r w:rsidRPr="00A766E1">
        <w:rPr>
          <w:rStyle w:val="StyleUnderline"/>
          <w:highlight w:val="green"/>
        </w:rPr>
        <w:t>there are</w:t>
      </w:r>
      <w:r w:rsidRPr="00C265DC">
        <w:rPr>
          <w:rStyle w:val="StyleUnderline"/>
        </w:rPr>
        <w:t xml:space="preserve"> other—</w:t>
      </w:r>
      <w:r w:rsidRPr="00A766E1">
        <w:rPr>
          <w:rStyle w:val="Emphasis"/>
          <w:highlight w:val="green"/>
        </w:rPr>
        <w:t>more powerful</w:t>
      </w:r>
      <w:r w:rsidRPr="00A766E1">
        <w:rPr>
          <w:rStyle w:val="StyleUnderline"/>
          <w:highlight w:val="green"/>
        </w:rPr>
        <w:t>—explanations</w:t>
      </w:r>
      <w:r w:rsidRPr="00C265DC">
        <w:rPr>
          <w:rStyle w:val="StyleUnderline"/>
        </w:rPr>
        <w:t xml:space="preserve"> for war</w:t>
      </w:r>
      <w:r w:rsidRPr="006C2A4B">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A766E1">
        <w:rPr>
          <w:rStyle w:val="StyleUnderline"/>
          <w:highlight w:val="green"/>
        </w:rPr>
        <w:t>democracy is</w:t>
      </w:r>
      <w:r w:rsidRPr="00C265DC">
        <w:rPr>
          <w:rStyle w:val="StyleUnderline"/>
        </w:rPr>
        <w:t xml:space="preserve"> </w:t>
      </w:r>
      <w:r w:rsidRPr="00C265DC">
        <w:rPr>
          <w:rStyle w:val="Emphasis"/>
        </w:rPr>
        <w:t xml:space="preserve">a </w:t>
      </w:r>
      <w:r w:rsidRPr="00A766E1">
        <w:rPr>
          <w:rStyle w:val="Emphasis"/>
          <w:highlight w:val="green"/>
        </w:rPr>
        <w:t>spurious</w:t>
      </w:r>
      <w:r w:rsidRPr="00C265DC">
        <w:rPr>
          <w:rStyle w:val="Emphasis"/>
        </w:rPr>
        <w:t xml:space="preserve"> one</w:t>
      </w:r>
      <w:r w:rsidRPr="006C2A4B">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265DC">
        <w:rPr>
          <w:rStyle w:val="Emphasis"/>
        </w:rPr>
        <w:t>weak</w:t>
      </w:r>
      <w:r w:rsidRPr="006C2A4B">
        <w:rPr>
          <w:sz w:val="16"/>
        </w:rPr>
        <w:t xml:space="preserve">, and </w:t>
      </w:r>
      <w:r w:rsidRPr="00C265DC">
        <w:rPr>
          <w:rStyle w:val="StyleUnderline"/>
        </w:rPr>
        <w:t xml:space="preserve">the </w:t>
      </w:r>
      <w:r w:rsidRPr="00A766E1">
        <w:rPr>
          <w:rStyle w:val="StyleUnderline"/>
          <w:highlight w:val="green"/>
        </w:rPr>
        <w:t xml:space="preserve">causal mechanisms are </w:t>
      </w:r>
      <w:r w:rsidRPr="00A766E1">
        <w:rPr>
          <w:rStyle w:val="Emphasis"/>
          <w:highlight w:val="green"/>
        </w:rPr>
        <w:t>unclear</w:t>
      </w:r>
      <w:r w:rsidRPr="006C2A4B">
        <w:rPr>
          <w:sz w:val="16"/>
        </w:rPr>
        <w:t xml:space="preserve"> (caveat 2). In addition, </w:t>
      </w:r>
      <w:r w:rsidRPr="00A766E1">
        <w:rPr>
          <w:rStyle w:val="StyleUnderline"/>
          <w:highlight w:val="green"/>
        </w:rPr>
        <w:t>democracies are not</w:t>
      </w:r>
      <w:r w:rsidRPr="006C2A4B">
        <w:rPr>
          <w:sz w:val="16"/>
        </w:rPr>
        <w:t xml:space="preserve"> necessarily </w:t>
      </w:r>
      <w:r w:rsidRPr="00A766E1">
        <w:rPr>
          <w:rStyle w:val="Emphasis"/>
          <w:highlight w:val="green"/>
        </w:rPr>
        <w:t>more peaceful</w:t>
      </w:r>
      <w:r w:rsidRPr="00C265DC">
        <w:rPr>
          <w:rStyle w:val="Emphasis"/>
        </w:rPr>
        <w:t xml:space="preserve"> in general</w:t>
      </w:r>
      <w:r w:rsidRPr="006C2A4B">
        <w:rPr>
          <w:sz w:val="16"/>
        </w:rPr>
        <w:t xml:space="preserve">, and </w:t>
      </w:r>
      <w:r w:rsidRPr="00C265DC">
        <w:rPr>
          <w:rStyle w:val="StyleUnderline"/>
        </w:rPr>
        <w:t xml:space="preserve">the </w:t>
      </w:r>
      <w:r w:rsidRPr="00A766E1">
        <w:rPr>
          <w:rStyle w:val="StyleUnderline"/>
          <w:highlight w:val="green"/>
        </w:rPr>
        <w:t>evidence</w:t>
      </w:r>
      <w:r w:rsidRPr="006C2A4B">
        <w:rPr>
          <w:sz w:val="16"/>
        </w:rPr>
        <w:t xml:space="preserve"> for the democratic peace hypothesis </w:t>
      </w:r>
      <w:r w:rsidRPr="00A766E1">
        <w:rPr>
          <w:rStyle w:val="StyleUnderline"/>
          <w:highlight w:val="green"/>
        </w:rPr>
        <w:t xml:space="preserve">at </w:t>
      </w:r>
      <w:r w:rsidRPr="00A766E1">
        <w:rPr>
          <w:rStyle w:val="Emphasis"/>
          <w:highlight w:val="green"/>
        </w:rPr>
        <w:t>the monadic</w:t>
      </w:r>
      <w:r w:rsidRPr="006C2A4B">
        <w:rPr>
          <w:rStyle w:val="Emphasis"/>
        </w:rPr>
        <w:t xml:space="preserve"> level</w:t>
      </w:r>
      <w:r w:rsidRPr="00C265DC">
        <w:rPr>
          <w:rStyle w:val="StyleUnderline"/>
        </w:rPr>
        <w:t xml:space="preserve"> </w:t>
      </w:r>
      <w:r w:rsidRPr="00A766E1">
        <w:rPr>
          <w:rStyle w:val="StyleUnderline"/>
          <w:highlight w:val="green"/>
        </w:rPr>
        <w:t xml:space="preserve">is </w:t>
      </w:r>
      <w:r w:rsidRPr="00A766E1">
        <w:rPr>
          <w:rStyle w:val="Emphasis"/>
          <w:highlight w:val="green"/>
        </w:rPr>
        <w:t>inconclusive</w:t>
      </w:r>
      <w:r w:rsidRPr="006C2A4B">
        <w:rPr>
          <w:sz w:val="16"/>
        </w:rPr>
        <w:t xml:space="preserve"> (caveat 3). Finally, the process of </w:t>
      </w:r>
      <w:r w:rsidRPr="006C2A4B">
        <w:rPr>
          <w:rStyle w:val="StyleUnderline"/>
        </w:rPr>
        <w:t xml:space="preserve">democratization is </w:t>
      </w:r>
      <w:r w:rsidRPr="006C2A4B">
        <w:rPr>
          <w:rStyle w:val="Emphasis"/>
        </w:rPr>
        <w:t>dangerous</w:t>
      </w:r>
      <w:r w:rsidRPr="006C2A4B">
        <w:rPr>
          <w:sz w:val="16"/>
        </w:rPr>
        <w:t xml:space="preserve">. Living in a democratizing country means living in a less peaceful country (caveat 4). </w:t>
      </w:r>
      <w:proofErr w:type="gramStart"/>
      <w:r w:rsidRPr="006C2A4B">
        <w:rPr>
          <w:sz w:val="16"/>
        </w:rPr>
        <w:t>With regard to</w:t>
      </w:r>
      <w:proofErr w:type="gramEnd"/>
      <w:r w:rsidRPr="006C2A4B">
        <w:rPr>
          <w:sz w:val="16"/>
        </w:rPr>
        <w:t xml:space="preserve"> peace between countries, we cannot defend the idea that democracy has instrumental value. </w:t>
      </w:r>
      <w:r w:rsidRPr="00C265DC">
        <w:rPr>
          <w:rStyle w:val="StyleUnderline"/>
        </w:rPr>
        <w:t>Can the</w:t>
      </w:r>
      <w:r w:rsidRPr="006C2A4B">
        <w:rPr>
          <w:sz w:val="16"/>
        </w:rPr>
        <w:t xml:space="preserve"> (instrumental) </w:t>
      </w:r>
      <w:r w:rsidRPr="00C265DC">
        <w:rPr>
          <w:rStyle w:val="StyleUnderline"/>
        </w:rPr>
        <w:t>value</w:t>
      </w:r>
      <w:r w:rsidRPr="006C2A4B">
        <w:rPr>
          <w:sz w:val="16"/>
        </w:rPr>
        <w:t xml:space="preserve"> of democracy </w:t>
      </w:r>
      <w:r w:rsidRPr="00C265DC">
        <w:rPr>
          <w:rStyle w:val="StyleUnderline"/>
        </w:rPr>
        <w:t>be found in the prevention of civil war?</w:t>
      </w:r>
      <w:r w:rsidRPr="006C2A4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6C2A4B">
        <w:rPr>
          <w:sz w:val="16"/>
        </w:rPr>
        <w:t>duration</w:t>
      </w:r>
      <w:proofErr w:type="gramEnd"/>
      <w:r w:rsidRPr="006C2A4B">
        <w:rPr>
          <w:sz w:val="16"/>
        </w:rPr>
        <w:t xml:space="preserve"> and severity) are mixed up in some civil war studies. Moreover, defining civil war is a delicate, politically sensitive issue. Determining whether there is a civil war in a </w:t>
      </w:r>
      <w:proofErr w:type="gramStart"/>
      <w:r w:rsidRPr="006C2A4B">
        <w:rPr>
          <w:sz w:val="16"/>
        </w:rPr>
        <w:t>particular country</w:t>
      </w:r>
      <w:proofErr w:type="gramEnd"/>
      <w:r w:rsidRPr="006C2A4B">
        <w:rPr>
          <w:sz w:val="16"/>
        </w:rPr>
        <w:t xml:space="preserve"> is incredibly </w:t>
      </w:r>
      <w:proofErr w:type="spellStart"/>
      <w:r w:rsidRPr="006C2A4B">
        <w:rPr>
          <w:sz w:val="16"/>
        </w:rPr>
        <w:t>diffcult</w:t>
      </w:r>
      <w:proofErr w:type="spellEnd"/>
      <w:r w:rsidRPr="006C2A4B">
        <w:rPr>
          <w:sz w:val="16"/>
        </w:rPr>
        <w:t xml:space="preserve">, while measurements suffer from many weaknesses (caveat 1). Moreover, </w:t>
      </w:r>
      <w:r w:rsidRPr="00A766E1">
        <w:rPr>
          <w:rStyle w:val="StyleUnderline"/>
          <w:highlight w:val="green"/>
        </w:rPr>
        <w:t xml:space="preserve">there is </w:t>
      </w:r>
      <w:r w:rsidRPr="00A766E1">
        <w:rPr>
          <w:rStyle w:val="Emphasis"/>
          <w:highlight w:val="green"/>
        </w:rPr>
        <w:t>no</w:t>
      </w:r>
      <w:r w:rsidRPr="00C265DC">
        <w:rPr>
          <w:rStyle w:val="Emphasis"/>
        </w:rPr>
        <w:t xml:space="preserve"> linear </w:t>
      </w:r>
      <w:r w:rsidRPr="00A766E1">
        <w:rPr>
          <w:rStyle w:val="Emphasis"/>
          <w:highlight w:val="green"/>
        </w:rPr>
        <w:t>link</w:t>
      </w:r>
      <w:r w:rsidRPr="00A766E1">
        <w:rPr>
          <w:rStyle w:val="StyleUnderline"/>
          <w:highlight w:val="green"/>
        </w:rPr>
        <w:t xml:space="preserve">: civil wars are </w:t>
      </w:r>
      <w:r w:rsidRPr="00A766E1">
        <w:rPr>
          <w:rStyle w:val="Emphasis"/>
          <w:highlight w:val="green"/>
        </w:rPr>
        <w:t>just as unlikely</w:t>
      </w:r>
      <w:r w:rsidRPr="00A766E1">
        <w:rPr>
          <w:rStyle w:val="StyleUnderline"/>
          <w:highlight w:val="green"/>
        </w:rPr>
        <w:t xml:space="preserve"> in democracies</w:t>
      </w:r>
      <w:r w:rsidRPr="00C265DC">
        <w:rPr>
          <w:rStyle w:val="StyleUnderline"/>
        </w:rPr>
        <w:t xml:space="preserve"> as in dictatorships</w:t>
      </w:r>
      <w:r w:rsidRPr="006C2A4B">
        <w:rPr>
          <w:sz w:val="16"/>
        </w:rPr>
        <w:t xml:space="preserve"> (caveat 2). Civil war is most likely in times of political change. </w:t>
      </w:r>
      <w:r w:rsidRPr="00A766E1">
        <w:rPr>
          <w:rStyle w:val="StyleUnderline"/>
          <w:highlight w:val="green"/>
        </w:rPr>
        <w:t>Democratization</w:t>
      </w:r>
      <w:r w:rsidRPr="00C265DC">
        <w:rPr>
          <w:rStyle w:val="StyleUnderline"/>
        </w:rPr>
        <w:t xml:space="preserve"> is </w:t>
      </w:r>
      <w:r w:rsidRPr="00C265DC">
        <w:rPr>
          <w:rStyle w:val="Emphasis"/>
        </w:rPr>
        <w:t>a very</w:t>
      </w:r>
      <w:r>
        <w:rPr>
          <w:rStyle w:val="Emphasis"/>
        </w:rPr>
        <w:t xml:space="preserve"> </w:t>
      </w:r>
      <w:r w:rsidRPr="00A766E1">
        <w:rPr>
          <w:rStyle w:val="Emphasis"/>
          <w:highlight w:val="green"/>
        </w:rPr>
        <w:t>unpredictable</w:t>
      </w:r>
      <w:r w:rsidRPr="00A766E1">
        <w:rPr>
          <w:rStyle w:val="StyleUnderline"/>
          <w:highlight w:val="green"/>
        </w:rPr>
        <w:t xml:space="preserve">, </w:t>
      </w:r>
      <w:r w:rsidRPr="00A766E1">
        <w:rPr>
          <w:rStyle w:val="Emphasis"/>
          <w:highlight w:val="green"/>
        </w:rPr>
        <w:t>dangerous</w:t>
      </w:r>
      <w:r w:rsidRPr="00C265DC">
        <w:rPr>
          <w:rStyle w:val="Emphasis"/>
        </w:rPr>
        <w:t xml:space="preserve"> process</w:t>
      </w:r>
      <w:r w:rsidRPr="00C265DC">
        <w:rPr>
          <w:rStyle w:val="StyleUnderline"/>
        </w:rPr>
        <w:t xml:space="preserve">, </w:t>
      </w:r>
      <w:r w:rsidRPr="00A766E1">
        <w:rPr>
          <w:rStyle w:val="StyleUnderline"/>
          <w:highlight w:val="green"/>
        </w:rPr>
        <w:t>increasing</w:t>
      </w:r>
      <w:r w:rsidRPr="00C265DC">
        <w:rPr>
          <w:rStyle w:val="StyleUnderline"/>
        </w:rPr>
        <w:t xml:space="preserve"> the chance of </w:t>
      </w:r>
      <w:r w:rsidRPr="00A766E1">
        <w:rPr>
          <w:rStyle w:val="StyleUnderline"/>
          <w:highlight w:val="green"/>
        </w:rPr>
        <w:t>civil war</w:t>
      </w:r>
      <w:r w:rsidRPr="00C265DC">
        <w:rPr>
          <w:rStyle w:val="StyleUnderline"/>
        </w:rPr>
        <w:t xml:space="preserve"> significantly</w:t>
      </w:r>
      <w:r w:rsidRPr="006C2A4B">
        <w:rPr>
          <w:sz w:val="16"/>
        </w:rPr>
        <w:t xml:space="preserve">. Hybrid systems are at risk as well: the chance of civil war is much higher compared to other political systems (caveat 3). More </w:t>
      </w:r>
      <w:proofErr w:type="spellStart"/>
      <w:r w:rsidRPr="006C2A4B">
        <w:rPr>
          <w:sz w:val="16"/>
        </w:rPr>
        <w:t>specifcally</w:t>
      </w:r>
      <w:proofErr w:type="spellEnd"/>
      <w:r w:rsidRPr="006C2A4B">
        <w:rPr>
          <w:sz w:val="16"/>
        </w:rPr>
        <w:t xml:space="preserve">,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6C2A4B">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6C2A4B">
        <w:rPr>
          <w:sz w:val="16"/>
        </w:rPr>
        <w:t xml:space="preserve"> (such as having a democratic system) when explaining the onset, </w:t>
      </w:r>
      <w:proofErr w:type="gramStart"/>
      <w:r w:rsidRPr="006C2A4B">
        <w:rPr>
          <w:sz w:val="16"/>
        </w:rPr>
        <w:t>duration</w:t>
      </w:r>
      <w:proofErr w:type="gramEnd"/>
      <w:r w:rsidRPr="006C2A4B">
        <w:rPr>
          <w:sz w:val="16"/>
        </w:rPr>
        <w:t xml:space="preserve"> and severity of civil war. To prevent civil war, it would make more sense to make poorer countries richer, instead of promoting democracy. </w:t>
      </w:r>
      <w:r w:rsidRPr="00C265DC">
        <w:rPr>
          <w:rStyle w:val="StyleUnderline"/>
        </w:rPr>
        <w:t>Helping countries</w:t>
      </w:r>
      <w:r w:rsidRPr="006C2A4B">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6C2A4B">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6C2A4B">
        <w:rPr>
          <w:sz w:val="16"/>
        </w:rPr>
        <w:t>confict</w:t>
      </w:r>
      <w:proofErr w:type="spellEnd"/>
      <w:r w:rsidRPr="006C2A4B">
        <w:rPr>
          <w:sz w:val="16"/>
        </w:rPr>
        <w:t xml:space="preserve"> is </w:t>
      </w:r>
      <w:proofErr w:type="gramStart"/>
      <w:r w:rsidRPr="006C2A4B">
        <w:rPr>
          <w:sz w:val="16"/>
        </w:rPr>
        <w:t>more cruel</w:t>
      </w:r>
      <w:proofErr w:type="gramEnd"/>
      <w:r w:rsidRPr="006C2A4B">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6C2A4B">
        <w:rPr>
          <w:sz w:val="16"/>
        </w:rPr>
        <w:t>science</w:t>
      </w:r>
      <w:proofErr w:type="gramEnd"/>
      <w:r w:rsidRPr="006C2A4B">
        <w:rPr>
          <w:sz w:val="16"/>
        </w:rPr>
        <w:t xml:space="preserve"> and law. Democracy has often been suggested as one of the remedies when </w:t>
      </w:r>
      <w:proofErr w:type="spellStart"/>
      <w:r w:rsidRPr="006C2A4B">
        <w:rPr>
          <w:sz w:val="16"/>
        </w:rPr>
        <w:t>fghting</w:t>
      </w:r>
      <w:proofErr w:type="spellEnd"/>
      <w:r w:rsidRPr="006C2A4B">
        <w:rPr>
          <w:sz w:val="16"/>
        </w:rPr>
        <w:t xml:space="preserve"> against high levels of continuous corruption. So far, the statistical evidence has strongly supported this idea. As Chapter 5 showed, dozens of studies with broad quantitative, </w:t>
      </w:r>
      <w:proofErr w:type="gramStart"/>
      <w:r w:rsidRPr="006C2A4B">
        <w:rPr>
          <w:sz w:val="16"/>
        </w:rPr>
        <w:t>cross-national</w:t>
      </w:r>
      <w:proofErr w:type="gramEnd"/>
      <w:r w:rsidRPr="006C2A4B">
        <w:rPr>
          <w:sz w:val="16"/>
        </w:rPr>
        <w:t xml:space="preserve"> and comparative research have found statistically </w:t>
      </w:r>
      <w:proofErr w:type="spellStart"/>
      <w:r w:rsidRPr="006C2A4B">
        <w:rPr>
          <w:sz w:val="16"/>
        </w:rPr>
        <w:t>signifcant</w:t>
      </w:r>
      <w:proofErr w:type="spellEnd"/>
      <w:r w:rsidRPr="006C2A4B">
        <w:rPr>
          <w:sz w:val="16"/>
        </w:rPr>
        <w:t xml:space="preserve"> associations between (less) democracy and (more) corruption. However, there are vast problems around conceptualization (caveat 1) and measurement (caveat 2) of ‘corruption’. Another caveat is that </w:t>
      </w:r>
      <w:r w:rsidRPr="00A766E1">
        <w:rPr>
          <w:rStyle w:val="StyleUnderline"/>
          <w:highlight w:val="green"/>
        </w:rPr>
        <w:t>democratizing countries are</w:t>
      </w:r>
      <w:r w:rsidRPr="004160F0">
        <w:rPr>
          <w:rStyle w:val="StyleUnderline"/>
        </w:rPr>
        <w:t xml:space="preserve"> </w:t>
      </w:r>
      <w:r w:rsidRPr="004160F0">
        <w:rPr>
          <w:rStyle w:val="Emphasis"/>
        </w:rPr>
        <w:t xml:space="preserve">the </w:t>
      </w:r>
      <w:r w:rsidRPr="00A766E1">
        <w:rPr>
          <w:rStyle w:val="Emphasis"/>
          <w:highlight w:val="green"/>
        </w:rPr>
        <w:t>poor</w:t>
      </w:r>
      <w:r w:rsidRPr="004160F0">
        <w:rPr>
          <w:rStyle w:val="Emphasis"/>
        </w:rPr>
        <w:t xml:space="preserve">est </w:t>
      </w:r>
      <w:r w:rsidRPr="006C2A4B">
        <w:rPr>
          <w:rStyle w:val="Emphasis"/>
        </w:rPr>
        <w:t>performers</w:t>
      </w:r>
      <w:r w:rsidRPr="006C2A4B">
        <w:rPr>
          <w:rStyle w:val="StyleUnderline"/>
        </w:rPr>
        <w:t xml:space="preserve"> </w:t>
      </w:r>
      <w:proofErr w:type="gramStart"/>
      <w:r w:rsidRPr="00A766E1">
        <w:rPr>
          <w:rStyle w:val="StyleUnderline"/>
          <w:highlight w:val="green"/>
        </w:rPr>
        <w:t>with</w:t>
      </w:r>
      <w:r w:rsidRPr="006C2A4B">
        <w:t xml:space="preserve"> r</w:t>
      </w:r>
      <w:r w:rsidRPr="006C2A4B">
        <w:rPr>
          <w:sz w:val="16"/>
        </w:rPr>
        <w:t>egard to</w:t>
      </w:r>
      <w:proofErr w:type="gramEnd"/>
      <w:r w:rsidRPr="006C2A4B">
        <w:rPr>
          <w:sz w:val="16"/>
        </w:rPr>
        <w:t xml:space="preserve"> </w:t>
      </w:r>
      <w:r w:rsidRPr="004160F0">
        <w:rPr>
          <w:rStyle w:val="StyleUnderline"/>
        </w:rPr>
        <w:t xml:space="preserve">controlling </w:t>
      </w:r>
      <w:r w:rsidRPr="00A766E1">
        <w:rPr>
          <w:rStyle w:val="StyleUnderline"/>
          <w:highlight w:val="green"/>
        </w:rPr>
        <w:t>corruption</w:t>
      </w:r>
      <w:r w:rsidRPr="006C2A4B">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6C2A4B">
        <w:rPr>
          <w:sz w:val="16"/>
        </w:rPr>
        <w:t>actually reduce</w:t>
      </w:r>
      <w:proofErr w:type="gramEnd"/>
      <w:r w:rsidRPr="006C2A4B">
        <w:rPr>
          <w:sz w:val="16"/>
        </w:rPr>
        <w:t xml:space="preserve"> the levels of economic growth and development. Particularly since the 1990s, statistical studies have focused on this debate, and </w:t>
      </w:r>
      <w:r w:rsidRPr="004160F0">
        <w:rPr>
          <w:rStyle w:val="StyleUnderline"/>
        </w:rPr>
        <w:t xml:space="preserve">the empirical </w:t>
      </w:r>
      <w:r w:rsidRPr="00A766E1">
        <w:rPr>
          <w:rStyle w:val="StyleUnderline"/>
          <w:highlight w:val="green"/>
        </w:rPr>
        <w:t>ev</w:t>
      </w:r>
      <w:r w:rsidRPr="009B3A89">
        <w:rPr>
          <w:rStyle w:val="StyleUnderline"/>
        </w:rPr>
        <w:t>i</w:t>
      </w:r>
      <w:r w:rsidRPr="004160F0">
        <w:rPr>
          <w:rStyle w:val="StyleUnderline"/>
        </w:rPr>
        <w:t xml:space="preserve">dence </w:t>
      </w:r>
      <w:r w:rsidRPr="00A766E1">
        <w:rPr>
          <w:rStyle w:val="StyleUnderline"/>
          <w:highlight w:val="green"/>
        </w:rPr>
        <w:t xml:space="preserve">is </w:t>
      </w:r>
      <w:r w:rsidRPr="00A766E1">
        <w:rPr>
          <w:rStyle w:val="Emphasis"/>
          <w:highlight w:val="green"/>
        </w:rPr>
        <w:t>clear</w:t>
      </w:r>
      <w:r w:rsidRPr="00A766E1">
        <w:rPr>
          <w:rStyle w:val="StyleUnderline"/>
          <w:highlight w:val="green"/>
        </w:rPr>
        <w:t xml:space="preserve">: there is </w:t>
      </w:r>
      <w:r w:rsidRPr="00A766E1">
        <w:rPr>
          <w:rStyle w:val="Emphasis"/>
          <w:highlight w:val="green"/>
        </w:rPr>
        <w:t>no</w:t>
      </w:r>
      <w:r w:rsidRPr="004160F0">
        <w:rPr>
          <w:rStyle w:val="Emphasis"/>
        </w:rPr>
        <w:t xml:space="preserve"> direct </w:t>
      </w:r>
      <w:r w:rsidRPr="00A766E1">
        <w:rPr>
          <w:rStyle w:val="Emphasis"/>
          <w:highlight w:val="green"/>
        </w:rPr>
        <w:t>impact</w:t>
      </w:r>
      <w:r w:rsidRPr="00A766E1">
        <w:rPr>
          <w:rStyle w:val="StyleUnderline"/>
          <w:highlight w:val="green"/>
        </w:rPr>
        <w:t xml:space="preserve"> of democracy on</w:t>
      </w:r>
      <w:r w:rsidRPr="004160F0">
        <w:rPr>
          <w:rStyle w:val="StyleUnderline"/>
        </w:rPr>
        <w:t xml:space="preserve"> development</w:t>
      </w:r>
      <w:r w:rsidRPr="006C2A4B">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6C2A4B">
        <w:rPr>
          <w:sz w:val="16"/>
        </w:rPr>
        <w:t xml:space="preserve"> levels of economic </w:t>
      </w:r>
      <w:r w:rsidRPr="00A766E1">
        <w:rPr>
          <w:rStyle w:val="StyleUnderline"/>
          <w:highlight w:val="green"/>
        </w:rPr>
        <w:t>growth</w:t>
      </w:r>
      <w:r w:rsidRPr="006C2A4B">
        <w:rPr>
          <w:sz w:val="16"/>
        </w:rPr>
        <w:t xml:space="preserve"> and development </w:t>
      </w:r>
      <w:r w:rsidRPr="004160F0">
        <w:rPr>
          <w:rStyle w:val="StyleUnderline"/>
        </w:rPr>
        <w:t>among the dictatorial systems</w:t>
      </w:r>
      <w:r w:rsidRPr="006C2A4B">
        <w:rPr>
          <w:sz w:val="16"/>
        </w:rPr>
        <w:t>, and there are huge regional differences (caveat 3). Adopting a one-size-</w:t>
      </w:r>
      <w:proofErr w:type="spellStart"/>
      <w:r w:rsidRPr="006C2A4B">
        <w:rPr>
          <w:sz w:val="16"/>
        </w:rPr>
        <w:t>ftsall</w:t>
      </w:r>
      <w:proofErr w:type="spellEnd"/>
      <w:r w:rsidRPr="006C2A4B">
        <w:rPr>
          <w:sz w:val="16"/>
        </w:rPr>
        <w:t xml:space="preserve"> approach would not be wise at all. In addition, </w:t>
      </w:r>
      <w:proofErr w:type="gramStart"/>
      <w:r w:rsidRPr="006C2A4B">
        <w:rPr>
          <w:sz w:val="16"/>
        </w:rPr>
        <w:t>in order to</w:t>
      </w:r>
      <w:proofErr w:type="gramEnd"/>
      <w:r w:rsidRPr="006C2A4B">
        <w:rPr>
          <w:sz w:val="16"/>
        </w:rPr>
        <w:t xml:space="preserve"> increase development, it would be better to focus on alternative factors such as improving institutional quality and good governance (caveat 4). There is not </w:t>
      </w:r>
      <w:proofErr w:type="spellStart"/>
      <w:r w:rsidRPr="006C2A4B">
        <w:rPr>
          <w:sz w:val="16"/>
        </w:rPr>
        <w:t>suffcient</w:t>
      </w:r>
      <w:proofErr w:type="spellEnd"/>
      <w:r w:rsidRPr="006C2A4B">
        <w:rPr>
          <w:sz w:val="16"/>
        </w:rPr>
        <w:t xml:space="preserve"> evidence to state that democracy has instrumental value, at least not </w:t>
      </w:r>
      <w:proofErr w:type="gramStart"/>
      <w:r w:rsidRPr="006C2A4B">
        <w:rPr>
          <w:sz w:val="16"/>
        </w:rPr>
        <w:t>with regard to</w:t>
      </w:r>
      <w:proofErr w:type="gramEnd"/>
      <w:r w:rsidRPr="006C2A4B">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9B3A89">
        <w:rPr>
          <w:rStyle w:val="Emphasis"/>
        </w:rPr>
        <w:t xml:space="preserve">the instrumental </w:t>
      </w:r>
      <w:r w:rsidRPr="00A766E1">
        <w:rPr>
          <w:rStyle w:val="Emphasis"/>
          <w:highlight w:val="green"/>
        </w:rPr>
        <w:t>value</w:t>
      </w:r>
      <w:r w:rsidRPr="009B3A89">
        <w:rPr>
          <w:rStyle w:val="Emphasis"/>
        </w:rPr>
        <w:t xml:space="preserve"> of democracy</w:t>
      </w:r>
      <w:r w:rsidRPr="004160F0">
        <w:rPr>
          <w:rStyle w:val="StyleUnderline"/>
        </w:rPr>
        <w:t xml:space="preserve"> </w:t>
      </w:r>
      <w:r w:rsidRPr="00A766E1">
        <w:rPr>
          <w:rStyle w:val="StyleUnderline"/>
          <w:highlight w:val="green"/>
        </w:rPr>
        <w:t>is</w:t>
      </w:r>
      <w:r w:rsidRPr="006C2A4B">
        <w:rPr>
          <w:sz w:val="16"/>
        </w:rPr>
        <w:t>—at best—tentative, or—if being less mild—</w:t>
      </w:r>
      <w:r w:rsidRPr="004160F0">
        <w:rPr>
          <w:rStyle w:val="Emphasis"/>
        </w:rPr>
        <w:t xml:space="preserve">simply </w:t>
      </w:r>
      <w:r w:rsidRPr="00A766E1">
        <w:rPr>
          <w:rStyle w:val="Emphasis"/>
          <w:highlight w:val="green"/>
        </w:rPr>
        <w:t>non-existent</w:t>
      </w:r>
      <w:r w:rsidRPr="00A766E1">
        <w:rPr>
          <w:rStyle w:val="StyleUnderline"/>
          <w:highlight w:val="green"/>
        </w:rPr>
        <w:t xml:space="preserve">. Democracy is </w:t>
      </w:r>
      <w:r w:rsidRPr="00A766E1">
        <w:rPr>
          <w:rStyle w:val="Emphasis"/>
          <w:highlight w:val="green"/>
        </w:rPr>
        <w:t>not</w:t>
      </w:r>
      <w:r w:rsidRPr="004160F0">
        <w:rPr>
          <w:rStyle w:val="Emphasis"/>
        </w:rPr>
        <w:t xml:space="preserve"> necessarily</w:t>
      </w:r>
      <w:r>
        <w:rPr>
          <w:rStyle w:val="Emphasis"/>
        </w:rPr>
        <w:t xml:space="preserve"> </w:t>
      </w:r>
      <w:r w:rsidRPr="00A766E1">
        <w:rPr>
          <w:rStyle w:val="Emphasis"/>
          <w:highlight w:val="gree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proofErr w:type="gramStart"/>
      <w:r w:rsidRPr="00A766E1">
        <w:rPr>
          <w:rStyle w:val="StyleUnderline"/>
          <w:highlight w:val="green"/>
        </w:rPr>
        <w:t>With</w:t>
      </w:r>
      <w:r w:rsidRPr="006C2A4B">
        <w:rPr>
          <w:sz w:val="16"/>
        </w:rPr>
        <w:t xml:space="preserve"> regard to</w:t>
      </w:r>
      <w:proofErr w:type="gramEnd"/>
      <w:r w:rsidRPr="006C2A4B">
        <w:rPr>
          <w:sz w:val="16"/>
        </w:rPr>
        <w:t xml:space="preserve"> </w:t>
      </w:r>
      <w:r w:rsidRPr="004160F0">
        <w:rPr>
          <w:rStyle w:val="StyleUnderline"/>
        </w:rPr>
        <w:t>many</w:t>
      </w:r>
      <w:r w:rsidRPr="006C2A4B">
        <w:rPr>
          <w:sz w:val="16"/>
        </w:rPr>
        <w:t xml:space="preserve"> of the expected </w:t>
      </w:r>
      <w:proofErr w:type="spellStart"/>
      <w:r w:rsidRPr="004160F0">
        <w:rPr>
          <w:rStyle w:val="StyleUnderline"/>
        </w:rPr>
        <w:t>benefts</w:t>
      </w:r>
      <w:proofErr w:type="spellEnd"/>
      <w:r w:rsidRPr="004160F0">
        <w:rPr>
          <w:rStyle w:val="StyleUnderline"/>
        </w:rPr>
        <w:t xml:space="preserve">—such as less </w:t>
      </w:r>
      <w:r w:rsidRPr="00A766E1">
        <w:rPr>
          <w:rStyle w:val="StyleUnderline"/>
          <w:highlight w:val="green"/>
        </w:rPr>
        <w:t>war</w:t>
      </w:r>
      <w:r w:rsidRPr="004160F0">
        <w:rPr>
          <w:rStyle w:val="StyleUnderline"/>
        </w:rPr>
        <w:t xml:space="preserve">, less </w:t>
      </w:r>
      <w:r w:rsidRPr="00A766E1">
        <w:rPr>
          <w:rStyle w:val="StyleUnderline"/>
          <w:highlight w:val="green"/>
        </w:rPr>
        <w:t>corruption and</w:t>
      </w:r>
      <w:r w:rsidRPr="004160F0">
        <w:rPr>
          <w:rStyle w:val="StyleUnderline"/>
        </w:rPr>
        <w:t xml:space="preserve"> more economic </w:t>
      </w:r>
      <w:r w:rsidRPr="00A766E1">
        <w:rPr>
          <w:rStyle w:val="StyleUnderline"/>
          <w:highlight w:val="green"/>
        </w:rPr>
        <w:t xml:space="preserve">development—democracy </w:t>
      </w:r>
      <w:r w:rsidRPr="00A766E1">
        <w:rPr>
          <w:rStyle w:val="Emphasis"/>
          <w:highlight w:val="green"/>
        </w:rPr>
        <w:t>does deliver</w:t>
      </w:r>
      <w:r w:rsidRPr="009B3A89">
        <w:rPr>
          <w:rStyle w:val="Emphasis"/>
        </w:rPr>
        <w:t xml:space="preserve">, but </w:t>
      </w:r>
      <w:r w:rsidRPr="00A766E1">
        <w:rPr>
          <w:rStyle w:val="Emphasis"/>
          <w:highlight w:val="green"/>
        </w:rPr>
        <w:t>so do nondemocratic systems</w:t>
      </w:r>
      <w:r w:rsidRPr="006C2A4B">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6C2A4B">
        <w:rPr>
          <w:sz w:val="16"/>
        </w:rPr>
        <w:t>favourable</w:t>
      </w:r>
      <w:proofErr w:type="spellEnd"/>
      <w:r w:rsidRPr="006C2A4B">
        <w:rPr>
          <w:sz w:val="16"/>
        </w:rPr>
        <w:t xml:space="preserve"> economic factors in a country—are much more powerful to explain the expected </w:t>
      </w:r>
      <w:proofErr w:type="spellStart"/>
      <w:r w:rsidRPr="006C2A4B">
        <w:rPr>
          <w:sz w:val="16"/>
        </w:rPr>
        <w:t>benefts</w:t>
      </w:r>
      <w:proofErr w:type="spellEnd"/>
      <w:r w:rsidRPr="006C2A4B">
        <w:rPr>
          <w:sz w:val="16"/>
        </w:rPr>
        <w:t>, at least compared to the single fact that a country is a democracy or not. The impact of democracy fades away in the powerful shadows of the economic factors.8</w:t>
      </w:r>
    </w:p>
    <w:p w14:paraId="426B595C" w14:textId="77777777" w:rsidR="00A766E1" w:rsidRDefault="00A766E1" w:rsidP="00A766E1">
      <w:pPr>
        <w:pStyle w:val="Heading3"/>
      </w:pPr>
      <w:r>
        <w:t>OV -- AT: Division</w:t>
      </w:r>
    </w:p>
    <w:p w14:paraId="2B4FF438" w14:textId="77777777" w:rsidR="00A766E1" w:rsidRDefault="00A766E1" w:rsidP="00A766E1">
      <w:pPr>
        <w:pStyle w:val="Heading4"/>
      </w:pPr>
      <w:r>
        <w:t xml:space="preserve">Partisanship’s </w:t>
      </w:r>
      <w:r>
        <w:rPr>
          <w:u w:val="single"/>
        </w:rPr>
        <w:t>structurally non-unique</w:t>
      </w:r>
      <w:r>
        <w:t xml:space="preserve">. </w:t>
      </w:r>
    </w:p>
    <w:p w14:paraId="3558D200" w14:textId="77777777" w:rsidR="00A766E1" w:rsidRDefault="00A766E1" w:rsidP="00A766E1">
      <w:proofErr w:type="spellStart"/>
      <w:r>
        <w:rPr>
          <w:rStyle w:val="Style13ptBold"/>
        </w:rPr>
        <w:t>Chokshi</w:t>
      </w:r>
      <w:proofErr w:type="spellEnd"/>
      <w:r>
        <w:rPr>
          <w:rStyle w:val="Style13ptBold"/>
        </w:rPr>
        <w:t xml:space="preserve"> ’16 </w:t>
      </w:r>
      <w:r w:rsidRPr="00214AB8">
        <w:t xml:space="preserve">[Niraj; June 23; Business reporter, citing the Pew Research Center; New York Times, “U.S. Partisanship Is Highest in Decades, Pew Study Finds,” </w:t>
      </w:r>
      <w:r w:rsidRPr="005C5D75">
        <w:t>https://www.nytimes.com/2016/06/24/us/politics/partisanship-republicans-democrats-pew-research.html</w:t>
      </w:r>
      <w:r w:rsidRPr="00214AB8">
        <w:t>; RP]</w:t>
      </w:r>
    </w:p>
    <w:p w14:paraId="2B7D12AF" w14:textId="77777777" w:rsidR="00A766E1" w:rsidRPr="00214AB8" w:rsidRDefault="00A766E1" w:rsidP="00A766E1">
      <w:pPr>
        <w:rPr>
          <w:sz w:val="16"/>
        </w:rPr>
      </w:pPr>
      <w:r w:rsidRPr="00214AB8">
        <w:rPr>
          <w:sz w:val="16"/>
        </w:rPr>
        <w:t xml:space="preserve">Fistfights at campaign rallies. A congressional sit-in. Angry political trolling on the internet. </w:t>
      </w:r>
      <w:proofErr w:type="gramStart"/>
      <w:r w:rsidRPr="00214AB8">
        <w:rPr>
          <w:rStyle w:val="StyleUnderline"/>
        </w:rPr>
        <w:t>It’s</w:t>
      </w:r>
      <w:proofErr w:type="gramEnd"/>
      <w:r w:rsidRPr="00214AB8">
        <w:rPr>
          <w:rStyle w:val="StyleUnderline"/>
        </w:rPr>
        <w:t xml:space="preserve"> not your imagination: </w:t>
      </w:r>
      <w:r w:rsidRPr="00A766E1">
        <w:rPr>
          <w:rStyle w:val="StyleUnderline"/>
          <w:highlight w:val="green"/>
        </w:rPr>
        <w:t>America’s</w:t>
      </w:r>
      <w:r w:rsidRPr="00214AB8">
        <w:rPr>
          <w:rStyle w:val="StyleUnderline"/>
        </w:rPr>
        <w:t xml:space="preserve"> </w:t>
      </w:r>
      <w:r w:rsidRPr="00214AB8">
        <w:rPr>
          <w:rStyle w:val="Emphasis"/>
        </w:rPr>
        <w:t xml:space="preserve">partisan </w:t>
      </w:r>
      <w:r w:rsidRPr="00A766E1">
        <w:rPr>
          <w:rStyle w:val="Emphasis"/>
          <w:highlight w:val="green"/>
        </w:rPr>
        <w:t>divide</w:t>
      </w:r>
      <w:r w:rsidRPr="00A766E1">
        <w:rPr>
          <w:rStyle w:val="StyleUnderline"/>
          <w:highlight w:val="green"/>
        </w:rPr>
        <w:t xml:space="preserve"> is </w:t>
      </w:r>
      <w:r w:rsidRPr="00A766E1">
        <w:rPr>
          <w:rStyle w:val="Emphasis"/>
          <w:highlight w:val="green"/>
        </w:rPr>
        <w:t>deeper</w:t>
      </w:r>
      <w:r w:rsidRPr="00214AB8">
        <w:rPr>
          <w:sz w:val="16"/>
        </w:rPr>
        <w:t xml:space="preserve"> today </w:t>
      </w:r>
      <w:r w:rsidRPr="00A766E1">
        <w:rPr>
          <w:rStyle w:val="StyleUnderline"/>
          <w:highlight w:val="green"/>
        </w:rPr>
        <w:t xml:space="preserve">than at </w:t>
      </w:r>
      <w:r w:rsidRPr="00A766E1">
        <w:rPr>
          <w:rStyle w:val="Emphasis"/>
          <w:highlight w:val="green"/>
        </w:rPr>
        <w:t>any point</w:t>
      </w:r>
      <w:r w:rsidRPr="00A766E1">
        <w:rPr>
          <w:rStyle w:val="StyleUnderline"/>
          <w:highlight w:val="green"/>
        </w:rPr>
        <w:t xml:space="preserve"> in</w:t>
      </w:r>
      <w:r w:rsidRPr="00214AB8">
        <w:rPr>
          <w:rStyle w:val="StyleUnderline"/>
        </w:rPr>
        <w:t xml:space="preserve"> nearly </w:t>
      </w:r>
      <w:r w:rsidRPr="00A766E1">
        <w:rPr>
          <w:rStyle w:val="StyleUnderline"/>
          <w:highlight w:val="green"/>
        </w:rPr>
        <w:t>a quarter-century</w:t>
      </w:r>
      <w:r w:rsidRPr="00214AB8">
        <w:rPr>
          <w:rStyle w:val="StyleUnderline"/>
        </w:rPr>
        <w:t xml:space="preserve">, according to a new </w:t>
      </w:r>
      <w:r w:rsidRPr="00214AB8">
        <w:rPr>
          <w:rStyle w:val="Emphasis"/>
        </w:rPr>
        <w:t>study</w:t>
      </w:r>
      <w:r w:rsidRPr="00214AB8">
        <w:rPr>
          <w:sz w:val="16"/>
        </w:rPr>
        <w:t>.</w:t>
      </w:r>
    </w:p>
    <w:p w14:paraId="78427E64" w14:textId="77777777" w:rsidR="00A766E1" w:rsidRPr="00214AB8" w:rsidRDefault="00A766E1" w:rsidP="00A766E1">
      <w:pPr>
        <w:rPr>
          <w:sz w:val="16"/>
        </w:rPr>
      </w:pPr>
      <w:r w:rsidRPr="00214AB8">
        <w:rPr>
          <w:sz w:val="16"/>
        </w:rPr>
        <w:t xml:space="preserve">For the first time since at least 1992, </w:t>
      </w:r>
      <w:proofErr w:type="gramStart"/>
      <w:r w:rsidRPr="00A766E1">
        <w:rPr>
          <w:rStyle w:val="StyleUnderline"/>
          <w:highlight w:val="green"/>
        </w:rPr>
        <w:t xml:space="preserve">the </w:t>
      </w:r>
      <w:r w:rsidRPr="00A766E1">
        <w:rPr>
          <w:rStyle w:val="Emphasis"/>
          <w:highlight w:val="green"/>
        </w:rPr>
        <w:t>majority</w:t>
      </w:r>
      <w:r w:rsidRPr="00214AB8">
        <w:rPr>
          <w:rStyle w:val="StyleUnderline"/>
        </w:rPr>
        <w:t xml:space="preserve"> of</w:t>
      </w:r>
      <w:proofErr w:type="gramEnd"/>
      <w:r w:rsidRPr="00214AB8">
        <w:rPr>
          <w:rStyle w:val="StyleUnderline"/>
        </w:rPr>
        <w:t xml:space="preserve"> Democrats and Republicans</w:t>
      </w:r>
      <w:r w:rsidRPr="00214AB8">
        <w:rPr>
          <w:sz w:val="16"/>
        </w:rPr>
        <w:t xml:space="preserve"> say they </w:t>
      </w:r>
      <w:r w:rsidRPr="00A766E1">
        <w:rPr>
          <w:rStyle w:val="StyleUnderline"/>
          <w:highlight w:val="green"/>
        </w:rPr>
        <w:t>view the opposing party “</w:t>
      </w:r>
      <w:r w:rsidRPr="00A766E1">
        <w:rPr>
          <w:rStyle w:val="Emphasis"/>
          <w:highlight w:val="green"/>
        </w:rPr>
        <w:t>very unfavorably</w:t>
      </w:r>
      <w:r w:rsidRPr="00A766E1">
        <w:rPr>
          <w:rStyle w:val="StyleUnderline"/>
          <w:highlight w:val="green"/>
        </w:rPr>
        <w:t>,”</w:t>
      </w:r>
      <w:r w:rsidRPr="00214AB8">
        <w:rPr>
          <w:sz w:val="16"/>
        </w:rPr>
        <w:t xml:space="preserve"> the Pew Research Center found in </w:t>
      </w:r>
      <w:r w:rsidRPr="005C5D75">
        <w:rPr>
          <w:sz w:val="16"/>
        </w:rPr>
        <w:t>a report published on Wednesday</w:t>
      </w:r>
      <w:r w:rsidRPr="00214AB8">
        <w:rPr>
          <w:sz w:val="16"/>
        </w:rPr>
        <w:t xml:space="preserve">. At the same time, </w:t>
      </w:r>
      <w:r w:rsidRPr="00214AB8">
        <w:rPr>
          <w:rStyle w:val="StyleUnderline"/>
        </w:rPr>
        <w:t>around half</w:t>
      </w:r>
      <w:r w:rsidRPr="00214AB8">
        <w:rPr>
          <w:sz w:val="16"/>
        </w:rPr>
        <w:t xml:space="preserve"> of the members of either party </w:t>
      </w:r>
      <w:r w:rsidRPr="00214AB8">
        <w:rPr>
          <w:rStyle w:val="StyleUnderline"/>
        </w:rPr>
        <w:t>said</w:t>
      </w:r>
      <w:r w:rsidRPr="00214AB8">
        <w:rPr>
          <w:sz w:val="16"/>
        </w:rPr>
        <w:t xml:space="preserve"> their </w:t>
      </w:r>
      <w:r w:rsidRPr="00214AB8">
        <w:rPr>
          <w:rStyle w:val="StyleUnderline"/>
        </w:rPr>
        <w:t>opponents stirred feelings of fear and anger in them</w:t>
      </w:r>
      <w:r w:rsidRPr="00214AB8">
        <w:rPr>
          <w:sz w:val="16"/>
        </w:rPr>
        <w:t>.</w:t>
      </w:r>
    </w:p>
    <w:p w14:paraId="29F7B2B9" w14:textId="77777777" w:rsidR="00A766E1" w:rsidRPr="00214AB8" w:rsidRDefault="00A766E1" w:rsidP="00A766E1">
      <w:pPr>
        <w:rPr>
          <w:sz w:val="16"/>
        </w:rPr>
      </w:pPr>
      <w:r w:rsidRPr="00214AB8">
        <w:rPr>
          <w:rStyle w:val="StyleUnderline"/>
        </w:rPr>
        <w:t>“It’s</w:t>
      </w:r>
      <w:r w:rsidRPr="00214AB8">
        <w:rPr>
          <w:sz w:val="16"/>
        </w:rPr>
        <w:t xml:space="preserve"> really </w:t>
      </w:r>
      <w:r w:rsidRPr="00214AB8">
        <w:rPr>
          <w:rStyle w:val="StyleUnderline"/>
        </w:rPr>
        <w:t xml:space="preserve">this </w:t>
      </w:r>
      <w:r w:rsidRPr="00A766E1">
        <w:rPr>
          <w:rStyle w:val="Emphasis"/>
          <w:highlight w:val="green"/>
        </w:rPr>
        <w:t>intensity</w:t>
      </w:r>
      <w:r w:rsidRPr="00A766E1">
        <w:rPr>
          <w:rStyle w:val="StyleUnderline"/>
          <w:highlight w:val="green"/>
        </w:rPr>
        <w:t xml:space="preserve"> of </w:t>
      </w:r>
      <w:r w:rsidRPr="00A766E1">
        <w:rPr>
          <w:rStyle w:val="Emphasis"/>
          <w:highlight w:val="green"/>
        </w:rPr>
        <w:t>negativity</w:t>
      </w:r>
      <w:r w:rsidRPr="00214AB8">
        <w:rPr>
          <w:rStyle w:val="StyleUnderline"/>
        </w:rPr>
        <w:t xml:space="preserve"> that’s </w:t>
      </w:r>
      <w:r w:rsidRPr="00A766E1">
        <w:rPr>
          <w:rStyle w:val="StyleUnderline"/>
          <w:highlight w:val="green"/>
        </w:rPr>
        <w:t>increased,”</w:t>
      </w:r>
      <w:r w:rsidRPr="00214AB8">
        <w:rPr>
          <w:rStyle w:val="StyleUnderline"/>
        </w:rPr>
        <w:t xml:space="preserve"> </w:t>
      </w:r>
      <w:r w:rsidRPr="00214AB8">
        <w:rPr>
          <w:sz w:val="16"/>
        </w:rPr>
        <w:t>said Carroll Doherty, director of political research for Pew and one of the report’s authors.</w:t>
      </w:r>
    </w:p>
    <w:p w14:paraId="1E90285E" w14:textId="77777777" w:rsidR="00A766E1" w:rsidRPr="00214AB8" w:rsidRDefault="00A766E1" w:rsidP="00A766E1">
      <w:pPr>
        <w:rPr>
          <w:sz w:val="16"/>
        </w:rPr>
      </w:pPr>
      <w:r w:rsidRPr="00214AB8">
        <w:rPr>
          <w:sz w:val="16"/>
        </w:rPr>
        <w:t xml:space="preserve">While the Pew research only goes back to 1992, the </w:t>
      </w:r>
      <w:r w:rsidRPr="00A766E1">
        <w:rPr>
          <w:rStyle w:val="StyleUnderline"/>
          <w:highlight w:val="green"/>
        </w:rPr>
        <w:t xml:space="preserve">results </w:t>
      </w:r>
      <w:r w:rsidRPr="00A766E1">
        <w:rPr>
          <w:rStyle w:val="Emphasis"/>
          <w:highlight w:val="green"/>
        </w:rPr>
        <w:t>conform</w:t>
      </w:r>
      <w:r w:rsidRPr="00A766E1">
        <w:rPr>
          <w:rStyle w:val="StyleUnderline"/>
          <w:highlight w:val="green"/>
        </w:rPr>
        <w:t xml:space="preserve"> with </w:t>
      </w:r>
      <w:r w:rsidRPr="00A766E1">
        <w:rPr>
          <w:rStyle w:val="Emphasis"/>
          <w:highlight w:val="green"/>
        </w:rPr>
        <w:t>decades</w:t>
      </w:r>
      <w:r w:rsidRPr="00A766E1">
        <w:rPr>
          <w:rStyle w:val="StyleUnderline"/>
          <w:highlight w:val="green"/>
        </w:rPr>
        <w:t xml:space="preserve"> of</w:t>
      </w:r>
      <w:r w:rsidRPr="00214AB8">
        <w:rPr>
          <w:rStyle w:val="StyleUnderline"/>
        </w:rPr>
        <w:t xml:space="preserve"> </w:t>
      </w:r>
      <w:r w:rsidRPr="00214AB8">
        <w:rPr>
          <w:rStyle w:val="Emphasis"/>
        </w:rPr>
        <w:t>growing partisan negativity</w:t>
      </w:r>
      <w:r w:rsidRPr="00214AB8">
        <w:rPr>
          <w:rStyle w:val="StyleUnderline"/>
        </w:rPr>
        <w:t xml:space="preserve"> in </w:t>
      </w:r>
      <w:r w:rsidRPr="00A766E1">
        <w:rPr>
          <w:rStyle w:val="StyleUnderline"/>
          <w:highlight w:val="green"/>
        </w:rPr>
        <w:t>data</w:t>
      </w:r>
      <w:r w:rsidRPr="00214AB8">
        <w:rPr>
          <w:sz w:val="16"/>
        </w:rPr>
        <w:t xml:space="preserve"> from the American National Elections Study, a collaboration of Stanford University and the University of Michigan, Mr. Doherty said.</w:t>
      </w:r>
    </w:p>
    <w:p w14:paraId="1B696ABA" w14:textId="77777777" w:rsidR="00A766E1" w:rsidRPr="00214AB8" w:rsidRDefault="00A766E1" w:rsidP="00A766E1">
      <w:pPr>
        <w:rPr>
          <w:sz w:val="16"/>
        </w:rPr>
      </w:pPr>
      <w:r w:rsidRPr="00214AB8">
        <w:rPr>
          <w:sz w:val="16"/>
        </w:rPr>
        <w:t xml:space="preserve">“You see that </w:t>
      </w:r>
      <w:r w:rsidRPr="00A766E1">
        <w:rPr>
          <w:rStyle w:val="StyleUnderline"/>
          <w:highlight w:val="green"/>
        </w:rPr>
        <w:t>the</w:t>
      </w:r>
      <w:r w:rsidRPr="00214AB8">
        <w:rPr>
          <w:rStyle w:val="StyleUnderline"/>
        </w:rPr>
        <w:t xml:space="preserve"> </w:t>
      </w:r>
      <w:r w:rsidRPr="00214AB8">
        <w:rPr>
          <w:rStyle w:val="Emphasis"/>
        </w:rPr>
        <w:t xml:space="preserve">same </w:t>
      </w:r>
      <w:r w:rsidRPr="00A766E1">
        <w:rPr>
          <w:rStyle w:val="Emphasis"/>
          <w:highlight w:val="green"/>
        </w:rPr>
        <w:t>trend’s</w:t>
      </w:r>
      <w:r w:rsidRPr="00A766E1">
        <w:rPr>
          <w:rStyle w:val="StyleUnderline"/>
          <w:highlight w:val="green"/>
        </w:rPr>
        <w:t xml:space="preserve"> apparent</w:t>
      </w:r>
      <w:r w:rsidRPr="00214AB8">
        <w:rPr>
          <w:sz w:val="16"/>
        </w:rPr>
        <w:t xml:space="preserve"> going </w:t>
      </w:r>
      <w:r w:rsidRPr="00214AB8">
        <w:rPr>
          <w:rStyle w:val="StyleUnderline"/>
        </w:rPr>
        <w:t>all the way back to the 1960s</w:t>
      </w:r>
      <w:r w:rsidRPr="00214AB8">
        <w:rPr>
          <w:sz w:val="16"/>
        </w:rPr>
        <w:t>,” he said. “It’s really the rise of very negative views, that’s what’s most apparent if you look at our trend.”</w:t>
      </w:r>
    </w:p>
    <w:p w14:paraId="36302D79" w14:textId="77777777" w:rsidR="00A766E1" w:rsidRPr="00214AB8" w:rsidRDefault="00A766E1" w:rsidP="00A766E1">
      <w:pPr>
        <w:rPr>
          <w:sz w:val="16"/>
        </w:rPr>
      </w:pPr>
      <w:r w:rsidRPr="00214AB8">
        <w:rPr>
          <w:sz w:val="16"/>
        </w:rPr>
        <w:t xml:space="preserve">Today, according to Pew, </w:t>
      </w:r>
      <w:r w:rsidRPr="00A766E1">
        <w:rPr>
          <w:rStyle w:val="Emphasis"/>
          <w:highlight w:val="green"/>
        </w:rPr>
        <w:t>91 percent</w:t>
      </w:r>
      <w:r w:rsidRPr="00214AB8">
        <w:rPr>
          <w:rStyle w:val="StyleUnderline"/>
        </w:rPr>
        <w:t xml:space="preserve"> of Republicans </w:t>
      </w:r>
      <w:r w:rsidRPr="00A766E1">
        <w:rPr>
          <w:rStyle w:val="StyleUnderline"/>
          <w:highlight w:val="green"/>
        </w:rPr>
        <w:t xml:space="preserve">view the Democratic Party </w:t>
      </w:r>
      <w:r w:rsidRPr="00A766E1">
        <w:rPr>
          <w:rStyle w:val="Emphasis"/>
          <w:highlight w:val="green"/>
        </w:rPr>
        <w:t>unfavorably</w:t>
      </w:r>
      <w:r w:rsidRPr="00214AB8">
        <w:rPr>
          <w:rStyle w:val="StyleUnderline"/>
        </w:rPr>
        <w:t>, with 58 percent holding “very unfavorable” attitudes</w:t>
      </w:r>
      <w:r w:rsidRPr="00214AB8">
        <w:rPr>
          <w:sz w:val="16"/>
        </w:rPr>
        <w:t xml:space="preserve"> toward it. </w:t>
      </w:r>
      <w:r w:rsidRPr="00214AB8">
        <w:rPr>
          <w:rStyle w:val="StyleUnderline"/>
        </w:rPr>
        <w:t xml:space="preserve">Among Democrats, </w:t>
      </w:r>
      <w:r w:rsidRPr="00A766E1">
        <w:rPr>
          <w:rStyle w:val="Emphasis"/>
          <w:highlight w:val="green"/>
        </w:rPr>
        <w:t>86 percent</w:t>
      </w:r>
      <w:r w:rsidRPr="00214AB8">
        <w:rPr>
          <w:rStyle w:val="StyleUnderline"/>
        </w:rPr>
        <w:t xml:space="preserve"> view </w:t>
      </w:r>
      <w:r w:rsidRPr="00A766E1">
        <w:rPr>
          <w:rStyle w:val="StyleUnderline"/>
          <w:highlight w:val="green"/>
        </w:rPr>
        <w:t>the Republican Party</w:t>
      </w:r>
      <w:r w:rsidRPr="00214AB8">
        <w:rPr>
          <w:rStyle w:val="StyleUnderline"/>
        </w:rPr>
        <w:t xml:space="preserve"> unfavorably</w:t>
      </w:r>
      <w:r w:rsidRPr="00214AB8">
        <w:rPr>
          <w:sz w:val="16"/>
        </w:rPr>
        <w:t>, while 55 percent hold it in a very unfavorable light.</w:t>
      </w:r>
    </w:p>
    <w:p w14:paraId="714D54DE" w14:textId="77777777" w:rsidR="00A766E1" w:rsidRDefault="00A766E1" w:rsidP="00A766E1">
      <w:pPr>
        <w:rPr>
          <w:sz w:val="16"/>
        </w:rPr>
      </w:pPr>
      <w:r w:rsidRPr="00214AB8">
        <w:rPr>
          <w:rStyle w:val="StyleUnderline"/>
        </w:rPr>
        <w:t xml:space="preserve">The Republican Party </w:t>
      </w:r>
      <w:r w:rsidRPr="00214AB8">
        <w:rPr>
          <w:rStyle w:val="Emphasis"/>
        </w:rPr>
        <w:t>strikes fear</w:t>
      </w:r>
      <w:r w:rsidRPr="00214AB8">
        <w:rPr>
          <w:rStyle w:val="StyleUnderline"/>
        </w:rPr>
        <w:t xml:space="preserve"> in</w:t>
      </w:r>
      <w:r w:rsidRPr="00214AB8">
        <w:rPr>
          <w:sz w:val="16"/>
        </w:rPr>
        <w:t xml:space="preserve"> the hearts </w:t>
      </w:r>
      <w:r w:rsidRPr="00214AB8">
        <w:rPr>
          <w:rStyle w:val="StyleUnderline"/>
        </w:rPr>
        <w:t>of 55 percent of Democrats</w:t>
      </w:r>
      <w:r w:rsidRPr="00214AB8">
        <w:rPr>
          <w:sz w:val="16"/>
        </w:rPr>
        <w:t xml:space="preserve"> surveyed, Pew found. Among Republicans, 49 percent felt the same way about the Democratic Party.</w:t>
      </w:r>
    </w:p>
    <w:p w14:paraId="3EBDC7A7" w14:textId="77777777" w:rsidR="00A766E1" w:rsidRDefault="00A766E1" w:rsidP="00A766E1">
      <w:pPr>
        <w:pStyle w:val="Heading3"/>
      </w:pPr>
      <w:r>
        <w:t>OV -- AT: Economy</w:t>
      </w:r>
    </w:p>
    <w:p w14:paraId="11A12704"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No econ wars.</w:t>
      </w:r>
    </w:p>
    <w:p w14:paraId="6E6273A8"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Drezner</w:t>
      </w:r>
      <w:proofErr w:type="spellEnd"/>
      <w:r w:rsidRPr="006936C7">
        <w:rPr>
          <w:rStyle w:val="Style13ptBold"/>
          <w:rFonts w:asciiTheme="minorHAnsi" w:hAnsiTheme="minorHAnsi" w:cstheme="minorHAnsi"/>
        </w:rPr>
        <w:t xml:space="preserve"> 16</w:t>
      </w:r>
      <w:r w:rsidRPr="006936C7">
        <w:rPr>
          <w:rFonts w:asciiTheme="minorHAnsi" w:hAnsiTheme="minorHAnsi" w:cstheme="minorHAnsi"/>
        </w:rPr>
        <w:t xml:space="preserve"> Daniel W. </w:t>
      </w:r>
      <w:proofErr w:type="spellStart"/>
      <w:r w:rsidRPr="006936C7">
        <w:rPr>
          <w:rFonts w:asciiTheme="minorHAnsi" w:hAnsiTheme="minorHAnsi" w:cstheme="minorHAnsi"/>
        </w:rPr>
        <w:t>Drezner</w:t>
      </w:r>
      <w:proofErr w:type="spellEnd"/>
      <w:r w:rsidRPr="006936C7">
        <w:rPr>
          <w:rFonts w:asciiTheme="minorHAnsi" w:hAnsiTheme="minorHAnsi" w:cstheme="minorHAnsi"/>
        </w:rPr>
        <w:t>, International Politics Professor at Tufts University. [The System Worked: How the World Stopped Another Great Depression, Oxford University Press, Reprint Edition (2016), Chapter 3: Why the Misperception?]//BPS</w:t>
      </w:r>
    </w:p>
    <w:p w14:paraId="51FBDE81" w14:textId="77777777" w:rsidR="00A766E1" w:rsidRPr="006936C7" w:rsidRDefault="00A766E1" w:rsidP="00A766E1">
      <w:pPr>
        <w:rPr>
          <w:rFonts w:asciiTheme="minorHAnsi" w:hAnsiTheme="minorHAnsi" w:cstheme="minorHAnsi"/>
          <w:sz w:val="16"/>
        </w:rPr>
      </w:pPr>
      <w:r w:rsidRPr="006936C7">
        <w:rPr>
          <w:rFonts w:asciiTheme="minorHAnsi" w:hAnsiTheme="minorHAnsi" w:cstheme="minorHAnsi"/>
          <w:sz w:val="16"/>
        </w:rPr>
        <w:t xml:space="preserve">Finally, the Great </w:t>
      </w:r>
      <w:r w:rsidRPr="00A766E1">
        <w:rPr>
          <w:rStyle w:val="StyleUnderline"/>
          <w:rFonts w:asciiTheme="minorHAnsi" w:hAnsiTheme="minorHAnsi" w:cstheme="minorHAnsi"/>
          <w:highlight w:val="green"/>
        </w:rPr>
        <w:t>Recession did not lead</w:t>
      </w:r>
      <w:r w:rsidRPr="006936C7">
        <w:rPr>
          <w:rStyle w:val="StyleUnderline"/>
          <w:rFonts w:asciiTheme="minorHAnsi" w:hAnsiTheme="minorHAnsi" w:cstheme="minorHAnsi"/>
        </w:rPr>
        <w:t xml:space="preserve"> to a </w:t>
      </w:r>
      <w:r w:rsidRPr="00A766E1">
        <w:rPr>
          <w:rStyle w:val="StyleUnderline"/>
          <w:rFonts w:asciiTheme="minorHAnsi" w:hAnsiTheme="minorHAnsi" w:cstheme="minorHAnsi"/>
          <w:highlight w:val="green"/>
        </w:rPr>
        <w:t>deterioration</w:t>
      </w:r>
      <w:r w:rsidRPr="006936C7">
        <w:rPr>
          <w:rStyle w:val="StyleUnderline"/>
          <w:rFonts w:asciiTheme="minorHAnsi" w:hAnsiTheme="minorHAnsi" w:cstheme="minorHAnsi"/>
        </w:rPr>
        <w:t xml:space="preserve"> in international security.</w:t>
      </w:r>
      <w:r w:rsidRPr="006936C7">
        <w:rPr>
          <w:rFonts w:asciiTheme="minorHAnsi" w:hAnsiTheme="minorHAnsi" w:cstheme="minorHAnsi"/>
          <w:sz w:val="16"/>
        </w:rPr>
        <w:t xml:space="preserve"> Because political </w:t>
      </w:r>
      <w:proofErr w:type="spellStart"/>
      <w:r w:rsidRPr="006936C7">
        <w:rPr>
          <w:rFonts w:asciiTheme="minorHAnsi" w:hAnsiTheme="minorHAnsi" w:cstheme="minorHAnsi"/>
          <w:sz w:val="16"/>
        </w:rPr>
        <w:t>instabil¬ity</w:t>
      </w:r>
      <w:proofErr w:type="spellEnd"/>
      <w:r w:rsidRPr="006936C7">
        <w:rPr>
          <w:rFonts w:asciiTheme="minorHAnsi" w:hAnsiTheme="minorHAnsi" w:cstheme="minorHAnsi"/>
          <w:sz w:val="16"/>
        </w:rPr>
        <w:t xml:space="preserve"> and violence can impinge on cross-border flows, </w:t>
      </w:r>
      <w:proofErr w:type="spellStart"/>
      <w:r w:rsidRPr="006936C7">
        <w:rPr>
          <w:rFonts w:asciiTheme="minorHAnsi" w:hAnsiTheme="minorHAnsi" w:cstheme="minorHAnsi"/>
          <w:sz w:val="16"/>
        </w:rPr>
        <w:t>in¬creases</w:t>
      </w:r>
      <w:proofErr w:type="spellEnd"/>
      <w:r w:rsidRPr="006936C7">
        <w:rPr>
          <w:rFonts w:asciiTheme="minorHAnsi" w:hAnsiTheme="minorHAnsi" w:cstheme="minorHAnsi"/>
          <w:sz w:val="16"/>
        </w:rPr>
        <w:t xml:space="preserve"> in international conflict can dampen </w:t>
      </w:r>
      <w:proofErr w:type="spellStart"/>
      <w:r w:rsidRPr="006936C7">
        <w:rPr>
          <w:rFonts w:asciiTheme="minorHAnsi" w:hAnsiTheme="minorHAnsi" w:cstheme="minorHAnsi"/>
          <w:sz w:val="16"/>
        </w:rPr>
        <w:t>cross-bor¬der</w:t>
      </w:r>
      <w:proofErr w:type="spellEnd"/>
      <w:r w:rsidRPr="006936C7">
        <w:rPr>
          <w:rFonts w:asciiTheme="minorHAnsi" w:hAnsiTheme="minorHAnsi" w:cstheme="minorHAnsi"/>
          <w:sz w:val="16"/>
        </w:rPr>
        <w:t xml:space="preserve"> trade and exchange. During the initial stages of the crisis, multiple analysts asserted that the Great </w:t>
      </w:r>
      <w:proofErr w:type="spellStart"/>
      <w:r w:rsidRPr="006936C7">
        <w:rPr>
          <w:rFonts w:asciiTheme="minorHAnsi" w:hAnsiTheme="minorHAnsi" w:cstheme="minorHAnsi"/>
          <w:sz w:val="16"/>
        </w:rPr>
        <w:t>Reces¬sion</w:t>
      </w:r>
      <w:proofErr w:type="spellEnd"/>
      <w:r w:rsidRPr="006936C7">
        <w:rPr>
          <w:rFonts w:asciiTheme="minorHAnsi" w:hAnsiTheme="minorHAnsi" w:cstheme="minorHAnsi"/>
          <w:sz w:val="16"/>
        </w:rPr>
        <w:t xml:space="preserve"> would lead states to increase the use of political </w:t>
      </w:r>
      <w:proofErr w:type="spellStart"/>
      <w:r w:rsidRPr="006936C7">
        <w:rPr>
          <w:rFonts w:asciiTheme="minorHAnsi" w:hAnsiTheme="minorHAnsi" w:cstheme="minorHAnsi"/>
          <w:sz w:val="16"/>
        </w:rPr>
        <w:t>viol¬ence</w:t>
      </w:r>
      <w:proofErr w:type="spellEnd"/>
      <w:r w:rsidRPr="006936C7">
        <w:rPr>
          <w:rFonts w:asciiTheme="minorHAnsi" w:hAnsiTheme="minorHAnsi" w:cstheme="minorHAnsi"/>
          <w:sz w:val="16"/>
        </w:rPr>
        <w:t xml:space="preserve"> as a tool to stay in power.44They voiced genuine concerns that the global economic downturn would lead to an increase in conflict—whether through greater </w:t>
      </w:r>
      <w:proofErr w:type="spellStart"/>
      <w:r w:rsidRPr="006936C7">
        <w:rPr>
          <w:rFonts w:asciiTheme="minorHAnsi" w:hAnsiTheme="minorHAnsi" w:cstheme="minorHAnsi"/>
          <w:sz w:val="16"/>
        </w:rPr>
        <w:t>in¬ternal</w:t>
      </w:r>
      <w:proofErr w:type="spellEnd"/>
      <w:r w:rsidRPr="006936C7">
        <w:rPr>
          <w:rFonts w:asciiTheme="minorHAnsi" w:hAnsiTheme="minorHAnsi" w:cstheme="minorHAnsi"/>
          <w:sz w:val="16"/>
        </w:rPr>
        <w:t xml:space="preserve"> repression, diversionary wars, arms races, or a ratcheting up of great-power rivalries. Violence in the Middle East, piracy on the high seas, border disputes in the South China Sea, riots in European cities, and even the disruptions of the Occupy movement fueled </w:t>
      </w:r>
      <w:proofErr w:type="spellStart"/>
      <w:r w:rsidRPr="006936C7">
        <w:rPr>
          <w:rFonts w:asciiTheme="minorHAnsi" w:hAnsiTheme="minorHAnsi" w:cstheme="minorHAnsi"/>
          <w:sz w:val="16"/>
        </w:rPr>
        <w:t>impres-sions</w:t>
      </w:r>
      <w:proofErr w:type="spellEnd"/>
      <w:r w:rsidRPr="006936C7">
        <w:rPr>
          <w:rFonts w:asciiTheme="minorHAnsi" w:hAnsiTheme="minorHAnsi" w:cstheme="minorHAnsi"/>
          <w:sz w:val="16"/>
        </w:rPr>
        <w:t xml:space="preserve"> of a global surge in public disorder. As fiscal </w:t>
      </w:r>
      <w:proofErr w:type="spellStart"/>
      <w:r w:rsidRPr="006936C7">
        <w:rPr>
          <w:rFonts w:asciiTheme="minorHAnsi" w:hAnsiTheme="minorHAnsi" w:cstheme="minorHAnsi"/>
          <w:sz w:val="16"/>
        </w:rPr>
        <w:t>aus¬terity</w:t>
      </w:r>
      <w:proofErr w:type="spellEnd"/>
      <w:r w:rsidRPr="006936C7">
        <w:rPr>
          <w:rFonts w:asciiTheme="minorHAnsi" w:hAnsiTheme="minorHAnsi" w:cstheme="minorHAnsi"/>
          <w:sz w:val="16"/>
        </w:rPr>
        <w:t xml:space="preserve"> in the developed economies curtailed social </w:t>
      </w:r>
      <w:proofErr w:type="spellStart"/>
      <w:r w:rsidRPr="006936C7">
        <w:rPr>
          <w:rFonts w:asciiTheme="minorHAnsi" w:hAnsiTheme="minorHAnsi" w:cstheme="minorHAnsi"/>
          <w:sz w:val="16"/>
        </w:rPr>
        <w:t>spend¬ing</w:t>
      </w:r>
      <w:proofErr w:type="spellEnd"/>
      <w:r w:rsidRPr="006936C7">
        <w:rPr>
          <w:rFonts w:asciiTheme="minorHAnsi" w:hAnsiTheme="minorHAnsi" w:cstheme="minorHAnsi"/>
          <w:sz w:val="16"/>
        </w:rPr>
        <w:t xml:space="preserve">, economists predicted an explosion of unrest.45 Initially, there was some evidence of deterioration. Following the 2008 financial crisis, there was a spike in global piracy, particularly off the Horn of Africa. The </w:t>
      </w:r>
      <w:proofErr w:type="spellStart"/>
      <w:r w:rsidRPr="006936C7">
        <w:rPr>
          <w:rFonts w:asciiTheme="minorHAnsi" w:hAnsiTheme="minorHAnsi" w:cstheme="minorHAnsi"/>
          <w:sz w:val="16"/>
        </w:rPr>
        <w:t>In¬ternational</w:t>
      </w:r>
      <w:proofErr w:type="spellEnd"/>
      <w:r w:rsidRPr="006936C7">
        <w:rPr>
          <w:rFonts w:asciiTheme="minorHAnsi" w:hAnsiTheme="minorHAnsi" w:cstheme="minorHAnsi"/>
          <w:sz w:val="16"/>
        </w:rPr>
        <w:t xml:space="preserve">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6936C7">
        <w:rPr>
          <w:rStyle w:val="StyleUnderline"/>
          <w:rFonts w:asciiTheme="minorHAnsi" w:hAnsiTheme="minorHAnsi" w:cstheme="minorHAnsi"/>
        </w:rPr>
        <w:t>A close</w:t>
      </w:r>
      <w:r w:rsidRPr="006936C7">
        <w:rPr>
          <w:rFonts w:asciiTheme="minorHAnsi" w:hAnsiTheme="minorHAnsi" w:cstheme="minorHAnsi"/>
          <w:sz w:val="16"/>
        </w:rPr>
        <w:t>r look at the</w:t>
      </w:r>
      <w:r w:rsidRPr="006936C7">
        <w:rPr>
          <w:rStyle w:val="StyleUnderline"/>
          <w:rFonts w:asciiTheme="minorHAnsi" w:hAnsiTheme="minorHAnsi" w:cstheme="minorHAnsi"/>
        </w:rPr>
        <w:t xml:space="preserve"> numbers</w:t>
      </w:r>
      <w:r w:rsidRPr="006936C7">
        <w:rPr>
          <w:rFonts w:asciiTheme="minorHAnsi" w:hAnsiTheme="minorHAnsi" w:cstheme="minorHAnsi"/>
          <w:sz w:val="16"/>
        </w:rPr>
        <w:t xml:space="preserve">, however, </w:t>
      </w:r>
      <w:r w:rsidRPr="006936C7">
        <w:rPr>
          <w:rStyle w:val="StyleUnderline"/>
          <w:rFonts w:asciiTheme="minorHAnsi" w:hAnsiTheme="minorHAnsi" w:cstheme="minorHAnsi"/>
        </w:rPr>
        <w:t>reveals more encouraging findings.</w:t>
      </w:r>
      <w:r w:rsidRPr="006936C7">
        <w:rPr>
          <w:rFonts w:asciiTheme="minorHAnsi" w:hAnsiTheme="minorHAnsi" w:cstheme="minorHAnsi"/>
          <w:sz w:val="16"/>
        </w:rPr>
        <w:t xml:space="preserve"> What seemed to be an inexorable increase in piracy, for example, turned out to be a blip. By September 2013, the total numbers of </w:t>
      </w:r>
      <w:r w:rsidRPr="006936C7">
        <w:rPr>
          <w:rStyle w:val="StyleUnderline"/>
          <w:rFonts w:asciiTheme="minorHAnsi" w:hAnsiTheme="minorHAnsi" w:cstheme="minorHAnsi"/>
        </w:rPr>
        <w:t>piracy</w:t>
      </w:r>
      <w:r w:rsidRPr="006936C7">
        <w:rPr>
          <w:rFonts w:asciiTheme="minorHAnsi" w:hAnsiTheme="minorHAnsi" w:cstheme="minorHAnsi"/>
          <w:sz w:val="16"/>
        </w:rPr>
        <w:t xml:space="preserve"> attacks </w:t>
      </w:r>
      <w:r w:rsidRPr="006936C7">
        <w:rPr>
          <w:rStyle w:val="StyleUnderline"/>
          <w:rFonts w:asciiTheme="minorHAnsi" w:hAnsiTheme="minorHAnsi" w:cstheme="minorHAnsi"/>
        </w:rPr>
        <w:t>had fallen</w:t>
      </w:r>
      <w:r w:rsidRPr="006936C7">
        <w:rPr>
          <w:rFonts w:asciiTheme="minorHAnsi" w:hAnsiTheme="minorHAnsi" w:cstheme="minorHAnsi"/>
          <w:sz w:val="16"/>
        </w:rPr>
        <w:t xml:space="preserve"> to their lowest levels in seven years. Attacks near Somalia</w:t>
      </w:r>
      <w:proofErr w:type="gramStart"/>
      <w:r w:rsidRPr="006936C7">
        <w:rPr>
          <w:rFonts w:asciiTheme="minorHAnsi" w:hAnsiTheme="minorHAnsi" w:cstheme="minorHAnsi"/>
          <w:sz w:val="16"/>
        </w:rPr>
        <w:t>, in particular, declined</w:t>
      </w:r>
      <w:proofErr w:type="gramEnd"/>
      <w:r w:rsidRPr="006936C7">
        <w:rPr>
          <w:rFonts w:asciiTheme="minorHAnsi" w:hAnsiTheme="minorHAnsi" w:cstheme="minorHAnsi"/>
          <w:sz w:val="16"/>
        </w:rPr>
        <w:t xml:space="preserve"> substantially; the total number of attacks fell by 70 percent in 2012 and an additional 86 percent in the first nine months of 2013. Actual hijackings were down 43 percent compared to 2008/9 levels.47 The US Navy's figures reveal similar </w:t>
      </w:r>
      <w:proofErr w:type="spellStart"/>
      <w:r w:rsidRPr="006936C7">
        <w:rPr>
          <w:rFonts w:asciiTheme="minorHAnsi" w:hAnsiTheme="minorHAnsi" w:cstheme="minorHAnsi"/>
          <w:sz w:val="16"/>
        </w:rPr>
        <w:t>de¬clines</w:t>
      </w:r>
      <w:proofErr w:type="spellEnd"/>
      <w:r w:rsidRPr="006936C7">
        <w:rPr>
          <w:rFonts w:asciiTheme="minorHAnsi" w:hAnsiTheme="minorHAnsi" w:cstheme="minorHAnsi"/>
          <w:sz w:val="16"/>
        </w:rPr>
        <w:t xml:space="preserve"> in the number and success rate of pirate attacks.48 </w:t>
      </w:r>
      <w:r w:rsidRPr="00A766E1">
        <w:rPr>
          <w:rStyle w:val="StyleUnderline"/>
          <w:rFonts w:asciiTheme="minorHAnsi" w:hAnsiTheme="minorHAnsi" w:cstheme="minorHAnsi"/>
          <w:highlight w:val="green"/>
        </w:rPr>
        <w:t xml:space="preserve">Security </w:t>
      </w:r>
      <w:r w:rsidRPr="006936C7">
        <w:rPr>
          <w:rStyle w:val="StyleUnderline"/>
          <w:rFonts w:asciiTheme="minorHAnsi" w:hAnsiTheme="minorHAnsi" w:cstheme="minorHAnsi"/>
        </w:rPr>
        <w:t xml:space="preserve">concerns have </w:t>
      </w:r>
      <w:r w:rsidRPr="00A766E1">
        <w:rPr>
          <w:rStyle w:val="StyleUnderline"/>
          <w:rFonts w:asciiTheme="minorHAnsi" w:hAnsiTheme="minorHAnsi" w:cstheme="minorHAnsi"/>
          <w:highlight w:val="green"/>
        </w:rPr>
        <w:t>not</w:t>
      </w:r>
      <w:r w:rsidRPr="00A766E1">
        <w:rPr>
          <w:rFonts w:asciiTheme="minorHAnsi" w:hAnsiTheme="minorHAnsi" w:cstheme="minorHAnsi"/>
          <w:sz w:val="16"/>
          <w:highlight w:val="green"/>
        </w:rPr>
        <w:t xml:space="preserve"> </w:t>
      </w:r>
      <w:r w:rsidRPr="00A766E1">
        <w:rPr>
          <w:rStyle w:val="Emphasis"/>
          <w:rFonts w:asciiTheme="minorHAnsi" w:hAnsiTheme="minorHAnsi" w:cstheme="minorHAnsi"/>
          <w:highlight w:val="green"/>
        </w:rPr>
        <w:t>dented</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opening of the global </w:t>
      </w:r>
      <w:r w:rsidRPr="00A766E1">
        <w:rPr>
          <w:rStyle w:val="StyleUnderline"/>
          <w:rFonts w:asciiTheme="minorHAnsi" w:hAnsiTheme="minorHAnsi" w:cstheme="minorHAnsi"/>
          <w:highlight w:val="green"/>
        </w:rPr>
        <w:t>econ</w:t>
      </w:r>
      <w:r w:rsidRPr="006936C7">
        <w:rPr>
          <w:rStyle w:val="StyleUnderline"/>
          <w:rFonts w:asciiTheme="minorHAnsi" w:hAnsiTheme="minorHAnsi" w:cstheme="minorHAnsi"/>
        </w:rPr>
        <w:t>omy</w:t>
      </w:r>
      <w:r w:rsidRPr="006936C7">
        <w:rPr>
          <w:rFonts w:asciiTheme="minorHAnsi" w:hAnsiTheme="minorHAnsi" w:cstheme="minorHAnsi"/>
          <w:sz w:val="16"/>
        </w:rPr>
        <w:t xml:space="preserve">. </w:t>
      </w:r>
      <w:r w:rsidRPr="006936C7">
        <w:rPr>
          <w:rStyle w:val="StyleUnderline"/>
          <w:rFonts w:asciiTheme="minorHAnsi" w:hAnsiTheme="minorHAnsi" w:cstheme="minorHAnsi"/>
        </w:rPr>
        <w:t>As for</w:t>
      </w:r>
      <w:r w:rsidRPr="006936C7">
        <w:rPr>
          <w:rFonts w:asciiTheme="minorHAnsi" w:hAnsiTheme="minorHAnsi" w:cstheme="minorHAnsi"/>
          <w:sz w:val="16"/>
        </w:rPr>
        <w:t xml:space="preserve"> the effect of the Great Recession on </w:t>
      </w:r>
      <w:r w:rsidRPr="006936C7">
        <w:rPr>
          <w:rStyle w:val="StyleUnderline"/>
          <w:rFonts w:asciiTheme="minorHAnsi" w:hAnsiTheme="minorHAnsi" w:cstheme="minorHAnsi"/>
        </w:rPr>
        <w:t xml:space="preserve">political </w:t>
      </w:r>
      <w:r w:rsidRPr="00A766E1">
        <w:rPr>
          <w:rStyle w:val="StyleUnderline"/>
          <w:rFonts w:asciiTheme="minorHAnsi" w:hAnsiTheme="minorHAnsi" w:cstheme="minorHAnsi"/>
          <w:highlight w:val="green"/>
        </w:rPr>
        <w:t>conflict</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aggregate </w:t>
      </w:r>
      <w:r w:rsidRPr="00A766E1">
        <w:rPr>
          <w:rStyle w:val="Emphasis"/>
          <w:rFonts w:asciiTheme="minorHAnsi" w:hAnsiTheme="minorHAnsi" w:cstheme="minorHAnsi"/>
          <w:highlight w:val="green"/>
        </w:rPr>
        <w:t>effects</w:t>
      </w:r>
      <w:r w:rsidRPr="006936C7">
        <w:rPr>
          <w:rStyle w:val="Emphasis"/>
          <w:rFonts w:asciiTheme="minorHAnsi" w:hAnsiTheme="minorHAnsi" w:cstheme="minorHAnsi"/>
        </w:rPr>
        <w:t xml:space="preserve"> were</w:t>
      </w:r>
      <w:r w:rsidRPr="006936C7">
        <w:rPr>
          <w:rFonts w:asciiTheme="minorHAnsi" w:hAnsiTheme="minorHAnsi" w:cstheme="minorHAnsi"/>
          <w:sz w:val="16"/>
        </w:rPr>
        <w:t xml:space="preserve"> surprisingly </w:t>
      </w:r>
      <w:r w:rsidRPr="00A766E1">
        <w:rPr>
          <w:rStyle w:val="Emphasis"/>
          <w:rFonts w:asciiTheme="minorHAnsi" w:hAnsiTheme="minorHAnsi" w:cstheme="minorHAnsi"/>
          <w:highlight w:val="green"/>
        </w:rPr>
        <w:t>modest</w:t>
      </w:r>
      <w:r w:rsidRPr="006936C7">
        <w:rPr>
          <w:rFonts w:asciiTheme="minorHAnsi" w:hAnsiTheme="minorHAnsi" w:cstheme="minorHAnsi"/>
          <w:sz w:val="16"/>
        </w:rPr>
        <w:t xml:space="preserve">. A key conclusion of </w:t>
      </w:r>
      <w:r w:rsidRPr="006936C7">
        <w:rPr>
          <w:rStyle w:val="StyleUnderline"/>
          <w:rFonts w:asciiTheme="minorHAnsi" w:hAnsiTheme="minorHAnsi" w:cstheme="minorHAnsi"/>
        </w:rPr>
        <w:t xml:space="preserve">the </w:t>
      </w:r>
      <w:r w:rsidRPr="00A766E1">
        <w:rPr>
          <w:rStyle w:val="Emphasis"/>
          <w:rFonts w:asciiTheme="minorHAnsi" w:hAnsiTheme="minorHAnsi" w:cstheme="minorHAnsi"/>
          <w:highlight w:val="green"/>
        </w:rPr>
        <w:t>I</w:t>
      </w:r>
      <w:r w:rsidRPr="006936C7">
        <w:rPr>
          <w:rStyle w:val="StyleUnderline"/>
          <w:rFonts w:asciiTheme="minorHAnsi" w:hAnsiTheme="minorHAnsi" w:cstheme="minorHAnsi"/>
        </w:rPr>
        <w:t xml:space="preserve">nstitute for </w:t>
      </w:r>
      <w:r w:rsidRPr="00A766E1">
        <w:rPr>
          <w:rStyle w:val="Emphasis"/>
          <w:rFonts w:asciiTheme="minorHAnsi" w:hAnsiTheme="minorHAnsi" w:cstheme="minorHAnsi"/>
          <w:highlight w:val="green"/>
        </w:rPr>
        <w:t>E</w:t>
      </w:r>
      <w:r w:rsidRPr="006936C7">
        <w:rPr>
          <w:rStyle w:val="StyleUnderline"/>
          <w:rFonts w:asciiTheme="minorHAnsi" w:hAnsiTheme="minorHAnsi" w:cstheme="minorHAnsi"/>
        </w:rPr>
        <w:t xml:space="preserve">conomics and </w:t>
      </w:r>
      <w:r w:rsidRPr="00A766E1">
        <w:rPr>
          <w:rStyle w:val="Emphasis"/>
          <w:rFonts w:asciiTheme="minorHAnsi" w:hAnsiTheme="minorHAnsi" w:cstheme="minorHAnsi"/>
          <w:highlight w:val="green"/>
        </w:rPr>
        <w:t>P</w:t>
      </w:r>
      <w:r w:rsidRPr="006936C7">
        <w:rPr>
          <w:rStyle w:val="StyleUnderline"/>
          <w:rFonts w:asciiTheme="minorHAnsi" w:hAnsiTheme="minorHAnsi" w:cstheme="minorHAnsi"/>
        </w:rPr>
        <w:t>eace</w:t>
      </w:r>
      <w:r w:rsidRPr="006936C7">
        <w:rPr>
          <w:rFonts w:asciiTheme="minorHAnsi" w:hAnsiTheme="minorHAnsi" w:cstheme="minorHAnsi"/>
          <w:sz w:val="16"/>
        </w:rPr>
        <w:t xml:space="preserve"> in its 2012 </w:t>
      </w:r>
      <w:r w:rsidRPr="00A766E1">
        <w:rPr>
          <w:rStyle w:val="StyleUnderline"/>
          <w:rFonts w:asciiTheme="minorHAnsi" w:hAnsiTheme="minorHAnsi" w:cstheme="minorHAnsi"/>
          <w:highlight w:val="green"/>
        </w:rPr>
        <w:t>report</w:t>
      </w:r>
      <w:r w:rsidRPr="006936C7">
        <w:rPr>
          <w:rFonts w:asciiTheme="minorHAnsi" w:hAnsiTheme="minorHAnsi" w:cstheme="minorHAnsi"/>
          <w:sz w:val="16"/>
        </w:rPr>
        <w:t xml:space="preserve"> was that </w:t>
      </w:r>
      <w:r w:rsidRPr="00A766E1">
        <w:rPr>
          <w:rStyle w:val="StyleUnderline"/>
          <w:rFonts w:asciiTheme="minorHAnsi" w:hAnsiTheme="minorHAnsi" w:cstheme="minorHAnsi"/>
          <w:highlight w:val="green"/>
        </w:rPr>
        <w:t>"the</w:t>
      </w:r>
      <w:r w:rsidRPr="006936C7">
        <w:rPr>
          <w:rStyle w:val="StyleUnderline"/>
          <w:rFonts w:asciiTheme="minorHAnsi" w:hAnsiTheme="minorHAnsi" w:cstheme="minorHAnsi"/>
        </w:rPr>
        <w:t xml:space="preserve"> average level of </w:t>
      </w:r>
      <w:r w:rsidRPr="00A766E1">
        <w:rPr>
          <w:rStyle w:val="StyleUnderline"/>
          <w:rFonts w:asciiTheme="minorHAnsi" w:hAnsiTheme="minorHAnsi" w:cstheme="minorHAnsi"/>
          <w:highlight w:val="green"/>
        </w:rPr>
        <w:t>peace</w:t>
      </w:r>
      <w:r w:rsidRPr="006936C7">
        <w:rPr>
          <w:rStyle w:val="StyleUnderline"/>
          <w:rFonts w:asciiTheme="minorHAnsi" w:hAnsiTheme="minorHAnsi" w:cstheme="minorHAnsi"/>
        </w:rPr>
        <w:t xml:space="preserve">fulness </w:t>
      </w:r>
      <w:r w:rsidRPr="00A766E1">
        <w:rPr>
          <w:rStyle w:val="StyleUnderline"/>
          <w:rFonts w:asciiTheme="minorHAnsi" w:hAnsiTheme="minorHAnsi" w:cstheme="minorHAnsi"/>
          <w:highlight w:val="green"/>
        </w:rPr>
        <w:t>in 2012 is</w:t>
      </w:r>
      <w:r w:rsidRPr="006936C7">
        <w:rPr>
          <w:rStyle w:val="StyleUnderline"/>
          <w:rFonts w:asciiTheme="minorHAnsi" w:hAnsiTheme="minorHAnsi" w:cstheme="minorHAnsi"/>
        </w:rPr>
        <w:t xml:space="preserve"> approximately </w:t>
      </w:r>
      <w:r w:rsidRPr="00A766E1">
        <w:rPr>
          <w:rStyle w:val="StyleUnderline"/>
          <w:rFonts w:asciiTheme="minorHAnsi" w:hAnsiTheme="minorHAnsi" w:cstheme="minorHAnsi"/>
          <w:highlight w:val="green"/>
        </w:rPr>
        <w:t>the same as</w:t>
      </w:r>
      <w:r w:rsidRPr="006936C7">
        <w:rPr>
          <w:rStyle w:val="StyleUnderline"/>
          <w:rFonts w:asciiTheme="minorHAnsi" w:hAnsiTheme="minorHAnsi" w:cstheme="minorHAnsi"/>
        </w:rPr>
        <w:t xml:space="preserve"> it was in 20</w:t>
      </w:r>
      <w:r w:rsidRPr="00A766E1">
        <w:rPr>
          <w:rStyle w:val="StyleUnderline"/>
          <w:rFonts w:asciiTheme="minorHAnsi" w:hAnsiTheme="minorHAnsi" w:cstheme="minorHAnsi"/>
          <w:highlight w:val="green"/>
        </w:rPr>
        <w:t>07."</w:t>
      </w:r>
      <w:r w:rsidRPr="006936C7">
        <w:rPr>
          <w:rFonts w:asciiTheme="minorHAnsi" w:hAnsiTheme="minorHAnsi" w:cstheme="minorHAnsi"/>
          <w:sz w:val="16"/>
        </w:rPr>
        <w:t xml:space="preserve">49 The institute's concern in its 2013 report about a decline in peace was grounded primarily in the increase in homicide rates—a source of concern, to be sure, but not exactly the province of global governance. </w:t>
      </w:r>
      <w:r w:rsidRPr="006936C7">
        <w:rPr>
          <w:rStyle w:val="StyleUnderline"/>
          <w:rFonts w:asciiTheme="minorHAnsi" w:hAnsiTheme="minorHAnsi" w:cstheme="minorHAnsi"/>
        </w:rPr>
        <w:t>Both</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interstate </w:t>
      </w:r>
      <w:r w:rsidRPr="00A766E1">
        <w:rPr>
          <w:rStyle w:val="Emphasis"/>
          <w:rFonts w:asciiTheme="minorHAnsi" w:hAnsiTheme="minorHAnsi" w:cstheme="minorHAnsi"/>
          <w:highlight w:val="green"/>
        </w:rPr>
        <w:t>violence</w:t>
      </w:r>
      <w:r w:rsidRPr="00A766E1">
        <w:rPr>
          <w:rFonts w:asciiTheme="minorHAnsi" w:hAnsiTheme="minorHAnsi" w:cstheme="minorHAnsi"/>
          <w:sz w:val="16"/>
          <w:highlight w:val="green"/>
        </w:rPr>
        <w:t xml:space="preserve"> </w:t>
      </w:r>
      <w:r w:rsidRPr="00A766E1">
        <w:rPr>
          <w:rStyle w:val="StyleUnderline"/>
          <w:rFonts w:asciiTheme="minorHAnsi" w:hAnsiTheme="minorHAnsi" w:cstheme="minorHAnsi"/>
          <w:highlight w:val="green"/>
        </w:rPr>
        <w:t>and</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global </w:t>
      </w:r>
      <w:r w:rsidRPr="00A766E1">
        <w:rPr>
          <w:rStyle w:val="Emphasis"/>
          <w:rFonts w:asciiTheme="minorHAnsi" w:hAnsiTheme="minorHAnsi" w:cstheme="minorHAnsi"/>
          <w:highlight w:val="green"/>
        </w:rPr>
        <w:t>military expenditures</w:t>
      </w:r>
      <w:r w:rsidRPr="006936C7">
        <w:rPr>
          <w:rFonts w:asciiTheme="minorHAnsi" w:hAnsiTheme="minorHAnsi" w:cstheme="minorHAnsi"/>
          <w:sz w:val="16"/>
        </w:rPr>
        <w:t xml:space="preserve"> have </w:t>
      </w:r>
      <w:r w:rsidRPr="00A766E1">
        <w:rPr>
          <w:rStyle w:val="StyleUnderline"/>
          <w:rFonts w:asciiTheme="minorHAnsi" w:hAnsiTheme="minorHAnsi" w:cstheme="minorHAnsi"/>
          <w:highlight w:val="green"/>
        </w:rPr>
        <w:t>declined</w:t>
      </w:r>
      <w:r w:rsidRPr="006936C7">
        <w:rPr>
          <w:rFonts w:asciiTheme="minorHAnsi" w:hAnsiTheme="minorHAnsi" w:cstheme="minorHAnsi"/>
          <w:sz w:val="16"/>
        </w:rPr>
        <w:t xml:space="preserve"> since the start of the financial crisis. </w:t>
      </w:r>
      <w:r w:rsidRPr="006936C7">
        <w:rPr>
          <w:rStyle w:val="StyleUnderline"/>
          <w:rFonts w:asciiTheme="minorHAnsi" w:hAnsiTheme="minorHAnsi" w:cstheme="minorHAnsi"/>
        </w:rPr>
        <w:t xml:space="preserve">Other </w:t>
      </w:r>
      <w:r w:rsidRPr="00A766E1">
        <w:rPr>
          <w:rStyle w:val="StyleUnderline"/>
          <w:rFonts w:asciiTheme="minorHAnsi" w:hAnsiTheme="minorHAnsi" w:cstheme="minorHAnsi"/>
          <w:highlight w:val="green"/>
        </w:rPr>
        <w:t>studies confirm</w:t>
      </w:r>
      <w:r w:rsidRPr="006936C7">
        <w:rPr>
          <w:rFonts w:asciiTheme="minorHAnsi" w:hAnsiTheme="minorHAnsi" w:cstheme="minorHAnsi"/>
          <w:sz w:val="16"/>
        </w:rPr>
        <w:t xml:space="preserve"> that the Great </w:t>
      </w:r>
      <w:r w:rsidRPr="00A766E1">
        <w:rPr>
          <w:rStyle w:val="StyleUnderline"/>
          <w:rFonts w:asciiTheme="minorHAnsi" w:hAnsiTheme="minorHAnsi" w:cstheme="minorHAnsi"/>
          <w:highlight w:val="green"/>
        </w:rPr>
        <w:t>Recession has not triggered</w:t>
      </w:r>
      <w:r w:rsidRPr="006936C7">
        <w:rPr>
          <w:rFonts w:asciiTheme="minorHAnsi" w:hAnsiTheme="minorHAnsi" w:cstheme="minorHAnsi"/>
          <w:sz w:val="16"/>
        </w:rPr>
        <w:t xml:space="preserve"> any increase in violent </w:t>
      </w:r>
      <w:r w:rsidRPr="00A766E1">
        <w:rPr>
          <w:rStyle w:val="StyleUnderline"/>
          <w:rFonts w:asciiTheme="minorHAnsi" w:hAnsiTheme="minorHAnsi" w:cstheme="minorHAnsi"/>
          <w:highlight w:val="green"/>
        </w:rPr>
        <w:t>conflict</w:t>
      </w:r>
      <w:r w:rsidRPr="006936C7">
        <w:rPr>
          <w:rFonts w:asciiTheme="minorHAnsi" w:hAnsiTheme="minorHAnsi" w:cstheme="minorHAnsi"/>
          <w:sz w:val="16"/>
        </w:rPr>
        <w:t xml:space="preserve">. Looking at the post-crisis years, Lotta </w:t>
      </w:r>
      <w:proofErr w:type="spellStart"/>
      <w:r w:rsidRPr="006936C7">
        <w:rPr>
          <w:rFonts w:asciiTheme="minorHAnsi" w:hAnsiTheme="minorHAnsi" w:cstheme="minorHAnsi"/>
          <w:sz w:val="16"/>
        </w:rPr>
        <w:t>Themner</w:t>
      </w:r>
      <w:proofErr w:type="spellEnd"/>
      <w:r w:rsidRPr="006936C7">
        <w:rPr>
          <w:rFonts w:asciiTheme="minorHAnsi" w:hAnsiTheme="minorHAnsi" w:cstheme="minorHAnsi"/>
          <w:sz w:val="16"/>
        </w:rPr>
        <w:t xml:space="preserve"> and Peter </w:t>
      </w:r>
      <w:proofErr w:type="spellStart"/>
      <w:r w:rsidRPr="006936C7">
        <w:rPr>
          <w:rFonts w:asciiTheme="minorHAnsi" w:hAnsiTheme="minorHAnsi" w:cstheme="minorHAnsi"/>
          <w:sz w:val="16"/>
        </w:rPr>
        <w:t>Wallensteen</w:t>
      </w:r>
      <w:proofErr w:type="spellEnd"/>
      <w:r w:rsidRPr="006936C7">
        <w:rPr>
          <w:rFonts w:asciiTheme="minorHAnsi" w:hAnsiTheme="minorHAnsi" w:cstheme="minorHAnsi"/>
          <w:sz w:val="16"/>
        </w:rPr>
        <w:t xml:space="preserve"> conclude,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pattern is</w:t>
      </w:r>
      <w:r w:rsidRPr="006936C7">
        <w:rPr>
          <w:rFonts w:asciiTheme="minorHAnsi" w:hAnsiTheme="minorHAnsi" w:cstheme="minorHAnsi"/>
          <w:sz w:val="16"/>
        </w:rPr>
        <w:t xml:space="preserve"> one of relative </w:t>
      </w:r>
      <w:r w:rsidRPr="00A766E1">
        <w:rPr>
          <w:rStyle w:val="Emphasis"/>
          <w:rFonts w:asciiTheme="minorHAnsi" w:hAnsiTheme="minorHAnsi" w:cstheme="minorHAnsi"/>
          <w:highlight w:val="green"/>
        </w:rPr>
        <w:t>stability</w:t>
      </w:r>
      <w:r w:rsidRPr="006936C7">
        <w:rPr>
          <w:rFonts w:asciiTheme="minorHAnsi" w:hAnsiTheme="minorHAnsi" w:cstheme="minorHAnsi"/>
          <w:sz w:val="16"/>
        </w:rPr>
        <w:t xml:space="preserve"> when we consider the trend for the past five years."50 The de-cline in secular violence that started with the end of the Cold War has not been reversed. Rogers Brubaker 73/452 observes that "the </w:t>
      </w:r>
      <w:r w:rsidRPr="00A766E1">
        <w:rPr>
          <w:rStyle w:val="StyleUnderline"/>
          <w:rFonts w:asciiTheme="minorHAnsi" w:hAnsiTheme="minorHAnsi" w:cstheme="minorHAnsi"/>
          <w:highlight w:val="green"/>
        </w:rPr>
        <w:t>cri</w:t>
      </w:r>
      <w:r w:rsidRPr="00A766E1">
        <w:rPr>
          <w:rStyle w:val="StyleUnderline"/>
          <w:highlight w:val="green"/>
        </w:rPr>
        <w:t xml:space="preserve">sis </w:t>
      </w:r>
      <w:r w:rsidRPr="00A766E1">
        <w:rPr>
          <w:rStyle w:val="Emphasis"/>
          <w:rFonts w:asciiTheme="minorHAnsi" w:hAnsiTheme="minorHAnsi" w:cstheme="minorHAnsi"/>
          <w:highlight w:val="green"/>
        </w:rPr>
        <w:t>has not</w:t>
      </w:r>
      <w:r w:rsidRPr="006936C7">
        <w:rPr>
          <w:rFonts w:asciiTheme="minorHAnsi" w:hAnsiTheme="minorHAnsi" w:cstheme="minorHAnsi"/>
          <w:sz w:val="16"/>
        </w:rPr>
        <w:t xml:space="preserve"> to date </w:t>
      </w:r>
      <w:r w:rsidRPr="00A766E1">
        <w:rPr>
          <w:rStyle w:val="StyleUnderline"/>
          <w:rFonts w:asciiTheme="minorHAnsi" w:hAnsiTheme="minorHAnsi" w:cstheme="minorHAnsi"/>
          <w:highlight w:val="green"/>
        </w:rPr>
        <w:t>generated</w:t>
      </w:r>
      <w:r w:rsidRPr="006936C7">
        <w:rPr>
          <w:rFonts w:asciiTheme="minorHAnsi" w:hAnsiTheme="minorHAnsi" w:cstheme="minorHAnsi"/>
          <w:sz w:val="16"/>
        </w:rPr>
        <w:t xml:space="preserve"> the surge in </w:t>
      </w:r>
      <w:r w:rsidRPr="00A766E1">
        <w:rPr>
          <w:rStyle w:val="StyleUnderline"/>
          <w:rFonts w:asciiTheme="minorHAnsi" w:hAnsiTheme="minorHAnsi" w:cstheme="minorHAnsi"/>
          <w:highlight w:val="green"/>
        </w:rPr>
        <w:t>protectionist nationalism</w:t>
      </w:r>
      <w:r w:rsidRPr="006936C7">
        <w:rPr>
          <w:rStyle w:val="StyleUnderline"/>
          <w:rFonts w:asciiTheme="minorHAnsi" w:hAnsiTheme="minorHAnsi" w:cstheme="minorHAnsi"/>
        </w:rPr>
        <w:t xml:space="preserve"> or ethnic exclusion</w:t>
      </w:r>
      <w:r w:rsidRPr="006936C7">
        <w:rPr>
          <w:rFonts w:asciiTheme="minorHAnsi" w:hAnsiTheme="minorHAnsi" w:cstheme="minorHAnsi"/>
          <w:sz w:val="16"/>
        </w:rPr>
        <w:t xml:space="preserve"> that might have been expected."51</w:t>
      </w:r>
    </w:p>
    <w:p w14:paraId="4693D90C"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Downturns </w:t>
      </w:r>
      <w:r w:rsidRPr="006936C7">
        <w:rPr>
          <w:rFonts w:asciiTheme="minorHAnsi" w:hAnsiTheme="minorHAnsi" w:cstheme="minorHAnsi"/>
          <w:u w:val="single"/>
        </w:rPr>
        <w:t>terminate</w:t>
      </w:r>
      <w:r w:rsidRPr="006936C7">
        <w:rPr>
          <w:rFonts w:asciiTheme="minorHAnsi" w:hAnsiTheme="minorHAnsi" w:cstheme="minorHAnsi"/>
        </w:rPr>
        <w:t xml:space="preserve"> conflict.</w:t>
      </w:r>
    </w:p>
    <w:p w14:paraId="30FA8790"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Clary 15</w:t>
      </w:r>
      <w:r w:rsidRPr="006936C7">
        <w:rPr>
          <w:rFonts w:asciiTheme="minorHAnsi" w:hAnsiTheme="minorHAnsi" w:cstheme="minorHAnsi"/>
        </w:rPr>
        <w:t xml:space="preserve"> Christopher Clary, PhD at MIT in 2015, M.A. in National Security Affairs in 2005. [Economic Stress and International Cooperation: Evidence from International Rivalries, MIT Political Science Department, Research Paper No. 2015-8]//BPS</w:t>
      </w:r>
    </w:p>
    <w:p w14:paraId="162F6FDD" w14:textId="77777777" w:rsidR="00A766E1" w:rsidRDefault="00A766E1" w:rsidP="00A766E1">
      <w:pPr>
        <w:rPr>
          <w:rFonts w:asciiTheme="minorHAnsi" w:hAnsiTheme="minorHAnsi" w:cstheme="minorHAnsi"/>
          <w:b/>
          <w:iCs/>
          <w:u w:val="single"/>
          <w:bdr w:val="single" w:sz="8" w:space="0" w:color="auto"/>
        </w:rPr>
      </w:pPr>
      <w:r w:rsidRPr="006936C7">
        <w:rPr>
          <w:rFonts w:asciiTheme="minorHAnsi" w:hAnsiTheme="minorHAnsi" w:cstheme="minorHAnsi"/>
          <w:sz w:val="16"/>
        </w:rPr>
        <w:t xml:space="preserve">Assessment of Economic Downturns Together these analyses provide evidence to affirm or reject several of the hypotheses presented above. First, regarding the primary hypothesis, there is considerable evidence that </w:t>
      </w:r>
      <w:r w:rsidRPr="006936C7">
        <w:rPr>
          <w:rStyle w:val="StyleUnderline"/>
          <w:rFonts w:asciiTheme="minorHAnsi" w:hAnsiTheme="minorHAnsi" w:cstheme="minorHAnsi"/>
        </w:rPr>
        <w:t>states experiencing</w:t>
      </w:r>
      <w:r w:rsidRPr="006936C7">
        <w:rPr>
          <w:rFonts w:asciiTheme="minorHAnsi" w:hAnsiTheme="minorHAnsi" w:cstheme="minorHAnsi"/>
          <w:sz w:val="16"/>
        </w:rPr>
        <w:t xml:space="preserve"> recent </w:t>
      </w:r>
      <w:r w:rsidRPr="006936C7">
        <w:rPr>
          <w:rStyle w:val="StyleUnderline"/>
          <w:rFonts w:asciiTheme="minorHAnsi" w:hAnsiTheme="minorHAnsi" w:cstheme="minorHAnsi"/>
        </w:rPr>
        <w:t xml:space="preserve">economic </w:t>
      </w:r>
      <w:r w:rsidRPr="00A766E1">
        <w:rPr>
          <w:rStyle w:val="StyleUnderline"/>
          <w:rFonts w:asciiTheme="minorHAnsi" w:hAnsiTheme="minorHAnsi" w:cstheme="minorHAnsi"/>
          <w:highlight w:val="green"/>
        </w:rPr>
        <w:t>downturns</w:t>
      </w:r>
      <w:r w:rsidRPr="006936C7">
        <w:rPr>
          <w:rStyle w:val="StyleUnderline"/>
          <w:rFonts w:asciiTheme="minorHAnsi" w:hAnsiTheme="minorHAnsi" w:cstheme="minorHAnsi"/>
        </w:rPr>
        <w:t xml:space="preserve"> are</w:t>
      </w:r>
      <w:r w:rsidRPr="006936C7">
        <w:rPr>
          <w:rFonts w:asciiTheme="minorHAnsi" w:hAnsiTheme="minorHAnsi" w:cstheme="minorHAnsi"/>
          <w:sz w:val="16"/>
        </w:rPr>
        <w:t xml:space="preserve"> </w:t>
      </w:r>
      <w:r w:rsidRPr="006936C7">
        <w:rPr>
          <w:rStyle w:val="Emphasis"/>
          <w:rFonts w:asciiTheme="minorHAnsi" w:hAnsiTheme="minorHAnsi" w:cstheme="minorHAnsi"/>
        </w:rPr>
        <w:t>systematically more likely</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to </w:t>
      </w:r>
      <w:r w:rsidRPr="00A766E1">
        <w:rPr>
          <w:rStyle w:val="StyleUnderline"/>
          <w:rFonts w:asciiTheme="minorHAnsi" w:hAnsiTheme="minorHAnsi" w:cstheme="minorHAnsi"/>
          <w:highlight w:val="green"/>
        </w:rPr>
        <w:t>terminate</w:t>
      </w:r>
      <w:r w:rsidRPr="006936C7">
        <w:rPr>
          <w:rFonts w:asciiTheme="minorHAnsi" w:hAnsiTheme="minorHAnsi" w:cstheme="minorHAnsi"/>
          <w:sz w:val="16"/>
        </w:rPr>
        <w:t xml:space="preserve"> their </w:t>
      </w:r>
      <w:r w:rsidRPr="00A766E1">
        <w:rPr>
          <w:rStyle w:val="StyleUnderline"/>
          <w:rFonts w:asciiTheme="minorHAnsi" w:hAnsiTheme="minorHAnsi" w:cstheme="minorHAnsi"/>
          <w:highlight w:val="green"/>
        </w:rPr>
        <w:t>rivalry</w:t>
      </w:r>
      <w:r w:rsidRPr="006936C7">
        <w:rPr>
          <w:rFonts w:asciiTheme="minorHAnsi" w:hAnsiTheme="minorHAnsi" w:cstheme="minorHAnsi"/>
          <w:sz w:val="16"/>
        </w:rPr>
        <w:t xml:space="preserve"> than states undergoing periods of economic normalcy.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 Further, there is evidence that </w:t>
      </w:r>
      <w:r w:rsidRPr="00A766E1">
        <w:rPr>
          <w:rStyle w:val="StyleUnderline"/>
          <w:rFonts w:asciiTheme="minorHAnsi" w:hAnsiTheme="minorHAnsi" w:cstheme="minorHAnsi"/>
          <w:highlight w:val="green"/>
        </w:rPr>
        <w:t>including</w:t>
      </w:r>
      <w:r w:rsidRPr="006936C7">
        <w:rPr>
          <w:rFonts w:asciiTheme="minorHAnsi" w:hAnsiTheme="minorHAnsi" w:cstheme="minorHAnsi"/>
          <w:sz w:val="16"/>
        </w:rPr>
        <w:t xml:space="preserve"> the presence or absence of economic </w:t>
      </w:r>
      <w:r w:rsidRPr="00A766E1">
        <w:rPr>
          <w:rStyle w:val="StyleUnderline"/>
          <w:rFonts w:asciiTheme="minorHAnsi" w:hAnsiTheme="minorHAnsi" w:cstheme="minorHAnsi"/>
          <w:highlight w:val="green"/>
        </w:rPr>
        <w:t>recessions</w:t>
      </w:r>
      <w:r w:rsidRPr="006936C7">
        <w:rPr>
          <w:rFonts w:asciiTheme="minorHAnsi" w:hAnsiTheme="minorHAnsi" w:cstheme="minorHAnsi"/>
          <w:sz w:val="16"/>
        </w:rPr>
        <w:t xml:space="preserve"> in rival states </w:t>
      </w:r>
      <w:r w:rsidRPr="00A766E1">
        <w:rPr>
          <w:rStyle w:val="Emphasis"/>
          <w:rFonts w:asciiTheme="minorHAnsi" w:hAnsiTheme="minorHAnsi" w:cstheme="minorHAnsi"/>
          <w:highlight w:val="green"/>
        </w:rPr>
        <w:t>improves</w:t>
      </w:r>
      <w:r w:rsidRPr="006936C7">
        <w:rPr>
          <w:rStyle w:val="Emphasis"/>
          <w:rFonts w:asciiTheme="minorHAnsi" w:hAnsiTheme="minorHAnsi" w:cstheme="minorHAnsi"/>
        </w:rPr>
        <w:t xml:space="preserve"> model </w:t>
      </w:r>
      <w:r w:rsidRPr="00A766E1">
        <w:rPr>
          <w:rStyle w:val="Emphasis"/>
          <w:rFonts w:asciiTheme="minorHAnsi" w:hAnsiTheme="minorHAnsi" w:cstheme="minorHAnsi"/>
          <w:highlight w:val="green"/>
        </w:rPr>
        <w:t>fit</w:t>
      </w:r>
      <w:r w:rsidRPr="006936C7">
        <w:rPr>
          <w:rFonts w:asciiTheme="minorHAnsi" w:hAnsiTheme="minorHAnsi" w:cstheme="minorHAnsi"/>
          <w:sz w:val="16"/>
        </w:rPr>
        <w:t xml:space="preserve">, meaning a model that includes recessions better predicts rivalry outcomes than one that excludes it. This </w:t>
      </w:r>
      <w:r w:rsidRPr="006936C7">
        <w:rPr>
          <w:rStyle w:val="StyleUnderline"/>
          <w:rFonts w:asciiTheme="minorHAnsi" w:hAnsiTheme="minorHAnsi" w:cstheme="minorHAnsi"/>
        </w:rPr>
        <w:t>improvement in model fit is</w:t>
      </w:r>
      <w:r w:rsidRPr="006936C7">
        <w:rPr>
          <w:rFonts w:asciiTheme="minorHAnsi" w:hAnsiTheme="minorHAnsi" w:cstheme="minorHAnsi"/>
          <w:sz w:val="16"/>
        </w:rPr>
        <w:t xml:space="preserve"> shown not only </w:t>
      </w:r>
      <w:r w:rsidRPr="00A766E1">
        <w:rPr>
          <w:rStyle w:val="StyleUnderline"/>
          <w:rFonts w:asciiTheme="minorHAnsi" w:hAnsiTheme="minorHAnsi" w:cstheme="minorHAnsi"/>
          <w:highlight w:val="green"/>
        </w:rPr>
        <w:t xml:space="preserve">with a </w:t>
      </w:r>
      <w:r w:rsidRPr="00A766E1">
        <w:rPr>
          <w:rStyle w:val="Emphasis"/>
          <w:rFonts w:asciiTheme="minorHAnsi" w:hAnsiTheme="minorHAnsi" w:cstheme="minorHAnsi"/>
          <w:highlight w:val="green"/>
        </w:rPr>
        <w:t>higher 30 likelihood</w:t>
      </w:r>
      <w:r w:rsidRPr="006936C7">
        <w:rPr>
          <w:rStyle w:val="Emphasis"/>
          <w:rFonts w:asciiTheme="minorHAnsi" w:hAnsiTheme="minorHAnsi" w:cstheme="minorHAnsi"/>
        </w:rPr>
        <w:t xml:space="preserve">-ratio </w:t>
      </w:r>
      <w:r w:rsidRPr="00A766E1">
        <w:rPr>
          <w:rStyle w:val="Emphasis"/>
          <w:rFonts w:asciiTheme="minorHAnsi" w:hAnsiTheme="minorHAnsi" w:cstheme="minorHAnsi"/>
          <w:highlight w:val="green"/>
        </w:rPr>
        <w:t>test statistic</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(p&lt;0.015 </w:t>
      </w:r>
      <w:r w:rsidRPr="006936C7">
        <w:rPr>
          <w:rFonts w:asciiTheme="minorHAnsi" w:hAnsiTheme="minorHAnsi" w:cstheme="minorHAnsi"/>
          <w:sz w:val="16"/>
        </w:rPr>
        <w:t>that the model with recessions is equivalent to a restricted model that does not include recessions</w:t>
      </w:r>
      <w:r w:rsidRPr="006936C7">
        <w:rPr>
          <w:rStyle w:val="StyleUnderline"/>
          <w:rFonts w:asciiTheme="minorHAnsi" w:hAnsiTheme="minorHAnsi" w:cstheme="minorHAnsi"/>
        </w:rPr>
        <w:t>)</w:t>
      </w:r>
      <w:r w:rsidRPr="006936C7">
        <w:rPr>
          <w:rFonts w:asciiTheme="minorHAnsi" w:hAnsiTheme="minorHAnsi" w:cstheme="minorHAnsi"/>
          <w:sz w:val="16"/>
        </w:rPr>
        <w:t xml:space="preserve">, but also in substantially improved Akaike and Bayesian Information Criteria, tests that penalize models for additional parameters.79 Additional Robustness 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 As an alternative to the systemic shocks proposed by Goertz and Diehl, I created a dummy variable for the period of the Cold War (testing both 1989 and 1991 end dates). </w:t>
      </w:r>
      <w:r w:rsidRPr="00A766E1">
        <w:rPr>
          <w:rStyle w:val="StyleUnderline"/>
          <w:rFonts w:asciiTheme="minorHAnsi" w:hAnsiTheme="minorHAnsi" w:cstheme="minorHAnsi"/>
          <w:highlight w:val="green"/>
        </w:rPr>
        <w:t>No</w:t>
      </w:r>
      <w:r w:rsidRPr="006936C7">
        <w:rPr>
          <w:rFonts w:asciiTheme="minorHAnsi" w:hAnsiTheme="minorHAnsi" w:cstheme="minorHAnsi"/>
          <w:sz w:val="16"/>
        </w:rPr>
        <w:t xml:space="preserve">ne of these </w:t>
      </w:r>
      <w:r w:rsidRPr="006936C7">
        <w:rPr>
          <w:rStyle w:val="StyleUnderline"/>
          <w:rFonts w:asciiTheme="minorHAnsi" w:hAnsiTheme="minorHAnsi" w:cstheme="minorHAnsi"/>
        </w:rPr>
        <w:t xml:space="preserve">alternative measurements or </w:t>
      </w:r>
      <w:r w:rsidRPr="00A766E1">
        <w:rPr>
          <w:rStyle w:val="StyleUnderline"/>
          <w:rFonts w:asciiTheme="minorHAnsi" w:hAnsiTheme="minorHAnsi" w:cstheme="minorHAnsi"/>
          <w:highlight w:val="green"/>
        </w:rPr>
        <w:t>specifications altered</w:t>
      </w:r>
      <w:r w:rsidRPr="006936C7">
        <w:rPr>
          <w:rFonts w:asciiTheme="minorHAnsi" w:hAnsiTheme="minorHAnsi" w:cstheme="minorHAnsi"/>
          <w:sz w:val="16"/>
        </w:rPr>
        <w:t xml:space="preserve"> my core substantive or statistical </w:t>
      </w:r>
      <w:r w:rsidRPr="00A766E1">
        <w:rPr>
          <w:rStyle w:val="StyleUnderline"/>
          <w:rFonts w:asciiTheme="minorHAnsi" w:hAnsiTheme="minorHAnsi" w:cstheme="minorHAnsi"/>
          <w:highlight w:val="green"/>
        </w:rPr>
        <w:t>results.</w:t>
      </w:r>
      <w:r w:rsidRPr="006936C7">
        <w:rPr>
          <w:rFonts w:asciiTheme="minorHAnsi" w:hAnsiTheme="minorHAnsi" w:cstheme="minorHAnsi"/>
          <w:sz w:val="16"/>
        </w:rPr>
        <w:t xml:space="preserve"> Conclusion This essay has asked whether there is evidence that suggests a broad pattern linking economic difficulties to rivalry termination. There is. </w:t>
      </w:r>
      <w:r w:rsidRPr="006936C7">
        <w:rPr>
          <w:rStyle w:val="StyleUnderline"/>
          <w:rFonts w:asciiTheme="minorHAnsi" w:hAnsiTheme="minorHAnsi" w:cstheme="minorHAnsi"/>
        </w:rPr>
        <w:t>Economic downturns</w:t>
      </w:r>
      <w:r w:rsidRPr="006936C7">
        <w:rPr>
          <w:rFonts w:asciiTheme="minorHAnsi" w:hAnsiTheme="minorHAnsi" w:cstheme="minorHAnsi"/>
          <w:sz w:val="16"/>
        </w:rPr>
        <w:t xml:space="preserve"> are </w:t>
      </w:r>
      <w:r w:rsidRPr="006936C7">
        <w:rPr>
          <w:rStyle w:val="StyleUnderline"/>
          <w:rFonts w:asciiTheme="minorHAnsi" w:hAnsiTheme="minorHAnsi" w:cstheme="minorHAnsi"/>
        </w:rPr>
        <w:t>associate</w:t>
      </w:r>
      <w:r w:rsidRPr="006936C7">
        <w:rPr>
          <w:rFonts w:asciiTheme="minorHAnsi" w:hAnsiTheme="minorHAnsi" w:cstheme="minorHAnsi"/>
          <w:sz w:val="16"/>
        </w:rPr>
        <w:t xml:space="preserve">d </w:t>
      </w:r>
      <w:r w:rsidRPr="006936C7">
        <w:rPr>
          <w:rStyle w:val="StyleUnderline"/>
          <w:rFonts w:asciiTheme="minorHAnsi" w:hAnsiTheme="minorHAnsi" w:cstheme="minorHAnsi"/>
        </w:rPr>
        <w:t>with</w:t>
      </w:r>
      <w:r w:rsidRPr="006936C7">
        <w:rPr>
          <w:rFonts w:asciiTheme="minorHAnsi" w:hAnsiTheme="minorHAnsi" w:cstheme="minorHAnsi"/>
          <w:sz w:val="16"/>
        </w:rPr>
        <w:t xml:space="preserve"> greater likelihood of </w:t>
      </w:r>
      <w:r w:rsidRPr="006936C7">
        <w:rPr>
          <w:rStyle w:val="StyleUnderline"/>
          <w:rFonts w:asciiTheme="minorHAnsi" w:hAnsiTheme="minorHAnsi" w:cstheme="minorHAnsi"/>
        </w:rPr>
        <w:t xml:space="preserve">rivalry termination </w:t>
      </w:r>
      <w:r w:rsidRPr="00A766E1">
        <w:rPr>
          <w:rStyle w:val="StyleUnderline"/>
          <w:rFonts w:asciiTheme="minorHAnsi" w:hAnsiTheme="minorHAnsi" w:cstheme="minorHAnsi"/>
          <w:highlight w:val="green"/>
        </w:rPr>
        <w:t>across</w:t>
      </w:r>
      <w:r w:rsidRPr="006936C7">
        <w:rPr>
          <w:rFonts w:asciiTheme="minorHAnsi" w:hAnsiTheme="minorHAnsi" w:cstheme="minorHAnsi"/>
          <w:sz w:val="16"/>
        </w:rPr>
        <w:t xml:space="preserve"> more than </w:t>
      </w:r>
      <w:r w:rsidRPr="00A766E1">
        <w:rPr>
          <w:rStyle w:val="Emphasis"/>
          <w:rFonts w:asciiTheme="minorHAnsi" w:hAnsiTheme="minorHAnsi" w:cstheme="minorHAnsi"/>
          <w:highlight w:val="green"/>
        </w:rPr>
        <w:t>one hundred</w:t>
      </w:r>
      <w:r w:rsidRPr="006936C7">
        <w:rPr>
          <w:rFonts w:asciiTheme="minorHAnsi" w:hAnsiTheme="minorHAnsi" w:cstheme="minorHAnsi"/>
          <w:sz w:val="16"/>
        </w:rPr>
        <w:t xml:space="preserve"> post-war </w:t>
      </w:r>
      <w:r w:rsidRPr="00A766E1">
        <w:rPr>
          <w:rStyle w:val="StyleUnderline"/>
          <w:rFonts w:asciiTheme="minorHAnsi" w:hAnsiTheme="minorHAnsi" w:cstheme="minorHAnsi"/>
          <w:highlight w:val="green"/>
        </w:rPr>
        <w:t>rivalries</w:t>
      </w:r>
      <w:r w:rsidRPr="006936C7">
        <w:rPr>
          <w:rStyle w:val="StyleUnderline"/>
          <w:rFonts w:asciiTheme="minorHAnsi" w:hAnsiTheme="minorHAnsi" w:cstheme="minorHAnsi"/>
        </w:rPr>
        <w:t>, even when controlling for all</w:t>
      </w:r>
      <w:r w:rsidRPr="006936C7">
        <w:rPr>
          <w:rFonts w:asciiTheme="minorHAnsi" w:hAnsiTheme="minorHAnsi" w:cstheme="minorHAnsi"/>
          <w:sz w:val="16"/>
        </w:rPr>
        <w:t xml:space="preserve"> major </w:t>
      </w:r>
      <w:r w:rsidRPr="006936C7">
        <w:rPr>
          <w:rStyle w:val="StyleUnderline"/>
          <w:rFonts w:asciiTheme="minorHAnsi" w:hAnsiTheme="minorHAnsi" w:cstheme="minorHAnsi"/>
        </w:rPr>
        <w:t>alternative explanations and</w:t>
      </w:r>
      <w:r w:rsidRPr="006936C7">
        <w:rPr>
          <w:rFonts w:asciiTheme="minorHAnsi" w:hAnsiTheme="minorHAnsi" w:cstheme="minorHAnsi"/>
          <w:sz w:val="16"/>
        </w:rPr>
        <w:t xml:space="preserve"> a battery of other possible </w:t>
      </w:r>
      <w:r w:rsidRPr="006936C7">
        <w:rPr>
          <w:rStyle w:val="StyleUnderline"/>
          <w:rFonts w:asciiTheme="minorHAnsi" w:hAnsiTheme="minorHAnsi" w:cstheme="minorHAnsi"/>
        </w:rPr>
        <w:t>confounding variables.</w:t>
      </w:r>
      <w:r w:rsidRPr="006936C7">
        <w:rPr>
          <w:rFonts w:asciiTheme="minorHAnsi" w:hAnsiTheme="minorHAnsi" w:cstheme="minorHAnsi"/>
          <w:sz w:val="16"/>
        </w:rPr>
        <w:t xml:space="preserve"> These </w:t>
      </w:r>
      <w:r w:rsidRPr="006936C7">
        <w:rPr>
          <w:rStyle w:val="StyleUnderline"/>
          <w:rFonts w:asciiTheme="minorHAnsi" w:hAnsiTheme="minorHAnsi" w:cstheme="minorHAnsi"/>
        </w:rPr>
        <w:t>results are</w:t>
      </w:r>
      <w:r w:rsidRPr="006936C7">
        <w:rPr>
          <w:rFonts w:asciiTheme="minorHAnsi" w:hAnsiTheme="minorHAnsi" w:cstheme="minorHAnsi"/>
          <w:sz w:val="16"/>
        </w:rPr>
        <w:t xml:space="preserve"> substantively meaningful and </w:t>
      </w:r>
      <w:r w:rsidRPr="006936C7">
        <w:rPr>
          <w:rStyle w:val="Emphasis"/>
          <w:rFonts w:asciiTheme="minorHAnsi" w:hAnsiTheme="minorHAnsi" w:cstheme="minorHAnsi"/>
        </w:rPr>
        <w:t>statistically robust.</w:t>
      </w:r>
    </w:p>
    <w:p w14:paraId="34E32EE1" w14:textId="77777777" w:rsidR="00A766E1" w:rsidRDefault="00A766E1" w:rsidP="00A766E1">
      <w:pPr>
        <w:pStyle w:val="Heading3"/>
      </w:pPr>
      <w:r w:rsidRPr="00214AB8">
        <w:t>OV -- AT: Elections</w:t>
      </w:r>
    </w:p>
    <w:p w14:paraId="0A8A2D0E" w14:textId="77777777" w:rsidR="00A766E1" w:rsidRPr="005C5D75" w:rsidRDefault="00A766E1" w:rsidP="00A766E1">
      <w:pPr>
        <w:pStyle w:val="Heading4"/>
      </w:pPr>
      <w:r>
        <w:t xml:space="preserve">Protests </w:t>
      </w:r>
      <w:r>
        <w:rPr>
          <w:u w:val="single"/>
        </w:rPr>
        <w:t>hand Trump</w:t>
      </w:r>
      <w:r>
        <w:t xml:space="preserve"> the election -- </w:t>
      </w:r>
      <w:r>
        <w:rPr>
          <w:u w:val="single"/>
        </w:rPr>
        <w:t>statistics</w:t>
      </w:r>
      <w:r>
        <w:t xml:space="preserve"> prove. </w:t>
      </w:r>
    </w:p>
    <w:p w14:paraId="71EF3837" w14:textId="77777777" w:rsidR="00A766E1" w:rsidRDefault="00A766E1" w:rsidP="00A766E1">
      <w:r>
        <w:rPr>
          <w:rStyle w:val="Style13ptBold"/>
        </w:rPr>
        <w:t xml:space="preserve">Baer ’20 </w:t>
      </w:r>
      <w:r w:rsidRPr="00137F7E">
        <w:t xml:space="preserve">[John; June 4; Columnist; Penn Live, “Violence amid protests for racial justice could mean re-election for Donald Trump,” </w:t>
      </w:r>
      <w:r w:rsidRPr="005C5D75">
        <w:t>https://www.pennlive.com/news/2020/06/protests-for-racial-justice-could-mean-re-election-for-donald-trump-john-baer.html</w:t>
      </w:r>
      <w:r w:rsidRPr="00137F7E">
        <w:t>; RP]</w:t>
      </w:r>
    </w:p>
    <w:p w14:paraId="014C96C9" w14:textId="77777777" w:rsidR="00A766E1" w:rsidRPr="005C5D75" w:rsidRDefault="00A766E1" w:rsidP="00A766E1">
      <w:pPr>
        <w:rPr>
          <w:sz w:val="16"/>
        </w:rPr>
      </w:pPr>
      <w:r w:rsidRPr="005C5D75">
        <w:rPr>
          <w:sz w:val="16"/>
        </w:rPr>
        <w:t xml:space="preserve">If so, </w:t>
      </w:r>
      <w:r w:rsidRPr="00A766E1">
        <w:rPr>
          <w:rStyle w:val="StyleUnderline"/>
          <w:highlight w:val="green"/>
        </w:rPr>
        <w:t>there’s</w:t>
      </w:r>
      <w:r w:rsidRPr="005C5D75">
        <w:rPr>
          <w:rStyle w:val="StyleUnderline"/>
        </w:rPr>
        <w:t xml:space="preserve"> potential for </w:t>
      </w:r>
      <w:r w:rsidRPr="00A766E1">
        <w:rPr>
          <w:rStyle w:val="StyleUnderline"/>
          <w:highlight w:val="green"/>
        </w:rPr>
        <w:t xml:space="preserve">a </w:t>
      </w:r>
      <w:r w:rsidRPr="00A766E1">
        <w:rPr>
          <w:rStyle w:val="Emphasis"/>
          <w:highlight w:val="green"/>
        </w:rPr>
        <w:t>political boomerang</w:t>
      </w:r>
      <w:r w:rsidRPr="00A766E1">
        <w:rPr>
          <w:rStyle w:val="StyleUnderline"/>
          <w:highlight w:val="green"/>
        </w:rPr>
        <w:t>, set off by the</w:t>
      </w:r>
      <w:r w:rsidRPr="005C5D75">
        <w:rPr>
          <w:rStyle w:val="StyleUnderline"/>
        </w:rPr>
        <w:t xml:space="preserve"> unjust </w:t>
      </w:r>
      <w:r w:rsidRPr="00A766E1">
        <w:rPr>
          <w:rStyle w:val="StyleUnderline"/>
          <w:highlight w:val="green"/>
        </w:rPr>
        <w:t>death of a black man</w:t>
      </w:r>
      <w:r w:rsidRPr="005C5D75">
        <w:rPr>
          <w:sz w:val="16"/>
        </w:rPr>
        <w:t xml:space="preserve"> in Minneapolis, </w:t>
      </w:r>
      <w:r w:rsidRPr="00A766E1">
        <w:rPr>
          <w:rStyle w:val="StyleUnderline"/>
          <w:highlight w:val="green"/>
        </w:rPr>
        <w:t>that</w:t>
      </w:r>
      <w:r w:rsidRPr="005C5D75">
        <w:rPr>
          <w:rStyle w:val="StyleUnderline"/>
        </w:rPr>
        <w:t xml:space="preserve"> might </w:t>
      </w:r>
      <w:r w:rsidRPr="00A766E1">
        <w:rPr>
          <w:rStyle w:val="StyleUnderline"/>
          <w:highlight w:val="green"/>
        </w:rPr>
        <w:t>help</w:t>
      </w:r>
      <w:r w:rsidRPr="005C5D75">
        <w:rPr>
          <w:sz w:val="16"/>
        </w:rPr>
        <w:t xml:space="preserve"> President </w:t>
      </w:r>
      <w:r w:rsidRPr="00A766E1">
        <w:rPr>
          <w:rStyle w:val="Emphasis"/>
          <w:highlight w:val="green"/>
        </w:rPr>
        <w:t>Trump’s reelection</w:t>
      </w:r>
      <w:r w:rsidRPr="005C5D75">
        <w:rPr>
          <w:sz w:val="16"/>
        </w:rPr>
        <w:t xml:space="preserve"> odds.</w:t>
      </w:r>
    </w:p>
    <w:p w14:paraId="724159C9" w14:textId="77777777" w:rsidR="00A766E1" w:rsidRPr="005C5D75" w:rsidRDefault="00A766E1" w:rsidP="00A766E1">
      <w:pPr>
        <w:rPr>
          <w:sz w:val="16"/>
        </w:rPr>
      </w:pPr>
      <w:proofErr w:type="gramStart"/>
      <w:r w:rsidRPr="005C5D75">
        <w:rPr>
          <w:sz w:val="16"/>
        </w:rPr>
        <w:t>That’s</w:t>
      </w:r>
      <w:proofErr w:type="gramEnd"/>
      <w:r w:rsidRPr="005C5D75">
        <w:rPr>
          <w:sz w:val="16"/>
        </w:rPr>
        <w:t xml:space="preserve"> the kind of year we’re having.</w:t>
      </w:r>
    </w:p>
    <w:p w14:paraId="501E59C6" w14:textId="77777777" w:rsidR="00A766E1" w:rsidRPr="005C5D75" w:rsidRDefault="00A766E1" w:rsidP="00A766E1">
      <w:pPr>
        <w:rPr>
          <w:sz w:val="16"/>
        </w:rPr>
      </w:pPr>
      <w:proofErr w:type="gramStart"/>
      <w:r w:rsidRPr="005C5D75">
        <w:rPr>
          <w:sz w:val="16"/>
        </w:rPr>
        <w:t>In the midst of</w:t>
      </w:r>
      <w:proofErr w:type="gramEnd"/>
      <w:r w:rsidRPr="005C5D75">
        <w:rPr>
          <w:sz w:val="16"/>
        </w:rPr>
        <w:t xml:space="preserve"> a pandemic and a struggling economy, </w:t>
      </w:r>
      <w:r w:rsidRPr="005C5D75">
        <w:rPr>
          <w:rStyle w:val="Emphasis"/>
        </w:rPr>
        <w:t xml:space="preserve">civil </w:t>
      </w:r>
      <w:r w:rsidRPr="00A766E1">
        <w:rPr>
          <w:rStyle w:val="Emphasis"/>
          <w:highlight w:val="green"/>
        </w:rPr>
        <w:t>unrest</w:t>
      </w:r>
      <w:r w:rsidRPr="005C5D75">
        <w:rPr>
          <w:rStyle w:val="StyleUnderline"/>
        </w:rPr>
        <w:t xml:space="preserve"> like the nation hasn’t</w:t>
      </w:r>
      <w:r w:rsidRPr="005C5D75">
        <w:rPr>
          <w:sz w:val="16"/>
        </w:rPr>
        <w:t xml:space="preserve"> been </w:t>
      </w:r>
      <w:r w:rsidRPr="005C5D75">
        <w:rPr>
          <w:rStyle w:val="StyleUnderline"/>
        </w:rPr>
        <w:t xml:space="preserve">seen in 50 years </w:t>
      </w:r>
      <w:r w:rsidRPr="00A766E1">
        <w:rPr>
          <w:rStyle w:val="StyleUnderline"/>
          <w:highlight w:val="green"/>
        </w:rPr>
        <w:t xml:space="preserve">could result in </w:t>
      </w:r>
      <w:r w:rsidRPr="00A766E1">
        <w:rPr>
          <w:rStyle w:val="Emphasis"/>
          <w:highlight w:val="green"/>
        </w:rPr>
        <w:t>four more years</w:t>
      </w:r>
      <w:r w:rsidRPr="005C5D75">
        <w:rPr>
          <w:sz w:val="16"/>
        </w:rPr>
        <w:t>.</w:t>
      </w:r>
    </w:p>
    <w:p w14:paraId="3766D992" w14:textId="77777777" w:rsidR="00A766E1" w:rsidRPr="005C5D75" w:rsidRDefault="00A766E1" w:rsidP="00A766E1">
      <w:pPr>
        <w:rPr>
          <w:sz w:val="16"/>
        </w:rPr>
      </w:pPr>
      <w:r w:rsidRPr="005C5D75">
        <w:rPr>
          <w:sz w:val="16"/>
        </w:rPr>
        <w:t xml:space="preserve">You </w:t>
      </w:r>
      <w:proofErr w:type="gramStart"/>
      <w:r w:rsidRPr="005C5D75">
        <w:rPr>
          <w:sz w:val="16"/>
        </w:rPr>
        <w:t>can’t</w:t>
      </w:r>
      <w:proofErr w:type="gramEnd"/>
      <w:r w:rsidRPr="005C5D75">
        <w:rPr>
          <w:sz w:val="16"/>
        </w:rPr>
        <w:t xml:space="preserve"> make this stuff up.</w:t>
      </w:r>
    </w:p>
    <w:p w14:paraId="7FB58B4E" w14:textId="77777777" w:rsidR="00A766E1" w:rsidRPr="005C5D75" w:rsidRDefault="00A766E1" w:rsidP="00A766E1">
      <w:pPr>
        <w:rPr>
          <w:sz w:val="16"/>
        </w:rPr>
      </w:pPr>
      <w:r w:rsidRPr="005C5D75">
        <w:rPr>
          <w:rStyle w:val="StyleUnderline"/>
        </w:rPr>
        <w:t xml:space="preserve">The </w:t>
      </w:r>
      <w:r w:rsidRPr="00A766E1">
        <w:rPr>
          <w:rStyle w:val="StyleUnderline"/>
          <w:highlight w:val="green"/>
        </w:rPr>
        <w:t xml:space="preserve">potential is seen in </w:t>
      </w:r>
      <w:r w:rsidRPr="00A766E1">
        <w:rPr>
          <w:rStyle w:val="Emphasis"/>
          <w:highlight w:val="green"/>
        </w:rPr>
        <w:t>research</w:t>
      </w:r>
      <w:r w:rsidRPr="005C5D75">
        <w:rPr>
          <w:rStyle w:val="StyleUnderline"/>
        </w:rPr>
        <w:t xml:space="preserve"> by a </w:t>
      </w:r>
      <w:r w:rsidRPr="005C5D75">
        <w:rPr>
          <w:rStyle w:val="Emphasis"/>
        </w:rPr>
        <w:t>Princeton prof</w:t>
      </w:r>
      <w:r w:rsidRPr="005C5D75">
        <w:rPr>
          <w:rStyle w:val="StyleUnderline"/>
        </w:rPr>
        <w:t xml:space="preserve"> specializing </w:t>
      </w:r>
      <w:r w:rsidRPr="00A766E1">
        <w:rPr>
          <w:rStyle w:val="StyleUnderline"/>
          <w:highlight w:val="green"/>
        </w:rPr>
        <w:t>in</w:t>
      </w:r>
      <w:r w:rsidRPr="005C5D75">
        <w:rPr>
          <w:rStyle w:val="StyleUnderline"/>
        </w:rPr>
        <w:t xml:space="preserve"> </w:t>
      </w:r>
      <w:r w:rsidRPr="005C5D75">
        <w:rPr>
          <w:rStyle w:val="Emphasis"/>
        </w:rPr>
        <w:t>racial politics</w:t>
      </w:r>
      <w:r w:rsidRPr="005C5D75">
        <w:rPr>
          <w:rStyle w:val="StyleUnderline"/>
        </w:rPr>
        <w:t xml:space="preserve"> and </w:t>
      </w:r>
      <w:r w:rsidRPr="00A766E1">
        <w:rPr>
          <w:rStyle w:val="StyleUnderline"/>
          <w:highlight w:val="green"/>
        </w:rPr>
        <w:t xml:space="preserve">the impact of </w:t>
      </w:r>
      <w:r w:rsidRPr="00A766E1">
        <w:rPr>
          <w:rStyle w:val="Emphasis"/>
          <w:highlight w:val="green"/>
        </w:rPr>
        <w:t>protest</w:t>
      </w:r>
      <w:r w:rsidRPr="005C5D75">
        <w:rPr>
          <w:rStyle w:val="Emphasis"/>
        </w:rPr>
        <w:t xml:space="preserve"> movements</w:t>
      </w:r>
      <w:r w:rsidRPr="005C5D75">
        <w:rPr>
          <w:rStyle w:val="StyleUnderline"/>
        </w:rPr>
        <w:t xml:space="preserve"> </w:t>
      </w:r>
      <w:r w:rsidRPr="00A766E1">
        <w:rPr>
          <w:rStyle w:val="StyleUnderline"/>
          <w:highlight w:val="green"/>
        </w:rPr>
        <w:t xml:space="preserve">on </w:t>
      </w:r>
      <w:r w:rsidRPr="00A766E1">
        <w:rPr>
          <w:rStyle w:val="Emphasis"/>
          <w:highlight w:val="green"/>
        </w:rPr>
        <w:t>elections</w:t>
      </w:r>
      <w:r w:rsidRPr="005C5D75">
        <w:rPr>
          <w:sz w:val="16"/>
        </w:rPr>
        <w:t xml:space="preserve"> dating back to the 1960’s.</w:t>
      </w:r>
    </w:p>
    <w:p w14:paraId="72AE244C" w14:textId="77777777" w:rsidR="00A766E1" w:rsidRPr="005C5D75" w:rsidRDefault="00A766E1" w:rsidP="00A766E1">
      <w:pPr>
        <w:rPr>
          <w:sz w:val="16"/>
        </w:rPr>
      </w:pPr>
      <w:r w:rsidRPr="005C5D75">
        <w:rPr>
          <w:sz w:val="16"/>
        </w:rPr>
        <w:t xml:space="preserve">You know </w:t>
      </w:r>
      <w:r w:rsidRPr="005C5D75">
        <w:rPr>
          <w:rStyle w:val="StyleUnderline"/>
        </w:rPr>
        <w:t>the</w:t>
      </w:r>
      <w:r w:rsidRPr="005C5D75">
        <w:rPr>
          <w:sz w:val="16"/>
        </w:rPr>
        <w:t xml:space="preserve"> </w:t>
      </w:r>
      <w:proofErr w:type="gramStart"/>
      <w:r w:rsidRPr="005C5D75">
        <w:rPr>
          <w:sz w:val="16"/>
        </w:rPr>
        <w:t>generally-accepted</w:t>
      </w:r>
      <w:proofErr w:type="gramEnd"/>
      <w:r w:rsidRPr="005C5D75">
        <w:rPr>
          <w:sz w:val="16"/>
        </w:rPr>
        <w:t xml:space="preserve"> </w:t>
      </w:r>
      <w:r w:rsidRPr="005C5D75">
        <w:rPr>
          <w:rStyle w:val="StyleUnderline"/>
        </w:rPr>
        <w:t xml:space="preserve">view that </w:t>
      </w:r>
      <w:r w:rsidRPr="005C5D75">
        <w:rPr>
          <w:rStyle w:val="Emphasis"/>
        </w:rPr>
        <w:t xml:space="preserve">urban </w:t>
      </w:r>
      <w:r w:rsidRPr="00A766E1">
        <w:rPr>
          <w:rStyle w:val="Emphasis"/>
          <w:highlight w:val="green"/>
        </w:rPr>
        <w:t>unrest</w:t>
      </w:r>
      <w:r w:rsidRPr="005C5D75">
        <w:rPr>
          <w:rStyle w:val="StyleUnderline"/>
        </w:rPr>
        <w:t xml:space="preserve"> and </w:t>
      </w:r>
      <w:r w:rsidRPr="005C5D75">
        <w:rPr>
          <w:rStyle w:val="Emphasis"/>
        </w:rPr>
        <w:t>civil disobedience</w:t>
      </w:r>
      <w:r w:rsidRPr="005C5D75">
        <w:rPr>
          <w:rStyle w:val="StyleUnderline"/>
        </w:rPr>
        <w:t xml:space="preserve"> </w:t>
      </w:r>
      <w:r w:rsidRPr="00A766E1">
        <w:rPr>
          <w:rStyle w:val="StyleUnderline"/>
          <w:highlight w:val="green"/>
        </w:rPr>
        <w:t>translates to</w:t>
      </w:r>
      <w:r w:rsidRPr="005C5D75">
        <w:rPr>
          <w:rStyle w:val="StyleUnderline"/>
        </w:rPr>
        <w:t xml:space="preserve"> </w:t>
      </w:r>
      <w:r w:rsidRPr="005C5D75">
        <w:rPr>
          <w:rStyle w:val="Emphasis"/>
        </w:rPr>
        <w:t xml:space="preserve">political </w:t>
      </w:r>
      <w:r w:rsidRPr="00A766E1">
        <w:rPr>
          <w:rStyle w:val="Emphasis"/>
          <w:highlight w:val="green"/>
        </w:rPr>
        <w:t>advantage</w:t>
      </w:r>
      <w:r w:rsidRPr="00A766E1">
        <w:rPr>
          <w:rStyle w:val="StyleUnderline"/>
          <w:highlight w:val="green"/>
        </w:rPr>
        <w:t xml:space="preserve"> for</w:t>
      </w:r>
      <w:r w:rsidRPr="005C5D75">
        <w:rPr>
          <w:rStyle w:val="StyleUnderline"/>
        </w:rPr>
        <w:t xml:space="preserve"> law-and-order </w:t>
      </w:r>
      <w:r w:rsidRPr="00A766E1">
        <w:rPr>
          <w:rStyle w:val="Emphasis"/>
          <w:highlight w:val="green"/>
        </w:rPr>
        <w:t>Republicans</w:t>
      </w:r>
      <w:r w:rsidRPr="005C5D75">
        <w:rPr>
          <w:sz w:val="16"/>
        </w:rPr>
        <w:t>.</w:t>
      </w:r>
    </w:p>
    <w:p w14:paraId="1DB36648" w14:textId="77777777" w:rsidR="00A766E1" w:rsidRPr="005C5D75" w:rsidRDefault="00A766E1" w:rsidP="00A766E1">
      <w:pPr>
        <w:rPr>
          <w:sz w:val="16"/>
        </w:rPr>
      </w:pPr>
      <w:r w:rsidRPr="005C5D75">
        <w:rPr>
          <w:sz w:val="16"/>
        </w:rPr>
        <w:t xml:space="preserve">Well, Omar </w:t>
      </w:r>
      <w:proofErr w:type="spellStart"/>
      <w:r w:rsidRPr="005C5D75">
        <w:rPr>
          <w:sz w:val="16"/>
        </w:rPr>
        <w:t>Wasow</w:t>
      </w:r>
      <w:proofErr w:type="spellEnd"/>
      <w:r w:rsidRPr="005C5D75">
        <w:rPr>
          <w:sz w:val="16"/>
        </w:rPr>
        <w:t>, Princeton Department of Politics assistant professor, has data to support it, and data showing that peaceful protests help Democrats.</w:t>
      </w:r>
    </w:p>
    <w:p w14:paraId="06679693" w14:textId="77777777" w:rsidR="00A766E1" w:rsidRPr="005C5D75" w:rsidRDefault="00A766E1" w:rsidP="00A766E1">
      <w:pPr>
        <w:rPr>
          <w:sz w:val="16"/>
        </w:rPr>
      </w:pPr>
      <w:r w:rsidRPr="005C5D75">
        <w:rPr>
          <w:rStyle w:val="StyleUnderline"/>
        </w:rPr>
        <w:t xml:space="preserve">His </w:t>
      </w:r>
      <w:r w:rsidRPr="00A766E1">
        <w:rPr>
          <w:rStyle w:val="StyleUnderline"/>
          <w:highlight w:val="green"/>
        </w:rPr>
        <w:t xml:space="preserve">work shows </w:t>
      </w:r>
      <w:r w:rsidRPr="00A766E1">
        <w:rPr>
          <w:rStyle w:val="Emphasis"/>
          <w:highlight w:val="green"/>
        </w:rPr>
        <w:t>upticks</w:t>
      </w:r>
      <w:r w:rsidRPr="00A766E1">
        <w:rPr>
          <w:rStyle w:val="StyleUnderline"/>
          <w:highlight w:val="green"/>
        </w:rPr>
        <w:t xml:space="preserve"> in </w:t>
      </w:r>
      <w:r w:rsidRPr="00A766E1">
        <w:rPr>
          <w:rStyle w:val="Emphasis"/>
          <w:highlight w:val="green"/>
        </w:rPr>
        <w:t>votes for Republicans</w:t>
      </w:r>
      <w:r w:rsidRPr="005C5D75">
        <w:rPr>
          <w:rStyle w:val="StyleUnderline"/>
        </w:rPr>
        <w:t xml:space="preserve">, coming </w:t>
      </w:r>
      <w:r w:rsidRPr="00A766E1">
        <w:rPr>
          <w:rStyle w:val="StyleUnderline"/>
          <w:highlight w:val="green"/>
        </w:rPr>
        <w:t>from</w:t>
      </w:r>
      <w:r w:rsidRPr="005C5D75">
        <w:rPr>
          <w:rStyle w:val="StyleUnderline"/>
        </w:rPr>
        <w:t xml:space="preserve"> white </w:t>
      </w:r>
      <w:r w:rsidRPr="00A766E1">
        <w:rPr>
          <w:rStyle w:val="Emphasis"/>
          <w:highlight w:val="green"/>
        </w:rPr>
        <w:t>moderate Democrats</w:t>
      </w:r>
      <w:r w:rsidRPr="005C5D75">
        <w:rPr>
          <w:sz w:val="16"/>
        </w:rPr>
        <w:t>, in elections following violent protests. This is especially so in counties close to protests sites. Conversely, there are bumps for Democrats in counties near nonviolent protests.</w:t>
      </w:r>
    </w:p>
    <w:p w14:paraId="4F0844A4" w14:textId="77777777" w:rsidR="00A766E1" w:rsidRPr="005C5D75" w:rsidRDefault="00A766E1" w:rsidP="00A766E1">
      <w:pPr>
        <w:rPr>
          <w:sz w:val="16"/>
        </w:rPr>
      </w:pPr>
      <w:r w:rsidRPr="005C5D75">
        <w:rPr>
          <w:sz w:val="16"/>
        </w:rPr>
        <w:t>(</w:t>
      </w:r>
      <w:proofErr w:type="spellStart"/>
      <w:r w:rsidRPr="005C5D75">
        <w:rPr>
          <w:sz w:val="16"/>
        </w:rPr>
        <w:t>Wasow</w:t>
      </w:r>
      <w:proofErr w:type="spellEnd"/>
      <w:r w:rsidRPr="005C5D75">
        <w:rPr>
          <w:sz w:val="16"/>
        </w:rPr>
        <w:t xml:space="preserve"> holds two </w:t>
      </w:r>
      <w:proofErr w:type="gramStart"/>
      <w:r w:rsidRPr="005C5D75">
        <w:rPr>
          <w:sz w:val="16"/>
        </w:rPr>
        <w:t>Master’s</w:t>
      </w:r>
      <w:proofErr w:type="gramEnd"/>
      <w:r w:rsidRPr="005C5D75">
        <w:rPr>
          <w:sz w:val="16"/>
        </w:rPr>
        <w:t xml:space="preserve"> Degrees from Harvard, one in government, one in statistics, and a PhD from Harvard in African-American Studies.)</w:t>
      </w:r>
    </w:p>
    <w:p w14:paraId="0B3E2D1C" w14:textId="77777777" w:rsidR="00A766E1" w:rsidRPr="005C5D75" w:rsidRDefault="00A766E1" w:rsidP="00A766E1">
      <w:pPr>
        <w:rPr>
          <w:sz w:val="16"/>
        </w:rPr>
      </w:pPr>
      <w:r w:rsidRPr="005C5D75">
        <w:rPr>
          <w:sz w:val="16"/>
        </w:rPr>
        <w:t>For example, he told The New Yorker last week, areas around cities that had 137 violent protests after the assassination of Martin Luther King Jr. in April 1968, saw a six- to eight-percent boost for GOP presidential candidate Richard Nixon in November.</w:t>
      </w:r>
    </w:p>
    <w:p w14:paraId="6B55435E" w14:textId="77777777" w:rsidR="00A766E1" w:rsidRPr="005C5D75" w:rsidRDefault="00A766E1" w:rsidP="00A766E1">
      <w:pPr>
        <w:rPr>
          <w:sz w:val="16"/>
        </w:rPr>
      </w:pPr>
      <w:r w:rsidRPr="005C5D75">
        <w:rPr>
          <w:sz w:val="16"/>
        </w:rPr>
        <w:t xml:space="preserve">I know </w:t>
      </w:r>
      <w:proofErr w:type="gramStart"/>
      <w:r w:rsidRPr="005C5D75">
        <w:rPr>
          <w:sz w:val="16"/>
        </w:rPr>
        <w:t>it’s</w:t>
      </w:r>
      <w:proofErr w:type="gramEnd"/>
      <w:r w:rsidRPr="005C5D75">
        <w:rPr>
          <w:sz w:val="16"/>
        </w:rPr>
        <w:t xml:space="preserve"> not 1968. Our politics are different. America’s different.</w:t>
      </w:r>
    </w:p>
    <w:p w14:paraId="41064FD4" w14:textId="77777777" w:rsidR="00A766E1" w:rsidRPr="005C5D75" w:rsidRDefault="00A766E1" w:rsidP="00A766E1">
      <w:pPr>
        <w:rPr>
          <w:sz w:val="16"/>
        </w:rPr>
      </w:pPr>
      <w:r w:rsidRPr="005C5D75">
        <w:rPr>
          <w:sz w:val="16"/>
        </w:rPr>
        <w:t xml:space="preserve">But </w:t>
      </w:r>
      <w:proofErr w:type="spellStart"/>
      <w:r w:rsidRPr="005C5D75">
        <w:rPr>
          <w:sz w:val="16"/>
        </w:rPr>
        <w:t>Wasow</w:t>
      </w:r>
      <w:proofErr w:type="spellEnd"/>
      <w:r w:rsidRPr="005C5D75">
        <w:rPr>
          <w:sz w:val="16"/>
        </w:rPr>
        <w:t xml:space="preserve"> also says </w:t>
      </w:r>
      <w:r w:rsidRPr="005C5D75">
        <w:rPr>
          <w:rStyle w:val="StyleUnderline"/>
        </w:rPr>
        <w:t xml:space="preserve">violent </w:t>
      </w:r>
      <w:r w:rsidRPr="00A766E1">
        <w:rPr>
          <w:rStyle w:val="StyleUnderline"/>
          <w:highlight w:val="green"/>
        </w:rPr>
        <w:t>protests are linked to a</w:t>
      </w:r>
      <w:r w:rsidRPr="005C5D75">
        <w:rPr>
          <w:rStyle w:val="StyleUnderline"/>
        </w:rPr>
        <w:t xml:space="preserve"> “</w:t>
      </w:r>
      <w:r w:rsidRPr="005C5D75">
        <w:rPr>
          <w:rStyle w:val="Emphasis"/>
        </w:rPr>
        <w:t xml:space="preserve">statistically </w:t>
      </w:r>
      <w:r w:rsidRPr="00A766E1">
        <w:rPr>
          <w:rStyle w:val="Emphasis"/>
          <w:highlight w:val="green"/>
        </w:rPr>
        <w:t>significant</w:t>
      </w:r>
      <w:r w:rsidRPr="00A766E1">
        <w:rPr>
          <w:rStyle w:val="StyleUnderline"/>
          <w:highlight w:val="green"/>
        </w:rPr>
        <w:t xml:space="preserve"> decline in</w:t>
      </w:r>
      <w:r w:rsidRPr="005C5D75">
        <w:rPr>
          <w:rStyle w:val="StyleUnderline"/>
        </w:rPr>
        <w:t xml:space="preserve"> </w:t>
      </w:r>
      <w:r w:rsidRPr="005C5D75">
        <w:rPr>
          <w:rStyle w:val="Emphasis"/>
        </w:rPr>
        <w:t xml:space="preserve">Democratic </w:t>
      </w:r>
      <w:r w:rsidRPr="00A766E1">
        <w:rPr>
          <w:rStyle w:val="Emphasis"/>
          <w:highlight w:val="green"/>
        </w:rPr>
        <w:t>vote-share</w:t>
      </w:r>
      <w:r w:rsidRPr="00A766E1">
        <w:rPr>
          <w:rStyle w:val="StyleUnderline"/>
          <w:highlight w:val="green"/>
        </w:rPr>
        <w:t>”</w:t>
      </w:r>
      <w:r w:rsidRPr="005C5D75">
        <w:rPr>
          <w:rStyle w:val="StyleUnderline"/>
        </w:rPr>
        <w:t xml:space="preserve"> </w:t>
      </w:r>
      <w:r w:rsidRPr="005C5D75">
        <w:rPr>
          <w:sz w:val="16"/>
        </w:rPr>
        <w:t xml:space="preserve">in 1964 and 1972 elections, </w:t>
      </w:r>
      <w:r w:rsidRPr="005C5D75">
        <w:rPr>
          <w:rStyle w:val="StyleUnderline"/>
        </w:rPr>
        <w:t>and</w:t>
      </w:r>
      <w:r w:rsidRPr="005C5D75">
        <w:rPr>
          <w:sz w:val="16"/>
        </w:rPr>
        <w:t xml:space="preserve"> he told The New Yorker </w:t>
      </w:r>
      <w:r w:rsidRPr="005C5D75">
        <w:rPr>
          <w:rStyle w:val="StyleUnderline"/>
        </w:rPr>
        <w:t xml:space="preserve">“there is pretty </w:t>
      </w:r>
      <w:r w:rsidRPr="005C5D75">
        <w:rPr>
          <w:rStyle w:val="Emphasis"/>
        </w:rPr>
        <w:t>strong evidence</w:t>
      </w:r>
      <w:r w:rsidRPr="005C5D75">
        <w:rPr>
          <w:rStyle w:val="StyleUnderline"/>
        </w:rPr>
        <w:t>” Trump’s law and order stance hurt Democrats</w:t>
      </w:r>
      <w:r w:rsidRPr="005C5D75">
        <w:rPr>
          <w:sz w:val="16"/>
        </w:rPr>
        <w:t xml:space="preserve"> in 2016.</w:t>
      </w:r>
    </w:p>
    <w:p w14:paraId="2A315A66" w14:textId="77777777" w:rsidR="00A766E1" w:rsidRDefault="00A766E1" w:rsidP="00A766E1">
      <w:pPr>
        <w:rPr>
          <w:rStyle w:val="StyleUnderline"/>
        </w:rPr>
      </w:pPr>
      <w:r w:rsidRPr="005C5D75">
        <w:rPr>
          <w:sz w:val="16"/>
        </w:rPr>
        <w:t xml:space="preserve">Of the current election, </w:t>
      </w:r>
      <w:proofErr w:type="spellStart"/>
      <w:r w:rsidRPr="005C5D75">
        <w:rPr>
          <w:sz w:val="16"/>
        </w:rPr>
        <w:t>Wasow</w:t>
      </w:r>
      <w:proofErr w:type="spellEnd"/>
      <w:r w:rsidRPr="005C5D75">
        <w:rPr>
          <w:sz w:val="16"/>
        </w:rPr>
        <w:t xml:space="preserve"> said, </w:t>
      </w:r>
      <w:r w:rsidRPr="00A766E1">
        <w:rPr>
          <w:rStyle w:val="StyleUnderline"/>
          <w:highlight w:val="green"/>
        </w:rPr>
        <w:t>“The</w:t>
      </w:r>
      <w:r w:rsidRPr="005C5D75">
        <w:rPr>
          <w:rStyle w:val="StyleUnderline"/>
        </w:rPr>
        <w:t xml:space="preserve"> </w:t>
      </w:r>
      <w:r w:rsidRPr="005C5D75">
        <w:rPr>
          <w:rStyle w:val="Emphasis"/>
        </w:rPr>
        <w:t xml:space="preserve">real </w:t>
      </w:r>
      <w:r w:rsidRPr="00A766E1">
        <w:rPr>
          <w:rStyle w:val="Emphasis"/>
          <w:highlight w:val="green"/>
        </w:rPr>
        <w:t>danger</w:t>
      </w:r>
      <w:r w:rsidRPr="005C5D75">
        <w:rPr>
          <w:rStyle w:val="StyleUnderline"/>
        </w:rPr>
        <w:t xml:space="preserve"> for advocates of reform</w:t>
      </w:r>
      <w:r w:rsidRPr="005C5D75">
        <w:rPr>
          <w:sz w:val="16"/>
        </w:rPr>
        <w:t xml:space="preserve"> in Minneapolis trying to get better policing, and for those trying to pursue racial justice nationally, </w:t>
      </w:r>
      <w:r w:rsidRPr="00A766E1">
        <w:rPr>
          <w:rStyle w:val="StyleUnderline"/>
          <w:highlight w:val="green"/>
        </w:rPr>
        <w:t>is</w:t>
      </w:r>
      <w:r w:rsidRPr="005C5D75">
        <w:rPr>
          <w:sz w:val="16"/>
        </w:rPr>
        <w:t xml:space="preserve"> that </w:t>
      </w:r>
      <w:r w:rsidRPr="005C5D75">
        <w:rPr>
          <w:rStyle w:val="StyleUnderline"/>
        </w:rPr>
        <w:t xml:space="preserve">there are </w:t>
      </w:r>
      <w:r w:rsidRPr="00A766E1">
        <w:rPr>
          <w:rStyle w:val="StyleUnderline"/>
          <w:highlight w:val="green"/>
        </w:rPr>
        <w:t>people</w:t>
      </w:r>
      <w:r w:rsidRPr="005C5D75">
        <w:rPr>
          <w:sz w:val="16"/>
        </w:rPr>
        <w:t xml:space="preserve"> who are </w:t>
      </w:r>
      <w:r w:rsidRPr="00A766E1">
        <w:rPr>
          <w:rStyle w:val="StyleUnderline"/>
          <w:highlight w:val="green"/>
        </w:rPr>
        <w:t>turned off by Trump but who have a</w:t>
      </w:r>
      <w:r w:rsidRPr="005C5D75">
        <w:rPr>
          <w:rStyle w:val="StyleUnderline"/>
        </w:rPr>
        <w:t xml:space="preserve"> </w:t>
      </w:r>
      <w:r w:rsidRPr="005C5D75">
        <w:rPr>
          <w:rStyle w:val="Emphasis"/>
        </w:rPr>
        <w:t xml:space="preserve">strong </w:t>
      </w:r>
      <w:r w:rsidRPr="00A766E1">
        <w:rPr>
          <w:rStyle w:val="Emphasis"/>
          <w:highlight w:val="green"/>
        </w:rPr>
        <w:t>taste</w:t>
      </w:r>
      <w:r w:rsidRPr="00A766E1">
        <w:rPr>
          <w:rStyle w:val="StyleUnderline"/>
          <w:highlight w:val="green"/>
        </w:rPr>
        <w:t xml:space="preserve"> for </w:t>
      </w:r>
      <w:r w:rsidRPr="00A766E1">
        <w:rPr>
          <w:rStyle w:val="Emphasis"/>
          <w:highlight w:val="green"/>
        </w:rPr>
        <w:t>order</w:t>
      </w:r>
      <w:r w:rsidRPr="005C5D75">
        <w:rPr>
          <w:rStyle w:val="StyleUnderline"/>
        </w:rPr>
        <w:t>, and</w:t>
      </w:r>
      <w:r w:rsidRPr="005C5D75">
        <w:rPr>
          <w:sz w:val="16"/>
        </w:rPr>
        <w:t xml:space="preserve"> so if they are more concerned about racial disorder, then Trump </w:t>
      </w:r>
      <w:r w:rsidRPr="005C5D75">
        <w:rPr>
          <w:rStyle w:val="StyleUnderline"/>
        </w:rPr>
        <w:t>is their racial order.”</w:t>
      </w:r>
    </w:p>
    <w:p w14:paraId="4265C17D" w14:textId="77777777" w:rsidR="00A766E1" w:rsidRPr="005C5D75" w:rsidRDefault="00A766E1" w:rsidP="00A766E1">
      <w:pPr>
        <w:pStyle w:val="Heading4"/>
      </w:pPr>
      <w:r>
        <w:t xml:space="preserve">He </w:t>
      </w:r>
      <w:r>
        <w:rPr>
          <w:u w:val="single"/>
        </w:rPr>
        <w:t>actively takes advantage</w:t>
      </w:r>
      <w:r>
        <w:t xml:space="preserve"> -- at worst, they </w:t>
      </w:r>
      <w:proofErr w:type="gramStart"/>
      <w:r>
        <w:rPr>
          <w:u w:val="single"/>
        </w:rPr>
        <w:t>can’t</w:t>
      </w:r>
      <w:proofErr w:type="gramEnd"/>
      <w:r>
        <w:rPr>
          <w:u w:val="single"/>
        </w:rPr>
        <w:t xml:space="preserve"> hurt him</w:t>
      </w:r>
      <w:r>
        <w:t xml:space="preserve">.  </w:t>
      </w:r>
    </w:p>
    <w:p w14:paraId="54BCA85C" w14:textId="77777777" w:rsidR="00A766E1" w:rsidRPr="005C5D75" w:rsidRDefault="00A766E1" w:rsidP="00A766E1">
      <w:r>
        <w:rPr>
          <w:rStyle w:val="Style13ptBold"/>
        </w:rPr>
        <w:t xml:space="preserve">Baer ’20 </w:t>
      </w:r>
      <w:r w:rsidRPr="00137F7E">
        <w:t xml:space="preserve">[John; June 4; Columnist; Penn Live, “Violence amid protests for racial justice could mean re-election for Donald Trump,” </w:t>
      </w:r>
      <w:r w:rsidRPr="005C5D75">
        <w:t>https://www.pennlive.com/news/2020/06/protests-for-racial-justice-could-mean-re-election-for-donald-trump-john-baer.html</w:t>
      </w:r>
      <w:r w:rsidRPr="00137F7E">
        <w:t>; RP]</w:t>
      </w:r>
    </w:p>
    <w:p w14:paraId="6493A3FE" w14:textId="77777777" w:rsidR="00A766E1" w:rsidRPr="005C5D75" w:rsidRDefault="00A766E1" w:rsidP="00A766E1">
      <w:pPr>
        <w:rPr>
          <w:sz w:val="16"/>
        </w:rPr>
      </w:pPr>
      <w:r w:rsidRPr="00A766E1">
        <w:rPr>
          <w:rStyle w:val="StyleUnderline"/>
          <w:highlight w:val="green"/>
        </w:rPr>
        <w:t>The president’s</w:t>
      </w:r>
      <w:r w:rsidRPr="005C5D75">
        <w:rPr>
          <w:rStyle w:val="StyleUnderline"/>
        </w:rPr>
        <w:t xml:space="preserve"> </w:t>
      </w:r>
      <w:r w:rsidRPr="005C5D75">
        <w:rPr>
          <w:rStyle w:val="Emphasis"/>
        </w:rPr>
        <w:t xml:space="preserve">clearly </w:t>
      </w:r>
      <w:r w:rsidRPr="00A766E1">
        <w:rPr>
          <w:rStyle w:val="Emphasis"/>
          <w:highlight w:val="green"/>
        </w:rPr>
        <w:t>aware</w:t>
      </w:r>
      <w:r w:rsidRPr="005C5D75">
        <w:rPr>
          <w:sz w:val="16"/>
        </w:rPr>
        <w:t xml:space="preserve"> of this.</w:t>
      </w:r>
    </w:p>
    <w:p w14:paraId="0F07278F" w14:textId="77777777" w:rsidR="00A766E1" w:rsidRPr="005C5D75" w:rsidRDefault="00A766E1" w:rsidP="00A766E1">
      <w:pPr>
        <w:rPr>
          <w:sz w:val="16"/>
        </w:rPr>
      </w:pPr>
      <w:proofErr w:type="gramStart"/>
      <w:r w:rsidRPr="00A766E1">
        <w:rPr>
          <w:rStyle w:val="StyleUnderline"/>
          <w:highlight w:val="green"/>
        </w:rPr>
        <w:t>He’s</w:t>
      </w:r>
      <w:proofErr w:type="gramEnd"/>
      <w:r w:rsidRPr="005C5D75">
        <w:rPr>
          <w:rStyle w:val="StyleUnderline"/>
        </w:rPr>
        <w:t xml:space="preserve"> been </w:t>
      </w:r>
      <w:r w:rsidRPr="00A766E1">
        <w:rPr>
          <w:rStyle w:val="StyleUnderline"/>
          <w:highlight w:val="green"/>
        </w:rPr>
        <w:t>pushing</w:t>
      </w:r>
      <w:r w:rsidRPr="005C5D75">
        <w:rPr>
          <w:sz w:val="16"/>
        </w:rPr>
        <w:t xml:space="preserve"> lots of </w:t>
      </w:r>
      <w:r w:rsidRPr="00A766E1">
        <w:rPr>
          <w:rStyle w:val="Emphasis"/>
          <w:highlight w:val="green"/>
        </w:rPr>
        <w:t>law-and-order</w:t>
      </w:r>
      <w:r w:rsidRPr="005C5D75">
        <w:rPr>
          <w:rStyle w:val="Emphasis"/>
        </w:rPr>
        <w:t xml:space="preserve"> buttons</w:t>
      </w:r>
      <w:r w:rsidRPr="005C5D75">
        <w:rPr>
          <w:sz w:val="16"/>
        </w:rPr>
        <w:t>. Referring to using “vicious dogs” and “ominous weapons.” Threatening to fill America’s streets with America’s army. Calling others, especially governors, “weak” and “jerks” in the face of riots.</w:t>
      </w:r>
    </w:p>
    <w:p w14:paraId="20855C16" w14:textId="77777777" w:rsidR="00A766E1" w:rsidRPr="005C5D75" w:rsidRDefault="00A766E1" w:rsidP="00A766E1">
      <w:pPr>
        <w:rPr>
          <w:sz w:val="16"/>
        </w:rPr>
      </w:pPr>
      <w:r w:rsidRPr="005C5D75">
        <w:rPr>
          <w:sz w:val="16"/>
        </w:rPr>
        <w:t>And the story shifted away from the death in police custody of unarmed, 46-year old George Floyd, arrested in Minneapolis May 25 for buying cigarettes with a phony $20 bill. The officer was fired and charged in Floyd’s death after days of protests.</w:t>
      </w:r>
    </w:p>
    <w:p w14:paraId="372A883E" w14:textId="77777777" w:rsidR="00A766E1" w:rsidRPr="005C5D75" w:rsidRDefault="00A766E1" w:rsidP="00A766E1">
      <w:pPr>
        <w:rPr>
          <w:sz w:val="16"/>
        </w:rPr>
      </w:pPr>
      <w:r w:rsidRPr="005C5D75">
        <w:rPr>
          <w:sz w:val="16"/>
        </w:rPr>
        <w:t xml:space="preserve">Still, </w:t>
      </w:r>
      <w:r w:rsidRPr="00A766E1">
        <w:rPr>
          <w:rStyle w:val="StyleUnderline"/>
          <w:highlight w:val="green"/>
        </w:rPr>
        <w:t>the story</w:t>
      </w:r>
      <w:r w:rsidRPr="005C5D75">
        <w:rPr>
          <w:sz w:val="16"/>
        </w:rPr>
        <w:t xml:space="preserve"> has </w:t>
      </w:r>
      <w:r w:rsidRPr="00A766E1">
        <w:rPr>
          <w:rStyle w:val="Emphasis"/>
          <w:highlight w:val="green"/>
        </w:rPr>
        <w:t>shifted</w:t>
      </w:r>
      <w:r w:rsidRPr="00A766E1">
        <w:rPr>
          <w:rStyle w:val="StyleUnderline"/>
          <w:highlight w:val="green"/>
        </w:rPr>
        <w:t xml:space="preserve"> to </w:t>
      </w:r>
      <w:r w:rsidRPr="00A766E1">
        <w:rPr>
          <w:rStyle w:val="Emphasis"/>
          <w:highlight w:val="green"/>
        </w:rPr>
        <w:t>property</w:t>
      </w:r>
      <w:r w:rsidRPr="005C5D75">
        <w:rPr>
          <w:rStyle w:val="Emphasis"/>
        </w:rPr>
        <w:t xml:space="preserve"> damage</w:t>
      </w:r>
      <w:r w:rsidRPr="005C5D75">
        <w:rPr>
          <w:rStyle w:val="StyleUnderline"/>
        </w:rPr>
        <w:t xml:space="preserve">, </w:t>
      </w:r>
      <w:r w:rsidRPr="00A766E1">
        <w:rPr>
          <w:rStyle w:val="Emphasis"/>
          <w:highlight w:val="green"/>
        </w:rPr>
        <w:t>looting</w:t>
      </w:r>
      <w:r w:rsidRPr="00A766E1">
        <w:rPr>
          <w:rStyle w:val="StyleUnderline"/>
          <w:highlight w:val="green"/>
        </w:rPr>
        <w:t xml:space="preserve"> and </w:t>
      </w:r>
      <w:r w:rsidRPr="00A766E1">
        <w:rPr>
          <w:rStyle w:val="Emphasis"/>
          <w:highlight w:val="green"/>
        </w:rPr>
        <w:t>violence</w:t>
      </w:r>
      <w:r w:rsidRPr="005C5D75">
        <w:rPr>
          <w:sz w:val="16"/>
        </w:rPr>
        <w:t>. It shifted, in short, from a story of injustice to a story of crime. With many graphic images of rioters.</w:t>
      </w:r>
    </w:p>
    <w:p w14:paraId="75B97A9A" w14:textId="77777777" w:rsidR="00A766E1" w:rsidRPr="005C5D75" w:rsidRDefault="00A766E1" w:rsidP="00A766E1">
      <w:pPr>
        <w:rPr>
          <w:rStyle w:val="StyleUnderline"/>
        </w:rPr>
      </w:pPr>
      <w:r w:rsidRPr="005C5D75">
        <w:rPr>
          <w:sz w:val="16"/>
        </w:rPr>
        <w:t xml:space="preserve">Will it influence the fall election? </w:t>
      </w:r>
      <w:r w:rsidRPr="00A766E1">
        <w:rPr>
          <w:rStyle w:val="StyleUnderline"/>
          <w:highlight w:val="green"/>
        </w:rPr>
        <w:t>Can’t you see</w:t>
      </w:r>
      <w:r w:rsidRPr="005C5D75">
        <w:rPr>
          <w:rStyle w:val="StyleUnderline"/>
        </w:rPr>
        <w:t xml:space="preserve"> the </w:t>
      </w:r>
      <w:r w:rsidRPr="00A766E1">
        <w:rPr>
          <w:rStyle w:val="Emphasis"/>
          <w:highlight w:val="green"/>
        </w:rPr>
        <w:t>pro-Trump ads</w:t>
      </w:r>
      <w:r w:rsidRPr="00A766E1">
        <w:rPr>
          <w:rStyle w:val="StyleUnderline"/>
          <w:highlight w:val="green"/>
        </w:rPr>
        <w:t>?</w:t>
      </w:r>
    </w:p>
    <w:p w14:paraId="67A15C1B" w14:textId="77777777" w:rsidR="00A766E1" w:rsidRPr="005C5D75" w:rsidRDefault="00A766E1" w:rsidP="00A766E1">
      <w:pPr>
        <w:rPr>
          <w:sz w:val="16"/>
        </w:rPr>
      </w:pPr>
      <w:r w:rsidRPr="005C5D75">
        <w:rPr>
          <w:sz w:val="16"/>
        </w:rPr>
        <w:t>Right now, spotlighted issues of racial inequality (a disproportionate share of coronavirus deaths, racially uneven economic impact, instances of police brutality) rightly get lots of attention.</w:t>
      </w:r>
    </w:p>
    <w:p w14:paraId="345762E2" w14:textId="77777777" w:rsidR="00A766E1" w:rsidRPr="005C5D75" w:rsidRDefault="00A766E1" w:rsidP="00A766E1">
      <w:pPr>
        <w:rPr>
          <w:sz w:val="16"/>
        </w:rPr>
      </w:pPr>
      <w:r w:rsidRPr="005C5D75">
        <w:rPr>
          <w:sz w:val="16"/>
        </w:rPr>
        <w:t xml:space="preserve">And despite the fact the president says, “MAGA loves the black people,” </w:t>
      </w:r>
      <w:proofErr w:type="gramStart"/>
      <w:r w:rsidRPr="005C5D75">
        <w:rPr>
          <w:sz w:val="16"/>
        </w:rPr>
        <w:t>it’s</w:t>
      </w:r>
      <w:proofErr w:type="gramEnd"/>
      <w:r w:rsidRPr="005C5D75">
        <w:rPr>
          <w:sz w:val="16"/>
        </w:rPr>
        <w:t xml:space="preserve"> hard to see black people loving MAGA back.</w:t>
      </w:r>
    </w:p>
    <w:p w14:paraId="1779413C" w14:textId="77777777" w:rsidR="00A766E1" w:rsidRPr="005C5D75" w:rsidRDefault="00A766E1" w:rsidP="00A766E1">
      <w:pPr>
        <w:rPr>
          <w:sz w:val="16"/>
        </w:rPr>
      </w:pPr>
      <w:r w:rsidRPr="005C5D75">
        <w:rPr>
          <w:sz w:val="16"/>
        </w:rPr>
        <w:t xml:space="preserve">The most recent Quinnipiac University poll shows Joe Biden leading Trump among </w:t>
      </w:r>
      <w:proofErr w:type="gramStart"/>
      <w:r w:rsidRPr="005C5D75">
        <w:rPr>
          <w:sz w:val="16"/>
        </w:rPr>
        <w:t>African-American</w:t>
      </w:r>
      <w:proofErr w:type="gramEnd"/>
      <w:r w:rsidRPr="005C5D75">
        <w:rPr>
          <w:sz w:val="16"/>
        </w:rPr>
        <w:t xml:space="preserve"> voters 81% to 3%. (You read that right.)</w:t>
      </w:r>
    </w:p>
    <w:p w14:paraId="21C85911" w14:textId="77777777" w:rsidR="00A766E1" w:rsidRPr="005C5D75" w:rsidRDefault="00A766E1" w:rsidP="00A766E1">
      <w:pPr>
        <w:rPr>
          <w:sz w:val="16"/>
        </w:rPr>
      </w:pPr>
      <w:r w:rsidRPr="005C5D75">
        <w:rPr>
          <w:sz w:val="16"/>
        </w:rPr>
        <w:t xml:space="preserve">But </w:t>
      </w:r>
      <w:r w:rsidRPr="005C5D75">
        <w:rPr>
          <w:rStyle w:val="StyleUnderline"/>
        </w:rPr>
        <w:t>those bright-light issues</w:t>
      </w:r>
      <w:r w:rsidRPr="005C5D75">
        <w:rPr>
          <w:sz w:val="16"/>
        </w:rPr>
        <w:t xml:space="preserve">, central to American democracy, </w:t>
      </w:r>
      <w:r w:rsidRPr="005C5D75">
        <w:rPr>
          <w:rStyle w:val="StyleUnderline"/>
        </w:rPr>
        <w:t xml:space="preserve">are </w:t>
      </w:r>
      <w:r w:rsidRPr="005C5D75">
        <w:rPr>
          <w:rStyle w:val="Emphasis"/>
        </w:rPr>
        <w:t>not central</w:t>
      </w:r>
      <w:r w:rsidRPr="005C5D75">
        <w:rPr>
          <w:rStyle w:val="StyleUnderline"/>
        </w:rPr>
        <w:t xml:space="preserve"> to American thinking </w:t>
      </w:r>
      <w:r w:rsidRPr="005C5D75">
        <w:rPr>
          <w:sz w:val="16"/>
        </w:rPr>
        <w:t xml:space="preserve">everywhere. </w:t>
      </w:r>
      <w:r w:rsidRPr="005C5D75">
        <w:rPr>
          <w:rStyle w:val="StyleUnderline"/>
        </w:rPr>
        <w:t xml:space="preserve">They are part of the </w:t>
      </w:r>
      <w:r w:rsidRPr="005C5D75">
        <w:rPr>
          <w:rStyle w:val="Emphasis"/>
        </w:rPr>
        <w:t>American divide</w:t>
      </w:r>
      <w:r w:rsidRPr="005C5D75">
        <w:rPr>
          <w:sz w:val="16"/>
        </w:rPr>
        <w:t>.</w:t>
      </w:r>
    </w:p>
    <w:p w14:paraId="1E0D927B" w14:textId="77777777" w:rsidR="00A766E1" w:rsidRPr="005C5D75" w:rsidRDefault="00A766E1" w:rsidP="00A766E1">
      <w:pPr>
        <w:rPr>
          <w:sz w:val="16"/>
        </w:rPr>
      </w:pPr>
      <w:r w:rsidRPr="005C5D75">
        <w:rPr>
          <w:sz w:val="16"/>
        </w:rPr>
        <w:t>Small example.</w:t>
      </w:r>
    </w:p>
    <w:p w14:paraId="09B94018" w14:textId="77777777" w:rsidR="00A766E1" w:rsidRPr="005C5D75" w:rsidRDefault="00A766E1" w:rsidP="00A766E1">
      <w:pPr>
        <w:rPr>
          <w:sz w:val="16"/>
        </w:rPr>
      </w:pPr>
      <w:r w:rsidRPr="005C5D75">
        <w:rPr>
          <w:sz w:val="16"/>
        </w:rPr>
        <w:t xml:space="preserve">The front pages of Philadelphia, Pittsburgh, </w:t>
      </w:r>
      <w:proofErr w:type="gramStart"/>
      <w:r w:rsidRPr="005C5D75">
        <w:rPr>
          <w:sz w:val="16"/>
        </w:rPr>
        <w:t>Harrisburg</w:t>
      </w:r>
      <w:proofErr w:type="gramEnd"/>
      <w:r w:rsidRPr="005C5D75">
        <w:rPr>
          <w:sz w:val="16"/>
        </w:rPr>
        <w:t xml:space="preserve"> and Lancaster Sunday newspapers May 31 had big headlines and photos focused on local civil rights protesters and violence.</w:t>
      </w:r>
    </w:p>
    <w:p w14:paraId="22DC902B" w14:textId="77777777" w:rsidR="00A766E1" w:rsidRPr="005C5D75" w:rsidRDefault="00A766E1" w:rsidP="00A766E1">
      <w:pPr>
        <w:rPr>
          <w:sz w:val="16"/>
        </w:rPr>
      </w:pPr>
      <w:r w:rsidRPr="005C5D75">
        <w:rPr>
          <w:sz w:val="16"/>
        </w:rPr>
        <w:t>But the front pages of the York Sunday News, The (Scranton) Sunday Times, The Erie Times-News? No mention of protests or violence anywhere.</w:t>
      </w:r>
    </w:p>
    <w:p w14:paraId="029384FC" w14:textId="77777777" w:rsidR="00A766E1" w:rsidRPr="005C5D75" w:rsidRDefault="00A766E1" w:rsidP="00A766E1">
      <w:pPr>
        <w:rPr>
          <w:sz w:val="16"/>
        </w:rPr>
      </w:pPr>
      <w:r w:rsidRPr="005C5D75">
        <w:rPr>
          <w:sz w:val="16"/>
        </w:rPr>
        <w:t xml:space="preserve">Still, who knows what happens in the next five months? Think of </w:t>
      </w:r>
      <w:proofErr w:type="gramStart"/>
      <w:r w:rsidRPr="005C5D75">
        <w:rPr>
          <w:sz w:val="16"/>
        </w:rPr>
        <w:t>what’s</w:t>
      </w:r>
      <w:proofErr w:type="gramEnd"/>
      <w:r w:rsidRPr="005C5D75">
        <w:rPr>
          <w:sz w:val="16"/>
        </w:rPr>
        <w:t xml:space="preserve"> happened in the last five months.</w:t>
      </w:r>
    </w:p>
    <w:p w14:paraId="70617656" w14:textId="77777777" w:rsidR="00A766E1" w:rsidRPr="005C5D75" w:rsidRDefault="00A766E1" w:rsidP="00A766E1">
      <w:pPr>
        <w:rPr>
          <w:sz w:val="16"/>
        </w:rPr>
      </w:pPr>
      <w:r w:rsidRPr="005C5D75">
        <w:rPr>
          <w:sz w:val="16"/>
        </w:rPr>
        <w:t>The latest CBS News poll, taken after protests and rioting started, has Joe Biden leading Trump by just 4 points, 47-43, a smaller lead than in previous polls.</w:t>
      </w:r>
    </w:p>
    <w:p w14:paraId="6605A353" w14:textId="77777777" w:rsidR="00A766E1" w:rsidRDefault="00A766E1" w:rsidP="00A766E1">
      <w:pPr>
        <w:rPr>
          <w:sz w:val="16"/>
        </w:rPr>
      </w:pPr>
      <w:proofErr w:type="gramStart"/>
      <w:r w:rsidRPr="005C5D75">
        <w:rPr>
          <w:sz w:val="16"/>
        </w:rPr>
        <w:t>I’m</w:t>
      </w:r>
      <w:proofErr w:type="gramEnd"/>
      <w:r w:rsidRPr="005C5D75">
        <w:rPr>
          <w:sz w:val="16"/>
        </w:rPr>
        <w:t xml:space="preserve"> not a fan of national polls. States, not a national vote, determine winners through the Electoral College. But </w:t>
      </w:r>
      <w:r w:rsidRPr="005C5D75">
        <w:rPr>
          <w:rStyle w:val="Emphasis"/>
        </w:rPr>
        <w:t xml:space="preserve">national </w:t>
      </w:r>
      <w:r w:rsidRPr="00A766E1">
        <w:rPr>
          <w:rStyle w:val="Emphasis"/>
          <w:highlight w:val="green"/>
        </w:rPr>
        <w:t>polls</w:t>
      </w:r>
      <w:r w:rsidRPr="00A766E1">
        <w:rPr>
          <w:rStyle w:val="StyleUnderline"/>
          <w:highlight w:val="green"/>
        </w:rPr>
        <w:t xml:space="preserve"> offer a sense</w:t>
      </w:r>
      <w:r w:rsidRPr="005C5D75">
        <w:rPr>
          <w:rStyle w:val="StyleUnderline"/>
        </w:rPr>
        <w:t xml:space="preserve"> of the country</w:t>
      </w:r>
      <w:r w:rsidRPr="005C5D75">
        <w:rPr>
          <w:sz w:val="16"/>
        </w:rPr>
        <w:t xml:space="preserve">. This one suggests, </w:t>
      </w:r>
      <w:r w:rsidRPr="00A766E1">
        <w:rPr>
          <w:rStyle w:val="StyleUnderline"/>
          <w:highlight w:val="green"/>
        </w:rPr>
        <w:t>even though</w:t>
      </w:r>
      <w:r w:rsidRPr="005C5D75">
        <w:rPr>
          <w:rStyle w:val="StyleUnderline"/>
        </w:rPr>
        <w:t xml:space="preserve"> 49 percent of </w:t>
      </w:r>
      <w:r w:rsidRPr="00A766E1">
        <w:rPr>
          <w:rStyle w:val="StyleUnderline"/>
          <w:highlight w:val="green"/>
        </w:rPr>
        <w:t>respondents</w:t>
      </w:r>
      <w:r w:rsidRPr="005C5D75">
        <w:rPr>
          <w:sz w:val="16"/>
        </w:rPr>
        <w:t xml:space="preserve"> say they </w:t>
      </w:r>
      <w:r w:rsidRPr="00A766E1">
        <w:rPr>
          <w:rStyle w:val="StyleUnderline"/>
          <w:highlight w:val="green"/>
        </w:rPr>
        <w:t>disapprove</w:t>
      </w:r>
      <w:r w:rsidRPr="005C5D75">
        <w:rPr>
          <w:rStyle w:val="StyleUnderline"/>
        </w:rPr>
        <w:t xml:space="preserve"> of Trump’s handling</w:t>
      </w:r>
      <w:r w:rsidRPr="005C5D75">
        <w:rPr>
          <w:sz w:val="16"/>
        </w:rPr>
        <w:t xml:space="preserve"> of protests, that </w:t>
      </w:r>
      <w:r w:rsidRPr="00A766E1">
        <w:rPr>
          <w:rStyle w:val="StyleUnderline"/>
          <w:highlight w:val="green"/>
        </w:rPr>
        <w:t xml:space="preserve">Trump’s handling of protests </w:t>
      </w:r>
      <w:proofErr w:type="gramStart"/>
      <w:r w:rsidRPr="00A766E1">
        <w:rPr>
          <w:rStyle w:val="Emphasis"/>
          <w:highlight w:val="green"/>
        </w:rPr>
        <w:t>hasn’t</w:t>
      </w:r>
      <w:proofErr w:type="gramEnd"/>
      <w:r w:rsidRPr="00A766E1">
        <w:rPr>
          <w:rStyle w:val="Emphasis"/>
          <w:highlight w:val="green"/>
        </w:rPr>
        <w:t xml:space="preserve"> hurt him</w:t>
      </w:r>
      <w:r w:rsidRPr="005C5D75">
        <w:rPr>
          <w:sz w:val="16"/>
        </w:rPr>
        <w:t>.</w:t>
      </w:r>
    </w:p>
    <w:p w14:paraId="01578F15" w14:textId="77777777" w:rsidR="00A766E1" w:rsidRPr="005C5D75" w:rsidRDefault="00A766E1" w:rsidP="00A766E1">
      <w:pPr>
        <w:pStyle w:val="Heading4"/>
      </w:pPr>
      <w:r>
        <w:t xml:space="preserve">Protests are Trump’s </w:t>
      </w:r>
      <w:r>
        <w:rPr>
          <w:u w:val="single"/>
        </w:rPr>
        <w:t>electoral comfort zone</w:t>
      </w:r>
      <w:r>
        <w:t xml:space="preserve">. </w:t>
      </w:r>
    </w:p>
    <w:p w14:paraId="1718C9A3" w14:textId="77777777" w:rsidR="00A766E1" w:rsidRDefault="00A766E1" w:rsidP="00A766E1">
      <w:r>
        <w:rPr>
          <w:rStyle w:val="Style13ptBold"/>
        </w:rPr>
        <w:t xml:space="preserve">Smith ’20 </w:t>
      </w:r>
      <w:r w:rsidRPr="005C5D75">
        <w:t>[David; June 7; Washington D.C. bureau chief; The Guardian, “Trump reaches for Nixon playbook after protests that have rocked America,” https://www.theguardian.com/us-news/2020/jun/07/donald-trump-re-election-nixon-protests-strategy; RP]</w:t>
      </w:r>
    </w:p>
    <w:p w14:paraId="2CFC1DC0" w14:textId="77777777" w:rsidR="00A766E1" w:rsidRPr="005C5D75" w:rsidRDefault="00A766E1" w:rsidP="00A766E1">
      <w:pPr>
        <w:rPr>
          <w:sz w:val="16"/>
        </w:rPr>
      </w:pPr>
      <w:r w:rsidRPr="005C5D75">
        <w:rPr>
          <w:sz w:val="16"/>
        </w:rPr>
        <w:t xml:space="preserve">They were 48 minutes of mayhem that shook the republic. </w:t>
      </w:r>
      <w:r w:rsidRPr="005C5D75">
        <w:rPr>
          <w:rStyle w:val="StyleUnderline"/>
        </w:rPr>
        <w:t xml:space="preserve">With a </w:t>
      </w:r>
      <w:r w:rsidRPr="005C5D75">
        <w:rPr>
          <w:rStyle w:val="Emphasis"/>
        </w:rPr>
        <w:t>bizarre pageant</w:t>
      </w:r>
      <w:r w:rsidRPr="005C5D75">
        <w:rPr>
          <w:rStyle w:val="StyleUnderline"/>
        </w:rPr>
        <w:t xml:space="preserve"> of </w:t>
      </w:r>
      <w:r w:rsidRPr="00A766E1">
        <w:rPr>
          <w:rStyle w:val="StyleUnderline"/>
          <w:highlight w:val="green"/>
        </w:rPr>
        <w:t>riots</w:t>
      </w:r>
      <w:r w:rsidRPr="005C5D75">
        <w:rPr>
          <w:rStyle w:val="StyleUnderline"/>
        </w:rPr>
        <w:t xml:space="preserve"> shields, a </w:t>
      </w:r>
      <w:proofErr w:type="gramStart"/>
      <w:r w:rsidRPr="005C5D75">
        <w:rPr>
          <w:rStyle w:val="StyleUnderline"/>
        </w:rPr>
        <w:t>Bible</w:t>
      </w:r>
      <w:proofErr w:type="gramEnd"/>
      <w:r w:rsidRPr="005C5D75">
        <w:rPr>
          <w:rStyle w:val="StyleUnderline"/>
        </w:rPr>
        <w:t xml:space="preserve"> and a</w:t>
      </w:r>
      <w:r w:rsidRPr="005C5D75">
        <w:rPr>
          <w:sz w:val="16"/>
        </w:rPr>
        <w:t xml:space="preserve"> designer </w:t>
      </w:r>
      <w:r w:rsidRPr="005C5D75">
        <w:rPr>
          <w:rStyle w:val="StyleUnderline"/>
        </w:rPr>
        <w:t>handbag, they</w:t>
      </w:r>
      <w:r w:rsidRPr="005C5D75">
        <w:rPr>
          <w:sz w:val="16"/>
        </w:rPr>
        <w:t xml:space="preserve"> also </w:t>
      </w:r>
      <w:r w:rsidRPr="00A766E1">
        <w:rPr>
          <w:rStyle w:val="StyleUnderline"/>
          <w:highlight w:val="green"/>
        </w:rPr>
        <w:t>represent</w:t>
      </w:r>
      <w:r w:rsidRPr="005C5D75">
        <w:rPr>
          <w:rStyle w:val="StyleUnderline"/>
        </w:rPr>
        <w:t>ed</w:t>
      </w:r>
      <w:r w:rsidRPr="005C5D75">
        <w:rPr>
          <w:sz w:val="16"/>
        </w:rPr>
        <w:t xml:space="preserve"> what could be Donald </w:t>
      </w:r>
      <w:r w:rsidRPr="00A766E1">
        <w:rPr>
          <w:rStyle w:val="StyleUnderline"/>
          <w:highlight w:val="green"/>
        </w:rPr>
        <w:t>Trump’s</w:t>
      </w:r>
      <w:r w:rsidRPr="005C5D75">
        <w:rPr>
          <w:rStyle w:val="StyleUnderline"/>
        </w:rPr>
        <w:t xml:space="preserve"> last </w:t>
      </w:r>
      <w:r w:rsidRPr="00A766E1">
        <w:rPr>
          <w:rStyle w:val="Emphasis"/>
          <w:highlight w:val="green"/>
        </w:rPr>
        <w:t>best chance</w:t>
      </w:r>
      <w:r w:rsidRPr="00A766E1">
        <w:rPr>
          <w:rStyle w:val="StyleUnderline"/>
          <w:highlight w:val="green"/>
        </w:rPr>
        <w:t xml:space="preserve"> of</w:t>
      </w:r>
      <w:r w:rsidRPr="005C5D75">
        <w:rPr>
          <w:rStyle w:val="StyleUnderline"/>
        </w:rPr>
        <w:t xml:space="preserve"> </w:t>
      </w:r>
      <w:r w:rsidRPr="005C5D75">
        <w:rPr>
          <w:rStyle w:val="Emphasis"/>
        </w:rPr>
        <w:t xml:space="preserve">clinging to </w:t>
      </w:r>
      <w:r w:rsidRPr="00A766E1">
        <w:rPr>
          <w:rStyle w:val="Emphasis"/>
          <w:highlight w:val="green"/>
        </w:rPr>
        <w:t>power</w:t>
      </w:r>
      <w:r w:rsidRPr="005C5D75">
        <w:rPr>
          <w:sz w:val="16"/>
        </w:rPr>
        <w:t>.</w:t>
      </w:r>
    </w:p>
    <w:p w14:paraId="5F0E222E" w14:textId="77777777" w:rsidR="00A766E1" w:rsidRPr="005C5D75" w:rsidRDefault="00A766E1" w:rsidP="00A766E1">
      <w:pPr>
        <w:rPr>
          <w:sz w:val="16"/>
        </w:rPr>
      </w:pPr>
      <w:r w:rsidRPr="005C5D75">
        <w:rPr>
          <w:sz w:val="16"/>
        </w:rPr>
        <w:t xml:space="preserve">Before sunset last Monday, </w:t>
      </w:r>
      <w:r w:rsidRPr="005C5D75">
        <w:rPr>
          <w:rStyle w:val="StyleUnderline"/>
        </w:rPr>
        <w:t>the</w:t>
      </w:r>
      <w:r w:rsidRPr="005C5D75">
        <w:rPr>
          <w:sz w:val="16"/>
        </w:rPr>
        <w:t xml:space="preserve"> US </w:t>
      </w:r>
      <w:r w:rsidRPr="005C5D75">
        <w:rPr>
          <w:rStyle w:val="StyleUnderline"/>
        </w:rPr>
        <w:t>president stood in the White House</w:t>
      </w:r>
      <w:r w:rsidRPr="005C5D75">
        <w:rPr>
          <w:sz w:val="16"/>
        </w:rPr>
        <w:t xml:space="preserve"> Rose Garden, threatened to turn the American military on the American people </w:t>
      </w:r>
      <w:r w:rsidRPr="005C5D75">
        <w:rPr>
          <w:rStyle w:val="StyleUnderline"/>
        </w:rPr>
        <w:t>and declared: </w:t>
      </w:r>
      <w:r w:rsidRPr="00A766E1">
        <w:rPr>
          <w:rStyle w:val="StyleUnderline"/>
          <w:highlight w:val="green"/>
        </w:rPr>
        <w:t>“I am</w:t>
      </w:r>
      <w:r w:rsidRPr="005C5D75">
        <w:rPr>
          <w:rStyle w:val="StyleUnderline"/>
        </w:rPr>
        <w:t xml:space="preserve"> your president of </w:t>
      </w:r>
      <w:r w:rsidRPr="00A766E1">
        <w:rPr>
          <w:rStyle w:val="Emphasis"/>
          <w:highlight w:val="green"/>
        </w:rPr>
        <w:t>law and order</w:t>
      </w:r>
      <w:r w:rsidRPr="00A766E1">
        <w:rPr>
          <w:rStyle w:val="StyleUnderline"/>
          <w:highlight w:val="green"/>
        </w:rPr>
        <w:t>.”</w:t>
      </w:r>
    </w:p>
    <w:p w14:paraId="3C423596" w14:textId="77777777" w:rsidR="00A766E1" w:rsidRPr="005C5D75" w:rsidRDefault="00A766E1" w:rsidP="00A766E1">
      <w:pPr>
        <w:rPr>
          <w:rStyle w:val="StyleUnderline"/>
        </w:rPr>
      </w:pPr>
      <w:r w:rsidRPr="005C5D75">
        <w:rPr>
          <w:sz w:val="16"/>
        </w:rPr>
        <w:t>Beyond the perimeter fence, park police and national guard troops fired teargas and chased away peaceful protesters so Trump could cross the road to the fire-damaged St John’s church. Trump was joined by officials including his daughter and senior adviser, Ivanka, clutching a $1,540 handbag. </w:t>
      </w:r>
      <w:r w:rsidRPr="005C5D75">
        <w:rPr>
          <w:rStyle w:val="StyleUnderline"/>
        </w:rPr>
        <w:t>The</w:t>
      </w:r>
      <w:r w:rsidRPr="005C5D75">
        <w:rPr>
          <w:sz w:val="16"/>
        </w:rPr>
        <w:t xml:space="preserve"> self-anointed </w:t>
      </w:r>
      <w:r w:rsidRPr="005C5D75">
        <w:rPr>
          <w:rStyle w:val="StyleUnderline"/>
        </w:rPr>
        <w:t>strongman posed</w:t>
      </w:r>
      <w:r w:rsidRPr="005C5D75">
        <w:rPr>
          <w:sz w:val="16"/>
        </w:rPr>
        <w:t xml:space="preserve"> for the cameras while awkwardly holding aloft a Bible – </w:t>
      </w:r>
      <w:r w:rsidRPr="005C5D75">
        <w:rPr>
          <w:rStyle w:val="StyleUnderline"/>
        </w:rPr>
        <w:t>or was it the</w:t>
      </w:r>
      <w:r w:rsidRPr="005C5D75">
        <w:rPr>
          <w:sz w:val="16"/>
        </w:rPr>
        <w:t xml:space="preserve"> Richard </w:t>
      </w:r>
      <w:r w:rsidRPr="005C5D75">
        <w:rPr>
          <w:rStyle w:val="Emphasis"/>
        </w:rPr>
        <w:t>Nixon playbook</w:t>
      </w:r>
      <w:r w:rsidRPr="005C5D75">
        <w:rPr>
          <w:rStyle w:val="StyleUnderline"/>
        </w:rPr>
        <w:t>?</w:t>
      </w:r>
    </w:p>
    <w:p w14:paraId="530E88D1" w14:textId="77777777" w:rsidR="00A766E1" w:rsidRPr="005C5D75" w:rsidRDefault="00A766E1" w:rsidP="00A766E1">
      <w:pPr>
        <w:rPr>
          <w:sz w:val="16"/>
        </w:rPr>
      </w:pPr>
      <w:r w:rsidRPr="005C5D75">
        <w:rPr>
          <w:rStyle w:val="StyleUnderline"/>
        </w:rPr>
        <w:t>This was the moment</w:t>
      </w:r>
      <w:r w:rsidRPr="005C5D75">
        <w:rPr>
          <w:sz w:val="16"/>
        </w:rPr>
        <w:t xml:space="preserve"> that </w:t>
      </w:r>
      <w:r w:rsidRPr="00A766E1">
        <w:rPr>
          <w:rStyle w:val="StyleUnderline"/>
          <w:highlight w:val="green"/>
        </w:rPr>
        <w:t>Trump</w:t>
      </w:r>
      <w:r w:rsidRPr="005C5D75">
        <w:rPr>
          <w:rStyle w:val="StyleUnderline"/>
        </w:rPr>
        <w:t xml:space="preserve"> </w:t>
      </w:r>
      <w:r w:rsidRPr="005C5D75">
        <w:rPr>
          <w:rStyle w:val="Emphasis"/>
        </w:rPr>
        <w:t xml:space="preserve">finally </w:t>
      </w:r>
      <w:r w:rsidRPr="00A766E1">
        <w:rPr>
          <w:rStyle w:val="Emphasis"/>
          <w:highlight w:val="green"/>
        </w:rPr>
        <w:t>found</w:t>
      </w:r>
      <w:r w:rsidRPr="00A766E1">
        <w:rPr>
          <w:rStyle w:val="StyleUnderline"/>
          <w:highlight w:val="green"/>
        </w:rPr>
        <w:t xml:space="preserve"> a re-election</w:t>
      </w:r>
      <w:r w:rsidRPr="005C5D75">
        <w:rPr>
          <w:rStyle w:val="StyleUnderline"/>
        </w:rPr>
        <w:t xml:space="preserve"> </w:t>
      </w:r>
      <w:r w:rsidRPr="005C5D75">
        <w:rPr>
          <w:rStyle w:val="Emphasis"/>
        </w:rPr>
        <w:t xml:space="preserve">campaign </w:t>
      </w:r>
      <w:r w:rsidRPr="00A766E1">
        <w:rPr>
          <w:rStyle w:val="Emphasis"/>
          <w:highlight w:val="green"/>
        </w:rPr>
        <w:t>strategy</w:t>
      </w:r>
      <w:r w:rsidRPr="00A766E1">
        <w:rPr>
          <w:rStyle w:val="StyleUnderline"/>
          <w:highlight w:val="green"/>
        </w:rPr>
        <w:t xml:space="preserve"> in his </w:t>
      </w:r>
      <w:r w:rsidRPr="00A766E1">
        <w:rPr>
          <w:rStyle w:val="Emphasis"/>
          <w:highlight w:val="green"/>
        </w:rPr>
        <w:t>comfort zone</w:t>
      </w:r>
      <w:r w:rsidRPr="005C5D75">
        <w:rPr>
          <w:rStyle w:val="StyleUnderline"/>
        </w:rPr>
        <w:t>. Like his idol Nixon</w:t>
      </w:r>
      <w:r w:rsidRPr="005C5D75">
        <w:rPr>
          <w:sz w:val="16"/>
        </w:rPr>
        <w:t> during the turmoil of 1968, </w:t>
      </w:r>
      <w:r w:rsidRPr="00A766E1">
        <w:rPr>
          <w:rStyle w:val="StyleUnderline"/>
          <w:highlight w:val="green"/>
        </w:rPr>
        <w:t>he promised to</w:t>
      </w:r>
      <w:r w:rsidRPr="005C5D75">
        <w:rPr>
          <w:rStyle w:val="StyleUnderline"/>
        </w:rPr>
        <w:t xml:space="preserve"> </w:t>
      </w:r>
      <w:r w:rsidRPr="005C5D75">
        <w:rPr>
          <w:rStyle w:val="Emphasis"/>
        </w:rPr>
        <w:t>put out the fires</w:t>
      </w:r>
      <w:r w:rsidRPr="005C5D75">
        <w:rPr>
          <w:rStyle w:val="StyleUnderline"/>
        </w:rPr>
        <w:t xml:space="preserve"> in</w:t>
      </w:r>
      <w:r w:rsidRPr="005C5D75">
        <w:rPr>
          <w:sz w:val="16"/>
        </w:rPr>
        <w:t xml:space="preserve"> American </w:t>
      </w:r>
      <w:r w:rsidRPr="005C5D75">
        <w:rPr>
          <w:rStyle w:val="StyleUnderline"/>
        </w:rPr>
        <w:t xml:space="preserve">cities and </w:t>
      </w:r>
      <w:r w:rsidRPr="00A766E1">
        <w:rPr>
          <w:rStyle w:val="Emphasis"/>
          <w:highlight w:val="green"/>
        </w:rPr>
        <w:t>assuage</w:t>
      </w:r>
      <w:r w:rsidRPr="005C5D75">
        <w:rPr>
          <w:sz w:val="16"/>
        </w:rPr>
        <w:t xml:space="preserve"> the </w:t>
      </w:r>
      <w:r w:rsidRPr="00A766E1">
        <w:rPr>
          <w:rStyle w:val="Emphasis"/>
          <w:highlight w:val="green"/>
        </w:rPr>
        <w:t>fears</w:t>
      </w:r>
      <w:r w:rsidRPr="00A766E1">
        <w:rPr>
          <w:rStyle w:val="StyleUnderline"/>
          <w:highlight w:val="green"/>
        </w:rPr>
        <w:t xml:space="preserve"> of</w:t>
      </w:r>
      <w:r w:rsidRPr="005C5D75">
        <w:rPr>
          <w:rStyle w:val="StyleUnderline"/>
        </w:rPr>
        <w:t xml:space="preserve"> white </w:t>
      </w:r>
      <w:r w:rsidRPr="00A766E1">
        <w:rPr>
          <w:rStyle w:val="StyleUnderline"/>
          <w:highlight w:val="green"/>
        </w:rPr>
        <w:t>suburbs. It</w:t>
      </w:r>
      <w:r w:rsidRPr="005C5D75">
        <w:rPr>
          <w:rStyle w:val="StyleUnderline"/>
        </w:rPr>
        <w:t xml:space="preserve"> is a </w:t>
      </w:r>
      <w:r w:rsidRPr="005C5D75">
        <w:rPr>
          <w:rStyle w:val="Emphasis"/>
        </w:rPr>
        <w:t>framing</w:t>
      </w:r>
      <w:r w:rsidRPr="005C5D75">
        <w:rPr>
          <w:rStyle w:val="StyleUnderline"/>
        </w:rPr>
        <w:t xml:space="preserve"> that </w:t>
      </w:r>
      <w:r w:rsidRPr="00A766E1">
        <w:rPr>
          <w:rStyle w:val="Emphasis"/>
          <w:highlight w:val="green"/>
        </w:rPr>
        <w:t>portrays Dem</w:t>
      </w:r>
      <w:r w:rsidRPr="005C5D75">
        <w:rPr>
          <w:rStyle w:val="Emphasis"/>
        </w:rPr>
        <w:t>ocrat</w:t>
      </w:r>
      <w:r w:rsidRPr="00A766E1">
        <w:rPr>
          <w:rStyle w:val="Emphasis"/>
          <w:highlight w:val="green"/>
        </w:rPr>
        <w:t>s</w:t>
      </w:r>
      <w:r w:rsidRPr="00A766E1">
        <w:rPr>
          <w:rStyle w:val="StyleUnderline"/>
          <w:highlight w:val="green"/>
        </w:rPr>
        <w:t xml:space="preserve"> as soft</w:t>
      </w:r>
      <w:r w:rsidRPr="005C5D75">
        <w:rPr>
          <w:rStyle w:val="StyleUnderline"/>
        </w:rPr>
        <w:t xml:space="preserve"> on crime </w:t>
      </w:r>
      <w:r w:rsidRPr="00A766E1">
        <w:rPr>
          <w:rStyle w:val="StyleUnderline"/>
          <w:highlight w:val="green"/>
        </w:rPr>
        <w:t xml:space="preserve">while </w:t>
      </w:r>
      <w:r w:rsidRPr="00A766E1">
        <w:rPr>
          <w:rStyle w:val="Emphasis"/>
          <w:highlight w:val="green"/>
        </w:rPr>
        <w:t>selling Trump</w:t>
      </w:r>
      <w:r w:rsidRPr="00A766E1">
        <w:rPr>
          <w:rStyle w:val="StyleUnderline"/>
          <w:highlight w:val="green"/>
        </w:rPr>
        <w:t xml:space="preserve"> as</w:t>
      </w:r>
      <w:r w:rsidRPr="005C5D75">
        <w:rPr>
          <w:rStyle w:val="StyleUnderline"/>
        </w:rPr>
        <w:t xml:space="preserve"> the</w:t>
      </w:r>
      <w:r w:rsidRPr="005C5D75">
        <w:rPr>
          <w:sz w:val="16"/>
        </w:rPr>
        <w:t xml:space="preserve"> national </w:t>
      </w:r>
      <w:r w:rsidRPr="005C5D75">
        <w:rPr>
          <w:rStyle w:val="StyleUnderline"/>
        </w:rPr>
        <w:t xml:space="preserve">security president – less “Keep America Great” than </w:t>
      </w:r>
      <w:r w:rsidRPr="00A766E1">
        <w:rPr>
          <w:rStyle w:val="StyleUnderline"/>
          <w:highlight w:val="green"/>
        </w:rPr>
        <w:t>“</w:t>
      </w:r>
      <w:r w:rsidRPr="00A766E1">
        <w:rPr>
          <w:rStyle w:val="Emphasis"/>
          <w:highlight w:val="green"/>
        </w:rPr>
        <w:t>Keep America Safe</w:t>
      </w:r>
      <w:r w:rsidRPr="00A766E1">
        <w:rPr>
          <w:rStyle w:val="StyleUnderline"/>
          <w:highlight w:val="green"/>
        </w:rPr>
        <w:t>”</w:t>
      </w:r>
      <w:r w:rsidRPr="00A766E1">
        <w:rPr>
          <w:sz w:val="16"/>
          <w:highlight w:val="green"/>
        </w:rPr>
        <w:t>.</w:t>
      </w:r>
    </w:p>
    <w:p w14:paraId="6FA3A525" w14:textId="77777777" w:rsidR="00A766E1" w:rsidRPr="005C5D75" w:rsidRDefault="00A766E1" w:rsidP="00A766E1">
      <w:pPr>
        <w:pStyle w:val="Heading4"/>
      </w:pPr>
      <w:r>
        <w:t xml:space="preserve">They spur </w:t>
      </w:r>
      <w:r>
        <w:rPr>
          <w:u w:val="single"/>
        </w:rPr>
        <w:t>mass publicity</w:t>
      </w:r>
      <w:r>
        <w:t xml:space="preserve"> and </w:t>
      </w:r>
      <w:r>
        <w:rPr>
          <w:u w:val="single"/>
        </w:rPr>
        <w:t>fundraising</w:t>
      </w:r>
      <w:r>
        <w:t xml:space="preserve">. </w:t>
      </w:r>
    </w:p>
    <w:p w14:paraId="740379DE" w14:textId="77777777" w:rsidR="00A766E1" w:rsidRDefault="00A766E1" w:rsidP="00A766E1">
      <w:r>
        <w:rPr>
          <w:rStyle w:val="Style13ptBold"/>
        </w:rPr>
        <w:t xml:space="preserve">Smith ’20 </w:t>
      </w:r>
      <w:r w:rsidRPr="005C5D75">
        <w:t>[David; June 7; Washington D.C. bureau chief; The Guardian, “Trump reaches for Nixon playbook after protests that have rocked America,” https://www.theguardian.com/us-news/2020/jun/07/donald-trump-re-election-nixon-protests-strategy; RP]</w:t>
      </w:r>
    </w:p>
    <w:p w14:paraId="44673C8C" w14:textId="77777777" w:rsidR="00A766E1" w:rsidRPr="00FD4DC4" w:rsidRDefault="00A766E1" w:rsidP="00A766E1">
      <w:pPr>
        <w:rPr>
          <w:sz w:val="16"/>
        </w:rPr>
      </w:pPr>
      <w:r w:rsidRPr="00FD4DC4">
        <w:rPr>
          <w:sz w:val="16"/>
        </w:rPr>
        <w:t>Mandy Jenkins, a journalist, tweeted on Thursday: </w:t>
      </w:r>
      <w:r w:rsidRPr="005C5D75">
        <w:rPr>
          <w:rStyle w:val="StyleUnderline"/>
        </w:rPr>
        <w:t xml:space="preserve">“My </w:t>
      </w:r>
      <w:r w:rsidRPr="00A766E1">
        <w:rPr>
          <w:rStyle w:val="StyleUnderline"/>
          <w:highlight w:val="green"/>
        </w:rPr>
        <w:t>friends</w:t>
      </w:r>
      <w:r w:rsidRPr="005C5D75">
        <w:rPr>
          <w:rStyle w:val="StyleUnderline"/>
        </w:rPr>
        <w:t xml:space="preserve"> and family</w:t>
      </w:r>
      <w:r w:rsidRPr="00FD4DC4">
        <w:rPr>
          <w:sz w:val="16"/>
        </w:rPr>
        <w:t xml:space="preserve"> in rural Ohio honestly </w:t>
      </w:r>
      <w:r w:rsidRPr="00A766E1">
        <w:rPr>
          <w:rStyle w:val="StyleUnderline"/>
          <w:highlight w:val="green"/>
        </w:rPr>
        <w:t>believe</w:t>
      </w:r>
      <w:r w:rsidRPr="005C5D75">
        <w:rPr>
          <w:rStyle w:val="StyleUnderline"/>
        </w:rPr>
        <w:t xml:space="preserve"> </w:t>
      </w:r>
      <w:r w:rsidRPr="005C5D75">
        <w:rPr>
          <w:rStyle w:val="Emphasis"/>
        </w:rPr>
        <w:t xml:space="preserve">large </w:t>
      </w:r>
      <w:r w:rsidRPr="00A766E1">
        <w:rPr>
          <w:rStyle w:val="Emphasis"/>
          <w:highlight w:val="green"/>
        </w:rPr>
        <w:t>swaths</w:t>
      </w:r>
      <w:r w:rsidRPr="00A766E1">
        <w:rPr>
          <w:rStyle w:val="StyleUnderline"/>
          <w:highlight w:val="green"/>
        </w:rPr>
        <w:t xml:space="preserve"> of</w:t>
      </w:r>
      <w:r w:rsidRPr="005C5D75">
        <w:rPr>
          <w:rStyle w:val="StyleUnderline"/>
        </w:rPr>
        <w:t xml:space="preserve"> America’s </w:t>
      </w:r>
      <w:r w:rsidRPr="00A766E1">
        <w:rPr>
          <w:rStyle w:val="StyleUnderline"/>
          <w:highlight w:val="green"/>
        </w:rPr>
        <w:t xml:space="preserve">cities are being destroyed by </w:t>
      </w:r>
      <w:r w:rsidRPr="00A766E1">
        <w:rPr>
          <w:rStyle w:val="Emphasis"/>
          <w:highlight w:val="green"/>
        </w:rPr>
        <w:t>lawless</w:t>
      </w:r>
      <w:r w:rsidRPr="005C5D75">
        <w:rPr>
          <w:rStyle w:val="Emphasis"/>
        </w:rPr>
        <w:t xml:space="preserve"> bands</w:t>
      </w:r>
      <w:r w:rsidRPr="005C5D75">
        <w:rPr>
          <w:rStyle w:val="StyleUnderline"/>
        </w:rPr>
        <w:t xml:space="preserve"> of </w:t>
      </w:r>
      <w:r w:rsidRPr="00A766E1">
        <w:rPr>
          <w:rStyle w:val="Emphasis"/>
          <w:highlight w:val="green"/>
        </w:rPr>
        <w:t>looters</w:t>
      </w:r>
      <w:r w:rsidRPr="005C5D75">
        <w:rPr>
          <w:rStyle w:val="StyleUnderline"/>
        </w:rPr>
        <w:t xml:space="preserve"> who are the same people</w:t>
      </w:r>
      <w:r w:rsidRPr="00FD4DC4">
        <w:rPr>
          <w:sz w:val="16"/>
        </w:rPr>
        <w:t xml:space="preserve"> that are </w:t>
      </w:r>
      <w:r w:rsidRPr="005C5D75">
        <w:rPr>
          <w:rStyle w:val="StyleUnderline"/>
        </w:rPr>
        <w:t xml:space="preserve">protesting. </w:t>
      </w:r>
      <w:r w:rsidRPr="00A766E1">
        <w:rPr>
          <w:rStyle w:val="StyleUnderline"/>
          <w:highlight w:val="green"/>
        </w:rPr>
        <w:t>They ge</w:t>
      </w:r>
      <w:r w:rsidRPr="005C5D75">
        <w:rPr>
          <w:rStyle w:val="StyleUnderline"/>
        </w:rPr>
        <w:t xml:space="preserve">t their </w:t>
      </w:r>
      <w:r w:rsidRPr="00A766E1">
        <w:rPr>
          <w:rStyle w:val="StyleUnderline"/>
          <w:highlight w:val="green"/>
        </w:rPr>
        <w:t>news</w:t>
      </w:r>
      <w:r w:rsidRPr="005C5D75">
        <w:rPr>
          <w:rStyle w:val="StyleUnderline"/>
        </w:rPr>
        <w:t xml:space="preserve"> </w:t>
      </w:r>
      <w:r w:rsidRPr="005C5D75">
        <w:rPr>
          <w:rStyle w:val="Emphasis"/>
        </w:rPr>
        <w:t xml:space="preserve">exclusively </w:t>
      </w:r>
      <w:r w:rsidRPr="00A766E1">
        <w:rPr>
          <w:rStyle w:val="Emphasis"/>
          <w:highlight w:val="green"/>
        </w:rPr>
        <w:t>from TV</w:t>
      </w:r>
      <w:r w:rsidRPr="00FD4DC4">
        <w:rPr>
          <w:sz w:val="16"/>
        </w:rPr>
        <w:t>. I don’t think those things are unrelated.”</w:t>
      </w:r>
    </w:p>
    <w:p w14:paraId="478AAD49" w14:textId="77777777" w:rsidR="00A766E1" w:rsidRPr="00FD4DC4" w:rsidRDefault="00A766E1" w:rsidP="00A766E1">
      <w:pPr>
        <w:rPr>
          <w:sz w:val="16"/>
        </w:rPr>
      </w:pPr>
      <w:r w:rsidRPr="00FD4DC4">
        <w:rPr>
          <w:sz w:val="16"/>
        </w:rPr>
        <w:t xml:space="preserve">Like an autocrat in a teetering regime, </w:t>
      </w:r>
      <w:r w:rsidRPr="00A766E1">
        <w:rPr>
          <w:rStyle w:val="StyleUnderline"/>
          <w:highlight w:val="green"/>
        </w:rPr>
        <w:t>Trump</w:t>
      </w:r>
      <w:r w:rsidRPr="00FD4DC4">
        <w:rPr>
          <w:sz w:val="16"/>
        </w:rPr>
        <w:t xml:space="preserve"> has </w:t>
      </w:r>
      <w:r w:rsidRPr="00A766E1">
        <w:rPr>
          <w:rStyle w:val="Emphasis"/>
          <w:highlight w:val="green"/>
        </w:rPr>
        <w:t>staged a</w:t>
      </w:r>
      <w:r w:rsidRPr="005C5D75">
        <w:rPr>
          <w:rStyle w:val="Emphasis"/>
        </w:rPr>
        <w:t xml:space="preserve"> massive </w:t>
      </w:r>
      <w:r w:rsidRPr="00A766E1">
        <w:rPr>
          <w:rStyle w:val="Emphasis"/>
          <w:highlight w:val="green"/>
        </w:rPr>
        <w:t>show</w:t>
      </w:r>
      <w:r w:rsidRPr="00A766E1">
        <w:rPr>
          <w:rStyle w:val="StyleUnderline"/>
          <w:highlight w:val="green"/>
        </w:rPr>
        <w:t xml:space="preserve"> of force</w:t>
      </w:r>
      <w:r w:rsidRPr="005C5D75">
        <w:rPr>
          <w:rStyle w:val="StyleUnderline"/>
        </w:rPr>
        <w:t xml:space="preserve"> </w:t>
      </w:r>
      <w:r w:rsidRPr="00FD4DC4">
        <w:rPr>
          <w:sz w:val="16"/>
        </w:rPr>
        <w:t xml:space="preserve">in the humid capital, with Gen Mark </w:t>
      </w:r>
      <w:proofErr w:type="spellStart"/>
      <w:r w:rsidRPr="00FD4DC4">
        <w:rPr>
          <w:sz w:val="16"/>
        </w:rPr>
        <w:t>Milley</w:t>
      </w:r>
      <w:proofErr w:type="spellEnd"/>
      <w:r w:rsidRPr="00FD4DC4">
        <w:rPr>
          <w:sz w:val="16"/>
        </w:rPr>
        <w:t xml:space="preserve">, the chairman of the joint chiefs of staff, strutting the streets in combat fatigues while military helicopters roared overhead. The White House was fenced off, unidentified law enforcement </w:t>
      </w:r>
      <w:proofErr w:type="gramStart"/>
      <w:r w:rsidRPr="00FD4DC4">
        <w:rPr>
          <w:sz w:val="16"/>
        </w:rPr>
        <w:t>patrolled</w:t>
      </w:r>
      <w:proofErr w:type="gramEnd"/>
      <w:r w:rsidRPr="00FD4DC4">
        <w:rPr>
          <w:sz w:val="16"/>
        </w:rPr>
        <w:t xml:space="preserve"> and troops stood guard at the Lincoln Memorial, a shrine to democracy.</w:t>
      </w:r>
    </w:p>
    <w:p w14:paraId="2E26AEF9" w14:textId="77777777" w:rsidR="00A766E1" w:rsidRPr="00FD4DC4" w:rsidRDefault="00A766E1" w:rsidP="00A766E1">
      <w:pPr>
        <w:rPr>
          <w:sz w:val="16"/>
        </w:rPr>
      </w:pPr>
      <w:r w:rsidRPr="00FD4DC4">
        <w:rPr>
          <w:sz w:val="16"/>
        </w:rPr>
        <w:t xml:space="preserve">On Wednesday, a Republican party press release was headlined, “President Calls For Law &amp; Order, As Democrats Turn Blind Eye To Violence,” </w:t>
      </w:r>
      <w:r w:rsidRPr="00FD4DC4">
        <w:rPr>
          <w:rStyle w:val="StyleUnderline"/>
        </w:rPr>
        <w:t xml:space="preserve">while a Team Trump 2020 </w:t>
      </w:r>
      <w:r w:rsidRPr="00A766E1">
        <w:rPr>
          <w:rStyle w:val="Emphasis"/>
          <w:highlight w:val="green"/>
        </w:rPr>
        <w:t>fundraising</w:t>
      </w:r>
      <w:r w:rsidRPr="00A766E1">
        <w:rPr>
          <w:rStyle w:val="StyleUnderline"/>
          <w:highlight w:val="green"/>
        </w:rPr>
        <w:t xml:space="preserve"> email</w:t>
      </w:r>
      <w:r w:rsidRPr="00FD4DC4">
        <w:rPr>
          <w:sz w:val="16"/>
        </w:rPr>
        <w:t xml:space="preserve"> read </w:t>
      </w:r>
      <w:r w:rsidRPr="00A766E1">
        <w:rPr>
          <w:rStyle w:val="StyleUnderline"/>
          <w:highlight w:val="green"/>
        </w:rPr>
        <w:t>criticized</w:t>
      </w:r>
      <w:r w:rsidRPr="00FD4DC4">
        <w:rPr>
          <w:rStyle w:val="StyleUnderline"/>
        </w:rPr>
        <w:t xml:space="preserve"> members of </w:t>
      </w:r>
      <w:r w:rsidRPr="00A766E1">
        <w:rPr>
          <w:rStyle w:val="StyleUnderline"/>
          <w:highlight w:val="green"/>
        </w:rPr>
        <w:t>Biden</w:t>
      </w:r>
      <w:r w:rsidRPr="00FD4DC4">
        <w:rPr>
          <w:rStyle w:val="StyleUnderline"/>
        </w:rPr>
        <w:t xml:space="preserve">’s campaign </w:t>
      </w:r>
      <w:r w:rsidRPr="00A766E1">
        <w:rPr>
          <w:rStyle w:val="StyleUnderline"/>
          <w:highlight w:val="green"/>
        </w:rPr>
        <w:t>for donating to</w:t>
      </w:r>
      <w:r w:rsidRPr="00FD4DC4">
        <w:rPr>
          <w:rStyle w:val="StyleUnderline"/>
        </w:rPr>
        <w:t xml:space="preserve"> a fund that helps</w:t>
      </w:r>
      <w:r w:rsidRPr="00FD4DC4">
        <w:rPr>
          <w:sz w:val="16"/>
        </w:rPr>
        <w:t xml:space="preserve"> arrested </w:t>
      </w:r>
      <w:r w:rsidRPr="00A766E1">
        <w:rPr>
          <w:rStyle w:val="StyleUnderline"/>
          <w:highlight w:val="green"/>
        </w:rPr>
        <w:t>protesters</w:t>
      </w:r>
      <w:r w:rsidRPr="00FD4DC4">
        <w:rPr>
          <w:rStyle w:val="StyleUnderline"/>
        </w:rPr>
        <w:t xml:space="preserve"> </w:t>
      </w:r>
      <w:r w:rsidRPr="00FD4DC4">
        <w:rPr>
          <w:rStyle w:val="Emphasis"/>
        </w:rPr>
        <w:t>pay bail</w:t>
      </w:r>
      <w:r w:rsidRPr="00FD4DC4">
        <w:rPr>
          <w:sz w:val="16"/>
        </w:rPr>
        <w:t xml:space="preserve"> in Minnesota.</w:t>
      </w:r>
    </w:p>
    <w:p w14:paraId="1D135E0D" w14:textId="77777777" w:rsidR="00A766E1" w:rsidRPr="00FD4DC4" w:rsidRDefault="00A766E1" w:rsidP="00A766E1">
      <w:pPr>
        <w:rPr>
          <w:sz w:val="16"/>
        </w:rPr>
      </w:pPr>
      <w:r w:rsidRPr="00FD4DC4">
        <w:rPr>
          <w:sz w:val="16"/>
        </w:rPr>
        <w:t xml:space="preserve">Never likely to be accused of subtlety, </w:t>
      </w:r>
      <w:r w:rsidRPr="00A766E1">
        <w:rPr>
          <w:rStyle w:val="StyleUnderline"/>
          <w:highlight w:val="green"/>
        </w:rPr>
        <w:t>the president</w:t>
      </w:r>
      <w:r w:rsidRPr="00FD4DC4">
        <w:rPr>
          <w:sz w:val="16"/>
        </w:rPr>
        <w:t xml:space="preserve"> himself </w:t>
      </w:r>
      <w:r w:rsidRPr="00FD4DC4">
        <w:rPr>
          <w:rStyle w:val="Emphasis"/>
        </w:rPr>
        <w:t xml:space="preserve">repeatedly </w:t>
      </w:r>
      <w:r w:rsidRPr="00A766E1">
        <w:rPr>
          <w:rStyle w:val="Emphasis"/>
          <w:highlight w:val="green"/>
        </w:rPr>
        <w:t>tweeted</w:t>
      </w:r>
      <w:r w:rsidRPr="00FD4DC4">
        <w:rPr>
          <w:sz w:val="16"/>
        </w:rPr>
        <w:t xml:space="preserve"> what may now be </w:t>
      </w:r>
      <w:r w:rsidRPr="00A766E1">
        <w:rPr>
          <w:rStyle w:val="StyleUnderline"/>
          <w:highlight w:val="green"/>
        </w:rPr>
        <w:t>his</w:t>
      </w:r>
      <w:r w:rsidRPr="00FD4DC4">
        <w:rPr>
          <w:rStyle w:val="StyleUnderline"/>
        </w:rPr>
        <w:t xml:space="preserve"> three-word </w:t>
      </w:r>
      <w:r w:rsidRPr="00FD4DC4">
        <w:rPr>
          <w:rStyle w:val="Emphasis"/>
        </w:rPr>
        <w:t xml:space="preserve">re-election </w:t>
      </w:r>
      <w:r w:rsidRPr="00A766E1">
        <w:rPr>
          <w:rStyle w:val="Emphasis"/>
          <w:highlight w:val="green"/>
        </w:rPr>
        <w:t>manifesto</w:t>
      </w:r>
      <w:r w:rsidRPr="00A766E1">
        <w:rPr>
          <w:rStyle w:val="StyleUnderline"/>
          <w:highlight w:val="green"/>
        </w:rPr>
        <w:t>: “LAW &amp; ORDER!”</w:t>
      </w:r>
    </w:p>
    <w:p w14:paraId="0B0BD92A" w14:textId="77777777" w:rsidR="00A766E1" w:rsidRDefault="00A766E1" w:rsidP="00A766E1">
      <w:pPr>
        <w:pStyle w:val="Heading4"/>
      </w:pPr>
      <w:r>
        <w:t xml:space="preserve">It won </w:t>
      </w:r>
      <w:r>
        <w:rPr>
          <w:u w:val="single"/>
        </w:rPr>
        <w:t>Nixon</w:t>
      </w:r>
      <w:r>
        <w:t xml:space="preserve"> the election. </w:t>
      </w:r>
    </w:p>
    <w:p w14:paraId="6096DBD3" w14:textId="77777777" w:rsidR="00A766E1" w:rsidRDefault="00A766E1" w:rsidP="00A766E1">
      <w:r>
        <w:rPr>
          <w:rStyle w:val="Style13ptBold"/>
        </w:rPr>
        <w:t xml:space="preserve">Smith ’20 </w:t>
      </w:r>
      <w:r w:rsidRPr="005C5D75">
        <w:t>[David; June 7; Washington D.C. bureau chief; The Guardian, “Trump reaches for Nixon playbook after protests that have rocked America,” https://www.theguardian.com/us-news/2020/jun/07/donald-trump-re-election-nixon-protests-strategy; RP]</w:t>
      </w:r>
    </w:p>
    <w:p w14:paraId="167C1701" w14:textId="77777777" w:rsidR="00A766E1" w:rsidRPr="00FD4DC4" w:rsidRDefault="00A766E1" w:rsidP="00A766E1">
      <w:pPr>
        <w:rPr>
          <w:sz w:val="16"/>
        </w:rPr>
      </w:pPr>
      <w:r w:rsidRPr="00A766E1">
        <w:rPr>
          <w:rStyle w:val="StyleUnderline"/>
          <w:highlight w:val="green"/>
        </w:rPr>
        <w:t>Some</w:t>
      </w:r>
      <w:r w:rsidRPr="00FD4DC4">
        <w:rPr>
          <w:sz w:val="16"/>
        </w:rPr>
        <w:t xml:space="preserve"> around Trump </w:t>
      </w:r>
      <w:r w:rsidRPr="00A766E1">
        <w:rPr>
          <w:rStyle w:val="Emphasis"/>
          <w:highlight w:val="green"/>
        </w:rPr>
        <w:t>compare</w:t>
      </w:r>
      <w:r w:rsidRPr="00FD4DC4">
        <w:rPr>
          <w:rStyle w:val="Emphasis"/>
        </w:rPr>
        <w:t xml:space="preserve"> the moment</w:t>
      </w:r>
      <w:r w:rsidRPr="00FD4DC4">
        <w:rPr>
          <w:rStyle w:val="StyleUnderline"/>
        </w:rPr>
        <w:t xml:space="preserve"> </w:t>
      </w:r>
      <w:r w:rsidRPr="00A766E1">
        <w:rPr>
          <w:rStyle w:val="StyleUnderline"/>
          <w:highlight w:val="green"/>
        </w:rPr>
        <w:t>to</w:t>
      </w:r>
      <w:r w:rsidRPr="00FD4DC4">
        <w:rPr>
          <w:rStyle w:val="StyleUnderline"/>
        </w:rPr>
        <w:t xml:space="preserve"> 1968, </w:t>
      </w:r>
      <w:r w:rsidRPr="00A766E1">
        <w:rPr>
          <w:rStyle w:val="StyleUnderline"/>
          <w:highlight w:val="green"/>
        </w:rPr>
        <w:t>when </w:t>
      </w:r>
      <w:r w:rsidRPr="00A766E1">
        <w:rPr>
          <w:rStyle w:val="Emphasis"/>
          <w:highlight w:val="green"/>
        </w:rPr>
        <w:t>Nixon</w:t>
      </w:r>
      <w:r w:rsidRPr="00FD4DC4">
        <w:rPr>
          <w:rStyle w:val="Emphasis"/>
        </w:rPr>
        <w:t xml:space="preserve"> ran</w:t>
      </w:r>
      <w:r w:rsidRPr="00FD4DC4">
        <w:rPr>
          <w:rStyle w:val="StyleUnderline"/>
        </w:rPr>
        <w:t xml:space="preserve"> as the law-and-order candidate after</w:t>
      </w:r>
      <w:r w:rsidRPr="00FD4DC4">
        <w:rPr>
          <w:sz w:val="16"/>
        </w:rPr>
        <w:t xml:space="preserve"> a summer of </w:t>
      </w:r>
      <w:r w:rsidRPr="00FD4DC4">
        <w:rPr>
          <w:rStyle w:val="StyleUnderline"/>
        </w:rPr>
        <w:t xml:space="preserve">riots and </w:t>
      </w:r>
      <w:r w:rsidRPr="00A766E1">
        <w:rPr>
          <w:rStyle w:val="Emphasis"/>
          <w:highlight w:val="green"/>
        </w:rPr>
        <w:t>won the White House</w:t>
      </w:r>
      <w:r w:rsidRPr="00FD4DC4">
        <w:rPr>
          <w:sz w:val="16"/>
        </w:rPr>
        <w:t xml:space="preserve">. Unlike Nixon, </w:t>
      </w:r>
      <w:r w:rsidRPr="00A766E1">
        <w:rPr>
          <w:rStyle w:val="StyleUnderline"/>
          <w:highlight w:val="green"/>
        </w:rPr>
        <w:t>Trump</w:t>
      </w:r>
      <w:r w:rsidRPr="00FD4DC4">
        <w:rPr>
          <w:rStyle w:val="StyleUnderline"/>
        </w:rPr>
        <w:t xml:space="preserve"> is</w:t>
      </w:r>
      <w:r w:rsidRPr="00FD4DC4">
        <w:rPr>
          <w:sz w:val="16"/>
        </w:rPr>
        <w:t xml:space="preserve"> an incumbent, but </w:t>
      </w:r>
      <w:r w:rsidRPr="00FD4DC4">
        <w:rPr>
          <w:rStyle w:val="StyleUnderline"/>
        </w:rPr>
        <w:t xml:space="preserve">seeking to </w:t>
      </w:r>
      <w:r w:rsidRPr="00A766E1">
        <w:rPr>
          <w:rStyle w:val="Emphasis"/>
          <w:highlight w:val="green"/>
        </w:rPr>
        <w:t>shift blame</w:t>
      </w:r>
      <w:r w:rsidRPr="00A766E1">
        <w:rPr>
          <w:rStyle w:val="StyleUnderline"/>
          <w:highlight w:val="green"/>
        </w:rPr>
        <w:t xml:space="preserve"> for</w:t>
      </w:r>
      <w:r w:rsidRPr="00FD4DC4">
        <w:rPr>
          <w:sz w:val="16"/>
        </w:rPr>
        <w:t xml:space="preserve"> the </w:t>
      </w:r>
      <w:r w:rsidRPr="00A766E1">
        <w:rPr>
          <w:rStyle w:val="StyleUnderline"/>
          <w:highlight w:val="green"/>
        </w:rPr>
        <w:t>violence to Democratic</w:t>
      </w:r>
      <w:r w:rsidRPr="00FD4DC4">
        <w:rPr>
          <w:sz w:val="16"/>
        </w:rPr>
        <w:t xml:space="preserve"> state </w:t>
      </w:r>
      <w:r w:rsidRPr="00A766E1">
        <w:rPr>
          <w:rStyle w:val="StyleUnderline"/>
          <w:highlight w:val="green"/>
        </w:rPr>
        <w:t>governors</w:t>
      </w:r>
      <w:r w:rsidRPr="00FD4DC4">
        <w:rPr>
          <w:sz w:val="16"/>
        </w:rPr>
        <w:t xml:space="preserve"> and city mayors </w:t>
      </w:r>
      <w:r w:rsidRPr="00FD4DC4">
        <w:rPr>
          <w:rStyle w:val="StyleUnderline"/>
        </w:rPr>
        <w:t>in</w:t>
      </w:r>
      <w:r w:rsidRPr="00FD4DC4">
        <w:rPr>
          <w:sz w:val="16"/>
        </w:rPr>
        <w:t xml:space="preserve"> places such as </w:t>
      </w:r>
      <w:r w:rsidRPr="00FD4DC4">
        <w:rPr>
          <w:rStyle w:val="StyleUnderline"/>
        </w:rPr>
        <w:t xml:space="preserve">Minneapolis, </w:t>
      </w:r>
      <w:proofErr w:type="gramStart"/>
      <w:r w:rsidRPr="00FD4DC4">
        <w:rPr>
          <w:rStyle w:val="StyleUnderline"/>
        </w:rPr>
        <w:t>New York</w:t>
      </w:r>
      <w:proofErr w:type="gramEnd"/>
      <w:r w:rsidRPr="00FD4DC4">
        <w:rPr>
          <w:rStyle w:val="StyleUnderline"/>
        </w:rPr>
        <w:t xml:space="preserve"> and Washington</w:t>
      </w:r>
      <w:r w:rsidRPr="00FD4DC4">
        <w:rPr>
          <w:sz w:val="16"/>
        </w:rPr>
        <w:t>.</w:t>
      </w:r>
    </w:p>
    <w:p w14:paraId="318B43AD" w14:textId="77777777" w:rsidR="00A766E1" w:rsidRPr="00FD4DC4" w:rsidRDefault="00A766E1" w:rsidP="00A766E1">
      <w:pPr>
        <w:rPr>
          <w:sz w:val="16"/>
        </w:rPr>
      </w:pPr>
      <w:r w:rsidRPr="00FD4DC4">
        <w:rPr>
          <w:rStyle w:val="StyleUnderline"/>
        </w:rPr>
        <w:t>Nixon vowed to represent the “</w:t>
      </w:r>
      <w:r w:rsidRPr="00FD4DC4">
        <w:rPr>
          <w:rStyle w:val="Emphasis"/>
        </w:rPr>
        <w:t>silent majority</w:t>
      </w:r>
      <w:r w:rsidRPr="00FD4DC4">
        <w:rPr>
          <w:rStyle w:val="StyleUnderline"/>
        </w:rPr>
        <w:t>”</w:t>
      </w:r>
      <w:r w:rsidRPr="00FD4DC4">
        <w:rPr>
          <w:sz w:val="16"/>
        </w:rPr>
        <w:t>, a phrase Trump tweeted during the past week.</w:t>
      </w:r>
    </w:p>
    <w:p w14:paraId="46B0142C" w14:textId="77777777" w:rsidR="00A766E1" w:rsidRPr="00FD4DC4" w:rsidRDefault="00A766E1" w:rsidP="00A766E1">
      <w:pPr>
        <w:rPr>
          <w:sz w:val="16"/>
        </w:rPr>
      </w:pPr>
      <w:r w:rsidRPr="00FD4DC4">
        <w:rPr>
          <w:sz w:val="16"/>
        </w:rPr>
        <w:t xml:space="preserve">After the Watergate scandal, Nixon became the only US president in history to resign, yet it is his ghost with whom </w:t>
      </w:r>
      <w:r w:rsidRPr="00FD4DC4">
        <w:rPr>
          <w:rStyle w:val="StyleUnderline"/>
        </w:rPr>
        <w:t>Trump</w:t>
      </w:r>
      <w:r w:rsidRPr="00FD4DC4">
        <w:rPr>
          <w:sz w:val="16"/>
        </w:rPr>
        <w:t xml:space="preserve"> is most likely to commune at dead of night. The 45th president </w:t>
      </w:r>
      <w:r w:rsidRPr="00FD4DC4">
        <w:rPr>
          <w:rStyle w:val="StyleUnderline"/>
        </w:rPr>
        <w:t>told</w:t>
      </w:r>
      <w:r w:rsidRPr="00FD4DC4">
        <w:rPr>
          <w:sz w:val="16"/>
        </w:rPr>
        <w:t xml:space="preserve"> Fox &amp; Friends on </w:t>
      </w:r>
      <w:r w:rsidRPr="00FD4DC4">
        <w:rPr>
          <w:rStyle w:val="StyleUnderline"/>
        </w:rPr>
        <w:t>Fox News</w:t>
      </w:r>
      <w:r w:rsidRPr="00FD4DC4">
        <w:rPr>
          <w:sz w:val="16"/>
        </w:rPr>
        <w:t xml:space="preserve"> last month: </w:t>
      </w:r>
      <w:r w:rsidRPr="00FD4DC4">
        <w:rPr>
          <w:rStyle w:val="StyleUnderline"/>
        </w:rPr>
        <w:t xml:space="preserve">“I </w:t>
      </w:r>
      <w:r w:rsidRPr="00FD4DC4">
        <w:rPr>
          <w:rStyle w:val="Emphasis"/>
        </w:rPr>
        <w:t>learned a lot</w:t>
      </w:r>
      <w:r w:rsidRPr="00FD4DC4">
        <w:rPr>
          <w:rStyle w:val="StyleUnderline"/>
        </w:rPr>
        <w:t xml:space="preserve"> from Richard Nixon.”</w:t>
      </w:r>
    </w:p>
    <w:p w14:paraId="6C02AB08" w14:textId="77777777" w:rsidR="00A766E1" w:rsidRPr="00FD4DC4" w:rsidRDefault="00A766E1" w:rsidP="00A766E1">
      <w:pPr>
        <w:rPr>
          <w:sz w:val="16"/>
        </w:rPr>
      </w:pPr>
      <w:r w:rsidRPr="00FD4DC4">
        <w:rPr>
          <w:sz w:val="16"/>
        </w:rPr>
        <w:t xml:space="preserve">John Farrell, author of Richard Nixon: The Life, said of Trump: </w:t>
      </w:r>
      <w:r w:rsidRPr="00A766E1">
        <w:rPr>
          <w:rStyle w:val="StyleUnderline"/>
          <w:highlight w:val="green"/>
        </w:rPr>
        <w:t xml:space="preserve">“The </w:t>
      </w:r>
      <w:r w:rsidRPr="00A766E1">
        <w:rPr>
          <w:rStyle w:val="Emphasis"/>
          <w:highlight w:val="green"/>
        </w:rPr>
        <w:t>best</w:t>
      </w:r>
      <w:r w:rsidRPr="00FD4DC4">
        <w:rPr>
          <w:rStyle w:val="Emphasis"/>
        </w:rPr>
        <w:t xml:space="preserve"> single </w:t>
      </w:r>
      <w:r w:rsidRPr="00A766E1">
        <w:rPr>
          <w:rStyle w:val="Emphasis"/>
          <w:highlight w:val="green"/>
        </w:rPr>
        <w:t>analogy</w:t>
      </w:r>
      <w:r w:rsidRPr="00FD4DC4">
        <w:rPr>
          <w:rStyle w:val="StyleUnderline"/>
        </w:rPr>
        <w:t xml:space="preserve"> of Trump’s behavior</w:t>
      </w:r>
      <w:r w:rsidRPr="00FD4DC4">
        <w:rPr>
          <w:sz w:val="16"/>
        </w:rPr>
        <w:t xml:space="preserve"> and Nixon’s </w:t>
      </w:r>
      <w:r w:rsidRPr="00A766E1">
        <w:rPr>
          <w:rStyle w:val="StyleUnderline"/>
          <w:highlight w:val="green"/>
        </w:rPr>
        <w:t>comes from</w:t>
      </w:r>
      <w:r w:rsidRPr="00FD4DC4">
        <w:rPr>
          <w:rStyle w:val="StyleUnderline"/>
        </w:rPr>
        <w:t xml:space="preserve"> May 1971 </w:t>
      </w:r>
      <w:r w:rsidRPr="00A766E1">
        <w:rPr>
          <w:rStyle w:val="StyleUnderline"/>
          <w:highlight w:val="green"/>
        </w:rPr>
        <w:t>when the</w:t>
      </w:r>
      <w:r w:rsidRPr="00FD4DC4">
        <w:rPr>
          <w:rStyle w:val="StyleUnderline"/>
        </w:rPr>
        <w:t xml:space="preserve"> justice </w:t>
      </w:r>
      <w:r w:rsidRPr="00A766E1">
        <w:rPr>
          <w:rStyle w:val="StyleUnderline"/>
          <w:highlight w:val="green"/>
        </w:rPr>
        <w:t>department had</w:t>
      </w:r>
      <w:r w:rsidRPr="00FD4DC4">
        <w:rPr>
          <w:sz w:val="16"/>
        </w:rPr>
        <w:t xml:space="preserve"> a massive amount of </w:t>
      </w:r>
      <w:r w:rsidRPr="00A766E1">
        <w:rPr>
          <w:rStyle w:val="StyleUnderline"/>
          <w:highlight w:val="green"/>
        </w:rPr>
        <w:t>protesters rounded up</w:t>
      </w:r>
      <w:r w:rsidRPr="00FD4DC4">
        <w:rPr>
          <w:sz w:val="16"/>
        </w:rPr>
        <w:t xml:space="preserve"> and deprived of their civil rights, huddled in stadiums, </w:t>
      </w:r>
      <w:r w:rsidRPr="00A766E1">
        <w:rPr>
          <w:rStyle w:val="StyleUnderline"/>
          <w:highlight w:val="green"/>
        </w:rPr>
        <w:t>because Nixon</w:t>
      </w:r>
      <w:r w:rsidRPr="00FD4DC4">
        <w:rPr>
          <w:sz w:val="16"/>
        </w:rPr>
        <w:t xml:space="preserve"> had </w:t>
      </w:r>
      <w:r w:rsidRPr="00A766E1">
        <w:rPr>
          <w:rStyle w:val="Emphasis"/>
          <w:highlight w:val="green"/>
        </w:rPr>
        <w:t>made the calculation</w:t>
      </w:r>
      <w:r w:rsidRPr="00FD4DC4">
        <w:rPr>
          <w:sz w:val="16"/>
        </w:rPr>
        <w:t xml:space="preserve"> that </w:t>
      </w:r>
      <w:r w:rsidRPr="00A766E1">
        <w:rPr>
          <w:rStyle w:val="StyleUnderline"/>
          <w:highlight w:val="green"/>
        </w:rPr>
        <w:t xml:space="preserve">this would </w:t>
      </w:r>
      <w:r w:rsidRPr="00A766E1">
        <w:rPr>
          <w:rStyle w:val="Emphasis"/>
          <w:highlight w:val="green"/>
        </w:rPr>
        <w:t>make him look strong</w:t>
      </w:r>
      <w:r w:rsidRPr="00FD4DC4">
        <w:rPr>
          <w:rStyle w:val="StyleUnderline"/>
        </w:rPr>
        <w:t xml:space="preserve"> to the country. </w:t>
      </w:r>
      <w:r w:rsidRPr="00A766E1">
        <w:rPr>
          <w:rStyle w:val="StyleUnderline"/>
          <w:highlight w:val="green"/>
        </w:rPr>
        <w:t xml:space="preserve">If you are a </w:t>
      </w:r>
      <w:r w:rsidRPr="00A766E1">
        <w:rPr>
          <w:rStyle w:val="Emphasis"/>
          <w:highlight w:val="green"/>
        </w:rPr>
        <w:t>liberal</w:t>
      </w:r>
      <w:r w:rsidRPr="00FD4DC4">
        <w:rPr>
          <w:sz w:val="16"/>
        </w:rPr>
        <w:t xml:space="preserve"> and </w:t>
      </w:r>
      <w:proofErr w:type="gramStart"/>
      <w:r w:rsidRPr="00FD4DC4">
        <w:rPr>
          <w:sz w:val="16"/>
        </w:rPr>
        <w:t>you’re</w:t>
      </w:r>
      <w:proofErr w:type="gramEnd"/>
      <w:r w:rsidRPr="00FD4DC4">
        <w:rPr>
          <w:sz w:val="16"/>
        </w:rPr>
        <w:t xml:space="preserve"> worried about this working against Biden, </w:t>
      </w:r>
      <w:r w:rsidRPr="00FD4DC4">
        <w:rPr>
          <w:rStyle w:val="StyleUnderline"/>
        </w:rPr>
        <w:t xml:space="preserve">then </w:t>
      </w:r>
      <w:r w:rsidRPr="00A766E1">
        <w:rPr>
          <w:rStyle w:val="StyleUnderline"/>
          <w:highlight w:val="green"/>
        </w:rPr>
        <w:t>71 and 72</w:t>
      </w:r>
      <w:r w:rsidRPr="00FD4DC4">
        <w:rPr>
          <w:rStyle w:val="StyleUnderline"/>
        </w:rPr>
        <w:t xml:space="preserve"> are the years that </w:t>
      </w:r>
      <w:r w:rsidRPr="00A766E1">
        <w:rPr>
          <w:rStyle w:val="Emphasis"/>
          <w:highlight w:val="green"/>
        </w:rPr>
        <w:t>give you nightmares</w:t>
      </w:r>
      <w:r w:rsidRPr="00A766E1">
        <w:rPr>
          <w:rStyle w:val="StyleUnderline"/>
          <w:highlight w:val="green"/>
        </w:rPr>
        <w:t>.”</w:t>
      </w:r>
    </w:p>
    <w:p w14:paraId="3D6843F3" w14:textId="77777777" w:rsidR="00A766E1" w:rsidRDefault="00A766E1" w:rsidP="00A766E1">
      <w:pPr>
        <w:pStyle w:val="Heading3"/>
      </w:pPr>
      <w:r>
        <w:t>OV -- AT: Healthcare</w:t>
      </w:r>
    </w:p>
    <w:p w14:paraId="6403866F"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Disease </w:t>
      </w:r>
      <w:proofErr w:type="gramStart"/>
      <w:r w:rsidRPr="006936C7">
        <w:rPr>
          <w:rFonts w:asciiTheme="minorHAnsi" w:hAnsiTheme="minorHAnsi" w:cstheme="minorHAnsi"/>
        </w:rPr>
        <w:t>doesn’t</w:t>
      </w:r>
      <w:proofErr w:type="gramEnd"/>
      <w:r w:rsidRPr="006936C7">
        <w:rPr>
          <w:rFonts w:asciiTheme="minorHAnsi" w:hAnsiTheme="minorHAnsi" w:cstheme="minorHAnsi"/>
        </w:rPr>
        <w:t xml:space="preserve"> cause extinction.</w:t>
      </w:r>
    </w:p>
    <w:p w14:paraId="76494343"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 xml:space="preserve">Halstead 19 </w:t>
      </w:r>
      <w:r w:rsidRPr="006936C7">
        <w:rPr>
          <w:rFonts w:asciiTheme="minorHAnsi" w:hAnsiTheme="minorHAnsi" w:cstheme="minorHAnsi"/>
        </w:rPr>
        <w:t>John Halstead, doctorate in political philosophy. [Cause Area Report: Existential Risk, Founders Pledge, https://founderspledge.com/research/Cause%20Area%20Report%20-%20Existential%20Risk.pdf]//BPS</w:t>
      </w:r>
    </w:p>
    <w:p w14:paraId="73A6539A" w14:textId="77777777" w:rsidR="00A766E1" w:rsidRPr="006936C7" w:rsidRDefault="00A766E1" w:rsidP="00A766E1">
      <w:pPr>
        <w:rPr>
          <w:rFonts w:asciiTheme="minorHAnsi" w:hAnsiTheme="minorHAnsi" w:cstheme="minorHAnsi"/>
        </w:rPr>
      </w:pPr>
      <w:r w:rsidRPr="006936C7">
        <w:rPr>
          <w:rFonts w:asciiTheme="minorHAnsi" w:hAnsiTheme="minorHAnsi" w:cstheme="minorHAnsi"/>
          <w:sz w:val="16"/>
        </w:rPr>
        <w:t xml:space="preserve">However, there are some reasons to think that naturally occurring </w:t>
      </w:r>
      <w:r w:rsidRPr="00A766E1">
        <w:rPr>
          <w:rStyle w:val="StyleUnderline"/>
          <w:rFonts w:asciiTheme="minorHAnsi" w:hAnsiTheme="minorHAnsi" w:cstheme="minorHAnsi"/>
          <w:highlight w:val="green"/>
        </w:rPr>
        <w:t xml:space="preserve">pathogens are </w:t>
      </w:r>
      <w:r w:rsidRPr="00A766E1">
        <w:rPr>
          <w:rStyle w:val="Emphasis"/>
          <w:rFonts w:asciiTheme="minorHAnsi" w:hAnsiTheme="minorHAnsi" w:cstheme="minorHAnsi"/>
          <w:highlight w:val="green"/>
        </w:rPr>
        <w:t>unlikely</w:t>
      </w:r>
      <w:r w:rsidRPr="00A766E1">
        <w:rPr>
          <w:rStyle w:val="StyleUnderline"/>
          <w:rFonts w:asciiTheme="minorHAnsi" w:hAnsiTheme="minorHAnsi" w:cstheme="minorHAnsi"/>
          <w:highlight w:val="green"/>
        </w:rPr>
        <w:t xml:space="preserve"> to cause</w:t>
      </w:r>
      <w:r w:rsidRPr="006936C7">
        <w:rPr>
          <w:rStyle w:val="StyleUnderline"/>
          <w:rFonts w:asciiTheme="minorHAnsi" w:hAnsiTheme="minorHAnsi" w:cstheme="minorHAnsi"/>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 Firstly, </w:t>
      </w:r>
      <w:r w:rsidRPr="006936C7">
        <w:rPr>
          <w:rStyle w:val="StyleUnderline"/>
          <w:rFonts w:asciiTheme="minorHAnsi" w:hAnsiTheme="minorHAnsi" w:cstheme="minorHAnsi"/>
        </w:rPr>
        <w:t xml:space="preserve">Homo sapiens have been around for </w:t>
      </w:r>
      <w:r w:rsidRPr="00A766E1">
        <w:rPr>
          <w:rStyle w:val="Emphasis"/>
          <w:rFonts w:asciiTheme="minorHAnsi" w:hAnsiTheme="minorHAnsi" w:cstheme="minorHAnsi"/>
          <w:highlight w:val="green"/>
        </w:rPr>
        <w:t>200,000 years</w:t>
      </w:r>
      <w:r w:rsidRPr="006936C7">
        <w:rPr>
          <w:rFonts w:asciiTheme="minorHAnsi" w:hAnsiTheme="minorHAnsi" w:cstheme="minorHAnsi"/>
          <w:sz w:val="16"/>
        </w:rPr>
        <w:t xml:space="preserve"> and the Homo genus for around six million years </w:t>
      </w:r>
      <w:r w:rsidRPr="00A766E1">
        <w:rPr>
          <w:rStyle w:val="StyleUnderline"/>
          <w:rFonts w:asciiTheme="minorHAnsi" w:hAnsiTheme="minorHAnsi" w:cstheme="minorHAnsi"/>
          <w:highlight w:val="green"/>
        </w:rPr>
        <w:t>without</w:t>
      </w:r>
      <w:r w:rsidRPr="006936C7">
        <w:rPr>
          <w:rStyle w:val="StyleUnderline"/>
          <w:rFonts w:asciiTheme="minorHAnsi" w:hAnsiTheme="minorHAnsi" w:cstheme="minorHAnsi"/>
        </w:rPr>
        <w:t xml:space="preserve"> being </w:t>
      </w:r>
      <w:r w:rsidRPr="00A766E1">
        <w:rPr>
          <w:rStyle w:val="StyleUnderline"/>
          <w:rFonts w:asciiTheme="minorHAnsi" w:hAnsiTheme="minorHAnsi" w:cstheme="minorHAnsi"/>
          <w:highlight w:val="green"/>
        </w:rPr>
        <w:t>exterminated</w:t>
      </w:r>
      <w:r w:rsidRPr="006936C7">
        <w:rPr>
          <w:rStyle w:val="StyleUnderline"/>
          <w:rFonts w:asciiTheme="minorHAnsi" w:hAnsiTheme="minorHAnsi" w:cstheme="minorHAnsi"/>
        </w:rPr>
        <w:t xml:space="preserve"> by an infectious disease, </w:t>
      </w:r>
      <w:r w:rsidRPr="00130C74">
        <w:rPr>
          <w:rStyle w:val="StyleUnderline"/>
          <w:rFonts w:asciiTheme="minorHAnsi" w:hAnsiTheme="minorHAnsi" w:cstheme="minorHAnsi"/>
        </w:rPr>
        <w:t xml:space="preserve">which </w:t>
      </w:r>
      <w:r w:rsidRPr="00A766E1">
        <w:rPr>
          <w:rStyle w:val="StyleUnderline"/>
          <w:rFonts w:asciiTheme="minorHAnsi" w:hAnsiTheme="minorHAnsi" w:cstheme="minorHAnsi"/>
          <w:highlight w:val="green"/>
        </w:rPr>
        <w:t>is evidence</w:t>
      </w:r>
      <w:r w:rsidRPr="006936C7">
        <w:rPr>
          <w:rFonts w:asciiTheme="minorHAnsi" w:hAnsiTheme="minorHAnsi" w:cstheme="minorHAnsi"/>
          <w:sz w:val="16"/>
        </w:rPr>
        <w:t xml:space="preserve"> that </w:t>
      </w:r>
      <w:r w:rsidRPr="00A766E1">
        <w:rPr>
          <w:rStyle w:val="Emphasis"/>
          <w:rFonts w:asciiTheme="minorHAnsi" w:hAnsiTheme="minorHAnsi" w:cstheme="minorHAnsi"/>
          <w:highlight w:val="green"/>
        </w:rPr>
        <w:t>the</w:t>
      </w:r>
      <w:r w:rsidRPr="006936C7">
        <w:rPr>
          <w:rStyle w:val="Emphasis"/>
          <w:rFonts w:asciiTheme="minorHAnsi" w:hAnsiTheme="minorHAnsi" w:cstheme="minorHAnsi"/>
        </w:rPr>
        <w:t xml:space="preserve"> base </w:t>
      </w:r>
      <w:r w:rsidRPr="00A766E1">
        <w:rPr>
          <w:rStyle w:val="Emphasis"/>
          <w:rFonts w:asciiTheme="minorHAnsi" w:hAnsiTheme="minorHAnsi" w:cstheme="minorHAnsi"/>
          <w:highlight w:val="green"/>
        </w:rPr>
        <w:t>rate</w:t>
      </w:r>
      <w:r w:rsidRPr="006936C7">
        <w:rPr>
          <w:rStyle w:val="Emphasis"/>
          <w:rFonts w:asciiTheme="minorHAnsi" w:hAnsiTheme="minorHAnsi" w:cstheme="minorHAnsi"/>
        </w:rPr>
        <w:t xml:space="preserve"> of extinction-risk natural pathogens </w:t>
      </w:r>
      <w:r w:rsidRPr="00A766E1">
        <w:rPr>
          <w:rStyle w:val="Emphasis"/>
          <w:rFonts w:asciiTheme="minorHAnsi" w:hAnsiTheme="minorHAnsi" w:cstheme="minorHAnsi"/>
          <w:highlight w:val="green"/>
        </w:rPr>
        <w:t>is low</w:t>
      </w:r>
      <w:r w:rsidRPr="006936C7">
        <w:rPr>
          <w:rFonts w:asciiTheme="minorHAnsi" w:hAnsiTheme="minorHAnsi" w:cstheme="minorHAnsi"/>
          <w:sz w:val="16"/>
        </w:rPr>
        <w:t xml:space="preserve">.82 Indeed, past disease </w:t>
      </w:r>
      <w:r w:rsidRPr="00A766E1">
        <w:rPr>
          <w:rStyle w:val="StyleUnderline"/>
          <w:rFonts w:asciiTheme="minorHAnsi" w:hAnsiTheme="minorHAnsi" w:cstheme="minorHAnsi"/>
          <w:highlight w:val="green"/>
        </w:rPr>
        <w:t xml:space="preserve">outbreaks have not </w:t>
      </w:r>
      <w:r w:rsidRPr="00A766E1">
        <w:rPr>
          <w:rStyle w:val="Emphasis"/>
          <w:rFonts w:asciiTheme="minorHAnsi" w:hAnsiTheme="minorHAnsi" w:cstheme="minorHAnsi"/>
          <w:highlight w:val="green"/>
        </w:rPr>
        <w:t>come close</w:t>
      </w:r>
      <w:r w:rsidRPr="006936C7">
        <w:rPr>
          <w:rFonts w:asciiTheme="minorHAnsi" w:hAnsiTheme="minorHAnsi" w:cstheme="minorHAnsi"/>
          <w:sz w:val="16"/>
        </w:rPr>
        <w:t xml:space="preserve"> </w:t>
      </w:r>
      <w:r w:rsidRPr="006936C7">
        <w:rPr>
          <w:rStyle w:val="StyleUnderline"/>
          <w:rFonts w:asciiTheme="minorHAnsi" w:hAnsiTheme="minorHAnsi" w:cstheme="minorHAnsi"/>
        </w:rPr>
        <w:t>to rendering humans extinct</w:t>
      </w:r>
      <w:r w:rsidRPr="006936C7">
        <w:rPr>
          <w:rFonts w:asciiTheme="minorHAnsi" w:hAnsiTheme="minorHAnsi" w:cstheme="minorHAnsi"/>
          <w:sz w:val="16"/>
        </w:rPr>
        <w:t xml:space="preserve">. Although bodies were piled high in the streets across Europe during the Black Death,83 human extinction was never a serious possibility, and some </w:t>
      </w:r>
      <w:r w:rsidRPr="006936C7">
        <w:rPr>
          <w:rStyle w:val="StyleUnderline"/>
          <w:rFonts w:asciiTheme="minorHAnsi" w:hAnsiTheme="minorHAnsi" w:cstheme="minorHAnsi"/>
        </w:rPr>
        <w:t xml:space="preserve">economists </w:t>
      </w:r>
      <w:r w:rsidRPr="00A766E1">
        <w:rPr>
          <w:rStyle w:val="StyleUnderline"/>
          <w:rFonts w:asciiTheme="minorHAnsi" w:hAnsiTheme="minorHAnsi" w:cstheme="minorHAnsi"/>
          <w:highlight w:val="green"/>
        </w:rPr>
        <w:t>even</w:t>
      </w:r>
      <w:r w:rsidRPr="00130C74">
        <w:rPr>
          <w:rStyle w:val="StyleUnderline"/>
          <w:rFonts w:asciiTheme="minorHAnsi" w:hAnsiTheme="minorHAnsi" w:cstheme="minorHAnsi"/>
        </w:rPr>
        <w:t xml:space="preserve"> argue</w:t>
      </w:r>
      <w:r w:rsidRPr="00130C74">
        <w:rPr>
          <w:rFonts w:asciiTheme="minorHAnsi" w:hAnsiTheme="minorHAnsi" w:cstheme="minorHAnsi"/>
          <w:sz w:val="16"/>
        </w:rPr>
        <w:t xml:space="preserve"> th</w:t>
      </w:r>
      <w:r w:rsidRPr="006936C7">
        <w:rPr>
          <w:rFonts w:asciiTheme="minorHAnsi" w:hAnsiTheme="minorHAnsi" w:cstheme="minorHAnsi"/>
          <w:sz w:val="16"/>
        </w:rPr>
        <w:t xml:space="preserve">at it was </w:t>
      </w:r>
      <w:r w:rsidRPr="00A766E1">
        <w:rPr>
          <w:rStyle w:val="StyleUnderline"/>
          <w:rFonts w:asciiTheme="minorHAnsi" w:hAnsiTheme="minorHAnsi" w:cstheme="minorHAnsi"/>
          <w:highlight w:val="green"/>
        </w:rPr>
        <w:t>a boon for the</w:t>
      </w:r>
      <w:r w:rsidRPr="006936C7">
        <w:rPr>
          <w:rFonts w:asciiTheme="minorHAnsi" w:hAnsiTheme="minorHAnsi" w:cstheme="minorHAnsi"/>
          <w:sz w:val="16"/>
        </w:rPr>
        <w:t xml:space="preserve"> European </w:t>
      </w:r>
      <w:r w:rsidRPr="00A766E1">
        <w:rPr>
          <w:rStyle w:val="StyleUnderline"/>
          <w:rFonts w:asciiTheme="minorHAnsi" w:hAnsiTheme="minorHAnsi" w:cstheme="minorHAnsi"/>
          <w:highlight w:val="green"/>
        </w:rPr>
        <w:t>economy</w:t>
      </w:r>
      <w:r w:rsidRPr="00A766E1">
        <w:rPr>
          <w:rFonts w:asciiTheme="minorHAnsi" w:hAnsiTheme="minorHAnsi" w:cstheme="minorHAnsi"/>
          <w:sz w:val="16"/>
          <w:highlight w:val="green"/>
        </w:rPr>
        <w:t>.</w:t>
      </w:r>
      <w:r w:rsidRPr="006936C7">
        <w:rPr>
          <w:rFonts w:asciiTheme="minorHAnsi" w:hAnsiTheme="minorHAnsi" w:cstheme="minorHAnsi"/>
          <w:sz w:val="16"/>
        </w:rPr>
        <w:t xml:space="preserve">84 Secondly, </w:t>
      </w:r>
      <w:r w:rsidRPr="006936C7">
        <w:rPr>
          <w:rStyle w:val="StyleUnderline"/>
          <w:rFonts w:asciiTheme="minorHAnsi" w:hAnsiTheme="minorHAnsi" w:cstheme="minorHAnsi"/>
        </w:rPr>
        <w:t xml:space="preserve">infectious </w:t>
      </w:r>
      <w:r w:rsidRPr="00A766E1">
        <w:rPr>
          <w:rStyle w:val="StyleUnderline"/>
          <w:rFonts w:asciiTheme="minorHAnsi" w:hAnsiTheme="minorHAnsi" w:cstheme="minorHAnsi"/>
          <w:highlight w:val="green"/>
        </w:rPr>
        <w:t>disease</w:t>
      </w:r>
      <w:r w:rsidRPr="006936C7">
        <w:rPr>
          <w:rFonts w:asciiTheme="minorHAnsi" w:hAnsiTheme="minorHAnsi" w:cstheme="minorHAnsi"/>
          <w:sz w:val="16"/>
        </w:rPr>
        <w:t xml:space="preserve"> has </w:t>
      </w:r>
      <w:r w:rsidRPr="006936C7">
        <w:rPr>
          <w:rStyle w:val="StyleUnderline"/>
          <w:rFonts w:asciiTheme="minorHAnsi" w:hAnsiTheme="minorHAnsi" w:cstheme="minorHAnsi"/>
        </w:rPr>
        <w:t xml:space="preserve">only </w:t>
      </w:r>
      <w:r w:rsidRPr="00A766E1">
        <w:rPr>
          <w:rStyle w:val="StyleUnderline"/>
          <w:rFonts w:asciiTheme="minorHAnsi" w:hAnsiTheme="minorHAnsi" w:cstheme="minorHAnsi"/>
          <w:highlight w:val="green"/>
        </w:rPr>
        <w:t>contributed to</w:t>
      </w:r>
      <w:r w:rsidRPr="006936C7">
        <w:rPr>
          <w:rStyle w:val="StyleUnderline"/>
          <w:rFonts w:asciiTheme="minorHAnsi" w:hAnsiTheme="minorHAnsi" w:cstheme="minorHAnsi"/>
        </w:rPr>
        <w:t xml:space="preserve"> the </w:t>
      </w:r>
      <w:r w:rsidRPr="00A766E1">
        <w:rPr>
          <w:rStyle w:val="StyleUnderline"/>
          <w:rFonts w:asciiTheme="minorHAnsi" w:hAnsiTheme="minorHAnsi" w:cstheme="minorHAnsi"/>
          <w:highlight w:val="green"/>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A766E1">
        <w:rPr>
          <w:rStyle w:val="Emphasis"/>
          <w:rFonts w:asciiTheme="minorHAnsi" w:hAnsiTheme="minorHAnsi" w:cstheme="minorHAnsi"/>
          <w:highlight w:val="green"/>
        </w:rPr>
        <w:t>minority</w:t>
      </w:r>
      <w:r w:rsidRPr="006936C7">
        <w:rPr>
          <w:rStyle w:val="Emphasis"/>
          <w:rFonts w:asciiTheme="minorHAnsi" w:hAnsiTheme="minorHAnsi" w:cstheme="minorHAnsi"/>
        </w:rPr>
        <w:t xml:space="preserve"> of animal species</w:t>
      </w:r>
      <w:r w:rsidRPr="006936C7">
        <w:rPr>
          <w:rFonts w:asciiTheme="minorHAnsi" w:hAnsiTheme="minorHAnsi" w:cstheme="minorHAnsi"/>
          <w:sz w:val="16"/>
        </w:rPr>
        <w:t xml:space="preserve">.85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 xml:space="preserve">only confirmed </w:t>
      </w:r>
      <w:r w:rsidRPr="00A766E1">
        <w:rPr>
          <w:rStyle w:val="StyleUnderline"/>
          <w:highlight w:val="green"/>
        </w:rPr>
        <w:t>case of</w:t>
      </w:r>
      <w:r w:rsidRPr="00130C74">
        <w:rPr>
          <w:rStyle w:val="StyleUnderline"/>
        </w:rPr>
        <w:t xml:space="preserve"> a </w:t>
      </w:r>
      <w:r w:rsidRPr="00A766E1">
        <w:rPr>
          <w:rStyle w:val="StyleUnderline"/>
          <w:highlight w:val="green"/>
        </w:rPr>
        <w:t>mammalian</w:t>
      </w:r>
      <w:r w:rsidRPr="00130C74">
        <w:rPr>
          <w:rStyle w:val="StyleUnderline"/>
        </w:rPr>
        <w:t xml:space="preserve"> species </w:t>
      </w:r>
      <w:r w:rsidRPr="00A766E1">
        <w:rPr>
          <w:rStyle w:val="StyleUnderline"/>
          <w:highlight w:val="green"/>
        </w:rPr>
        <w:t>extinction</w:t>
      </w:r>
      <w:r w:rsidRPr="006936C7">
        <w:rPr>
          <w:rFonts w:asciiTheme="minorHAnsi" w:hAnsiTheme="minorHAnsi" w:cstheme="minorHAnsi"/>
          <w:sz w:val="16"/>
        </w:rPr>
        <w:t xml:space="preserve"> being caused by an infectious disease </w:t>
      </w:r>
      <w:r w:rsidRPr="00A766E1">
        <w:rPr>
          <w:rStyle w:val="StyleUnderline"/>
          <w:rFonts w:asciiTheme="minorHAnsi" w:hAnsiTheme="minorHAnsi" w:cstheme="minorHAnsi"/>
          <w:highlight w:val="green"/>
        </w:rPr>
        <w:t xml:space="preserve">is </w:t>
      </w:r>
      <w:r w:rsidRPr="00A766E1">
        <w:rPr>
          <w:rStyle w:val="Emphasis"/>
          <w:rFonts w:asciiTheme="minorHAnsi" w:hAnsiTheme="minorHAnsi" w:cstheme="minorHAnsi"/>
          <w:highlight w:val="green"/>
        </w:rPr>
        <w:t>a</w:t>
      </w:r>
      <w:r w:rsidRPr="006936C7">
        <w:rPr>
          <w:rStyle w:val="Emphasis"/>
          <w:rFonts w:asciiTheme="minorHAnsi" w:hAnsiTheme="minorHAnsi" w:cstheme="minorHAnsi"/>
        </w:rPr>
        <w:t xml:space="preserve"> type of </w:t>
      </w:r>
      <w:r w:rsidRPr="00A766E1">
        <w:rPr>
          <w:rStyle w:val="Emphasis"/>
          <w:rFonts w:asciiTheme="minorHAnsi" w:hAnsiTheme="minorHAnsi" w:cstheme="minorHAnsi"/>
          <w:highlight w:val="green"/>
        </w:rPr>
        <w:t>rat</w:t>
      </w:r>
      <w:r w:rsidRPr="00A766E1">
        <w:rPr>
          <w:rStyle w:val="StyleUnderline"/>
          <w:rFonts w:asciiTheme="minorHAnsi" w:hAnsiTheme="minorHAnsi" w:cstheme="minorHAnsi"/>
          <w:highlight w:val="green"/>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A766E1">
        <w:rPr>
          <w:rStyle w:val="Emphasis"/>
          <w:rFonts w:asciiTheme="minorHAnsi" w:hAnsiTheme="minorHAnsi" w:cstheme="minorHAnsi"/>
          <w:highlight w:val="green"/>
        </w:rPr>
        <w:t>to Christmas Island</w:t>
      </w:r>
      <w:r w:rsidRPr="006936C7">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6936C7">
        <w:rPr>
          <w:rFonts w:asciiTheme="minorHAnsi" w:hAnsiTheme="minorHAnsi" w:cstheme="minorHAnsi"/>
          <w:sz w:val="16"/>
        </w:rPr>
        <w:t>globalisation</w:t>
      </w:r>
      <w:proofErr w:type="spellEnd"/>
      <w:r w:rsidRPr="006936C7">
        <w:rPr>
          <w:rFonts w:asciiTheme="minorHAnsi" w:hAnsiTheme="minorHAnsi" w:cstheme="minorHAnsi"/>
          <w:sz w:val="16"/>
        </w:rPr>
        <w:t xml:space="preserve">, the world is more interconnected making it easier for pathogens to spread. On the other hand, </w:t>
      </w:r>
      <w:r w:rsidRPr="00A766E1">
        <w:rPr>
          <w:rStyle w:val="StyleUnderline"/>
          <w:rFonts w:asciiTheme="minorHAnsi" w:hAnsiTheme="minorHAnsi" w:cstheme="minorHAnsi"/>
          <w:highlight w:val="green"/>
        </w:rPr>
        <w:t>interconnectedness could</w:t>
      </w:r>
      <w:r w:rsidRPr="006936C7">
        <w:rPr>
          <w:rFonts w:asciiTheme="minorHAnsi" w:hAnsiTheme="minorHAnsi" w:cstheme="minorHAnsi"/>
          <w:sz w:val="16"/>
        </w:rPr>
        <w:t xml:space="preserve"> also </w:t>
      </w:r>
      <w:r w:rsidRPr="00A766E1">
        <w:rPr>
          <w:rStyle w:val="Emphasis"/>
          <w:rFonts w:asciiTheme="minorHAnsi" w:hAnsiTheme="minorHAnsi" w:cstheme="minorHAnsi"/>
          <w:highlight w:val="green"/>
        </w:rPr>
        <w:t>increase immunity</w:t>
      </w:r>
      <w:r w:rsidRPr="006936C7">
        <w:rPr>
          <w:rStyle w:val="StyleUnderline"/>
          <w:rFonts w:asciiTheme="minorHAnsi" w:hAnsiTheme="minorHAnsi" w:cstheme="minorHAnsi"/>
        </w:rPr>
        <w:t xml:space="preserve"> by </w:t>
      </w:r>
      <w:r w:rsidRPr="00A766E1">
        <w:rPr>
          <w:rStyle w:val="Emphasis"/>
          <w:highlight w:val="green"/>
        </w:rPr>
        <w:t>increasing exposure</w:t>
      </w:r>
      <w:r w:rsidRPr="00A766E1">
        <w:rPr>
          <w:rStyle w:val="StyleUnderline"/>
          <w:rFonts w:asciiTheme="minorHAnsi" w:hAnsiTheme="minorHAnsi" w:cstheme="minorHAnsi"/>
          <w:highlight w:val="green"/>
        </w:rPr>
        <w:t xml:space="preserve"> to </w:t>
      </w:r>
      <w:r w:rsidRPr="00A766E1">
        <w:rPr>
          <w:rStyle w:val="Emphasis"/>
          <w:rFonts w:asciiTheme="minorHAnsi" w:hAnsiTheme="minorHAnsi" w:cstheme="minorHAnsi"/>
          <w:highlight w:val="green"/>
        </w:rPr>
        <w:t>lower virulence strains</w:t>
      </w:r>
      <w:r w:rsidRPr="006936C7">
        <w:rPr>
          <w:rStyle w:val="Emphasis"/>
          <w:rFonts w:asciiTheme="minorHAnsi" w:hAnsiTheme="minorHAnsi" w:cstheme="minorHAnsi"/>
        </w:rPr>
        <w:t xml:space="preserve"> between subpopulations</w:t>
      </w:r>
      <w:r w:rsidRPr="006936C7">
        <w:rPr>
          <w:rFonts w:asciiTheme="minorHAnsi" w:hAnsiTheme="minorHAnsi" w:cstheme="minorHAnsi"/>
          <w:sz w:val="16"/>
        </w:rPr>
        <w:t xml:space="preserve">.87 Moreover, </w:t>
      </w:r>
      <w:r w:rsidRPr="00A766E1">
        <w:rPr>
          <w:rStyle w:val="StyleUnderline"/>
          <w:rFonts w:asciiTheme="minorHAnsi" w:hAnsiTheme="minorHAnsi" w:cstheme="minorHAnsi"/>
          <w:highlight w:val="green"/>
        </w:rPr>
        <w:t xml:space="preserve">advancements in </w:t>
      </w:r>
      <w:r w:rsidRPr="00A766E1">
        <w:rPr>
          <w:rStyle w:val="Emphasis"/>
          <w:rFonts w:asciiTheme="minorHAnsi" w:hAnsiTheme="minorHAnsi" w:cstheme="minorHAnsi"/>
          <w:highlight w:val="green"/>
        </w:rPr>
        <w:t>medicine</w:t>
      </w:r>
      <w:r w:rsidRPr="00A766E1">
        <w:rPr>
          <w:rStyle w:val="StyleUnderline"/>
          <w:rFonts w:asciiTheme="minorHAnsi" w:hAnsiTheme="minorHAnsi" w:cstheme="minorHAnsi"/>
          <w:highlight w:val="green"/>
        </w:rPr>
        <w:t xml:space="preserve"> and </w:t>
      </w:r>
      <w:r w:rsidRPr="00A766E1">
        <w:rPr>
          <w:rStyle w:val="Emphasis"/>
          <w:rFonts w:asciiTheme="minorHAnsi" w:hAnsiTheme="minorHAnsi" w:cstheme="minorHAnsi"/>
          <w:highlight w:val="green"/>
        </w:rPr>
        <w:t>sanitation</w:t>
      </w:r>
      <w:r w:rsidRPr="00A766E1">
        <w:rPr>
          <w:rStyle w:val="StyleUnderline"/>
          <w:rFonts w:asciiTheme="minorHAnsi" w:hAnsiTheme="minorHAnsi" w:cstheme="minorHAnsi"/>
          <w:highlight w:val="green"/>
        </w:rPr>
        <w:t xml:space="preserve"> limit the</w:t>
      </w:r>
      <w:r w:rsidRPr="006936C7">
        <w:rPr>
          <w:rFonts w:asciiTheme="minorHAnsi" w:hAnsiTheme="minorHAnsi" w:cstheme="minorHAnsi"/>
          <w:sz w:val="16"/>
        </w:rPr>
        <w:t xml:space="preserve"> potential </w:t>
      </w:r>
      <w:r w:rsidRPr="00A766E1">
        <w:rPr>
          <w:rStyle w:val="StyleUnderline"/>
          <w:rFonts w:asciiTheme="minorHAnsi" w:hAnsiTheme="minorHAnsi" w:cstheme="minorHAnsi"/>
          <w:highlight w:val="green"/>
        </w:rPr>
        <w:t>damage</w:t>
      </w:r>
      <w:r w:rsidRPr="006936C7">
        <w:rPr>
          <w:rFonts w:asciiTheme="minorHAnsi" w:hAnsiTheme="minorHAnsi" w:cstheme="minorHAnsi"/>
          <w:sz w:val="16"/>
        </w:rPr>
        <w:t xml:space="preserve"> an outbreak might do.</w:t>
      </w:r>
    </w:p>
    <w:p w14:paraId="4EE23B4C"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Err against disease impacts – </w:t>
      </w:r>
      <w:r w:rsidRPr="006936C7">
        <w:rPr>
          <w:rFonts w:asciiTheme="minorHAnsi" w:hAnsiTheme="minorHAnsi" w:cstheme="minorHAnsi"/>
          <w:u w:val="single"/>
        </w:rPr>
        <w:t>tech</w:t>
      </w:r>
      <w:r w:rsidRPr="006936C7">
        <w:rPr>
          <w:rFonts w:asciiTheme="minorHAnsi" w:hAnsiTheme="minorHAnsi" w:cstheme="minorHAnsi"/>
        </w:rPr>
        <w:t xml:space="preserve"> and </w:t>
      </w:r>
      <w:r w:rsidRPr="006936C7">
        <w:rPr>
          <w:rFonts w:asciiTheme="minorHAnsi" w:hAnsiTheme="minorHAnsi" w:cstheme="minorHAnsi"/>
          <w:u w:val="single"/>
        </w:rPr>
        <w:t>bias</w:t>
      </w:r>
      <w:r w:rsidRPr="006936C7">
        <w:rPr>
          <w:rFonts w:asciiTheme="minorHAnsi" w:hAnsiTheme="minorHAnsi" w:cstheme="minorHAnsi"/>
        </w:rPr>
        <w:t xml:space="preserve"> ensure </w:t>
      </w:r>
      <w:proofErr w:type="gramStart"/>
      <w:r w:rsidRPr="006936C7">
        <w:rPr>
          <w:rFonts w:asciiTheme="minorHAnsi" w:hAnsiTheme="minorHAnsi" w:cstheme="minorHAnsi"/>
        </w:rPr>
        <w:t>they’re</w:t>
      </w:r>
      <w:proofErr w:type="gramEnd"/>
      <w:r w:rsidRPr="006936C7">
        <w:rPr>
          <w:rFonts w:asciiTheme="minorHAnsi" w:hAnsiTheme="minorHAnsi" w:cstheme="minorHAnsi"/>
        </w:rPr>
        <w:t xml:space="preserve"> overestimated.</w:t>
      </w:r>
    </w:p>
    <w:p w14:paraId="5809B24B"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Pinker 18</w:t>
      </w:r>
      <w:r w:rsidRPr="006936C7">
        <w:rPr>
          <w:rFonts w:asciiTheme="minorHAnsi" w:hAnsiTheme="minorHAnsi" w:cstheme="minorHAnsi"/>
        </w:rPr>
        <w:t xml:space="preserve"> Steven Arthur Pinker is a </w:t>
      </w:r>
      <w:proofErr w:type="gramStart"/>
      <w:r w:rsidRPr="006936C7">
        <w:rPr>
          <w:rFonts w:asciiTheme="minorHAnsi" w:hAnsiTheme="minorHAnsi" w:cstheme="minorHAnsi"/>
        </w:rPr>
        <w:t>Canadian-American</w:t>
      </w:r>
      <w:proofErr w:type="gramEnd"/>
      <w:r w:rsidRPr="006936C7">
        <w:rPr>
          <w:rFonts w:asciiTheme="minorHAnsi" w:hAnsiTheme="minorHAnsi" w:cstheme="minorHAnsi"/>
        </w:rPr>
        <w:t xml:space="preserve"> cognitive psychologist, Professor at Harvard University. [Enlightenment Now: The Case for Reason, Science, Humanism, and Progress, Viking, Penguin Group]//BPS</w:t>
      </w:r>
    </w:p>
    <w:p w14:paraId="0709BF5E" w14:textId="77777777" w:rsidR="00A766E1" w:rsidRPr="006936C7" w:rsidRDefault="00A766E1" w:rsidP="00A766E1">
      <w:pPr>
        <w:rPr>
          <w:rFonts w:asciiTheme="minorHAnsi" w:hAnsiTheme="minorHAnsi" w:cstheme="minorHAnsi"/>
          <w:sz w:val="16"/>
        </w:rPr>
      </w:pPr>
      <w:r w:rsidRPr="006936C7">
        <w:rPr>
          <w:rFonts w:asciiTheme="minorHAnsi" w:hAnsiTheme="minorHAnsi" w:cstheme="minorHAnsi"/>
          <w:sz w:val="16"/>
        </w:rPr>
        <w:t xml:space="preserve">And crucially, </w:t>
      </w:r>
      <w:r w:rsidRPr="00A766E1">
        <w:rPr>
          <w:rStyle w:val="StyleUnderline"/>
          <w:rFonts w:asciiTheme="minorHAnsi" w:hAnsiTheme="minorHAnsi" w:cstheme="minorHAnsi"/>
          <w:highlight w:val="green"/>
        </w:rPr>
        <w:t>advances</w:t>
      </w:r>
      <w:r w:rsidRPr="006936C7">
        <w:rPr>
          <w:rStyle w:val="StyleUnderline"/>
          <w:rFonts w:asciiTheme="minorHAnsi" w:hAnsiTheme="minorHAnsi" w:cstheme="minorHAnsi"/>
        </w:rPr>
        <w:t xml:space="preserve"> in biology work the other way as well: they</w:t>
      </w:r>
      <w:r w:rsidRPr="006936C7">
        <w:rPr>
          <w:rFonts w:asciiTheme="minorHAnsi" w:hAnsiTheme="minorHAnsi" w:cstheme="minorHAnsi"/>
          <w:sz w:val="16"/>
        </w:rPr>
        <w:t xml:space="preserve"> also </w:t>
      </w:r>
      <w:r w:rsidRPr="00A766E1">
        <w:rPr>
          <w:rStyle w:val="StyleUnderline"/>
          <w:rFonts w:asciiTheme="minorHAnsi" w:hAnsiTheme="minorHAnsi" w:cstheme="minorHAnsi"/>
          <w:highlight w:val="green"/>
        </w:rPr>
        <w:t>make it easier for</w:t>
      </w:r>
      <w:r w:rsidRPr="006936C7">
        <w:rPr>
          <w:rStyle w:val="StyleUnderline"/>
          <w:rFonts w:asciiTheme="minorHAnsi" w:hAnsiTheme="minorHAnsi" w:cstheme="minorHAnsi"/>
        </w:rPr>
        <w:t xml:space="preserve"> the good guys [</w:t>
      </w:r>
      <w:r w:rsidRPr="00A766E1">
        <w:rPr>
          <w:rStyle w:val="StyleUnderline"/>
          <w:rFonts w:asciiTheme="minorHAnsi" w:hAnsiTheme="minorHAnsi" w:cstheme="minorHAnsi"/>
          <w:highlight w:val="green"/>
        </w:rPr>
        <w:t>public protectors</w:t>
      </w:r>
      <w:r w:rsidRPr="006936C7">
        <w:rPr>
          <w:rStyle w:val="StyleUnderline"/>
          <w:rFonts w:asciiTheme="minorHAnsi" w:hAnsiTheme="minorHAnsi" w:cstheme="minorHAnsi"/>
        </w:rPr>
        <w:t>]</w:t>
      </w:r>
      <w:r w:rsidRPr="006936C7">
        <w:rPr>
          <w:rFonts w:asciiTheme="minorHAnsi" w:hAnsiTheme="minorHAnsi" w:cstheme="minorHAnsi"/>
          <w:sz w:val="16"/>
        </w:rPr>
        <w:t xml:space="preserve"> (and there are many more of them) </w:t>
      </w:r>
      <w:r w:rsidRPr="00A766E1">
        <w:rPr>
          <w:rStyle w:val="StyleUnderline"/>
          <w:rFonts w:asciiTheme="minorHAnsi" w:hAnsiTheme="minorHAnsi" w:cstheme="minorHAnsi"/>
          <w:highlight w:val="green"/>
        </w:rPr>
        <w:t xml:space="preserve">to identify pathogens, invent antibiotics that overcome </w:t>
      </w:r>
      <w:r w:rsidRPr="00A766E1">
        <w:rPr>
          <w:rStyle w:val="Emphasis"/>
          <w:rFonts w:asciiTheme="minorHAnsi" w:hAnsiTheme="minorHAnsi" w:cstheme="minorHAnsi"/>
          <w:highlight w:val="green"/>
        </w:rPr>
        <w:t>a</w:t>
      </w:r>
      <w:r w:rsidRPr="006936C7">
        <w:rPr>
          <w:rFonts w:asciiTheme="minorHAnsi" w:hAnsiTheme="minorHAnsi" w:cstheme="minorHAnsi"/>
          <w:sz w:val="16"/>
        </w:rPr>
        <w:t>nti</w:t>
      </w:r>
      <w:r w:rsidRPr="00A766E1">
        <w:rPr>
          <w:rStyle w:val="Emphasis"/>
          <w:rFonts w:asciiTheme="minorHAnsi" w:hAnsiTheme="minorHAnsi" w:cstheme="minorHAnsi"/>
          <w:highlight w:val="green"/>
        </w:rPr>
        <w:t>b</w:t>
      </w:r>
      <w:r w:rsidRPr="006936C7">
        <w:rPr>
          <w:rFonts w:asciiTheme="minorHAnsi" w:hAnsiTheme="minorHAnsi" w:cstheme="minorHAnsi"/>
          <w:sz w:val="16"/>
        </w:rPr>
        <w:t xml:space="preserve">iotic </w:t>
      </w:r>
      <w:r w:rsidRPr="00A766E1">
        <w:rPr>
          <w:rStyle w:val="Emphasis"/>
          <w:rFonts w:asciiTheme="minorHAnsi" w:hAnsiTheme="minorHAnsi" w:cstheme="minorHAnsi"/>
          <w:highlight w:val="green"/>
        </w:rPr>
        <w:t>r</w:t>
      </w:r>
      <w:r w:rsidRPr="006936C7">
        <w:rPr>
          <w:rFonts w:asciiTheme="minorHAnsi" w:hAnsiTheme="minorHAnsi" w:cstheme="minorHAnsi"/>
          <w:sz w:val="16"/>
        </w:rPr>
        <w:t xml:space="preserve">esistance, </w:t>
      </w:r>
      <w:r w:rsidRPr="00A766E1">
        <w:rPr>
          <w:rStyle w:val="StyleUnderline"/>
          <w:rFonts w:asciiTheme="minorHAnsi" w:hAnsiTheme="minorHAnsi" w:cstheme="minorHAnsi"/>
          <w:highlight w:val="gree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rapidly </w:t>
      </w:r>
      <w:r w:rsidRPr="00A766E1">
        <w:rPr>
          <w:rStyle w:val="Emphasis"/>
          <w:rFonts w:asciiTheme="minorHAnsi" w:hAnsiTheme="minorHAnsi" w:cstheme="minorHAnsi"/>
          <w:highlight w:val="green"/>
        </w:rPr>
        <w:t>develop vaccines</w:t>
      </w:r>
      <w:r w:rsidRPr="006936C7">
        <w:rPr>
          <w:rFonts w:asciiTheme="minorHAnsi" w:hAnsiTheme="minorHAnsi" w:cstheme="minorHAnsi"/>
          <w:sz w:val="16"/>
        </w:rPr>
        <w:t xml:space="preserve">.63 </w:t>
      </w:r>
      <w:r w:rsidRPr="00A766E1">
        <w:rPr>
          <w:rStyle w:val="StyleUnderline"/>
          <w:rFonts w:asciiTheme="minorHAnsi" w:hAnsiTheme="minorHAnsi" w:cstheme="minorHAnsi"/>
          <w:highlight w:val="green"/>
        </w:rPr>
        <w:t>An example is</w:t>
      </w:r>
      <w:r w:rsidRPr="006936C7">
        <w:rPr>
          <w:rFonts w:asciiTheme="minorHAnsi" w:hAnsiTheme="minorHAnsi" w:cstheme="minorHAnsi"/>
          <w:sz w:val="16"/>
        </w:rPr>
        <w:t xml:space="preserve"> the </w:t>
      </w:r>
      <w:r w:rsidRPr="00A766E1">
        <w:rPr>
          <w:rStyle w:val="StyleUnderline"/>
          <w:rFonts w:asciiTheme="minorHAnsi" w:hAnsiTheme="minorHAnsi" w:cstheme="minorHAnsi"/>
          <w:highlight w:val="green"/>
        </w:rPr>
        <w:t>Ebola</w:t>
      </w:r>
      <w:r w:rsidRPr="006936C7">
        <w:rPr>
          <w:rFonts w:asciiTheme="minorHAnsi" w:hAnsiTheme="minorHAnsi" w:cstheme="minorHAnsi"/>
          <w:sz w:val="16"/>
        </w:rPr>
        <w:t xml:space="preserve"> vaccine, </w:t>
      </w:r>
      <w:r w:rsidRPr="00A766E1">
        <w:rPr>
          <w:rStyle w:val="StyleUnderline"/>
          <w:rFonts w:asciiTheme="minorHAnsi" w:hAnsiTheme="minorHAnsi" w:cstheme="minorHAnsi"/>
          <w:highlight w:val="green"/>
        </w:rPr>
        <w:t>developed in</w:t>
      </w:r>
      <w:r w:rsidRPr="006936C7">
        <w:rPr>
          <w:rFonts w:asciiTheme="minorHAnsi" w:hAnsiTheme="minorHAnsi" w:cstheme="minorHAnsi"/>
          <w:sz w:val="16"/>
        </w:rPr>
        <w:t xml:space="preserve"> the waning </w:t>
      </w:r>
      <w:r w:rsidRPr="00A766E1">
        <w:rPr>
          <w:rStyle w:val="StyleUnderline"/>
          <w:rFonts w:asciiTheme="minorHAnsi" w:hAnsiTheme="minorHAnsi" w:cstheme="minorHAnsi"/>
          <w:highlight w:val="green"/>
        </w:rPr>
        <w:t>days of the</w:t>
      </w:r>
      <w:r w:rsidRPr="006936C7">
        <w:rPr>
          <w:rFonts w:asciiTheme="minorHAnsi" w:hAnsiTheme="minorHAnsi" w:cstheme="minorHAnsi"/>
          <w:sz w:val="16"/>
        </w:rPr>
        <w:t xml:space="preserve"> 2014–15 </w:t>
      </w:r>
      <w:r w:rsidRPr="00A766E1">
        <w:rPr>
          <w:rStyle w:val="StyleUnderline"/>
          <w:rFonts w:asciiTheme="minorHAnsi" w:hAnsiTheme="minorHAnsi" w:cstheme="minorHAnsi"/>
          <w:highlight w:val="green"/>
        </w:rPr>
        <w:t>emergency, after</w:t>
      </w:r>
      <w:r w:rsidRPr="006936C7">
        <w:rPr>
          <w:rFonts w:asciiTheme="minorHAnsi" w:hAnsiTheme="minorHAnsi" w:cstheme="minorHAnsi"/>
          <w:sz w:val="16"/>
        </w:rPr>
        <w:t xml:space="preserve"> public health </w:t>
      </w:r>
      <w:r w:rsidRPr="00A766E1">
        <w:rPr>
          <w:rStyle w:val="StyleUnderline"/>
          <w:rFonts w:asciiTheme="minorHAnsi" w:hAnsiTheme="minorHAnsi" w:cstheme="minorHAnsi"/>
          <w:highlight w:val="green"/>
        </w:rPr>
        <w:t>efforts</w:t>
      </w:r>
      <w:r w:rsidRPr="006936C7">
        <w:rPr>
          <w:rFonts w:asciiTheme="minorHAnsi" w:hAnsiTheme="minorHAnsi" w:cstheme="minorHAnsi"/>
          <w:sz w:val="16"/>
        </w:rPr>
        <w:t xml:space="preserve"> had </w:t>
      </w:r>
      <w:r w:rsidRPr="00A766E1">
        <w:rPr>
          <w:rStyle w:val="StyleUnderline"/>
          <w:rFonts w:asciiTheme="minorHAnsi" w:hAnsiTheme="minorHAnsi" w:cstheme="minorHAnsi"/>
          <w:highlight w:val="green"/>
        </w:rPr>
        <w:t xml:space="preserve">capped the toll at </w:t>
      </w:r>
      <w:r w:rsidRPr="00A766E1">
        <w:rPr>
          <w:rStyle w:val="Emphasis"/>
          <w:rFonts w:asciiTheme="minorHAnsi" w:hAnsiTheme="minorHAnsi" w:cstheme="minorHAnsi"/>
          <w:highlight w:val="green"/>
        </w:rPr>
        <w:t>twelve thousand</w:t>
      </w:r>
      <w:r w:rsidRPr="006936C7">
        <w:rPr>
          <w:rStyle w:val="Emphasis"/>
          <w:rFonts w:asciiTheme="minorHAnsi" w:hAnsiTheme="minorHAnsi" w:cstheme="minorHAnsi"/>
        </w:rPr>
        <w:t xml:space="preserve"> deaths </w:t>
      </w:r>
      <w:r w:rsidRPr="00A766E1">
        <w:rPr>
          <w:rStyle w:val="Emphasis"/>
          <w:rFonts w:asciiTheme="minorHAnsi" w:hAnsiTheme="minorHAnsi" w:cstheme="minorHAnsi"/>
          <w:highlight w:val="green"/>
        </w:rPr>
        <w:t>rather than</w:t>
      </w:r>
      <w:r w:rsidRPr="006936C7">
        <w:rPr>
          <w:rStyle w:val="Emphasis"/>
          <w:rFonts w:asciiTheme="minorHAnsi" w:hAnsiTheme="minorHAnsi" w:cstheme="minorHAnsi"/>
        </w:rPr>
        <w:t xml:space="preserve"> the </w:t>
      </w:r>
      <w:r w:rsidRPr="00A766E1">
        <w:rPr>
          <w:rStyle w:val="Emphasis"/>
          <w:rFonts w:asciiTheme="minorHAnsi" w:hAnsiTheme="minorHAnsi" w:cstheme="minorHAnsi"/>
          <w:highlight w:val="green"/>
        </w:rPr>
        <w:t>millions</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the media had foreseen</w:t>
      </w:r>
      <w:r w:rsidRPr="006936C7">
        <w:rPr>
          <w:rFonts w:asciiTheme="minorHAnsi" w:hAnsiTheme="minorHAnsi" w:cstheme="minorHAnsi"/>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6936C7">
        <w:rPr>
          <w:rFonts w:asciiTheme="minorHAnsi" w:hAnsiTheme="minorHAnsi" w:cstheme="minorHAnsi"/>
          <w:sz w:val="16"/>
        </w:rPr>
        <w:t>Of course</w:t>
      </w:r>
      <w:proofErr w:type="gramEnd"/>
      <w:r w:rsidRPr="006936C7">
        <w:rPr>
          <w:rFonts w:asciiTheme="minorHAnsi" w:hAnsiTheme="minorHAnsi" w:cstheme="minorHAnsi"/>
          <w:sz w:val="16"/>
        </w:rPr>
        <w:t xml:space="preserve"> no one knows for sure whether an evil genius will someday overcome the world’s defenses and loose a plague upon the world for fun, vengeance, or a sacred cause. But </w:t>
      </w:r>
      <w:r w:rsidRPr="00A766E1">
        <w:rPr>
          <w:rStyle w:val="Emphasis"/>
          <w:rFonts w:asciiTheme="minorHAnsi" w:hAnsiTheme="minorHAnsi" w:cstheme="minorHAnsi"/>
          <w:highlight w:val="green"/>
        </w:rPr>
        <w:t>journalistic habits</w:t>
      </w:r>
      <w:r w:rsidRPr="00A766E1">
        <w:rPr>
          <w:rStyle w:val="StyleUnderline"/>
          <w:rFonts w:asciiTheme="minorHAnsi" w:hAnsiTheme="minorHAnsi" w:cstheme="minorHAnsi"/>
          <w:highlight w:val="green"/>
        </w:rPr>
        <w:t xml:space="preserve"> and </w:t>
      </w:r>
      <w:r w:rsidRPr="00A766E1">
        <w:rPr>
          <w:rStyle w:val="Emphasis"/>
          <w:rFonts w:asciiTheme="minorHAnsi" w:hAnsiTheme="minorHAnsi" w:cstheme="minorHAnsi"/>
          <w:highlight w:val="green"/>
        </w:rPr>
        <w:t>the Availability and Negativity biases inflate the odds</w:t>
      </w:r>
      <w:r w:rsidRPr="006936C7">
        <w:rPr>
          <w:rFonts w:asciiTheme="minorHAnsi" w:hAnsiTheme="minorHAnsi" w:cstheme="minorHAnsi"/>
          <w:sz w:val="16"/>
        </w:rPr>
        <w:t>, which is why I have taken Sir Martin up on his bet. By the time you read this you may know who has won.65</w:t>
      </w:r>
    </w:p>
    <w:p w14:paraId="1BFF1DA4" w14:textId="77777777" w:rsidR="00A766E1" w:rsidRPr="006936C7" w:rsidRDefault="00A766E1" w:rsidP="00A766E1">
      <w:pPr>
        <w:pStyle w:val="Heading4"/>
        <w:rPr>
          <w:rFonts w:asciiTheme="minorHAnsi" w:hAnsiTheme="minorHAnsi" w:cstheme="minorHAnsi"/>
        </w:rPr>
      </w:pPr>
      <w:proofErr w:type="spellStart"/>
      <w:r w:rsidRPr="006936C7">
        <w:rPr>
          <w:rFonts w:asciiTheme="minorHAnsi" w:hAnsiTheme="minorHAnsi" w:cstheme="minorHAnsi"/>
        </w:rPr>
        <w:t>Bioterrror</w:t>
      </w:r>
      <w:proofErr w:type="spellEnd"/>
      <w:r w:rsidRPr="006936C7">
        <w:rPr>
          <w:rFonts w:asciiTheme="minorHAnsi" w:hAnsiTheme="minorHAnsi" w:cstheme="minorHAnsi"/>
        </w:rPr>
        <w:t xml:space="preserve"> will fail.</w:t>
      </w:r>
    </w:p>
    <w:p w14:paraId="2520E1AA"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Pinker 18</w:t>
      </w:r>
      <w:r w:rsidRPr="006936C7">
        <w:rPr>
          <w:rFonts w:asciiTheme="minorHAnsi" w:hAnsiTheme="minorHAnsi" w:cstheme="minorHAnsi"/>
        </w:rPr>
        <w:t xml:space="preserve"> Steven Arthur Pinker is a </w:t>
      </w:r>
      <w:proofErr w:type="gramStart"/>
      <w:r w:rsidRPr="006936C7">
        <w:rPr>
          <w:rFonts w:asciiTheme="minorHAnsi" w:hAnsiTheme="minorHAnsi" w:cstheme="minorHAnsi"/>
        </w:rPr>
        <w:t>Canadian-American</w:t>
      </w:r>
      <w:proofErr w:type="gramEnd"/>
      <w:r w:rsidRPr="006936C7">
        <w:rPr>
          <w:rFonts w:asciiTheme="minorHAnsi" w:hAnsiTheme="minorHAnsi" w:cstheme="minorHAnsi"/>
        </w:rPr>
        <w:t xml:space="preserve"> cognitive psychologist, Professor at Harvard University. [Enlightenment Now: The Case for Reason, Science, Humanism, and Progress, Viking, Penguin Group]//BPS</w:t>
      </w:r>
    </w:p>
    <w:p w14:paraId="797DFC5D" w14:textId="77777777" w:rsidR="00A766E1" w:rsidRPr="006936C7" w:rsidRDefault="00A766E1" w:rsidP="00A766E1">
      <w:pPr>
        <w:rPr>
          <w:rFonts w:asciiTheme="minorHAnsi" w:hAnsiTheme="minorHAnsi" w:cstheme="minorHAnsi"/>
          <w:sz w:val="16"/>
        </w:rPr>
      </w:pPr>
      <w:r w:rsidRPr="00A766E1">
        <w:rPr>
          <w:rStyle w:val="StyleUnderline"/>
          <w:rFonts w:asciiTheme="minorHAnsi" w:hAnsiTheme="minorHAnsi" w:cstheme="minorHAnsi"/>
          <w:highlight w:val="green"/>
        </w:rPr>
        <w:t>Biological agents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particularly </w:t>
      </w:r>
      <w:r w:rsidRPr="00A766E1">
        <w:rPr>
          <w:rStyle w:val="Emphasis"/>
          <w:rFonts w:asciiTheme="minorHAnsi" w:hAnsiTheme="minorHAnsi" w:cstheme="minorHAnsi"/>
          <w:highlight w:val="green"/>
        </w:rPr>
        <w:t>ill-suited</w:t>
      </w:r>
      <w:r w:rsidRPr="00A766E1">
        <w:rPr>
          <w:rStyle w:val="StyleUnderline"/>
          <w:rFonts w:asciiTheme="minorHAnsi" w:hAnsiTheme="minorHAnsi" w:cstheme="minorHAnsi"/>
          <w:highlight w:val="green"/>
        </w:rPr>
        <w:t xml:space="preserve"> to terr</w:t>
      </w:r>
      <w:r w:rsidRPr="006936C7">
        <w:rPr>
          <w:rStyle w:val="StyleUnderline"/>
          <w:rFonts w:asciiTheme="minorHAnsi" w:hAnsiTheme="minorHAnsi" w:cstheme="minorHAnsi"/>
        </w:rPr>
        <w:t xml:space="preserve">orists, </w:t>
      </w:r>
      <w:r w:rsidRPr="00A766E1">
        <w:rPr>
          <w:rStyle w:val="StyleUnderline"/>
          <w:rFonts w:asciiTheme="minorHAnsi" w:hAnsiTheme="minorHAnsi" w:cstheme="minorHAnsi"/>
          <w:highlight w:val="green"/>
        </w:rPr>
        <w:t>whose goal</w:t>
      </w:r>
      <w:r w:rsidRPr="006936C7">
        <w:rPr>
          <w:rFonts w:asciiTheme="minorHAnsi" w:hAnsiTheme="minorHAnsi" w:cstheme="minorHAnsi"/>
          <w:sz w:val="16"/>
        </w:rPr>
        <w:t xml:space="preserve">, recall, </w:t>
      </w:r>
      <w:r w:rsidRPr="00A766E1">
        <w:rPr>
          <w:rStyle w:val="StyleUnderline"/>
          <w:rFonts w:asciiTheme="minorHAnsi" w:hAnsiTheme="minorHAnsi" w:cstheme="minorHAnsi"/>
          <w:highlight w:val="green"/>
        </w:rPr>
        <w:t>is</w:t>
      </w:r>
      <w:r w:rsidRPr="006936C7">
        <w:rPr>
          <w:rFonts w:asciiTheme="minorHAnsi" w:hAnsiTheme="minorHAnsi" w:cstheme="minorHAnsi"/>
          <w:sz w:val="16"/>
        </w:rPr>
        <w:t xml:space="preserve"> not damage but </w:t>
      </w:r>
      <w:r w:rsidRPr="00A766E1">
        <w:rPr>
          <w:rStyle w:val="Emphasis"/>
          <w:rFonts w:asciiTheme="minorHAnsi" w:hAnsiTheme="minorHAnsi" w:cstheme="minorHAnsi"/>
          <w:highlight w:val="green"/>
        </w:rPr>
        <w:t>theater</w:t>
      </w:r>
      <w:r w:rsidRPr="006936C7">
        <w:rPr>
          <w:rFonts w:asciiTheme="minorHAnsi" w:hAnsiTheme="minorHAnsi" w:cstheme="minorHAnsi"/>
          <w:sz w:val="16"/>
        </w:rPr>
        <w:t xml:space="preserve"> (chapter 13).58 The biologist Paul Ewald notes that </w:t>
      </w:r>
      <w:r w:rsidRPr="00A766E1">
        <w:rPr>
          <w:rStyle w:val="StyleUnderline"/>
          <w:rFonts w:asciiTheme="minorHAnsi" w:hAnsiTheme="minorHAnsi" w:cstheme="minorHAnsi"/>
          <w:highlight w:val="green"/>
        </w:rPr>
        <w:t>natural selection</w:t>
      </w:r>
      <w:r w:rsidRPr="006936C7">
        <w:rPr>
          <w:rStyle w:val="StyleUnderline"/>
          <w:rFonts w:asciiTheme="minorHAnsi" w:hAnsiTheme="minorHAnsi" w:cstheme="minorHAnsi"/>
        </w:rPr>
        <w:t xml:space="preserve"> among pathogens </w:t>
      </w:r>
      <w:r w:rsidRPr="00A766E1">
        <w:rPr>
          <w:rStyle w:val="Emphasis"/>
          <w:rFonts w:asciiTheme="minorHAnsi" w:hAnsiTheme="minorHAnsi" w:cstheme="minorHAnsi"/>
          <w:highlight w:val="green"/>
        </w:rPr>
        <w:t>works against</w:t>
      </w:r>
      <w:r w:rsidRPr="006936C7">
        <w:rPr>
          <w:rFonts w:asciiTheme="minorHAnsi" w:hAnsiTheme="minorHAnsi" w:cstheme="minorHAnsi"/>
          <w:sz w:val="16"/>
        </w:rPr>
        <w:t xml:space="preserve"> the terrorist’s goal of </w:t>
      </w:r>
      <w:r w:rsidRPr="006936C7">
        <w:rPr>
          <w:rStyle w:val="StyleUnderline"/>
          <w:rFonts w:asciiTheme="minorHAnsi" w:hAnsiTheme="minorHAnsi" w:cstheme="minorHAnsi"/>
        </w:rPr>
        <w:t xml:space="preserve">sudden and spectacular </w:t>
      </w:r>
      <w:r w:rsidRPr="00A766E1">
        <w:rPr>
          <w:rStyle w:val="StyleUnderline"/>
          <w:rFonts w:asciiTheme="minorHAnsi" w:hAnsiTheme="minorHAnsi" w:cstheme="minorHAnsi"/>
          <w:highlight w:val="green"/>
        </w:rPr>
        <w:t>devastation</w:t>
      </w:r>
      <w:r w:rsidRPr="006936C7">
        <w:rPr>
          <w:rFonts w:asciiTheme="minorHAnsi" w:hAnsiTheme="minorHAnsi" w:cstheme="minorHAnsi"/>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A766E1">
        <w:rPr>
          <w:rStyle w:val="Emphasis"/>
          <w:rFonts w:asciiTheme="minorHAnsi" w:hAnsiTheme="minorHAnsi" w:cstheme="minorHAnsi"/>
          <w:highlight w:val="green"/>
        </w:rPr>
        <w:t>Virulence</w:t>
      </w:r>
      <w:r w:rsidRPr="00A766E1">
        <w:rPr>
          <w:rStyle w:val="StyleUnderline"/>
          <w:rFonts w:asciiTheme="minorHAnsi" w:hAnsiTheme="minorHAnsi" w:cstheme="minorHAnsi"/>
          <w:highlight w:val="green"/>
        </w:rPr>
        <w:t xml:space="preserve"> and </w:t>
      </w:r>
      <w:r w:rsidRPr="00A766E1">
        <w:rPr>
          <w:rStyle w:val="Emphasis"/>
          <w:rFonts w:asciiTheme="minorHAnsi" w:hAnsiTheme="minorHAnsi" w:cstheme="minorHAnsi"/>
          <w:highlight w:val="green"/>
        </w:rPr>
        <w:t>contagion</w:t>
      </w:r>
      <w:r w:rsidRPr="006936C7">
        <w:rPr>
          <w:rFonts w:asciiTheme="minorHAnsi" w:hAnsiTheme="minorHAnsi" w:cstheme="minorHAnsi"/>
          <w:sz w:val="16"/>
        </w:rPr>
        <w:t xml:space="preserve"> thus </w:t>
      </w:r>
      <w:r w:rsidRPr="00A766E1">
        <w:rPr>
          <w:rStyle w:val="Emphasis"/>
          <w:rFonts w:asciiTheme="minorHAnsi" w:hAnsiTheme="minorHAnsi" w:cstheme="minorHAnsi"/>
          <w:highlight w:val="green"/>
        </w:rPr>
        <w:t>trade off</w:t>
      </w:r>
      <w:r w:rsidRPr="006936C7">
        <w:rPr>
          <w:rFonts w:asciiTheme="minorHAnsi" w:hAnsiTheme="minorHAnsi" w:cstheme="minorHAnsi"/>
          <w:sz w:val="16"/>
        </w:rPr>
        <w:t xml:space="preserve">, and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 xml:space="preserve">evolution of </w:t>
      </w:r>
      <w:r w:rsidRPr="00A766E1">
        <w:rPr>
          <w:rStyle w:val="Emphasis"/>
          <w:rFonts w:asciiTheme="minorHAnsi" w:hAnsiTheme="minorHAnsi" w:cstheme="minorHAnsi"/>
          <w:highlight w:val="green"/>
        </w:rPr>
        <w:t>germs</w:t>
      </w:r>
      <w:r w:rsidRPr="00A766E1">
        <w:rPr>
          <w:rStyle w:val="StyleUnderline"/>
          <w:rFonts w:asciiTheme="minorHAnsi" w:hAnsiTheme="minorHAnsi" w:cstheme="minorHAnsi"/>
          <w:highlight w:val="green"/>
        </w:rPr>
        <w:t xml:space="preserve"> will </w:t>
      </w:r>
      <w:r w:rsidRPr="00A766E1">
        <w:rPr>
          <w:rStyle w:val="Emphasis"/>
          <w:rFonts w:asciiTheme="minorHAnsi" w:hAnsiTheme="minorHAnsi" w:cstheme="minorHAnsi"/>
          <w:highlight w:val="green"/>
        </w:rPr>
        <w:t>frustrate</w:t>
      </w:r>
      <w:r w:rsidRPr="006936C7">
        <w:rPr>
          <w:rStyle w:val="Emphasis"/>
          <w:rFonts w:asciiTheme="minorHAnsi" w:hAnsiTheme="minorHAnsi" w:cstheme="minorHAnsi"/>
        </w:rPr>
        <w:t xml:space="preserve"> the </w:t>
      </w:r>
      <w:r w:rsidRPr="00A766E1">
        <w:rPr>
          <w:rStyle w:val="Emphasis"/>
          <w:rFonts w:asciiTheme="minorHAnsi" w:hAnsiTheme="minorHAnsi" w:cstheme="minorHAnsi"/>
          <w:highlight w:val="green"/>
        </w:rPr>
        <w:t>terror</w:t>
      </w:r>
      <w:r w:rsidRPr="006936C7">
        <w:rPr>
          <w:rStyle w:val="Emphasis"/>
          <w:rFonts w:asciiTheme="minorHAnsi" w:hAnsiTheme="minorHAnsi" w:cstheme="minorHAnsi"/>
        </w:rPr>
        <w:t>ist’s aspiration</w:t>
      </w:r>
      <w:r w:rsidRPr="006936C7">
        <w:rPr>
          <w:rStyle w:val="StyleUnderline"/>
          <w:rFonts w:asciiTheme="minorHAnsi" w:hAnsiTheme="minorHAnsi" w:cstheme="minorHAnsi"/>
        </w:rPr>
        <w:t xml:space="preserve"> to launch a headline-worthy epidemic that is</w:t>
      </w:r>
      <w:r w:rsidRPr="006936C7">
        <w:rPr>
          <w:rFonts w:asciiTheme="minorHAnsi" w:hAnsiTheme="minorHAnsi" w:cstheme="minorHAnsi"/>
          <w:sz w:val="16"/>
        </w:rPr>
        <w:t xml:space="preserve"> both </w:t>
      </w:r>
      <w:r w:rsidRPr="006936C7">
        <w:rPr>
          <w:rStyle w:val="StyleUnderline"/>
          <w:rFonts w:asciiTheme="minorHAnsi" w:hAnsiTheme="minorHAnsi" w:cstheme="minorHAnsi"/>
        </w:rPr>
        <w:t>swift and lethal</w:t>
      </w:r>
      <w:r w:rsidRPr="006936C7">
        <w:rPr>
          <w:rFonts w:asciiTheme="minorHAnsi" w:hAnsiTheme="minorHAnsi" w:cstheme="minorHAnsi"/>
          <w:sz w:val="16"/>
        </w:rPr>
        <w:t xml:space="preserve">. Theoretically, a bioterrorist could try to bend the curve with a pathogen that is virulent, contagious, and durable enough to survive outside bodies. But </w:t>
      </w:r>
      <w:r w:rsidRPr="00A766E1">
        <w:rPr>
          <w:rStyle w:val="StyleUnderline"/>
          <w:rFonts w:asciiTheme="minorHAnsi" w:hAnsiTheme="minorHAnsi" w:cstheme="minorHAnsi"/>
          <w:highlight w:val="green"/>
        </w:rPr>
        <w:t>breeding</w:t>
      </w:r>
      <w:r w:rsidRPr="006936C7">
        <w:rPr>
          <w:rFonts w:asciiTheme="minorHAnsi" w:hAnsiTheme="minorHAnsi" w:cstheme="minorHAnsi"/>
          <w:sz w:val="16"/>
        </w:rPr>
        <w:t xml:space="preserve"> such </w:t>
      </w:r>
      <w:r w:rsidRPr="00A766E1">
        <w:rPr>
          <w:rStyle w:val="StyleUnderline"/>
          <w:rFonts w:asciiTheme="minorHAnsi" w:hAnsiTheme="minorHAnsi" w:cstheme="minorHAnsi"/>
          <w:highlight w:val="green"/>
        </w:rPr>
        <w:t>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fine-tuned </w:t>
      </w:r>
      <w:r w:rsidRPr="00A766E1">
        <w:rPr>
          <w:rStyle w:val="Emphasis"/>
          <w:rFonts w:asciiTheme="minorHAnsi" w:hAnsiTheme="minorHAnsi" w:cstheme="minorHAnsi"/>
          <w:highlight w:val="green"/>
        </w:rPr>
        <w:t>germ</w:t>
      </w:r>
      <w:r w:rsidRPr="00A766E1">
        <w:rPr>
          <w:rStyle w:val="StyleUnderline"/>
          <w:rFonts w:asciiTheme="minorHAnsi" w:hAnsiTheme="minorHAnsi" w:cstheme="minorHAnsi"/>
          <w:highlight w:val="green"/>
        </w:rPr>
        <w:t xml:space="preserve"> would require </w:t>
      </w:r>
      <w:r w:rsidRPr="00A766E1">
        <w:rPr>
          <w:rStyle w:val="Emphasis"/>
          <w:rFonts w:asciiTheme="minorHAnsi" w:hAnsiTheme="minorHAnsi" w:cstheme="minorHAnsi"/>
          <w:highlight w:val="green"/>
        </w:rPr>
        <w:t>Nazi</w:t>
      </w:r>
      <w:r w:rsidRPr="006936C7">
        <w:rPr>
          <w:rStyle w:val="Emphasis"/>
          <w:rFonts w:asciiTheme="minorHAnsi" w:hAnsiTheme="minorHAnsi" w:cstheme="minorHAnsi"/>
        </w:rPr>
        <w:t xml:space="preserve">-like </w:t>
      </w:r>
      <w:r w:rsidRPr="00A766E1">
        <w:rPr>
          <w:rStyle w:val="Emphasis"/>
          <w:rFonts w:asciiTheme="minorHAnsi" w:hAnsiTheme="minorHAnsi" w:cstheme="minorHAnsi"/>
          <w:highlight w:val="green"/>
        </w:rPr>
        <w:t>experiments on living humans</w:t>
      </w:r>
      <w:r w:rsidRPr="00A766E1">
        <w:rPr>
          <w:rStyle w:val="StyleUnderline"/>
          <w:rFonts w:asciiTheme="minorHAnsi" w:hAnsiTheme="minorHAnsi" w:cstheme="minorHAnsi"/>
          <w:highlight w:val="green"/>
        </w:rPr>
        <w:t xml:space="preserve"> that</w:t>
      </w:r>
      <w:r w:rsidRPr="006936C7">
        <w:rPr>
          <w:rStyle w:val="StyleUnderline"/>
          <w:rFonts w:asciiTheme="minorHAnsi" w:hAnsiTheme="minorHAnsi" w:cstheme="minorHAnsi"/>
        </w:rPr>
        <w:t xml:space="preserve"> even </w:t>
      </w:r>
      <w:r w:rsidRPr="00A766E1">
        <w:rPr>
          <w:rStyle w:val="StyleUnderline"/>
          <w:rFonts w:asciiTheme="minorHAnsi" w:hAnsiTheme="minorHAnsi" w:cstheme="minorHAnsi"/>
          <w:highlight w:val="green"/>
        </w:rPr>
        <w:t>terrorists</w:t>
      </w:r>
      <w:r w:rsidRPr="006936C7">
        <w:rPr>
          <w:rFonts w:asciiTheme="minorHAnsi" w:hAnsiTheme="minorHAnsi" w:cstheme="minorHAnsi"/>
          <w:sz w:val="16"/>
        </w:rPr>
        <w:t xml:space="preserve"> (to say nothing of teenagers) </w:t>
      </w:r>
      <w:r w:rsidRPr="00A766E1">
        <w:rPr>
          <w:rStyle w:val="StyleUnderline"/>
          <w:rFonts w:asciiTheme="minorHAnsi" w:hAnsiTheme="minorHAnsi" w:cstheme="minorHAnsi"/>
          <w:highlight w:val="green"/>
        </w:rPr>
        <w:t>are unlikely to carry off</w:t>
      </w:r>
      <w:r w:rsidRPr="006936C7">
        <w:rPr>
          <w:rFonts w:asciiTheme="minorHAnsi" w:hAnsiTheme="minorHAnsi" w:cstheme="minorHAnsi"/>
          <w:sz w:val="16"/>
        </w:rPr>
        <w:t xml:space="preserve">. It may be more than just luck that </w:t>
      </w:r>
      <w:r w:rsidRPr="00A766E1">
        <w:rPr>
          <w:rStyle w:val="StyleUnderline"/>
          <w:rFonts w:asciiTheme="minorHAnsi" w:hAnsiTheme="minorHAnsi" w:cstheme="minorHAnsi"/>
          <w:highlight w:val="green"/>
        </w:rPr>
        <w:t>the world</w:t>
      </w:r>
      <w:r w:rsidRPr="006936C7">
        <w:rPr>
          <w:rFonts w:asciiTheme="minorHAnsi" w:hAnsiTheme="minorHAnsi" w:cstheme="minorHAnsi"/>
          <w:sz w:val="16"/>
        </w:rPr>
        <w:t xml:space="preserve"> so far </w:t>
      </w:r>
      <w:r w:rsidRPr="00A766E1">
        <w:rPr>
          <w:rStyle w:val="StyleUnderline"/>
          <w:rFonts w:asciiTheme="minorHAnsi" w:hAnsiTheme="minorHAnsi" w:cstheme="minorHAnsi"/>
          <w:highlight w:val="green"/>
        </w:rPr>
        <w:t>has seen</w:t>
      </w:r>
      <w:r w:rsidRPr="006936C7">
        <w:rPr>
          <w:rStyle w:val="StyleUnderline"/>
          <w:rFonts w:asciiTheme="minorHAnsi" w:hAnsiTheme="minorHAnsi" w:cstheme="minorHAnsi"/>
        </w:rPr>
        <w:t xml:space="preserve"> just </w:t>
      </w:r>
      <w:r w:rsidRPr="00A766E1">
        <w:rPr>
          <w:rStyle w:val="Emphasis"/>
          <w:rFonts w:asciiTheme="minorHAnsi" w:hAnsiTheme="minorHAnsi" w:cstheme="minorHAnsi"/>
          <w:highlight w:val="green"/>
        </w:rPr>
        <w:t>one</w:t>
      </w:r>
      <w:r w:rsidRPr="006936C7">
        <w:rPr>
          <w:rStyle w:val="Emphasis"/>
          <w:rFonts w:asciiTheme="minorHAnsi" w:hAnsiTheme="minorHAnsi" w:cstheme="minorHAnsi"/>
        </w:rPr>
        <w:t xml:space="preserve"> successful </w:t>
      </w:r>
      <w:r w:rsidRPr="00A766E1">
        <w:rPr>
          <w:rStyle w:val="Emphasis"/>
          <w:rFonts w:asciiTheme="minorHAnsi" w:hAnsiTheme="minorHAnsi" w:cstheme="minorHAnsi"/>
          <w:highlight w:val="green"/>
        </w:rPr>
        <w:t>bioterror attack</w:t>
      </w:r>
      <w:r w:rsidRPr="006936C7">
        <w:rPr>
          <w:rFonts w:asciiTheme="minorHAnsi" w:hAnsiTheme="minorHAnsi" w:cstheme="minorHAnsi"/>
          <w:sz w:val="16"/>
        </w:rPr>
        <w:t xml:space="preserve"> (the 1984 tainting of salad with salmonella in an Oregon town by the </w:t>
      </w:r>
      <w:proofErr w:type="spellStart"/>
      <w:r w:rsidRPr="006936C7">
        <w:rPr>
          <w:rFonts w:asciiTheme="minorHAnsi" w:hAnsiTheme="minorHAnsi" w:cstheme="minorHAnsi"/>
          <w:sz w:val="16"/>
        </w:rPr>
        <w:t>Rajneeshee</w:t>
      </w:r>
      <w:proofErr w:type="spellEnd"/>
      <w:r w:rsidRPr="006936C7">
        <w:rPr>
          <w:rFonts w:asciiTheme="minorHAnsi" w:hAnsiTheme="minorHAnsi" w:cstheme="minorHAnsi"/>
          <w:sz w:val="16"/>
        </w:rPr>
        <w:t xml:space="preserve"> religious cult, </w:t>
      </w:r>
      <w:r w:rsidRPr="00A766E1">
        <w:rPr>
          <w:rStyle w:val="Emphasis"/>
          <w:rFonts w:asciiTheme="minorHAnsi" w:hAnsiTheme="minorHAnsi" w:cstheme="minorHAnsi"/>
          <w:highlight w:val="green"/>
        </w:rPr>
        <w:t>which killed no one</w:t>
      </w:r>
      <w:r w:rsidRPr="006936C7">
        <w:rPr>
          <w:rFonts w:asciiTheme="minorHAnsi" w:hAnsiTheme="minorHAnsi" w:cstheme="minorHAnsi"/>
          <w:sz w:val="16"/>
        </w:rPr>
        <w:t xml:space="preserve">) and one spree killing (the 2001 anthrax mailings, which killed five).60 To be sure, advances in synthetic biology, such as the gene-editing technique CRISPR-Cas9, make it easier to tinker with organisms, including pathogens. But </w:t>
      </w:r>
      <w:proofErr w:type="gramStart"/>
      <w:r w:rsidRPr="00A766E1">
        <w:rPr>
          <w:rStyle w:val="StyleUnderline"/>
          <w:rFonts w:asciiTheme="minorHAnsi" w:hAnsiTheme="minorHAnsi" w:cstheme="minorHAnsi"/>
          <w:highlight w:val="green"/>
        </w:rPr>
        <w:t>it’s</w:t>
      </w:r>
      <w:proofErr w:type="gramEnd"/>
      <w:r w:rsidRPr="00A766E1">
        <w:rPr>
          <w:rStyle w:val="StyleUnderline"/>
          <w:rFonts w:asciiTheme="minorHAnsi" w:hAnsiTheme="minorHAnsi" w:cstheme="minorHAnsi"/>
          <w:highlight w:val="green"/>
        </w:rPr>
        <w:t xml:space="preserve"> difficult to</w:t>
      </w:r>
      <w:r w:rsidRPr="006936C7">
        <w:rPr>
          <w:rStyle w:val="StyleUnderline"/>
          <w:rFonts w:asciiTheme="minorHAnsi" w:hAnsiTheme="minorHAnsi" w:cstheme="minorHAnsi"/>
        </w:rPr>
        <w:t xml:space="preserve"> re-</w:t>
      </w:r>
      <w:r w:rsidRPr="00A766E1">
        <w:rPr>
          <w:rStyle w:val="StyleUnderline"/>
          <w:rFonts w:asciiTheme="minorHAnsi" w:hAnsiTheme="minorHAnsi" w:cstheme="minorHAnsi"/>
          <w:highlight w:val="green"/>
        </w:rPr>
        <w:t>engineer a complex</w:t>
      </w:r>
      <w:r w:rsidRPr="006936C7">
        <w:rPr>
          <w:rStyle w:val="StyleUnderline"/>
          <w:rFonts w:asciiTheme="minorHAnsi" w:hAnsiTheme="minorHAnsi" w:cstheme="minorHAnsi"/>
        </w:rPr>
        <w:t xml:space="preserve"> evolved </w:t>
      </w:r>
      <w:r w:rsidRPr="00A766E1">
        <w:rPr>
          <w:rStyle w:val="StyleUnderline"/>
          <w:rFonts w:asciiTheme="minorHAnsi" w:hAnsiTheme="minorHAnsi" w:cstheme="minorHAnsi"/>
          <w:highlight w:val="green"/>
        </w:rPr>
        <w:t>trait by</w:t>
      </w:r>
      <w:r w:rsidRPr="006936C7">
        <w:rPr>
          <w:rStyle w:val="StyleUnderline"/>
          <w:rFonts w:asciiTheme="minorHAnsi" w:hAnsiTheme="minorHAnsi" w:cstheme="minorHAnsi"/>
        </w:rPr>
        <w:t xml:space="preserve"> inserting </w:t>
      </w:r>
      <w:r w:rsidRPr="00A766E1">
        <w:rPr>
          <w:rStyle w:val="Emphasis"/>
          <w:rFonts w:asciiTheme="minorHAnsi" w:hAnsiTheme="minorHAnsi" w:cstheme="minorHAnsi"/>
          <w:highlight w:val="green"/>
        </w:rPr>
        <w:t>a gene</w:t>
      </w:r>
      <w:r w:rsidRPr="006936C7">
        <w:rPr>
          <w:rStyle w:val="Emphasis"/>
          <w:rFonts w:asciiTheme="minorHAnsi" w:hAnsiTheme="minorHAnsi" w:cstheme="minorHAnsi"/>
        </w:rPr>
        <w:t xml:space="preserve"> or two</w:t>
      </w:r>
      <w:r w:rsidRPr="006936C7">
        <w:rPr>
          <w:rFonts w:asciiTheme="minorHAnsi" w:hAnsiTheme="minorHAnsi" w:cstheme="minorHAnsi"/>
        </w:rPr>
        <w:t>,</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since the effects of any gene are intertwined with the rest of the organism’s genome. </w:t>
      </w:r>
      <w:r w:rsidRPr="006936C7">
        <w:rPr>
          <w:rStyle w:val="StyleUnderline"/>
          <w:rFonts w:asciiTheme="minorHAnsi" w:hAnsiTheme="minorHAnsi" w:cstheme="minorHAnsi"/>
        </w:rPr>
        <w:t xml:space="preserve">Ewald notes, </w:t>
      </w:r>
      <w:r w:rsidRPr="00A766E1">
        <w:rPr>
          <w:rStyle w:val="StyleUnderline"/>
          <w:rFonts w:asciiTheme="minorHAnsi" w:hAnsiTheme="minorHAnsi" w:cstheme="minorHAnsi"/>
          <w:highlight w:val="green"/>
        </w:rPr>
        <w:t>“</w:t>
      </w:r>
      <w:r w:rsidRPr="00A766E1">
        <w:rPr>
          <w:rStyle w:val="Emphasis"/>
          <w:rFonts w:asciiTheme="minorHAnsi" w:hAnsiTheme="minorHAnsi" w:cstheme="minorHAnsi"/>
          <w:highlight w:val="green"/>
        </w:rPr>
        <w:t>I don’t think</w:t>
      </w:r>
      <w:r w:rsidRPr="006936C7">
        <w:rPr>
          <w:rStyle w:val="Emphasis"/>
          <w:rFonts w:asciiTheme="minorHAnsi" w:hAnsiTheme="minorHAnsi" w:cstheme="minorHAnsi"/>
        </w:rPr>
        <w:t xml:space="preserve"> that </w:t>
      </w:r>
      <w:r w:rsidRPr="00A766E1">
        <w:rPr>
          <w:rStyle w:val="Emphasis"/>
          <w:rFonts w:asciiTheme="minorHAnsi" w:hAnsiTheme="minorHAnsi" w:cstheme="minorHAnsi"/>
          <w:highlight w:val="green"/>
        </w:rPr>
        <w:t>we are close</w:t>
      </w:r>
      <w:r w:rsidRPr="00A766E1">
        <w:rPr>
          <w:rStyle w:val="StyleUnderline"/>
          <w:rFonts w:asciiTheme="minorHAnsi" w:hAnsiTheme="minorHAnsi" w:cstheme="minorHAnsi"/>
          <w:highlight w:val="green"/>
        </w:rPr>
        <w:t xml:space="preserve"> to</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understanding how</w:t>
      </w:r>
      <w:r w:rsidRPr="006936C7">
        <w:rPr>
          <w:rStyle w:val="StyleUnderline"/>
          <w:rFonts w:asciiTheme="minorHAnsi" w:hAnsiTheme="minorHAnsi" w:cstheme="minorHAnsi"/>
        </w:rPr>
        <w:t xml:space="preserve"> to insert combinations of genetic variants in any given pathogen that act in concert </w:t>
      </w:r>
      <w:r w:rsidRPr="00A766E1">
        <w:rPr>
          <w:rStyle w:val="StyleUnderline"/>
          <w:rFonts w:asciiTheme="minorHAnsi" w:hAnsiTheme="minorHAnsi" w:cstheme="minorHAnsi"/>
          <w:highlight w:val="green"/>
        </w:rPr>
        <w:t>to generate</w:t>
      </w:r>
      <w:r w:rsidRPr="006936C7">
        <w:rPr>
          <w:rStyle w:val="StyleUnderline"/>
          <w:rFonts w:asciiTheme="minorHAnsi" w:hAnsiTheme="minorHAnsi" w:cstheme="minorHAnsi"/>
        </w:rPr>
        <w:t xml:space="preserve"> high </w:t>
      </w:r>
      <w:r w:rsidRPr="00A766E1">
        <w:rPr>
          <w:rStyle w:val="StyleUnderline"/>
          <w:rFonts w:asciiTheme="minorHAnsi" w:hAnsiTheme="minorHAnsi" w:cstheme="minorHAnsi"/>
          <w:highlight w:val="green"/>
        </w:rPr>
        <w:t>transmissibility and</w:t>
      </w:r>
      <w:r w:rsidRPr="006936C7">
        <w:rPr>
          <w:rStyle w:val="StyleUnderline"/>
          <w:rFonts w:asciiTheme="minorHAnsi" w:hAnsiTheme="minorHAnsi" w:cstheme="minorHAnsi"/>
        </w:rPr>
        <w:t xml:space="preserve"> stably high </w:t>
      </w:r>
      <w:r w:rsidRPr="00A766E1">
        <w:rPr>
          <w:rStyle w:val="StyleUnderline"/>
          <w:rFonts w:asciiTheme="minorHAnsi" w:hAnsiTheme="minorHAnsi" w:cstheme="minorHAnsi"/>
          <w:highlight w:val="green"/>
        </w:rPr>
        <w:t>virulence</w:t>
      </w:r>
      <w:r w:rsidRPr="006936C7">
        <w:rPr>
          <w:rStyle w:val="StyleUnderline"/>
          <w:rFonts w:asciiTheme="minorHAnsi" w:hAnsiTheme="minorHAnsi" w:cstheme="minorHAnsi"/>
        </w:rPr>
        <w:t xml:space="preserve"> for humans.”</w:t>
      </w:r>
      <w:r w:rsidRPr="006936C7">
        <w:rPr>
          <w:rFonts w:asciiTheme="minorHAnsi" w:hAnsiTheme="minorHAnsi" w:cstheme="minorHAnsi"/>
          <w:sz w:val="16"/>
        </w:rPr>
        <w:t>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w:t>
      </w:r>
      <w:proofErr w:type="gramStart"/>
      <w:r w:rsidRPr="006936C7">
        <w:rPr>
          <w:rFonts w:asciiTheme="minorHAnsi" w:hAnsiTheme="minorHAnsi" w:cstheme="minorHAnsi"/>
          <w:sz w:val="16"/>
        </w:rPr>
        <w:t>. . . .</w:t>
      </w:r>
      <w:proofErr w:type="gramEnd"/>
      <w:r w:rsidRPr="006936C7">
        <w:rPr>
          <w:rFonts w:asciiTheme="minorHAnsi" w:hAnsiTheme="minorHAnsi" w:cstheme="minorHAnsi"/>
          <w:sz w:val="16"/>
        </w:rPr>
        <w:t xml:space="preserve"> I would not dismiss this threat completely, but frankly I am much more worried about what Mother Nature is throwing at us all the time.”62 And crucially, </w:t>
      </w:r>
      <w:r w:rsidRPr="00A766E1">
        <w:rPr>
          <w:rStyle w:val="StyleUnderline"/>
          <w:rFonts w:asciiTheme="minorHAnsi" w:hAnsiTheme="minorHAnsi" w:cstheme="minorHAnsi"/>
          <w:highlight w:val="green"/>
        </w:rPr>
        <w:t>advances</w:t>
      </w:r>
      <w:r w:rsidRPr="006936C7">
        <w:rPr>
          <w:rStyle w:val="StyleUnderline"/>
          <w:rFonts w:asciiTheme="minorHAnsi" w:hAnsiTheme="minorHAnsi" w:cstheme="minorHAnsi"/>
        </w:rPr>
        <w:t xml:space="preserve"> in biology work the other way as well: they</w:t>
      </w:r>
      <w:r w:rsidRPr="006936C7">
        <w:rPr>
          <w:rFonts w:asciiTheme="minorHAnsi" w:hAnsiTheme="minorHAnsi" w:cstheme="minorHAnsi"/>
          <w:sz w:val="16"/>
        </w:rPr>
        <w:t xml:space="preserve"> also </w:t>
      </w:r>
      <w:r w:rsidRPr="00A766E1">
        <w:rPr>
          <w:rStyle w:val="StyleUnderline"/>
          <w:rFonts w:asciiTheme="minorHAnsi" w:hAnsiTheme="minorHAnsi" w:cstheme="minorHAnsi"/>
          <w:highlight w:val="green"/>
        </w:rPr>
        <w:t>make it easier for</w:t>
      </w:r>
      <w:r w:rsidRPr="006936C7">
        <w:rPr>
          <w:rStyle w:val="StyleUnderline"/>
          <w:rFonts w:asciiTheme="minorHAnsi" w:hAnsiTheme="minorHAnsi" w:cstheme="minorHAnsi"/>
        </w:rPr>
        <w:t xml:space="preserve"> the good guys [</w:t>
      </w:r>
      <w:r w:rsidRPr="00A766E1">
        <w:rPr>
          <w:rStyle w:val="StyleUnderline"/>
          <w:rFonts w:asciiTheme="minorHAnsi" w:hAnsiTheme="minorHAnsi" w:cstheme="minorHAnsi"/>
          <w:highlight w:val="green"/>
        </w:rPr>
        <w:t>public protectors</w:t>
      </w:r>
      <w:r w:rsidRPr="006936C7">
        <w:rPr>
          <w:rStyle w:val="StyleUnderline"/>
          <w:rFonts w:asciiTheme="minorHAnsi" w:hAnsiTheme="minorHAnsi" w:cstheme="minorHAnsi"/>
        </w:rPr>
        <w:t>]</w:t>
      </w:r>
      <w:r w:rsidRPr="006936C7">
        <w:rPr>
          <w:rFonts w:asciiTheme="minorHAnsi" w:hAnsiTheme="minorHAnsi" w:cstheme="minorHAnsi"/>
          <w:sz w:val="16"/>
        </w:rPr>
        <w:t xml:space="preserve"> (and there are many more of them) </w:t>
      </w:r>
      <w:r w:rsidRPr="00A766E1">
        <w:rPr>
          <w:rStyle w:val="StyleUnderline"/>
          <w:rFonts w:asciiTheme="minorHAnsi" w:hAnsiTheme="minorHAnsi" w:cstheme="minorHAnsi"/>
          <w:highlight w:val="green"/>
        </w:rPr>
        <w:t>to identify</w:t>
      </w:r>
      <w:r w:rsidRPr="006936C7">
        <w:rPr>
          <w:rStyle w:val="StyleUnderline"/>
          <w:rFonts w:asciiTheme="minorHAnsi" w:hAnsiTheme="minorHAnsi" w:cstheme="minorHAnsi"/>
        </w:rPr>
        <w:t xml:space="preserve"> pathogens, </w:t>
      </w:r>
      <w:r w:rsidRPr="00A766E1">
        <w:rPr>
          <w:rStyle w:val="StyleUnderline"/>
          <w:rFonts w:asciiTheme="minorHAnsi" w:hAnsiTheme="minorHAnsi" w:cstheme="minorHAnsi"/>
          <w:highlight w:val="green"/>
        </w:rPr>
        <w:t>invent antibiotics that overcome</w:t>
      </w:r>
      <w:r w:rsidRPr="006936C7">
        <w:rPr>
          <w:rStyle w:val="StyleUnderline"/>
          <w:rFonts w:asciiTheme="minorHAnsi" w:hAnsiTheme="minorHAnsi" w:cstheme="minorHAnsi"/>
        </w:rPr>
        <w:t xml:space="preserve"> </w:t>
      </w:r>
      <w:r w:rsidRPr="00A766E1">
        <w:rPr>
          <w:rStyle w:val="Emphasis"/>
          <w:rFonts w:asciiTheme="minorHAnsi" w:hAnsiTheme="minorHAnsi" w:cstheme="minorHAnsi"/>
          <w:highlight w:val="green"/>
        </w:rPr>
        <w:t>a</w:t>
      </w:r>
      <w:r w:rsidRPr="006936C7">
        <w:rPr>
          <w:rStyle w:val="StyleUnderline"/>
          <w:rFonts w:asciiTheme="minorHAnsi" w:hAnsiTheme="minorHAnsi" w:cstheme="minorHAnsi"/>
        </w:rPr>
        <w:t>nti</w:t>
      </w:r>
      <w:r w:rsidRPr="00A766E1">
        <w:rPr>
          <w:rStyle w:val="Emphasis"/>
          <w:rFonts w:asciiTheme="minorHAnsi" w:hAnsiTheme="minorHAnsi" w:cstheme="minorHAnsi"/>
          <w:highlight w:val="green"/>
        </w:rPr>
        <w:t>b</w:t>
      </w:r>
      <w:r w:rsidRPr="006936C7">
        <w:rPr>
          <w:rStyle w:val="StyleUnderline"/>
          <w:rFonts w:asciiTheme="minorHAnsi" w:hAnsiTheme="minorHAnsi" w:cstheme="minorHAnsi"/>
        </w:rPr>
        <w:t xml:space="preserve">iotic </w:t>
      </w:r>
      <w:r w:rsidRPr="00A766E1">
        <w:rPr>
          <w:rStyle w:val="Emphasis"/>
          <w:rFonts w:asciiTheme="minorHAnsi" w:hAnsiTheme="minorHAnsi" w:cstheme="minorHAnsi"/>
          <w:highlight w:val="green"/>
        </w:rPr>
        <w:t>r</w:t>
      </w:r>
      <w:r w:rsidRPr="006936C7">
        <w:rPr>
          <w:rStyle w:val="StyleUnderline"/>
          <w:rFonts w:asciiTheme="minorHAnsi" w:hAnsiTheme="minorHAnsi" w:cstheme="minorHAnsi"/>
        </w:rPr>
        <w:t xml:space="preserve">esistance, </w:t>
      </w:r>
      <w:r w:rsidRPr="00A766E1">
        <w:rPr>
          <w:rStyle w:val="StyleUnderline"/>
          <w:rFonts w:asciiTheme="minorHAnsi" w:hAnsiTheme="minorHAnsi" w:cstheme="minorHAnsi"/>
          <w:highlight w:val="gree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rapidly </w:t>
      </w:r>
      <w:r w:rsidRPr="00A766E1">
        <w:rPr>
          <w:rStyle w:val="Emphasis"/>
          <w:rFonts w:asciiTheme="minorHAnsi" w:hAnsiTheme="minorHAnsi" w:cstheme="minorHAnsi"/>
          <w:highlight w:val="green"/>
        </w:rPr>
        <w:t>develop vaccines</w:t>
      </w:r>
      <w:r w:rsidRPr="006936C7">
        <w:rPr>
          <w:rFonts w:asciiTheme="minorHAnsi" w:hAnsiTheme="minorHAnsi" w:cstheme="minorHAnsi"/>
          <w:sz w:val="16"/>
        </w:rPr>
        <w:t xml:space="preserve">.63 </w:t>
      </w:r>
      <w:r w:rsidRPr="006936C7">
        <w:rPr>
          <w:rStyle w:val="StyleUnderline"/>
          <w:rFonts w:asciiTheme="minorHAnsi" w:hAnsiTheme="minorHAnsi" w:cstheme="minorHAnsi"/>
        </w:rPr>
        <w:t>An example is</w:t>
      </w:r>
      <w:r w:rsidRPr="006936C7">
        <w:rPr>
          <w:rFonts w:asciiTheme="minorHAnsi" w:hAnsiTheme="minorHAnsi" w:cstheme="minorHAnsi"/>
          <w:sz w:val="16"/>
        </w:rPr>
        <w:t xml:space="preserve"> the </w:t>
      </w:r>
      <w:r w:rsidRPr="006936C7">
        <w:rPr>
          <w:rStyle w:val="StyleUnderline"/>
          <w:rFonts w:asciiTheme="minorHAnsi" w:hAnsiTheme="minorHAnsi" w:cstheme="minorHAnsi"/>
        </w:rPr>
        <w:t>Ebola</w:t>
      </w:r>
      <w:r w:rsidRPr="006936C7">
        <w:rPr>
          <w:rFonts w:asciiTheme="minorHAnsi" w:hAnsiTheme="minorHAnsi" w:cstheme="minorHAnsi"/>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6936C7">
        <w:rPr>
          <w:rFonts w:asciiTheme="minorHAnsi" w:hAnsiTheme="minorHAnsi" w:cstheme="minorHAnsi"/>
          <w:sz w:val="16"/>
        </w:rPr>
        <w:t>Of course</w:t>
      </w:r>
      <w:proofErr w:type="gramEnd"/>
      <w:r w:rsidRPr="006936C7">
        <w:rPr>
          <w:rFonts w:asciiTheme="minorHAnsi" w:hAnsiTheme="minorHAnsi" w:cstheme="minorHAnsi"/>
          <w:sz w:val="16"/>
        </w:rPr>
        <w:t xml:space="preserve"> no one knows for sure whether an evil genius will someday overcome the world’s defenses and loose a plague upon the world for fun, vengeance, or a sacred cause. But </w:t>
      </w:r>
      <w:r w:rsidRPr="00A766E1">
        <w:rPr>
          <w:rStyle w:val="StyleUnderline"/>
          <w:rFonts w:asciiTheme="minorHAnsi" w:hAnsiTheme="minorHAnsi" w:cstheme="minorHAnsi"/>
          <w:highlight w:val="green"/>
        </w:rPr>
        <w:t>journalistic habits and</w:t>
      </w:r>
      <w:r w:rsidRPr="006936C7">
        <w:rPr>
          <w:rStyle w:val="StyleUnderline"/>
          <w:rFonts w:asciiTheme="minorHAnsi" w:hAnsiTheme="minorHAnsi" w:cstheme="minorHAnsi"/>
        </w:rPr>
        <w:t xml:space="preserve"> the </w:t>
      </w:r>
      <w:r w:rsidRPr="00A766E1">
        <w:rPr>
          <w:rStyle w:val="StyleUnderline"/>
          <w:rFonts w:asciiTheme="minorHAnsi" w:hAnsiTheme="minorHAnsi" w:cstheme="minorHAnsi"/>
          <w:highlight w:val="green"/>
        </w:rPr>
        <w:t>Availability and Negativity</w:t>
      </w:r>
      <w:r w:rsidRPr="006936C7">
        <w:rPr>
          <w:rStyle w:val="StyleUnderline"/>
          <w:rFonts w:asciiTheme="minorHAnsi" w:hAnsiTheme="minorHAnsi" w:cstheme="minorHAnsi"/>
        </w:rPr>
        <w:t xml:space="preserve"> biases </w:t>
      </w:r>
      <w:r w:rsidRPr="00A766E1">
        <w:rPr>
          <w:rStyle w:val="Emphasis"/>
          <w:rFonts w:asciiTheme="minorHAnsi" w:hAnsiTheme="minorHAnsi" w:cstheme="minorHAnsi"/>
          <w:highlight w:val="green"/>
        </w:rPr>
        <w:t>inflate</w:t>
      </w:r>
      <w:r w:rsidRPr="006936C7">
        <w:rPr>
          <w:rStyle w:val="Emphasis"/>
          <w:rFonts w:asciiTheme="minorHAnsi" w:hAnsiTheme="minorHAnsi" w:cstheme="minorHAnsi"/>
        </w:rPr>
        <w:t xml:space="preserve"> the </w:t>
      </w:r>
      <w:r w:rsidRPr="00A766E1">
        <w:rPr>
          <w:rStyle w:val="Emphasis"/>
          <w:rFonts w:asciiTheme="minorHAnsi" w:hAnsiTheme="minorHAnsi" w:cstheme="minorHAnsi"/>
          <w:highlight w:val="green"/>
        </w:rPr>
        <w:t>odds</w:t>
      </w:r>
      <w:r w:rsidRPr="006936C7">
        <w:rPr>
          <w:rFonts w:asciiTheme="minorHAnsi" w:hAnsiTheme="minorHAnsi" w:cstheme="minorHAnsi"/>
          <w:sz w:val="16"/>
        </w:rPr>
        <w:t xml:space="preserve">, which is why I have taken Sir Martin up on his bet. By the time you read this you may know who has won.65 </w:t>
      </w:r>
    </w:p>
    <w:p w14:paraId="7147722B"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Bioterrorism is </w:t>
      </w:r>
      <w:r w:rsidRPr="006936C7">
        <w:rPr>
          <w:rFonts w:asciiTheme="minorHAnsi" w:hAnsiTheme="minorHAnsi" w:cstheme="minorHAnsi"/>
          <w:u w:val="single"/>
        </w:rPr>
        <w:t>small scale</w:t>
      </w:r>
      <w:r w:rsidRPr="006936C7">
        <w:rPr>
          <w:rFonts w:asciiTheme="minorHAnsi" w:hAnsiTheme="minorHAnsi" w:cstheme="minorHAnsi"/>
        </w:rPr>
        <w:t xml:space="preserve"> and </w:t>
      </w:r>
      <w:r w:rsidRPr="006936C7">
        <w:rPr>
          <w:rFonts w:asciiTheme="minorHAnsi" w:hAnsiTheme="minorHAnsi" w:cstheme="minorHAnsi"/>
          <w:u w:val="single"/>
        </w:rPr>
        <w:t>unlikely</w:t>
      </w:r>
      <w:r w:rsidRPr="006936C7">
        <w:rPr>
          <w:rFonts w:asciiTheme="minorHAnsi" w:hAnsiTheme="minorHAnsi" w:cstheme="minorHAnsi"/>
        </w:rPr>
        <w:t>.</w:t>
      </w:r>
    </w:p>
    <w:p w14:paraId="5CF3DB86"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Jeffereson</w:t>
      </w:r>
      <w:r>
        <w:rPr>
          <w:rStyle w:val="Style13ptBold"/>
          <w:rFonts w:asciiTheme="minorHAnsi" w:hAnsiTheme="minorHAnsi" w:cstheme="minorHAnsi"/>
        </w:rPr>
        <w:t>et</w:t>
      </w:r>
      <w:proofErr w:type="spellEnd"/>
      <w:r>
        <w:rPr>
          <w:rStyle w:val="Style13ptBold"/>
          <w:rFonts w:asciiTheme="minorHAnsi" w:hAnsiTheme="minorHAnsi" w:cstheme="minorHAnsi"/>
        </w:rPr>
        <w:t xml:space="preserve"> al. </w:t>
      </w:r>
      <w:r w:rsidRPr="006936C7">
        <w:rPr>
          <w:rStyle w:val="Style13ptBold"/>
          <w:rFonts w:asciiTheme="minorHAnsi" w:hAnsiTheme="minorHAnsi" w:cstheme="minorHAnsi"/>
        </w:rPr>
        <w:t>14</w:t>
      </w:r>
      <w:r w:rsidRPr="006936C7">
        <w:rPr>
          <w:rFonts w:asciiTheme="minorHAnsi" w:hAnsiTheme="minorHAnsi" w:cstheme="minorHAnsi"/>
        </w:rPr>
        <w:t xml:space="preserve">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6936C7">
        <w:rPr>
          <w:rFonts w:asciiTheme="minorHAnsi" w:hAnsiTheme="minorHAnsi" w:cstheme="minorHAnsi"/>
        </w:rPr>
        <w:t>Filippa</w:t>
      </w:r>
      <w:proofErr w:type="spellEnd"/>
      <w:r w:rsidRPr="006936C7">
        <w:rPr>
          <w:rFonts w:asciiTheme="minorHAnsi" w:hAnsiTheme="minorHAnsi" w:cstheme="minorHAnsi"/>
        </w:rPr>
        <w:t xml:space="preserve"> </w:t>
      </w:r>
      <w:proofErr w:type="spellStart"/>
      <w:r w:rsidRPr="006936C7">
        <w:rPr>
          <w:rFonts w:asciiTheme="minorHAnsi" w:hAnsiTheme="minorHAnsi" w:cstheme="minorHAnsi"/>
        </w:rPr>
        <w:t>Lentzos</w:t>
      </w:r>
      <w:proofErr w:type="spellEnd"/>
      <w:r w:rsidRPr="006936C7">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14:paraId="12397FEB" w14:textId="77777777" w:rsidR="00A766E1" w:rsidRDefault="00A766E1" w:rsidP="00A766E1">
      <w:pPr>
        <w:rPr>
          <w:rFonts w:asciiTheme="minorHAnsi" w:hAnsiTheme="minorHAnsi" w:cstheme="minorHAnsi"/>
          <w:sz w:val="16"/>
        </w:rPr>
      </w:pPr>
      <w:r w:rsidRPr="006936C7">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A766E1">
        <w:rPr>
          <w:rStyle w:val="StyleUnderline"/>
          <w:rFonts w:asciiTheme="minorHAnsi" w:hAnsiTheme="minorHAnsi" w:cstheme="minorHAnsi"/>
          <w:highlight w:val="green"/>
        </w:rPr>
        <w:t>leading</w:t>
      </w:r>
      <w:r w:rsidRPr="006936C7">
        <w:rPr>
          <w:rFonts w:asciiTheme="minorHAnsi" w:hAnsiTheme="minorHAnsi" w:cstheme="minorHAnsi"/>
          <w:sz w:val="16"/>
        </w:rPr>
        <w:t xml:space="preserve"> biological disarmament and non-proliferation </w:t>
      </w:r>
      <w:r w:rsidRPr="00A766E1">
        <w:rPr>
          <w:rStyle w:val="StyleUnderline"/>
          <w:rFonts w:asciiTheme="minorHAnsi" w:hAnsiTheme="minorHAnsi" w:cstheme="minorHAnsi"/>
          <w:highlight w:val="green"/>
        </w:rPr>
        <w:t>experts</w:t>
      </w:r>
      <w:r w:rsidRPr="006936C7">
        <w:rPr>
          <w:rFonts w:asciiTheme="minorHAnsi" w:hAnsiTheme="minorHAnsi" w:cstheme="minorHAnsi"/>
          <w:sz w:val="16"/>
        </w:rPr>
        <w:t xml:space="preserve"> believe that the risk of a small-scale bioterrorism attack is very real and very present, they </w:t>
      </w:r>
      <w:r w:rsidRPr="00A766E1">
        <w:rPr>
          <w:rStyle w:val="StyleUnderline"/>
          <w:rFonts w:asciiTheme="minorHAnsi" w:hAnsiTheme="minorHAnsi" w:cstheme="minorHAnsi"/>
          <w:highlight w:val="green"/>
        </w:rPr>
        <w:t>consider</w:t>
      </w:r>
      <w:r w:rsidRPr="006936C7">
        <w:rPr>
          <w:rStyle w:val="StyleUnderline"/>
          <w:rFonts w:asciiTheme="minorHAnsi" w:hAnsiTheme="minorHAnsi" w:cstheme="minorHAnsi"/>
        </w:rPr>
        <w:t xml:space="preserve"> the </w:t>
      </w:r>
      <w:r w:rsidRPr="00A766E1">
        <w:rPr>
          <w:rStyle w:val="StyleUnderline"/>
          <w:rFonts w:asciiTheme="minorHAnsi" w:hAnsiTheme="minorHAnsi" w:cstheme="minorHAnsi"/>
          <w:highlight w:val="green"/>
        </w:rPr>
        <w:t>risk</w:t>
      </w:r>
      <w:r w:rsidRPr="006936C7">
        <w:rPr>
          <w:rStyle w:val="StyleUnderline"/>
          <w:rFonts w:asciiTheme="minorHAnsi" w:hAnsiTheme="minorHAnsi" w:cstheme="minorHAnsi"/>
        </w:rPr>
        <w:t xml:space="preserve"> of sophisticated large-scale bioterrorism</w:t>
      </w:r>
      <w:r w:rsidRPr="006936C7">
        <w:rPr>
          <w:rFonts w:asciiTheme="minorHAnsi" w:hAnsiTheme="minorHAnsi" w:cstheme="minorHAnsi"/>
          <w:sz w:val="16"/>
        </w:rPr>
        <w:t xml:space="preserve"> attacks </w:t>
      </w:r>
      <w:r w:rsidRPr="006936C7">
        <w:rPr>
          <w:rStyle w:val="StyleUnderline"/>
          <w:rFonts w:asciiTheme="minorHAnsi" w:hAnsiTheme="minorHAnsi" w:cstheme="minorHAnsi"/>
        </w:rPr>
        <w:t xml:space="preserve">to be </w:t>
      </w:r>
      <w:r w:rsidRPr="006936C7">
        <w:rPr>
          <w:rStyle w:val="Emphasis"/>
          <w:rFonts w:asciiTheme="minorHAnsi" w:hAnsiTheme="minorHAnsi" w:cstheme="minorHAnsi"/>
        </w:rPr>
        <w:t xml:space="preserve">very </w:t>
      </w:r>
      <w:r w:rsidRPr="00A766E1">
        <w:rPr>
          <w:rStyle w:val="Emphasis"/>
          <w:rFonts w:asciiTheme="minorHAnsi" w:hAnsiTheme="minorHAnsi" w:cstheme="minorHAnsi"/>
          <w:highlight w:val="green"/>
        </w:rPr>
        <w:t>small</w:t>
      </w:r>
      <w:r w:rsidRPr="006936C7">
        <w:rPr>
          <w:rFonts w:asciiTheme="minorHAnsi" w:hAnsiTheme="minorHAnsi" w:cstheme="minorHAnsi"/>
          <w:sz w:val="16"/>
        </w:rPr>
        <w:t xml:space="preserve"> (65). This is backed up by historical evidence. </w:t>
      </w:r>
      <w:r w:rsidRPr="006936C7">
        <w:rPr>
          <w:rStyle w:val="StyleUnderline"/>
          <w:rFonts w:asciiTheme="minorHAnsi" w:hAnsiTheme="minorHAnsi" w:cstheme="minorHAnsi"/>
        </w:rPr>
        <w:t>The three</w:t>
      </w:r>
      <w:r w:rsidRPr="006936C7">
        <w:rPr>
          <w:rFonts w:asciiTheme="minorHAnsi" w:hAnsiTheme="minorHAnsi" w:cstheme="minorHAnsi"/>
          <w:sz w:val="16"/>
        </w:rPr>
        <w:t xml:space="preserve"> confirmed </w:t>
      </w:r>
      <w:r w:rsidRPr="00A766E1">
        <w:rPr>
          <w:rStyle w:val="StyleUnderline"/>
          <w:rFonts w:asciiTheme="minorHAnsi" w:hAnsiTheme="minorHAnsi" w:cstheme="minorHAnsi"/>
          <w:highlight w:val="green"/>
        </w:rPr>
        <w:t>attempts</w:t>
      </w:r>
      <w:r w:rsidRPr="006936C7">
        <w:rPr>
          <w:rFonts w:asciiTheme="minorHAnsi" w:hAnsiTheme="minorHAnsi" w:cstheme="minorHAnsi"/>
          <w:sz w:val="16"/>
        </w:rPr>
        <w:t xml:space="preserve"> to use biological agents against humans in terrorist attacks in the past </w:t>
      </w:r>
      <w:r w:rsidRPr="00A766E1">
        <w:rPr>
          <w:rStyle w:val="StyleUnderline"/>
          <w:rFonts w:asciiTheme="minorHAnsi" w:hAnsiTheme="minorHAnsi" w:cstheme="minorHAnsi"/>
          <w:highlight w:val="green"/>
        </w:rPr>
        <w:t xml:space="preserve">were </w:t>
      </w:r>
      <w:r w:rsidRPr="00A766E1">
        <w:rPr>
          <w:rStyle w:val="Emphasis"/>
          <w:rFonts w:asciiTheme="minorHAnsi" w:hAnsiTheme="minorHAnsi" w:cstheme="minorHAnsi"/>
          <w:highlight w:val="green"/>
        </w:rPr>
        <w:t>small-scale, low casualty</w:t>
      </w:r>
      <w:r w:rsidRPr="006936C7">
        <w:rPr>
          <w:rStyle w:val="Emphasis"/>
          <w:rFonts w:asciiTheme="minorHAnsi" w:hAnsiTheme="minorHAnsi" w:cstheme="minorHAnsi"/>
        </w:rPr>
        <w:t xml:space="preserve"> events</w:t>
      </w:r>
      <w:r w:rsidRPr="006936C7">
        <w:rPr>
          <w:rFonts w:asciiTheme="minorHAnsi" w:hAnsiTheme="minorHAnsi" w:cstheme="minorHAnsi"/>
          <w:sz w:val="16"/>
        </w:rPr>
        <w:t xml:space="preserve"> aimed at causing panic, and disruption rather than excessive death tolls: (</w:t>
      </w:r>
      <w:proofErr w:type="spellStart"/>
      <w:r w:rsidRPr="006936C7">
        <w:rPr>
          <w:rFonts w:asciiTheme="minorHAnsi" w:hAnsiTheme="minorHAnsi" w:cstheme="minorHAnsi"/>
          <w:sz w:val="16"/>
        </w:rPr>
        <w:t>i</w:t>
      </w:r>
      <w:proofErr w:type="spellEnd"/>
      <w:r w:rsidRPr="006936C7">
        <w:rPr>
          <w:rFonts w:asciiTheme="minorHAnsi" w:hAnsiTheme="minorHAnsi" w:cstheme="minorHAnsi"/>
          <w:sz w:val="16"/>
        </w:rPr>
        <w:t xml:space="preserve">) the Rajneesh cult’s use of Salmonella on salad bars in local restaurants to sicken potential voters and make them stay away from the polls during Oregon elections in 1984; (ii) the 1990–95 attempted use of botulinum toxin and anthrax by the Japanese </w:t>
      </w:r>
      <w:proofErr w:type="spellStart"/>
      <w:r w:rsidRPr="006936C7">
        <w:rPr>
          <w:rFonts w:asciiTheme="minorHAnsi" w:hAnsiTheme="minorHAnsi" w:cstheme="minorHAnsi"/>
          <w:sz w:val="16"/>
        </w:rPr>
        <w:t>Aum</w:t>
      </w:r>
      <w:proofErr w:type="spellEnd"/>
      <w:r w:rsidRPr="006936C7">
        <w:rPr>
          <w:rFonts w:asciiTheme="minorHAnsi" w:hAnsiTheme="minorHAnsi" w:cstheme="minorHAnsi"/>
          <w:sz w:val="16"/>
        </w:rPr>
        <w:t xml:space="preserve">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6936C7">
        <w:rPr>
          <w:rFonts w:asciiTheme="minorHAnsi" w:hAnsiTheme="minorHAnsi" w:cstheme="minorHAnsi"/>
          <w:sz w:val="16"/>
        </w:rPr>
        <w:t>Ouagrham</w:t>
      </w:r>
      <w:proofErr w:type="spellEnd"/>
      <w:r w:rsidRPr="006936C7">
        <w:rPr>
          <w:rFonts w:asciiTheme="minorHAnsi" w:hAnsiTheme="minorHAnsi" w:cstheme="minorHAnsi"/>
          <w:sz w:val="16"/>
        </w:rPr>
        <w:t xml:space="preserve">-Gormley explains: </w:t>
      </w:r>
      <w:r w:rsidRPr="006936C7">
        <w:rPr>
          <w:rStyle w:val="StyleUnderline"/>
          <w:rFonts w:asciiTheme="minorHAnsi" w:hAnsiTheme="minorHAnsi" w:cstheme="minorHAnsi"/>
        </w:rPr>
        <w:t>Scaling up fragile microorganisms</w:t>
      </w:r>
      <w:r w:rsidRPr="006936C7">
        <w:rPr>
          <w:rFonts w:asciiTheme="minorHAnsi" w:hAnsiTheme="minorHAnsi" w:cstheme="minorHAnsi"/>
          <w:sz w:val="16"/>
        </w:rPr>
        <w:t xml:space="preserve"> that are sensitive to environmental conditions and susceptible to change — and viruses are more sensitive than bacteria — </w:t>
      </w:r>
      <w:r w:rsidRPr="006936C7">
        <w:rPr>
          <w:rStyle w:val="StyleUnderline"/>
          <w:rFonts w:asciiTheme="minorHAnsi" w:hAnsiTheme="minorHAnsi" w:cstheme="minorHAnsi"/>
        </w:rPr>
        <w:t xml:space="preserve">has been one of the </w:t>
      </w:r>
      <w:r w:rsidRPr="006936C7">
        <w:rPr>
          <w:rStyle w:val="Emphasis"/>
          <w:rFonts w:asciiTheme="minorHAnsi" w:hAnsiTheme="minorHAnsi" w:cstheme="minorHAnsi"/>
        </w:rPr>
        <w:t>stiffest challenges</w:t>
      </w:r>
      <w:r w:rsidRPr="006936C7">
        <w:rPr>
          <w:rFonts w:asciiTheme="minorHAnsi" w:hAnsiTheme="minorHAnsi" w:cstheme="minorHAnsi"/>
          <w:sz w:val="16"/>
        </w:rPr>
        <w:t xml:space="preserve"> for past bioweapons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w:t>
      </w:r>
      <w:r w:rsidRPr="006936C7">
        <w:rPr>
          <w:rStyle w:val="StyleUnderline"/>
          <w:rFonts w:asciiTheme="minorHAnsi" w:hAnsiTheme="minorHAnsi" w:cstheme="minorHAnsi"/>
        </w:rPr>
        <w:t>the</w:t>
      </w:r>
      <w:r w:rsidRPr="006936C7">
        <w:rPr>
          <w:rFonts w:asciiTheme="minorHAnsi" w:hAnsiTheme="minorHAnsi" w:cstheme="minorHAnsi"/>
          <w:sz w:val="16"/>
        </w:rPr>
        <w:t xml:space="preserve"> entire </w:t>
      </w:r>
      <w:r w:rsidRPr="00A766E1">
        <w:rPr>
          <w:rStyle w:val="StyleUnderline"/>
          <w:rFonts w:asciiTheme="minorHAnsi" w:hAnsiTheme="minorHAnsi" w:cstheme="minorHAnsi"/>
          <w:highlight w:val="green"/>
        </w:rPr>
        <w:t>scaling-up process can take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several </w:t>
      </w:r>
      <w:r w:rsidRPr="00A766E1">
        <w:rPr>
          <w:rStyle w:val="Emphasis"/>
          <w:rFonts w:asciiTheme="minorHAnsi" w:hAnsiTheme="minorHAnsi" w:cstheme="minorHAnsi"/>
          <w:highlight w:val="green"/>
        </w:rPr>
        <w:t>years</w:t>
      </w:r>
      <w:r w:rsidRPr="006936C7">
        <w:rPr>
          <w:rFonts w:asciiTheme="minorHAnsi" w:hAnsiTheme="minorHAnsi" w:cstheme="minorHAnsi"/>
          <w:sz w:val="16"/>
        </w:rPr>
        <w:t xml:space="preserve"> (68). The </w:t>
      </w:r>
      <w:r w:rsidRPr="00A766E1">
        <w:rPr>
          <w:rStyle w:val="StyleUnderline"/>
          <w:rFonts w:asciiTheme="minorHAnsi" w:hAnsiTheme="minorHAnsi" w:cstheme="minorHAnsi"/>
          <w:highlight w:val="green"/>
        </w:rPr>
        <w:t>dissemination</w:t>
      </w:r>
      <w:r w:rsidRPr="006936C7">
        <w:rPr>
          <w:rFonts w:asciiTheme="minorHAnsi" w:hAnsiTheme="minorHAnsi" w:cstheme="minorHAnsi"/>
          <w:sz w:val="16"/>
        </w:rPr>
        <w:t xml:space="preserve"> of biological agents also </w:t>
      </w:r>
      <w:r w:rsidRPr="00A766E1">
        <w:rPr>
          <w:rStyle w:val="StyleUnderline"/>
          <w:rFonts w:asciiTheme="minorHAnsi" w:hAnsiTheme="minorHAnsi" w:cstheme="minorHAnsi"/>
          <w:highlight w:val="green"/>
        </w:rPr>
        <w:t>poses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difficult technical </w:t>
      </w:r>
      <w:r w:rsidRPr="00A766E1">
        <w:rPr>
          <w:rStyle w:val="Emphasis"/>
          <w:rFonts w:asciiTheme="minorHAnsi" w:hAnsiTheme="minorHAnsi" w:cstheme="minorHAnsi"/>
          <w:highlight w:val="green"/>
        </w:rPr>
        <w:t>challenges</w:t>
      </w:r>
      <w:r w:rsidRPr="006936C7">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6936C7">
        <w:rPr>
          <w:rStyle w:val="StyleUnderline"/>
          <w:rFonts w:asciiTheme="minorHAnsi" w:hAnsiTheme="minorHAnsi" w:cstheme="minorHAnsi"/>
        </w:rPr>
        <w:t xml:space="preserve">modern </w:t>
      </w:r>
      <w:r w:rsidRPr="00A766E1">
        <w:rPr>
          <w:rStyle w:val="StyleUnderline"/>
          <w:rFonts w:asciiTheme="minorHAnsi" w:hAnsiTheme="minorHAnsi" w:cstheme="minorHAnsi"/>
          <w:highlight w:val="green"/>
        </w:rPr>
        <w:t>sanitary techniques</w:t>
      </w:r>
      <w:r w:rsidRPr="006936C7">
        <w:rPr>
          <w:rFonts w:asciiTheme="minorHAnsi" w:hAnsiTheme="minorHAnsi" w:cstheme="minorHAnsi"/>
          <w:sz w:val="16"/>
        </w:rPr>
        <w:t xml:space="preserve"> such as chlorination and filtration are designed to kill pathogens from natural sources and </w:t>
      </w:r>
      <w:r w:rsidRPr="00A766E1">
        <w:rPr>
          <w:rStyle w:val="StyleUnderline"/>
          <w:rFonts w:asciiTheme="minorHAnsi" w:hAnsiTheme="minorHAnsi" w:cstheme="minorHAnsi"/>
          <w:highlight w:val="green"/>
        </w:rPr>
        <w:t>would</w:t>
      </w:r>
      <w:r w:rsidRPr="006936C7">
        <w:rPr>
          <w:rFonts w:asciiTheme="minorHAnsi" w:hAnsiTheme="minorHAnsi" w:cstheme="minorHAnsi"/>
          <w:sz w:val="16"/>
        </w:rPr>
        <w:t xml:space="preserve"> probably </w:t>
      </w:r>
      <w:r w:rsidRPr="00A766E1">
        <w:rPr>
          <w:rStyle w:val="StyleUnderline"/>
          <w:rFonts w:asciiTheme="minorHAnsi" w:hAnsiTheme="minorHAnsi" w:cstheme="minorHAnsi"/>
          <w:highlight w:val="green"/>
        </w:rPr>
        <w:t>be</w:t>
      </w:r>
      <w:r w:rsidRPr="006936C7">
        <w:rPr>
          <w:rFonts w:asciiTheme="minorHAnsi" w:hAnsiTheme="minorHAnsi" w:cstheme="minorHAnsi"/>
          <w:sz w:val="16"/>
        </w:rPr>
        <w:t xml:space="preserve"> equally </w:t>
      </w:r>
      <w:r w:rsidRPr="00A766E1">
        <w:rPr>
          <w:rStyle w:val="Emphasis"/>
          <w:rFonts w:asciiTheme="minorHAnsi" w:hAnsiTheme="minorHAnsi" w:cstheme="minorHAnsi"/>
          <w:highlight w:val="green"/>
        </w:rPr>
        <w:t>effective</w:t>
      </w:r>
      <w:r w:rsidRPr="006936C7">
        <w:rPr>
          <w:rStyle w:val="StyleUnderline"/>
          <w:rFonts w:asciiTheme="minorHAnsi" w:hAnsiTheme="minorHAnsi" w:cstheme="minorHAnsi"/>
        </w:rPr>
        <w:t xml:space="preserve"> against a deliberately released agent</w:t>
      </w:r>
      <w:r w:rsidRPr="006936C7">
        <w:rPr>
          <w:rFonts w:asciiTheme="minorHAnsi" w:hAnsiTheme="minorHAnsi" w:cstheme="minorHAnsi"/>
          <w:sz w:val="16"/>
        </w:rPr>
        <w:t xml:space="preserve">. Bacterial contamination of the food supply is also unlikely to inflict mass casualties. </w:t>
      </w:r>
      <w:r w:rsidRPr="006936C7">
        <w:rPr>
          <w:rStyle w:val="Emphasis"/>
          <w:rFonts w:asciiTheme="minorHAnsi" w:hAnsiTheme="minorHAnsi" w:cstheme="minorHAnsi"/>
        </w:rPr>
        <w:t>Cooking</w:t>
      </w:r>
      <w:r w:rsidRPr="006936C7">
        <w:rPr>
          <w:rStyle w:val="StyleUnderline"/>
          <w:rFonts w:asciiTheme="minorHAnsi" w:hAnsiTheme="minorHAnsi" w:cstheme="minorHAnsi"/>
        </w:rPr>
        <w:t xml:space="preserve">, </w:t>
      </w:r>
      <w:r w:rsidRPr="00A766E1">
        <w:rPr>
          <w:rStyle w:val="Emphasis"/>
          <w:rFonts w:asciiTheme="minorHAnsi" w:hAnsiTheme="minorHAnsi" w:cstheme="minorHAnsi"/>
          <w:highlight w:val="green"/>
        </w:rPr>
        <w:t>boiling</w:t>
      </w:r>
      <w:r w:rsidRPr="00A766E1">
        <w:rPr>
          <w:rStyle w:val="StyleUnderline"/>
          <w:rFonts w:asciiTheme="minorHAnsi" w:hAnsiTheme="minorHAnsi" w:cstheme="minorHAnsi"/>
          <w:highlight w:val="green"/>
        </w:rPr>
        <w:t xml:space="preserve">, </w:t>
      </w:r>
      <w:r w:rsidRPr="00A766E1">
        <w:rPr>
          <w:rStyle w:val="Emphasis"/>
          <w:rFonts w:asciiTheme="minorHAnsi" w:hAnsiTheme="minorHAnsi" w:cstheme="minorHAnsi"/>
          <w:highlight w:val="green"/>
        </w:rPr>
        <w:t>pasteurization</w:t>
      </w:r>
      <w:r w:rsidRPr="00A766E1">
        <w:rPr>
          <w:rStyle w:val="StyleUnderline"/>
          <w:rFonts w:asciiTheme="minorHAnsi" w:hAnsiTheme="minorHAnsi" w:cstheme="minorHAnsi"/>
          <w:highlight w:val="green"/>
        </w:rPr>
        <w:t>, and</w:t>
      </w:r>
      <w:r w:rsidRPr="006936C7">
        <w:rPr>
          <w:rFonts w:asciiTheme="minorHAnsi" w:hAnsiTheme="minorHAnsi" w:cstheme="minorHAnsi"/>
          <w:sz w:val="16"/>
        </w:rPr>
        <w:t xml:space="preserve"> other </w:t>
      </w:r>
      <w:r w:rsidRPr="006936C7">
        <w:rPr>
          <w:rStyle w:val="Emphasis"/>
          <w:rFonts w:asciiTheme="minorHAnsi" w:hAnsiTheme="minorHAnsi" w:cstheme="minorHAnsi"/>
        </w:rPr>
        <w:t xml:space="preserve">routine </w:t>
      </w:r>
      <w:r w:rsidRPr="00A766E1">
        <w:rPr>
          <w:rStyle w:val="Emphasis"/>
          <w:rFonts w:asciiTheme="minorHAnsi" w:hAnsiTheme="minorHAnsi" w:cstheme="minorHAnsi"/>
          <w:highlight w:val="green"/>
        </w:rPr>
        <w:t>safety</w:t>
      </w:r>
      <w:r w:rsidRPr="006936C7">
        <w:rPr>
          <w:rStyle w:val="Emphasis"/>
          <w:rFonts w:asciiTheme="minorHAnsi" w:hAnsiTheme="minorHAnsi" w:cstheme="minorHAnsi"/>
        </w:rPr>
        <w:t xml:space="preserve"> precautions</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are</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generally </w:t>
      </w:r>
      <w:r w:rsidRPr="00A766E1">
        <w:rPr>
          <w:rStyle w:val="Emphasis"/>
          <w:rFonts w:asciiTheme="minorHAnsi" w:hAnsiTheme="minorHAnsi" w:cstheme="minorHAnsi"/>
          <w:highlight w:val="green"/>
        </w:rPr>
        <w:t>sufficient</w:t>
      </w:r>
      <w:r w:rsidRPr="006936C7">
        <w:rPr>
          <w:rStyle w:val="StyleUnderline"/>
          <w:rFonts w:asciiTheme="minorHAnsi" w:hAnsiTheme="minorHAnsi" w:cstheme="minorHAnsi"/>
        </w:rPr>
        <w:t xml:space="preserve"> to kill pathogen</w:t>
      </w:r>
      <w:r w:rsidRPr="006936C7">
        <w:rPr>
          <w:rFonts w:asciiTheme="minorHAnsi" w:hAnsiTheme="minorHAnsi" w:cstheme="minorHAnsi"/>
          <w:sz w:val="16"/>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6936C7">
        <w:rPr>
          <w:rStyle w:val="StyleUnderline"/>
          <w:rFonts w:asciiTheme="minorHAnsi" w:hAnsiTheme="minorHAnsi" w:cstheme="minorHAnsi"/>
        </w:rPr>
        <w:t xml:space="preserve">aerosol </w:t>
      </w:r>
      <w:r w:rsidRPr="00A766E1">
        <w:rPr>
          <w:rStyle w:val="StyleUnderline"/>
          <w:rFonts w:asciiTheme="minorHAnsi" w:hAnsiTheme="minorHAnsi" w:cstheme="minorHAnsi"/>
          <w:highlight w:val="green"/>
        </w:rPr>
        <w:t>delivery</w:t>
      </w:r>
      <w:r w:rsidRPr="006936C7">
        <w:rPr>
          <w:rFonts w:asciiTheme="minorHAnsi" w:hAnsiTheme="minorHAnsi" w:cstheme="minorHAnsi"/>
          <w:sz w:val="16"/>
        </w:rPr>
        <w:t xml:space="preserve"> is potentially the most lethal way of delivering a biological attack, it </w:t>
      </w:r>
      <w:r w:rsidRPr="00A766E1">
        <w:rPr>
          <w:rStyle w:val="StyleUnderline"/>
          <w:rFonts w:asciiTheme="minorHAnsi" w:hAnsiTheme="minorHAnsi" w:cstheme="minorHAnsi"/>
          <w:highlight w:val="green"/>
        </w:rPr>
        <w:t>involves</w:t>
      </w:r>
      <w:r w:rsidRPr="006936C7">
        <w:rPr>
          <w:rFonts w:asciiTheme="minorHAnsi" w:hAnsiTheme="minorHAnsi" w:cstheme="minorHAnsi"/>
          <w:sz w:val="16"/>
        </w:rPr>
        <w:t xml:space="preserve"> major </w:t>
      </w:r>
      <w:r w:rsidRPr="006936C7">
        <w:rPr>
          <w:rStyle w:val="StyleUnderline"/>
          <w:rFonts w:asciiTheme="minorHAnsi" w:hAnsiTheme="minorHAnsi" w:cstheme="minorHAnsi"/>
        </w:rPr>
        <w:t>technical hurdles</w:t>
      </w:r>
      <w:r w:rsidRPr="006936C7">
        <w:rPr>
          <w:rFonts w:asciiTheme="minorHAnsi" w:hAnsiTheme="minorHAnsi" w:cstheme="minorHAnsi"/>
          <w:sz w:val="16"/>
        </w:rPr>
        <w:t xml:space="preserve"> </w:t>
      </w:r>
      <w:r w:rsidRPr="00A766E1">
        <w:rPr>
          <w:rFonts w:asciiTheme="minorHAnsi" w:hAnsiTheme="minorHAnsi" w:cstheme="minorHAnsi"/>
          <w:sz w:val="16"/>
          <w:highlight w:val="green"/>
        </w:rPr>
        <w:t>that</w:t>
      </w:r>
      <w:r w:rsidRPr="006936C7">
        <w:rPr>
          <w:rFonts w:asciiTheme="minorHAnsi" w:hAnsiTheme="minorHAnsi" w:cstheme="minorHAnsi"/>
          <w:sz w:val="16"/>
        </w:rPr>
        <w:t xml:space="preserve"> most </w:t>
      </w:r>
      <w:r w:rsidRPr="006936C7">
        <w:rPr>
          <w:rStyle w:val="StyleUnderline"/>
          <w:rFonts w:asciiTheme="minorHAnsi" w:hAnsiTheme="minorHAnsi" w:cstheme="minorHAnsi"/>
        </w:rPr>
        <w:t>terrorists would be unlikely to overcome</w:t>
      </w:r>
      <w:r w:rsidRPr="006936C7">
        <w:rPr>
          <w:rFonts w:asciiTheme="minorHAnsi" w:hAnsiTheme="minorHAnsi" w:cstheme="minorHAnsi"/>
          <w:sz w:val="16"/>
        </w:rPr>
        <w:t xml:space="preserve">. To infect through the lungs, infectious particles must be microscopic in size – between 1 and 5 </w:t>
      </w:r>
      <w:proofErr w:type="spellStart"/>
      <w:r w:rsidRPr="006936C7">
        <w:rPr>
          <w:rFonts w:asciiTheme="minorHAnsi" w:hAnsiTheme="minorHAnsi" w:cstheme="minorHAnsi"/>
          <w:sz w:val="16"/>
        </w:rPr>
        <w:t>μm</w:t>
      </w:r>
      <w:proofErr w:type="spellEnd"/>
      <w:r w:rsidRPr="006936C7">
        <w:rPr>
          <w:rFonts w:asciiTheme="minorHAnsi" w:hAnsiTheme="minorHAnsi" w:cstheme="minorHAnsi"/>
          <w:sz w:val="16"/>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6936C7">
        <w:rPr>
          <w:rStyle w:val="Emphasis"/>
          <w:rFonts w:asciiTheme="minorHAnsi" w:hAnsiTheme="minorHAnsi" w:cstheme="minorHAnsi"/>
        </w:rPr>
        <w:t xml:space="preserve">important </w:t>
      </w:r>
      <w:r w:rsidRPr="00A766E1">
        <w:rPr>
          <w:rStyle w:val="Emphasis"/>
          <w:rFonts w:asciiTheme="minorHAnsi" w:hAnsiTheme="minorHAnsi" w:cstheme="minorHAnsi"/>
          <w:highlight w:val="green"/>
        </w:rPr>
        <w:t>trade-off</w:t>
      </w:r>
      <w:r w:rsidRPr="00A766E1">
        <w:rPr>
          <w:rStyle w:val="StyleUnderline"/>
          <w:rFonts w:asciiTheme="minorHAnsi" w:hAnsiTheme="minorHAnsi" w:cstheme="minorHAnsi"/>
          <w:highlight w:val="green"/>
        </w:rPr>
        <w:t xml:space="preserve"> exists between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ease of </w:t>
      </w:r>
      <w:r w:rsidRPr="00A766E1">
        <w:rPr>
          <w:rStyle w:val="Emphasis"/>
          <w:rFonts w:asciiTheme="minorHAnsi" w:hAnsiTheme="minorHAnsi" w:cstheme="minorHAnsi"/>
          <w:highlight w:val="green"/>
        </w:rPr>
        <w:t>production</w:t>
      </w:r>
      <w:r w:rsidRPr="00A766E1">
        <w:rPr>
          <w:rStyle w:val="StyleUnderline"/>
          <w:rFonts w:asciiTheme="minorHAnsi" w:hAnsiTheme="minorHAnsi" w:cstheme="minorHAnsi"/>
          <w:highlight w:val="green"/>
        </w:rPr>
        <w:t xml:space="preserve"> 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effectiveness of </w:t>
      </w:r>
      <w:r w:rsidRPr="00A766E1">
        <w:rPr>
          <w:rStyle w:val="Emphasis"/>
          <w:rFonts w:asciiTheme="minorHAnsi" w:hAnsiTheme="minorHAnsi" w:cstheme="minorHAnsi"/>
          <w:highlight w:val="green"/>
        </w:rPr>
        <w:t>dissemination</w:t>
      </w:r>
      <w:r w:rsidRPr="006936C7">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w:t>
      </w:r>
      <w:proofErr w:type="spellStart"/>
      <w:r w:rsidRPr="006936C7">
        <w:rPr>
          <w:rFonts w:asciiTheme="minorHAnsi" w:hAnsiTheme="minorHAnsi" w:cstheme="minorHAnsi"/>
          <w:sz w:val="16"/>
        </w:rPr>
        <w:t>Aum</w:t>
      </w:r>
      <w:proofErr w:type="spellEnd"/>
      <w:r w:rsidRPr="006936C7">
        <w:rPr>
          <w:rFonts w:asciiTheme="minorHAnsi" w:hAnsiTheme="minorHAnsi" w:cstheme="minorHAnsi"/>
          <w:sz w:val="16"/>
        </w:rPr>
        <w:t xml:space="preserve"> </w:t>
      </w:r>
      <w:r w:rsidRPr="006936C7">
        <w:rPr>
          <w:rStyle w:val="StyleUnderline"/>
          <w:rFonts w:asciiTheme="minorHAnsi" w:hAnsiTheme="minorHAnsi" w:cstheme="minorHAnsi"/>
        </w:rPr>
        <w:t>Shinrikyo</w:t>
      </w:r>
      <w:r w:rsidRPr="006936C7">
        <w:rPr>
          <w:rFonts w:asciiTheme="minorHAnsi" w:hAnsiTheme="minorHAnsi" w:cstheme="minorHAnsi"/>
          <w:sz w:val="16"/>
        </w:rPr>
        <w:t xml:space="preserve"> cult </w:t>
      </w:r>
      <w:r w:rsidRPr="006936C7">
        <w:rPr>
          <w:rStyle w:val="StyleUnderline"/>
          <w:rFonts w:asciiTheme="minorHAnsi" w:hAnsiTheme="minorHAnsi" w:cstheme="minorHAnsi"/>
        </w:rPr>
        <w:t>struggled with dissemination</w:t>
      </w:r>
      <w:r w:rsidRPr="006936C7">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w:t>
      </w:r>
      <w:proofErr w:type="spellStart"/>
      <w:r w:rsidRPr="006936C7">
        <w:rPr>
          <w:rFonts w:asciiTheme="minorHAnsi" w:hAnsiTheme="minorHAnsi" w:cstheme="minorHAnsi"/>
          <w:sz w:val="16"/>
        </w:rPr>
        <w:t>Aum’s</w:t>
      </w:r>
      <w:proofErr w:type="spellEnd"/>
      <w:r w:rsidRPr="006936C7">
        <w:rPr>
          <w:rFonts w:asciiTheme="minorHAnsi" w:hAnsiTheme="minorHAnsi" w:cstheme="minorHAnsi"/>
          <w:sz w:val="16"/>
        </w:rPr>
        <w:t xml:space="preserve"> headquarters building in Tokyo. For the dissemination, the </w:t>
      </w:r>
      <w:proofErr w:type="spellStart"/>
      <w:r w:rsidRPr="006936C7">
        <w:rPr>
          <w:rFonts w:asciiTheme="minorHAnsi" w:hAnsiTheme="minorHAnsi" w:cstheme="minorHAnsi"/>
          <w:sz w:val="16"/>
        </w:rPr>
        <w:t>Aum</w:t>
      </w:r>
      <w:proofErr w:type="spellEnd"/>
      <w:r w:rsidRPr="006936C7">
        <w:rPr>
          <w:rFonts w:asciiTheme="minorHAnsi" w:hAnsiTheme="minorHAnsi" w:cstheme="minorHAnsi"/>
          <w:sz w:val="16"/>
        </w:rPr>
        <w:t xml:space="preserve">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w:t>
      </w:r>
      <w:proofErr w:type="spellStart"/>
      <w:r w:rsidRPr="006936C7">
        <w:rPr>
          <w:rFonts w:asciiTheme="minorHAnsi" w:hAnsiTheme="minorHAnsi" w:cstheme="minorHAnsi"/>
          <w:sz w:val="16"/>
        </w:rPr>
        <w:t>Aum</w:t>
      </w:r>
      <w:proofErr w:type="spellEnd"/>
      <w:r w:rsidRPr="006936C7">
        <w:rPr>
          <w:rFonts w:asciiTheme="minorHAnsi" w:hAnsiTheme="minorHAnsi" w:cstheme="minorHAnsi"/>
          <w:sz w:val="16"/>
        </w:rPr>
        <w:t xml:space="preserve"> equipped vehicles with spraying devices, but according to prosecutors’ statements, the nozzle of the sprayer </w:t>
      </w:r>
      <w:proofErr w:type="gramStart"/>
      <w:r w:rsidRPr="006936C7">
        <w:rPr>
          <w:rFonts w:asciiTheme="minorHAnsi" w:hAnsiTheme="minorHAnsi" w:cstheme="minorHAnsi"/>
          <w:sz w:val="16"/>
        </w:rPr>
        <w:t>clogged</w:t>
      </w:r>
      <w:proofErr w:type="gramEnd"/>
      <w:r w:rsidRPr="006936C7">
        <w:rPr>
          <w:rFonts w:asciiTheme="minorHAnsi" w:hAnsiTheme="minorHAnsi" w:cstheme="minorHAnsi"/>
          <w:sz w:val="16"/>
        </w:rPr>
        <w:t xml:space="preserve"> and the operation failed. Despite its 200 m2 laboratory containing, amongst other equipment, a glove box, incubator, centrifuge, drier, DNA/RNA synthesizer, electron microscope, two fermenters each having about a 2,000 </w:t>
      </w:r>
      <w:proofErr w:type="spellStart"/>
      <w:r w:rsidRPr="006936C7">
        <w:rPr>
          <w:rFonts w:asciiTheme="minorHAnsi" w:hAnsiTheme="minorHAnsi" w:cstheme="minorHAnsi"/>
          <w:sz w:val="16"/>
        </w:rPr>
        <w:t>litre</w:t>
      </w:r>
      <w:proofErr w:type="spellEnd"/>
      <w:r w:rsidRPr="006936C7">
        <w:rPr>
          <w:rFonts w:asciiTheme="minorHAnsi" w:hAnsiTheme="minorHAnsi" w:cstheme="minorHAnsi"/>
          <w:sz w:val="16"/>
        </w:rPr>
        <w:t xml:space="preserve"> capacity, and an extensive scientific library, and despite its repeated attempts at dissemination, the </w:t>
      </w:r>
      <w:proofErr w:type="spellStart"/>
      <w:r w:rsidRPr="006936C7">
        <w:rPr>
          <w:rFonts w:asciiTheme="minorHAnsi" w:hAnsiTheme="minorHAnsi" w:cstheme="minorHAnsi"/>
          <w:sz w:val="16"/>
        </w:rPr>
        <w:t>Aum</w:t>
      </w:r>
      <w:proofErr w:type="spellEnd"/>
      <w:r w:rsidRPr="006936C7">
        <w:rPr>
          <w:rFonts w:asciiTheme="minorHAnsi" w:hAnsiTheme="minorHAnsi" w:cstheme="minorHAnsi"/>
          <w:sz w:val="16"/>
        </w:rPr>
        <w:t xml:space="preserve"> was unsuccessful in causing any disease, and in retrospect it is clear that the cult did not even make the first substantive step toward an effective bioweapon. If, despite the odds, aerosolization was achieved, the </w:t>
      </w:r>
      <w:r w:rsidRPr="006936C7">
        <w:rPr>
          <w:rStyle w:val="StyleUnderline"/>
          <w:rFonts w:asciiTheme="minorHAnsi" w:hAnsiTheme="minorHAnsi" w:cstheme="minorHAnsi"/>
        </w:rPr>
        <w:t xml:space="preserve">effective </w:t>
      </w:r>
      <w:r w:rsidRPr="00A766E1">
        <w:rPr>
          <w:rStyle w:val="StyleUnderline"/>
          <w:rFonts w:asciiTheme="minorHAnsi" w:hAnsiTheme="minorHAnsi" w:cstheme="minorHAnsi"/>
          <w:highlight w:val="green"/>
        </w:rPr>
        <w:t>delivery</w:t>
      </w:r>
      <w:r w:rsidRPr="006936C7">
        <w:rPr>
          <w:rFonts w:asciiTheme="minorHAnsi" w:hAnsiTheme="minorHAnsi" w:cstheme="minorHAnsi"/>
          <w:sz w:val="16"/>
        </w:rPr>
        <w:t xml:space="preserve"> of biological agents in the open air </w:t>
      </w:r>
      <w:r w:rsidRPr="00A766E1">
        <w:rPr>
          <w:rStyle w:val="StyleUnderline"/>
          <w:rFonts w:asciiTheme="minorHAnsi" w:hAnsiTheme="minorHAnsi" w:cstheme="minorHAnsi"/>
          <w:highlight w:val="gree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A766E1">
        <w:rPr>
          <w:rStyle w:val="Emphasis"/>
          <w:rFonts w:asciiTheme="minorHAnsi" w:hAnsiTheme="minorHAnsi" w:cstheme="minorHAnsi"/>
          <w:highlight w:val="green"/>
        </w:rPr>
        <w:t>dependent</w:t>
      </w:r>
      <w:r w:rsidRPr="00A766E1">
        <w:rPr>
          <w:rStyle w:val="StyleUnderline"/>
          <w:rFonts w:asciiTheme="minorHAnsi" w:hAnsiTheme="minorHAnsi" w:cstheme="minorHAnsi"/>
          <w:highlight w:val="green"/>
        </w:rPr>
        <w:t xml:space="preserve"> on </w:t>
      </w:r>
      <w:r w:rsidRPr="00A766E1">
        <w:rPr>
          <w:rStyle w:val="Emphasis"/>
          <w:rFonts w:asciiTheme="minorHAnsi" w:hAnsiTheme="minorHAnsi" w:cstheme="minorHAnsi"/>
          <w:highlight w:val="green"/>
        </w:rPr>
        <w:t>atmospheric</w:t>
      </w:r>
      <w:r w:rsidRPr="00A766E1">
        <w:rPr>
          <w:rStyle w:val="StyleUnderline"/>
          <w:rFonts w:asciiTheme="minorHAnsi" w:hAnsiTheme="minorHAnsi" w:cstheme="minorHAnsi"/>
          <w:highlight w:val="green"/>
        </w:rPr>
        <w:t xml:space="preserve"> and </w:t>
      </w:r>
      <w:r w:rsidRPr="00A766E1">
        <w:rPr>
          <w:rStyle w:val="Emphasis"/>
          <w:rFonts w:asciiTheme="minorHAnsi" w:hAnsiTheme="minorHAnsi" w:cstheme="minorHAnsi"/>
          <w:highlight w:val="green"/>
        </w:rPr>
        <w:t>wind conditions</w:t>
      </w:r>
      <w:r w:rsidRPr="00A766E1">
        <w:rPr>
          <w:rStyle w:val="StyleUnderline"/>
          <w:rFonts w:asciiTheme="minorHAnsi" w:hAnsiTheme="minorHAnsi" w:cstheme="minorHAnsi"/>
          <w:highlight w:val="green"/>
        </w:rPr>
        <w:t>, creating</w:t>
      </w:r>
      <w:r w:rsidRPr="006936C7">
        <w:rPr>
          <w:rStyle w:val="StyleUnderline"/>
          <w:rFonts w:asciiTheme="minorHAnsi" w:hAnsiTheme="minorHAnsi" w:cstheme="minorHAnsi"/>
        </w:rPr>
        <w:t xml:space="preserve"> additional </w:t>
      </w:r>
      <w:r w:rsidRPr="00A766E1">
        <w:rPr>
          <w:rStyle w:val="StyleUnderline"/>
          <w:rFonts w:asciiTheme="minorHAnsi" w:hAnsiTheme="minorHAnsi" w:cstheme="minorHAnsi"/>
          <w:highlight w:val="green"/>
        </w:rPr>
        <w:t>uncertainties</w:t>
      </w:r>
      <w:r w:rsidRPr="006936C7">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6936C7">
        <w:rPr>
          <w:rStyle w:val="StyleUnderline"/>
          <w:rFonts w:asciiTheme="minorHAnsi" w:hAnsiTheme="minorHAnsi" w:cstheme="minorHAnsi"/>
        </w:rPr>
        <w:t>most micro</w:t>
      </w:r>
      <w:r w:rsidRPr="00A766E1">
        <w:rPr>
          <w:rStyle w:val="StyleUnderline"/>
          <w:rFonts w:asciiTheme="minorHAnsi" w:hAnsiTheme="minorHAnsi" w:cstheme="minorHAnsi"/>
          <w:highlight w:val="green"/>
        </w:rPr>
        <w:t>organisms</w:t>
      </w:r>
      <w:r w:rsidRPr="006936C7">
        <w:rPr>
          <w:rFonts w:asciiTheme="minorHAnsi" w:hAnsiTheme="minorHAnsi" w:cstheme="minorHAnsi"/>
          <w:sz w:val="16"/>
        </w:rPr>
        <w:t xml:space="preserve"> are sensitive to ultraviolet radiation and </w:t>
      </w:r>
      <w:r w:rsidRPr="00A766E1">
        <w:rPr>
          <w:rStyle w:val="StyleUnderline"/>
          <w:rFonts w:asciiTheme="minorHAnsi" w:hAnsiTheme="minorHAnsi" w:cstheme="minorHAnsi"/>
          <w:highlight w:val="green"/>
        </w:rPr>
        <w:t>cannot survive</w:t>
      </w:r>
      <w:r w:rsidRPr="006936C7">
        <w:rPr>
          <w:rFonts w:asciiTheme="minorHAnsi" w:hAnsiTheme="minorHAnsi" w:cstheme="minorHAnsi"/>
          <w:sz w:val="16"/>
        </w:rPr>
        <w:t xml:space="preserve"> more than </w:t>
      </w:r>
      <w:r w:rsidRPr="006936C7">
        <w:rPr>
          <w:rStyle w:val="StyleUnderline"/>
          <w:rFonts w:asciiTheme="minorHAnsi" w:hAnsiTheme="minorHAnsi" w:cstheme="minorHAnsi"/>
        </w:rPr>
        <w:t xml:space="preserve">30 min </w:t>
      </w:r>
      <w:r w:rsidRPr="00A766E1">
        <w:rPr>
          <w:rStyle w:val="StyleUnderline"/>
          <w:rFonts w:asciiTheme="minorHAnsi" w:hAnsiTheme="minorHAnsi" w:cstheme="minorHAnsi"/>
          <w:highlight w:val="green"/>
        </w:rPr>
        <w:t>in</w:t>
      </w:r>
      <w:r w:rsidRPr="006936C7">
        <w:rPr>
          <w:rStyle w:val="StyleUnderline"/>
          <w:rFonts w:asciiTheme="minorHAnsi" w:hAnsiTheme="minorHAnsi" w:cstheme="minorHAnsi"/>
        </w:rPr>
        <w:t xml:space="preserve"> bright </w:t>
      </w:r>
      <w:r w:rsidRPr="00A766E1">
        <w:rPr>
          <w:rStyle w:val="StyleUnderline"/>
          <w:rFonts w:asciiTheme="minorHAnsi" w:hAnsiTheme="minorHAnsi" w:cstheme="minorHAnsi"/>
          <w:highlight w:val="green"/>
        </w:rPr>
        <w:t>sunlight</w:t>
      </w:r>
      <w:r w:rsidRPr="006936C7">
        <w:rPr>
          <w:rStyle w:val="StyleUnderline"/>
          <w:rFonts w:asciiTheme="minorHAnsi" w:hAnsiTheme="minorHAnsi" w:cstheme="minorHAnsi"/>
        </w:rPr>
        <w:t>, limiting their use to night-time attacks</w:t>
      </w:r>
      <w:r w:rsidRPr="006936C7">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A766E1">
        <w:rPr>
          <w:rStyle w:val="StyleUnderline"/>
          <w:rFonts w:asciiTheme="minorHAnsi" w:hAnsiTheme="minorHAnsi" w:cstheme="minorHAnsi"/>
          <w:highlight w:val="green"/>
        </w:rPr>
        <w:t>outcome</w:t>
      </w:r>
      <w:r w:rsidRPr="006936C7">
        <w:rPr>
          <w:rFonts w:asciiTheme="minorHAnsi" w:hAnsiTheme="minorHAnsi" w:cstheme="minorHAnsi"/>
          <w:sz w:val="16"/>
        </w:rPr>
        <w:t xml:space="preserve"> of an attack </w:t>
      </w:r>
      <w:r w:rsidRPr="00A766E1">
        <w:rPr>
          <w:rStyle w:val="StyleUnderline"/>
          <w:rFonts w:asciiTheme="minorHAnsi" w:hAnsiTheme="minorHAnsi" w:cstheme="minorHAnsi"/>
          <w:highlight w:val="green"/>
        </w:rPr>
        <w:t>would be affected by</w:t>
      </w:r>
      <w:r w:rsidRPr="006936C7">
        <w:rPr>
          <w:rStyle w:val="StyleUnderline"/>
          <w:rFonts w:asciiTheme="minorHAnsi" w:hAnsiTheme="minorHAnsi" w:cstheme="minorHAnsi"/>
        </w:rPr>
        <w:t xml:space="preserve"> factors like the </w:t>
      </w:r>
      <w:r w:rsidRPr="00A766E1">
        <w:rPr>
          <w:rStyle w:val="StyleUnderline"/>
          <w:rFonts w:asciiTheme="minorHAnsi" w:hAnsiTheme="minorHAnsi" w:cstheme="minorHAnsi"/>
          <w:highlight w:val="green"/>
        </w:rPr>
        <w:t>health</w:t>
      </w:r>
      <w:r w:rsidRPr="006936C7">
        <w:rPr>
          <w:rStyle w:val="StyleUnderline"/>
          <w:rFonts w:asciiTheme="minorHAnsi" w:hAnsiTheme="minorHAnsi" w:cstheme="minorHAnsi"/>
        </w:rPr>
        <w:t xml:space="preserve"> of the people</w:t>
      </w:r>
      <w:r w:rsidRPr="006936C7">
        <w:rPr>
          <w:rFonts w:asciiTheme="minorHAnsi" w:hAnsiTheme="minorHAnsi" w:cstheme="minorHAnsi"/>
          <w:sz w:val="16"/>
        </w:rPr>
        <w:t xml:space="preserve"> who are </w:t>
      </w:r>
      <w:r w:rsidRPr="006936C7">
        <w:rPr>
          <w:rStyle w:val="StyleUnderline"/>
          <w:rFonts w:asciiTheme="minorHAnsi" w:hAnsiTheme="minorHAnsi" w:cstheme="minorHAnsi"/>
        </w:rPr>
        <w:t>exposed to the agent</w:t>
      </w:r>
      <w:r w:rsidRPr="006936C7">
        <w:rPr>
          <w:rFonts w:asciiTheme="minorHAnsi" w:hAnsiTheme="minorHAnsi" w:cstheme="minorHAnsi"/>
          <w:sz w:val="16"/>
        </w:rPr>
        <w:t xml:space="preserve">, </w:t>
      </w:r>
      <w:r w:rsidRPr="00A766E1">
        <w:rPr>
          <w:rStyle w:val="StyleUnderline"/>
          <w:rFonts w:asciiTheme="minorHAnsi" w:hAnsiTheme="minorHAnsi" w:cstheme="minorHAnsi"/>
          <w:highlight w:val="green"/>
        </w:rPr>
        <w:t>and</w:t>
      </w:r>
      <w:r w:rsidRPr="006936C7">
        <w:rPr>
          <w:rFonts w:asciiTheme="minorHAnsi" w:hAnsiTheme="minorHAnsi" w:cstheme="minorHAnsi"/>
          <w:sz w:val="16"/>
        </w:rPr>
        <w:t xml:space="preserve"> the </w:t>
      </w:r>
      <w:r w:rsidRPr="00A766E1">
        <w:rPr>
          <w:rStyle w:val="StyleUnderline"/>
          <w:rFonts w:asciiTheme="minorHAnsi" w:hAnsiTheme="minorHAnsi" w:cstheme="minorHAnsi"/>
          <w:highlight w:val="green"/>
        </w:rPr>
        <w:t>speed</w:t>
      </w:r>
      <w:r w:rsidRPr="006936C7">
        <w:rPr>
          <w:rFonts w:asciiTheme="minorHAnsi" w:hAnsiTheme="minorHAnsi" w:cstheme="minorHAnsi"/>
          <w:sz w:val="16"/>
        </w:rPr>
        <w:t xml:space="preserve"> and manner </w:t>
      </w:r>
      <w:r w:rsidRPr="006936C7">
        <w:rPr>
          <w:rStyle w:val="StyleUnderline"/>
          <w:rFonts w:asciiTheme="minorHAnsi" w:hAnsiTheme="minorHAnsi" w:cstheme="minorHAnsi"/>
        </w:rPr>
        <w:t xml:space="preserve">with which public health </w:t>
      </w:r>
      <w:r w:rsidRPr="00A766E1">
        <w:rPr>
          <w:rStyle w:val="StyleUnderline"/>
          <w:rFonts w:asciiTheme="minorHAnsi" w:hAnsiTheme="minorHAnsi" w:cstheme="minorHAnsi"/>
          <w:highlight w:val="green"/>
        </w:rPr>
        <w:t>authorities</w:t>
      </w:r>
      <w:r w:rsidRPr="006936C7">
        <w:rPr>
          <w:rStyle w:val="StyleUnderline"/>
          <w:rFonts w:asciiTheme="minorHAnsi" w:hAnsiTheme="minorHAnsi" w:cstheme="minorHAnsi"/>
        </w:rPr>
        <w:t xml:space="preserve"> and medical professionals detected</w:t>
      </w:r>
      <w:r w:rsidRPr="006936C7">
        <w:rPr>
          <w:rFonts w:asciiTheme="minorHAnsi" w:hAnsiTheme="minorHAnsi" w:cstheme="minorHAnsi"/>
          <w:sz w:val="16"/>
        </w:rPr>
        <w:t xml:space="preserve"> and were able to </w:t>
      </w:r>
      <w:r w:rsidRPr="00A766E1">
        <w:rPr>
          <w:rStyle w:val="StyleUnderline"/>
          <w:rFonts w:asciiTheme="minorHAnsi" w:hAnsiTheme="minorHAnsi" w:cstheme="minorHAnsi"/>
          <w:highlight w:val="green"/>
        </w:rPr>
        <w:t>respond</w:t>
      </w:r>
      <w:r w:rsidRPr="006936C7">
        <w:rPr>
          <w:rFonts w:asciiTheme="minorHAnsi" w:hAnsiTheme="minorHAnsi" w:cstheme="minorHAnsi"/>
          <w:sz w:val="16"/>
        </w:rPr>
        <w:t xml:space="preserve"> to the resulting outbreak. A </w:t>
      </w:r>
      <w:r w:rsidRPr="006936C7">
        <w:rPr>
          <w:rStyle w:val="StyleUnderline"/>
          <w:rFonts w:asciiTheme="minorHAnsi" w:hAnsiTheme="minorHAnsi" w:cstheme="minorHAnsi"/>
        </w:rPr>
        <w:t xml:space="preserve">prompt </w:t>
      </w:r>
      <w:r w:rsidRPr="00A766E1">
        <w:rPr>
          <w:rStyle w:val="StyleUnderline"/>
          <w:rFonts w:asciiTheme="minorHAnsi" w:hAnsiTheme="minorHAnsi" w:cstheme="minorHAnsi"/>
          <w:highlight w:val="green"/>
        </w:rPr>
        <w:t>response</w:t>
      </w:r>
      <w:r w:rsidRPr="006936C7">
        <w:rPr>
          <w:rFonts w:asciiTheme="minorHAnsi" w:hAnsiTheme="minorHAnsi" w:cstheme="minorHAnsi"/>
          <w:sz w:val="16"/>
        </w:rPr>
        <w:t xml:space="preserve"> with effective medical countermeasures, such as antibodies and vaccination, </w:t>
      </w:r>
      <w:r w:rsidRPr="00A766E1">
        <w:rPr>
          <w:rStyle w:val="StyleUnderline"/>
          <w:rFonts w:asciiTheme="minorHAnsi" w:hAnsiTheme="minorHAnsi" w:cstheme="minorHAnsi"/>
          <w:highlight w:val="green"/>
        </w:rPr>
        <w:t>can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significantly </w:t>
      </w:r>
      <w:r w:rsidRPr="00A766E1">
        <w:rPr>
          <w:rStyle w:val="Emphasis"/>
          <w:rFonts w:asciiTheme="minorHAnsi" w:hAnsiTheme="minorHAnsi" w:cstheme="minorHAnsi"/>
          <w:highlight w:val="green"/>
        </w:rPr>
        <w:t>blunt</w:t>
      </w:r>
      <w:r w:rsidRPr="006936C7">
        <w:rPr>
          <w:rFonts w:asciiTheme="minorHAnsi" w:hAnsiTheme="minorHAnsi" w:cstheme="minorHAnsi"/>
          <w:sz w:val="16"/>
        </w:rPr>
        <w:t xml:space="preserve"> </w:t>
      </w:r>
      <w:r w:rsidRPr="006936C7">
        <w:rPr>
          <w:rStyle w:val="StyleUnderline"/>
          <w:rFonts w:asciiTheme="minorHAnsi" w:hAnsiTheme="minorHAnsi" w:cstheme="minorHAnsi"/>
        </w:rPr>
        <w:t>the</w:t>
      </w:r>
      <w:r w:rsidRPr="006936C7">
        <w:rPr>
          <w:rFonts w:asciiTheme="minorHAnsi" w:hAnsiTheme="minorHAnsi" w:cstheme="minorHAnsi"/>
          <w:sz w:val="16"/>
        </w:rPr>
        <w:t xml:space="preserve"> impact of an </w:t>
      </w:r>
      <w:r w:rsidRPr="00A766E1">
        <w:rPr>
          <w:rStyle w:val="StyleUnderline"/>
          <w:rFonts w:asciiTheme="minorHAnsi" w:hAnsiTheme="minorHAnsi" w:cstheme="minorHAnsi"/>
          <w:highlight w:val="green"/>
        </w:rPr>
        <w:t>attack</w:t>
      </w:r>
      <w:r w:rsidRPr="006936C7">
        <w:rPr>
          <w:rFonts w:asciiTheme="minorHAnsi" w:hAnsiTheme="minorHAnsi" w:cstheme="minorHAnsi"/>
          <w:sz w:val="16"/>
        </w:rPr>
        <w:t xml:space="preserve">. Simple, proven ways to curtail epidemics, such as wearing </w:t>
      </w:r>
      <w:r w:rsidRPr="00A766E1">
        <w:rPr>
          <w:rStyle w:val="Emphasis"/>
          <w:rFonts w:asciiTheme="minorHAnsi" w:hAnsiTheme="minorHAnsi" w:cstheme="minorHAnsi"/>
          <w:highlight w:val="green"/>
        </w:rPr>
        <w:t>face masks</w:t>
      </w:r>
      <w:r w:rsidRPr="00A766E1">
        <w:rPr>
          <w:rStyle w:val="StyleUnderline"/>
          <w:rFonts w:asciiTheme="minorHAnsi" w:hAnsiTheme="minorHAnsi" w:cstheme="minorHAnsi"/>
          <w:highlight w:val="green"/>
        </w:rPr>
        <w:t xml:space="preserve">, </w:t>
      </w:r>
      <w:r w:rsidRPr="00A766E1">
        <w:rPr>
          <w:rStyle w:val="Emphasis"/>
          <w:rFonts w:asciiTheme="minorHAnsi" w:hAnsiTheme="minorHAnsi" w:cstheme="minorHAnsi"/>
          <w:highlight w:val="green"/>
        </w:rPr>
        <w:t>hand washing</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avoiding hospitals</w:t>
      </w:r>
      <w:r w:rsidRPr="006936C7">
        <w:rPr>
          <w:rFonts w:asciiTheme="minorHAnsi" w:hAnsiTheme="minorHAnsi" w:cstheme="minorHAnsi"/>
          <w:sz w:val="16"/>
        </w:rPr>
        <w:t xml:space="preserve"> where transmission rates might soar, </w:t>
      </w:r>
      <w:r w:rsidRPr="00A766E1">
        <w:rPr>
          <w:rStyle w:val="StyleUnderline"/>
          <w:rFonts w:asciiTheme="minorHAnsi" w:hAnsiTheme="minorHAnsi" w:cstheme="minorHAnsi"/>
          <w:highlight w:val="green"/>
        </w:rPr>
        <w:t>can</w:t>
      </w:r>
      <w:r w:rsidRPr="006936C7">
        <w:rPr>
          <w:rFonts w:asciiTheme="minorHAnsi" w:hAnsiTheme="minorHAnsi" w:cstheme="minorHAnsi"/>
          <w:sz w:val="16"/>
        </w:rPr>
        <w:t xml:space="preserve"> also </w:t>
      </w:r>
      <w:r w:rsidRPr="00A766E1">
        <w:rPr>
          <w:rStyle w:val="StyleUnderline"/>
          <w:rFonts w:asciiTheme="minorHAnsi" w:hAnsiTheme="minorHAnsi" w:cstheme="minorHAnsi"/>
          <w:highlight w:val="green"/>
        </w:rPr>
        <w:t>prove effective</w:t>
      </w:r>
      <w:r w:rsidRPr="006936C7">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14:paraId="42ED24DA" w14:textId="77777777" w:rsidR="00A766E1" w:rsidRDefault="00A766E1" w:rsidP="00A766E1">
      <w:pPr>
        <w:pStyle w:val="Heading3"/>
      </w:pPr>
      <w:r>
        <w:t>OV -- AT: ILO</w:t>
      </w:r>
    </w:p>
    <w:p w14:paraId="1EAB87CE"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The liberal order is </w:t>
      </w:r>
      <w:r w:rsidRPr="006936C7">
        <w:rPr>
          <w:rFonts w:asciiTheme="minorHAnsi" w:hAnsiTheme="minorHAnsi" w:cstheme="minorHAnsi"/>
          <w:u w:val="single"/>
        </w:rPr>
        <w:t>resilient</w:t>
      </w:r>
      <w:r w:rsidRPr="006936C7">
        <w:rPr>
          <w:rFonts w:asciiTheme="minorHAnsi" w:hAnsiTheme="minorHAnsi" w:cstheme="minorHAnsi"/>
        </w:rPr>
        <w:t>.</w:t>
      </w:r>
    </w:p>
    <w:p w14:paraId="35859DB0"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Ikenberry</w:t>
      </w:r>
      <w:proofErr w:type="spellEnd"/>
      <w:r w:rsidRPr="006936C7">
        <w:rPr>
          <w:rStyle w:val="Style13ptBold"/>
          <w:rFonts w:asciiTheme="minorHAnsi" w:hAnsiTheme="minorHAnsi" w:cstheme="minorHAnsi"/>
        </w:rPr>
        <w:t xml:space="preserve"> 18</w:t>
      </w:r>
      <w:r w:rsidRPr="006936C7">
        <w:rPr>
          <w:rFonts w:asciiTheme="minorHAnsi" w:hAnsiTheme="minorHAnsi" w:cstheme="minorHAnsi"/>
        </w:rPr>
        <w:t xml:space="preserve"> G. John </w:t>
      </w:r>
      <w:proofErr w:type="spellStart"/>
      <w:r w:rsidRPr="006936C7">
        <w:rPr>
          <w:rFonts w:asciiTheme="minorHAnsi" w:hAnsiTheme="minorHAnsi" w:cstheme="minorHAnsi"/>
        </w:rPr>
        <w:t>Ikenberry</w:t>
      </w:r>
      <w:proofErr w:type="spellEnd"/>
      <w:r w:rsidRPr="006936C7">
        <w:rPr>
          <w:rFonts w:asciiTheme="minorHAnsi" w:hAnsiTheme="minorHAnsi" w:cstheme="minorHAnsi"/>
        </w:rPr>
        <w:t>, International Relations Professor at Princeton. [Why the Liberal World Order Will Survive, Roundtable: Rising Powers and the International Order, Ethics &amp; Affairs, 32(1), p. 17–29]//BPS</w:t>
      </w:r>
    </w:p>
    <w:p w14:paraId="61FF3716" w14:textId="77777777" w:rsidR="00A766E1" w:rsidRPr="00A766E1" w:rsidRDefault="00A766E1" w:rsidP="00A766E1">
      <w:pPr>
        <w:rPr>
          <w:rFonts w:asciiTheme="minorHAnsi" w:hAnsiTheme="minorHAnsi" w:cstheme="minorHAnsi"/>
        </w:rPr>
      </w:pPr>
      <w:r w:rsidRPr="006936C7">
        <w:rPr>
          <w:rStyle w:val="StyleUnderline"/>
          <w:rFonts w:asciiTheme="minorHAnsi" w:hAnsiTheme="minorHAnsi" w:cstheme="minorHAnsi"/>
        </w:rPr>
        <w:t xml:space="preserve">Self-Reinforcing Characteristics of Liberal International Order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United States has dominated the post-war </w:t>
      </w:r>
      <w:r w:rsidRPr="006936C7">
        <w:rPr>
          <w:rStyle w:val="StyleUnderline"/>
          <w:rFonts w:asciiTheme="minorHAnsi" w:hAnsiTheme="minorHAnsi" w:cstheme="minorHAnsi"/>
        </w:rPr>
        <w:t xml:space="preserve">international </w:t>
      </w:r>
      <w:r w:rsidRPr="00A766E1">
        <w:rPr>
          <w:rStyle w:val="StyleUnderline"/>
          <w:rFonts w:asciiTheme="minorHAnsi" w:hAnsiTheme="minorHAnsi" w:cstheme="minorHAnsi"/>
          <w:highlight w:val="green"/>
        </w:rPr>
        <w:t>order</w:t>
      </w:r>
      <w:r w:rsidRPr="006936C7">
        <w:rPr>
          <w:rFonts w:asciiTheme="minorHAnsi" w:hAnsiTheme="minorHAnsi" w:cstheme="minorHAnsi"/>
          <w:sz w:val="16"/>
        </w:rPr>
        <w:t xml:space="preserve">. It is an order built on asymmetries of power; it </w:t>
      </w:r>
      <w:r w:rsidRPr="00A766E1">
        <w:rPr>
          <w:rStyle w:val="StyleUnderline"/>
          <w:rFonts w:asciiTheme="minorHAnsi" w:hAnsiTheme="minorHAnsi" w:cstheme="minorHAnsi"/>
          <w:highlight w:val="green"/>
        </w:rPr>
        <w:t>is hierarchical</w:t>
      </w:r>
      <w:r w:rsidRPr="006936C7">
        <w:rPr>
          <w:rFonts w:asciiTheme="minorHAnsi" w:hAnsiTheme="minorHAnsi" w:cstheme="minorHAnsi"/>
          <w:sz w:val="16"/>
        </w:rPr>
        <w:t xml:space="preserve">. But it is </w:t>
      </w:r>
      <w:r w:rsidRPr="00A766E1">
        <w:rPr>
          <w:rStyle w:val="StyleUnderline"/>
          <w:rFonts w:asciiTheme="minorHAnsi" w:hAnsiTheme="minorHAnsi" w:cstheme="minorHAnsi"/>
          <w:highlight w:val="green"/>
        </w:rPr>
        <w:t>not</w:t>
      </w:r>
      <w:r w:rsidRPr="006936C7">
        <w:rPr>
          <w:rFonts w:asciiTheme="minorHAnsi" w:hAnsiTheme="minorHAnsi" w:cstheme="minorHAnsi"/>
          <w:sz w:val="16"/>
        </w:rPr>
        <w:t xml:space="preserve"> an </w:t>
      </w:r>
      <w:r w:rsidRPr="00A766E1">
        <w:rPr>
          <w:rStyle w:val="StyleUnderline"/>
          <w:rFonts w:asciiTheme="minorHAnsi" w:hAnsiTheme="minorHAnsi" w:cstheme="minorHAnsi"/>
          <w:highlight w:val="green"/>
        </w:rPr>
        <w:t>imperial</w:t>
      </w:r>
      <w:r w:rsidRPr="006936C7">
        <w:rPr>
          <w:rFonts w:asciiTheme="minorHAnsi" w:hAnsiTheme="minorHAnsi" w:cstheme="minorHAnsi"/>
          <w:sz w:val="16"/>
        </w:rPr>
        <w:t xml:space="preserve"> system. It is a complex and multilayered political formation with </w:t>
      </w:r>
      <w:r w:rsidRPr="006936C7">
        <w:rPr>
          <w:rStyle w:val="StyleUnderline"/>
          <w:rFonts w:asciiTheme="minorHAnsi" w:hAnsiTheme="minorHAnsi" w:cstheme="minorHAnsi"/>
        </w:rPr>
        <w:t>liberal characteristics— openness and rules-based principles—</w:t>
      </w:r>
      <w:r w:rsidRPr="006936C7">
        <w:rPr>
          <w:rFonts w:asciiTheme="minorHAnsi" w:hAnsiTheme="minorHAnsi" w:cstheme="minorHAnsi"/>
          <w:sz w:val="16"/>
        </w:rPr>
        <w:t xml:space="preserve">that </w:t>
      </w:r>
      <w:r w:rsidRPr="006936C7">
        <w:rPr>
          <w:rStyle w:val="StyleUnderline"/>
          <w:rFonts w:asciiTheme="minorHAnsi" w:hAnsiTheme="minorHAnsi" w:cstheme="minorHAnsi"/>
        </w:rPr>
        <w:t>generate incentives</w:t>
      </w:r>
      <w:r w:rsidRPr="006936C7">
        <w:rPr>
          <w:rFonts w:asciiTheme="minorHAnsi" w:hAnsiTheme="minorHAnsi" w:cstheme="minorHAnsi"/>
          <w:sz w:val="16"/>
        </w:rPr>
        <w:t xml:space="preserve"> and opportunities </w:t>
      </w:r>
      <w:r w:rsidRPr="006936C7">
        <w:rPr>
          <w:rStyle w:val="StyleUnderline"/>
          <w:rFonts w:asciiTheme="minorHAnsi" w:hAnsiTheme="minorHAnsi" w:cstheme="minorHAnsi"/>
        </w:rPr>
        <w:t>for</w:t>
      </w:r>
      <w:r w:rsidRPr="006936C7">
        <w:rPr>
          <w:rFonts w:asciiTheme="minorHAnsi" w:hAnsiTheme="minorHAnsi" w:cstheme="minorHAnsi"/>
          <w:sz w:val="16"/>
        </w:rPr>
        <w:t xml:space="preserve"> other </w:t>
      </w:r>
      <w:r w:rsidRPr="006936C7">
        <w:rPr>
          <w:rStyle w:val="StyleUnderline"/>
          <w:rFonts w:asciiTheme="minorHAnsi" w:hAnsiTheme="minorHAnsi" w:cstheme="minorHAnsi"/>
        </w:rPr>
        <w:t>states to join and operate within</w:t>
      </w:r>
      <w:r w:rsidRPr="006936C7">
        <w:rPr>
          <w:rFonts w:asciiTheme="minorHAnsi" w:hAnsiTheme="minorHAnsi" w:cstheme="minorHAnsi"/>
          <w:sz w:val="16"/>
        </w:rPr>
        <w:t xml:space="preserve"> it. Four characteristics reinforce and draw states into the order. </w:t>
      </w:r>
      <w:r w:rsidRPr="004B7E77">
        <w:rPr>
          <w:rStyle w:val="StyleUnderline"/>
        </w:rPr>
        <w:t>First</w:t>
      </w:r>
      <w:r w:rsidRPr="006936C7">
        <w:rPr>
          <w:rFonts w:asciiTheme="minorHAnsi" w:hAnsiTheme="minorHAnsi" w:cstheme="minorHAnsi"/>
          <w:sz w:val="16"/>
        </w:rPr>
        <w:t xml:space="preserve">, it has </w:t>
      </w:r>
      <w:r w:rsidRPr="00A766E1">
        <w:rPr>
          <w:rStyle w:val="Emphasis"/>
          <w:rFonts w:asciiTheme="minorHAnsi" w:hAnsiTheme="minorHAnsi" w:cstheme="minorHAnsi"/>
          <w:highlight w:val="green"/>
        </w:rPr>
        <w:t>integrative tendencies</w:t>
      </w:r>
      <w:r w:rsidRPr="006936C7">
        <w:rPr>
          <w:rFonts w:asciiTheme="minorHAnsi" w:hAnsiTheme="minorHAnsi" w:cstheme="minorHAnsi"/>
          <w:sz w:val="16"/>
        </w:rPr>
        <w:t xml:space="preserve">. Over the last century states with diverse characteristics have found pathways into its “ecosystem” of rules and institutions. Germany and Japan found roles and positions of authority in the post-war order; and after the cold war many more states—in Eastern Europe, Asia, and elsewhere—have joined its economic and security partnerships. It is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multilateral logic</w:t>
      </w:r>
      <w:r w:rsidRPr="006936C7">
        <w:rPr>
          <w:rStyle w:val="StyleUnderline"/>
          <w:rFonts w:asciiTheme="minorHAnsi" w:hAnsiTheme="minorHAnsi" w:cstheme="minorHAnsi"/>
        </w:rPr>
        <w:t xml:space="preserve"> of the order</w:t>
      </w:r>
      <w:r w:rsidRPr="006936C7">
        <w:rPr>
          <w:rFonts w:asciiTheme="minorHAnsi" w:hAnsiTheme="minorHAnsi" w:cstheme="minorHAnsi"/>
          <w:sz w:val="16"/>
        </w:rPr>
        <w:t xml:space="preserve"> that </w:t>
      </w:r>
      <w:r w:rsidRPr="00A766E1">
        <w:rPr>
          <w:rStyle w:val="StyleUnderline"/>
          <w:rFonts w:asciiTheme="minorHAnsi" w:hAnsiTheme="minorHAnsi" w:cstheme="minorHAnsi"/>
          <w:highlight w:val="green"/>
        </w:rPr>
        <w:t>makes it</w:t>
      </w:r>
      <w:r w:rsidRPr="006936C7">
        <w:rPr>
          <w:rFonts w:asciiTheme="minorHAnsi" w:hAnsiTheme="minorHAnsi" w:cstheme="minorHAnsi"/>
          <w:sz w:val="16"/>
        </w:rPr>
        <w:t xml:space="preserve"> relatively </w:t>
      </w:r>
      <w:r w:rsidRPr="00A766E1">
        <w:rPr>
          <w:rStyle w:val="StyleUnderline"/>
          <w:rFonts w:asciiTheme="minorHAnsi" w:hAnsiTheme="minorHAnsi" w:cstheme="minorHAnsi"/>
          <w:highlight w:val="green"/>
        </w:rPr>
        <w:t>easy</w:t>
      </w:r>
      <w:r w:rsidRPr="006936C7">
        <w:rPr>
          <w:rStyle w:val="StyleUnderline"/>
          <w:rFonts w:asciiTheme="minorHAnsi" w:hAnsiTheme="minorHAnsi" w:cstheme="minorHAnsi"/>
        </w:rPr>
        <w:t xml:space="preserve"> for states </w:t>
      </w:r>
      <w:r w:rsidRPr="00A766E1">
        <w:rPr>
          <w:rStyle w:val="StyleUnderline"/>
          <w:rFonts w:asciiTheme="minorHAnsi" w:hAnsiTheme="minorHAnsi" w:cstheme="minorHAnsi"/>
          <w:highlight w:val="green"/>
        </w:rPr>
        <w:t>to join</w:t>
      </w:r>
      <w:r w:rsidRPr="006936C7">
        <w:rPr>
          <w:rStyle w:val="StyleUnderline"/>
          <w:rFonts w:asciiTheme="minorHAnsi" w:hAnsiTheme="minorHAnsi" w:cstheme="minorHAnsi"/>
        </w:rPr>
        <w:t xml:space="preserve"> and </w:t>
      </w:r>
      <w:proofErr w:type="gramStart"/>
      <w:r w:rsidRPr="006936C7">
        <w:rPr>
          <w:rStyle w:val="StyleUnderline"/>
          <w:rFonts w:asciiTheme="minorHAnsi" w:hAnsiTheme="minorHAnsi" w:cstheme="minorHAnsi"/>
        </w:rPr>
        <w:t>rise</w:t>
      </w:r>
      <w:r w:rsidRPr="006936C7">
        <w:rPr>
          <w:rFonts w:asciiTheme="minorHAnsi" w:hAnsiTheme="minorHAnsi" w:cstheme="minorHAnsi"/>
          <w:sz w:val="16"/>
        </w:rPr>
        <w:t xml:space="preserve"> up</w:t>
      </w:r>
      <w:proofErr w:type="gramEnd"/>
      <w:r w:rsidRPr="006936C7">
        <w:rPr>
          <w:rFonts w:asciiTheme="minorHAnsi" w:hAnsiTheme="minorHAnsi" w:cstheme="minorHAnsi"/>
          <w:sz w:val="16"/>
        </w:rPr>
        <w:t xml:space="preserve"> </w:t>
      </w:r>
      <w:r w:rsidRPr="006936C7">
        <w:rPr>
          <w:rStyle w:val="StyleUnderline"/>
          <w:rFonts w:asciiTheme="minorHAnsi" w:hAnsiTheme="minorHAnsi" w:cstheme="minorHAnsi"/>
        </w:rPr>
        <w:t>within</w:t>
      </w:r>
      <w:r w:rsidRPr="006936C7">
        <w:rPr>
          <w:rFonts w:asciiTheme="minorHAnsi" w:hAnsiTheme="minorHAnsi" w:cstheme="minorHAnsi"/>
          <w:sz w:val="16"/>
        </w:rPr>
        <w:t xml:space="preserve"> the order. </w:t>
      </w:r>
      <w:r w:rsidRPr="004B7E77">
        <w:rPr>
          <w:rStyle w:val="StyleUnderline"/>
        </w:rPr>
        <w:t>Second</w:t>
      </w:r>
      <w:r w:rsidRPr="006936C7">
        <w:rPr>
          <w:rFonts w:asciiTheme="minorHAnsi" w:hAnsiTheme="minorHAnsi" w:cstheme="minorHAnsi"/>
          <w:sz w:val="16"/>
        </w:rPr>
        <w:t xml:space="preserve">, the liberal order offers opportunities for leadership and </w:t>
      </w:r>
      <w:r w:rsidRPr="00A766E1">
        <w:rPr>
          <w:rStyle w:val="Emphasis"/>
          <w:rFonts w:asciiTheme="minorHAnsi" w:hAnsiTheme="minorHAnsi" w:cstheme="minorHAnsi"/>
          <w:highlight w:val="green"/>
        </w:rPr>
        <w:t>shared authority</w:t>
      </w:r>
      <w:r w:rsidRPr="00A766E1">
        <w:rPr>
          <w:rStyle w:val="StyleUnderline"/>
          <w:rFonts w:asciiTheme="minorHAnsi" w:hAnsiTheme="minorHAnsi" w:cstheme="minorHAnsi"/>
          <w:highlight w:val="green"/>
        </w:rPr>
        <w:t>. One state does not “rule”</w:t>
      </w:r>
      <w:r w:rsidRPr="006936C7">
        <w:rPr>
          <w:rStyle w:val="StyleUnderline"/>
          <w:rFonts w:asciiTheme="minorHAnsi" w:hAnsiTheme="minorHAnsi" w:cstheme="minorHAnsi"/>
        </w:rPr>
        <w:t xml:space="preserve"> the system. The system is built around </w:t>
      </w:r>
      <w:r w:rsidRPr="00A766E1">
        <w:rPr>
          <w:rStyle w:val="StyleUnderline"/>
          <w:rFonts w:asciiTheme="minorHAnsi" w:hAnsiTheme="minorHAnsi" w:cstheme="minorHAnsi"/>
          <w:highlight w:val="green"/>
        </w:rPr>
        <w:t>institutions</w:t>
      </w:r>
      <w:r w:rsidRPr="006936C7">
        <w:rPr>
          <w:rFonts w:asciiTheme="minorHAnsi" w:hAnsiTheme="minorHAnsi" w:cstheme="minorHAnsi"/>
          <w:sz w:val="16"/>
        </w:rPr>
        <w:t xml:space="preserve">, and </w:t>
      </w:r>
      <w:r w:rsidRPr="006936C7">
        <w:rPr>
          <w:rStyle w:val="StyleUnderline"/>
          <w:rFonts w:asciiTheme="minorHAnsi" w:hAnsiTheme="minorHAnsi" w:cstheme="minorHAnsi"/>
        </w:rPr>
        <w:t xml:space="preserve">this </w:t>
      </w:r>
      <w:r w:rsidRPr="00A766E1">
        <w:rPr>
          <w:rStyle w:val="StyleUnderline"/>
          <w:rFonts w:asciiTheme="minorHAnsi" w:hAnsiTheme="minorHAnsi" w:cstheme="minorHAnsi"/>
          <w:highlight w:val="green"/>
        </w:rPr>
        <w:t>provide</w:t>
      </w:r>
      <w:r w:rsidRPr="006936C7">
        <w:rPr>
          <w:rStyle w:val="StyleUnderline"/>
          <w:rFonts w:asciiTheme="minorHAnsi" w:hAnsiTheme="minorHAnsi" w:cstheme="minorHAnsi"/>
        </w:rPr>
        <w:t xml:space="preserve">s </w:t>
      </w:r>
      <w:r w:rsidRPr="00A766E1">
        <w:rPr>
          <w:rStyle w:val="StyleUnderline"/>
          <w:rFonts w:asciiTheme="minorHAnsi" w:hAnsiTheme="minorHAnsi" w:cstheme="minorHAnsi"/>
          <w:highlight w:val="green"/>
        </w:rPr>
        <w:t>opportunities for</w:t>
      </w:r>
      <w:r w:rsidRPr="006936C7">
        <w:rPr>
          <w:rFonts w:asciiTheme="minorHAnsi" w:hAnsiTheme="minorHAnsi" w:cstheme="minorHAnsi"/>
          <w:sz w:val="16"/>
        </w:rPr>
        <w:t xml:space="preserve"> shifting and expanding </w:t>
      </w:r>
      <w:r w:rsidRPr="00A766E1">
        <w:rPr>
          <w:rStyle w:val="StyleUnderline"/>
          <w:rFonts w:asciiTheme="minorHAnsi" w:hAnsiTheme="minorHAnsi" w:cstheme="minorHAnsi"/>
          <w:highlight w:val="green"/>
        </w:rPr>
        <w:t>coalitions</w:t>
      </w:r>
      <w:r w:rsidRPr="006936C7">
        <w:rPr>
          <w:rFonts w:asciiTheme="minorHAnsi" w:hAnsiTheme="minorHAnsi" w:cstheme="minorHAnsi"/>
          <w:sz w:val="16"/>
        </w:rPr>
        <w:t xml:space="preserve"> of states </w:t>
      </w:r>
      <w:r w:rsidRPr="006936C7">
        <w:rPr>
          <w:rStyle w:val="StyleUnderline"/>
          <w:rFonts w:asciiTheme="minorHAnsi" w:hAnsiTheme="minorHAnsi" w:cstheme="minorHAnsi"/>
        </w:rPr>
        <w:t>to share leadership. Formal institutions</w:t>
      </w:r>
      <w:r w:rsidRPr="006936C7">
        <w:rPr>
          <w:rFonts w:asciiTheme="minorHAnsi" w:hAnsiTheme="minorHAnsi" w:cstheme="minorHAnsi"/>
          <w:sz w:val="16"/>
        </w:rPr>
        <w:t xml:space="preserve">, such as the IMF and World Bank, </w:t>
      </w:r>
      <w:r w:rsidRPr="006936C7">
        <w:rPr>
          <w:rStyle w:val="StyleUnderline"/>
          <w:rFonts w:asciiTheme="minorHAnsi" w:hAnsiTheme="minorHAnsi" w:cstheme="minorHAnsi"/>
        </w:rPr>
        <w:t>are led by</w:t>
      </w:r>
      <w:r w:rsidRPr="006936C7">
        <w:rPr>
          <w:rFonts w:asciiTheme="minorHAnsi" w:hAnsiTheme="minorHAnsi" w:cstheme="minorHAnsi"/>
          <w:sz w:val="16"/>
        </w:rPr>
        <w:t xml:space="preserve"> boards of directors and </w:t>
      </w:r>
      <w:r w:rsidRPr="006936C7">
        <w:rPr>
          <w:rStyle w:val="StyleUnderline"/>
          <w:rFonts w:asciiTheme="minorHAnsi" w:hAnsiTheme="minorHAnsi" w:cstheme="minorHAnsi"/>
        </w:rPr>
        <w:t>weighted voting</w:t>
      </w:r>
      <w:r w:rsidRPr="006936C7">
        <w:rPr>
          <w:rFonts w:asciiTheme="minorHAnsi" w:hAnsiTheme="minorHAnsi" w:cstheme="minorHAnsi"/>
          <w:sz w:val="16"/>
        </w:rPr>
        <w:t xml:space="preserve">. Informal groups, such as the G-7 and G-20, are built on principles of collective governance. </w:t>
      </w:r>
      <w:r w:rsidRPr="004B7E77">
        <w:rPr>
          <w:rStyle w:val="StyleUnderline"/>
        </w:rPr>
        <w:t>Third</w:t>
      </w:r>
      <w:r w:rsidRPr="006936C7">
        <w:rPr>
          <w:rFonts w:asciiTheme="minorHAnsi" w:hAnsiTheme="minorHAnsi" w:cstheme="minorHAnsi"/>
          <w:sz w:val="16"/>
        </w:rPr>
        <w:t xml:space="preserve">, the actual </w:t>
      </w:r>
      <w:r w:rsidRPr="00A766E1">
        <w:rPr>
          <w:rStyle w:val="Emphasis"/>
          <w:rFonts w:asciiTheme="minorHAnsi" w:hAnsiTheme="minorHAnsi" w:cstheme="minorHAnsi"/>
          <w:highlight w:val="green"/>
        </w:rPr>
        <w:t>economic gains</w:t>
      </w:r>
      <w:r w:rsidRPr="006936C7">
        <w:rPr>
          <w:rFonts w:asciiTheme="minorHAnsi" w:hAnsiTheme="minorHAnsi" w:cstheme="minorHAnsi"/>
          <w:sz w:val="16"/>
        </w:rPr>
        <w:t xml:space="preserve"> from participation within the liberal order are widely shared. In colonial and informal imperial systems, the gains from trade and investment are disproportionately enjoyed by the lead state. In the existing order, the </w:t>
      </w:r>
      <w:r w:rsidRPr="00A766E1">
        <w:rPr>
          <w:rStyle w:val="StyleUnderline"/>
          <w:rFonts w:asciiTheme="minorHAnsi" w:hAnsiTheme="minorHAnsi" w:cstheme="minorHAnsi"/>
          <w:highlight w:val="green"/>
        </w:rPr>
        <w:t>“profits of modernity” are distributed</w:t>
      </w:r>
      <w:r w:rsidRPr="006936C7">
        <w:rPr>
          <w:rFonts w:asciiTheme="minorHAnsi" w:hAnsiTheme="minorHAnsi" w:cstheme="minorHAnsi"/>
          <w:sz w:val="16"/>
        </w:rPr>
        <w:t xml:space="preserve"> across the system. Indeed, </w:t>
      </w:r>
      <w:r w:rsidRPr="00A766E1">
        <w:rPr>
          <w:rStyle w:val="StyleUnderline"/>
          <w:rFonts w:asciiTheme="minorHAnsi" w:hAnsiTheme="minorHAnsi" w:cstheme="minorHAnsi"/>
          <w:highlight w:val="green"/>
        </w:rPr>
        <w:t>China’s</w:t>
      </w:r>
      <w:r w:rsidRPr="006936C7">
        <w:rPr>
          <w:rFonts w:asciiTheme="minorHAnsi" w:hAnsiTheme="minorHAnsi" w:cstheme="minorHAnsi"/>
          <w:sz w:val="16"/>
        </w:rPr>
        <w:t xml:space="preserve"> great economic </w:t>
      </w:r>
      <w:r w:rsidRPr="00A766E1">
        <w:rPr>
          <w:rStyle w:val="StyleUnderline"/>
          <w:rFonts w:asciiTheme="minorHAnsi" w:hAnsiTheme="minorHAnsi" w:cstheme="minorHAnsi"/>
          <w:highlight w:val="green"/>
        </w:rPr>
        <w:t>ascent was</w:t>
      </w:r>
      <w:r w:rsidRPr="006936C7">
        <w:rPr>
          <w:rStyle w:val="StyleUnderline"/>
          <w:rFonts w:asciiTheme="minorHAnsi" w:hAnsiTheme="minorHAnsi" w:cstheme="minorHAnsi"/>
        </w:rPr>
        <w:t xml:space="preserve"> only </w:t>
      </w:r>
      <w:r w:rsidRPr="00A766E1">
        <w:rPr>
          <w:rStyle w:val="StyleUnderline"/>
          <w:rFonts w:asciiTheme="minorHAnsi" w:hAnsiTheme="minorHAnsi" w:cstheme="minorHAnsi"/>
          <w:highlight w:val="green"/>
        </w:rPr>
        <w:t>possible because</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liberal international </w:t>
      </w:r>
      <w:r w:rsidRPr="00A766E1">
        <w:rPr>
          <w:rStyle w:val="StyleUnderline"/>
          <w:rFonts w:asciiTheme="minorHAnsi" w:hAnsiTheme="minorHAnsi" w:cstheme="minorHAnsi"/>
          <w:highlight w:val="green"/>
        </w:rPr>
        <w:t>order rewarded</w:t>
      </w:r>
      <w:r w:rsidRPr="006936C7">
        <w:rPr>
          <w:rStyle w:val="StyleUnderline"/>
          <w:rFonts w:asciiTheme="minorHAnsi" w:hAnsiTheme="minorHAnsi" w:cstheme="minorHAnsi"/>
        </w:rPr>
        <w:t xml:space="preserve"> its</w:t>
      </w:r>
      <w:r w:rsidRPr="006936C7">
        <w:rPr>
          <w:rFonts w:asciiTheme="minorHAnsi" w:hAnsiTheme="minorHAnsi" w:cstheme="minorHAnsi"/>
          <w:sz w:val="16"/>
        </w:rPr>
        <w:t xml:space="preserve"> pursuit of </w:t>
      </w:r>
      <w:r w:rsidRPr="00A766E1">
        <w:rPr>
          <w:rStyle w:val="StyleUnderline"/>
          <w:rFonts w:asciiTheme="minorHAnsi" w:hAnsiTheme="minorHAnsi" w:cstheme="minorHAnsi"/>
          <w:highlight w:val="green"/>
        </w:rPr>
        <w:t>openness and trade</w:t>
      </w:r>
      <w:r w:rsidRPr="006936C7">
        <w:rPr>
          <w:rFonts w:asciiTheme="minorHAnsi" w:hAnsiTheme="minorHAnsi" w:cstheme="minorHAnsi"/>
          <w:sz w:val="16"/>
        </w:rPr>
        <w:t xml:space="preserve">-oriented growth. For the same reason, states in all regions of the world have made systematic efforts to integrate into the system. </w:t>
      </w:r>
      <w:r w:rsidRPr="006936C7">
        <w:rPr>
          <w:rStyle w:val="Emphasis"/>
          <w:rFonts w:asciiTheme="minorHAnsi" w:hAnsiTheme="minorHAnsi" w:cstheme="minorHAnsi"/>
        </w:rPr>
        <w:t>Finally</w:t>
      </w:r>
      <w:r w:rsidRPr="006936C7">
        <w:rPr>
          <w:rStyle w:val="StyleUnderline"/>
          <w:rFonts w:asciiTheme="minorHAnsi" w:hAnsiTheme="minorHAnsi" w:cstheme="minorHAnsi"/>
        </w:rPr>
        <w:t>, the</w:t>
      </w:r>
      <w:r w:rsidRPr="006936C7">
        <w:rPr>
          <w:rFonts w:asciiTheme="minorHAnsi" w:hAnsiTheme="minorHAnsi" w:cstheme="minorHAnsi"/>
          <w:sz w:val="16"/>
        </w:rPr>
        <w:t xml:space="preserve"> liberal international </w:t>
      </w:r>
      <w:r w:rsidRPr="006936C7">
        <w:rPr>
          <w:rStyle w:val="StyleUnderline"/>
          <w:rFonts w:asciiTheme="minorHAnsi" w:hAnsiTheme="minorHAnsi" w:cstheme="minorHAnsi"/>
        </w:rPr>
        <w:t>order accommodates</w:t>
      </w:r>
      <w:r w:rsidRPr="006936C7">
        <w:rPr>
          <w:rFonts w:asciiTheme="minorHAnsi" w:hAnsiTheme="minorHAnsi" w:cstheme="minorHAnsi"/>
          <w:sz w:val="16"/>
        </w:rPr>
        <w:t xml:space="preserve"> a </w:t>
      </w:r>
      <w:r w:rsidRPr="00A766E1">
        <w:rPr>
          <w:rStyle w:val="Emphasis"/>
          <w:rFonts w:asciiTheme="minorHAnsi" w:hAnsiTheme="minorHAnsi" w:cstheme="minorHAnsi"/>
          <w:highlight w:val="green"/>
        </w:rPr>
        <w:t>diversity</w:t>
      </w:r>
      <w:r w:rsidRPr="006936C7">
        <w:rPr>
          <w:rFonts w:asciiTheme="minorHAnsi" w:hAnsiTheme="minorHAnsi" w:cstheme="minorHAnsi"/>
          <w:sz w:val="16"/>
        </w:rPr>
        <w:t xml:space="preserve"> of models and strategies of growth and development. In recent </w:t>
      </w:r>
      <w:proofErr w:type="gramStart"/>
      <w:r w:rsidRPr="006936C7">
        <w:rPr>
          <w:rFonts w:asciiTheme="minorHAnsi" w:hAnsiTheme="minorHAnsi" w:cstheme="minorHAnsi"/>
          <w:sz w:val="16"/>
        </w:rPr>
        <w:t>decades</w:t>
      </w:r>
      <w:proofErr w:type="gramEnd"/>
      <w:r w:rsidRPr="006936C7">
        <w:rPr>
          <w:rFonts w:asciiTheme="minorHAnsi" w:hAnsiTheme="minorHAnsi" w:cstheme="minorHAnsi"/>
          <w:sz w:val="16"/>
        </w:rPr>
        <w:t xml:space="preserve"> the Anglo-American model of neoliberalism has been particularly salient. But the post-war system also provides space for other capitalist models, such as those associated with European social democracy and East Asian developmental </w:t>
      </w:r>
      <w:proofErr w:type="spellStart"/>
      <w:r w:rsidRPr="006936C7">
        <w:rPr>
          <w:rFonts w:asciiTheme="minorHAnsi" w:hAnsiTheme="minorHAnsi" w:cstheme="minorHAnsi"/>
          <w:sz w:val="16"/>
        </w:rPr>
        <w:t>statism</w:t>
      </w:r>
      <w:proofErr w:type="spellEnd"/>
      <w:r w:rsidRPr="006936C7">
        <w:rPr>
          <w:rFonts w:asciiTheme="minorHAnsi" w:hAnsiTheme="minorHAnsi" w:cstheme="minorHAnsi"/>
          <w:sz w:val="16"/>
        </w:rPr>
        <w:t xml:space="preserve">. The global </w:t>
      </w:r>
      <w:r w:rsidRPr="00A766E1">
        <w:rPr>
          <w:rStyle w:val="StyleUnderline"/>
          <w:rFonts w:asciiTheme="minorHAnsi" w:hAnsiTheme="minorHAnsi" w:cstheme="minorHAnsi"/>
          <w:highlight w:val="green"/>
        </w:rPr>
        <w:t>capitalist</w:t>
      </w:r>
      <w:r w:rsidRPr="006936C7">
        <w:rPr>
          <w:rStyle w:val="StyleUnderline"/>
          <w:rFonts w:asciiTheme="minorHAnsi" w:hAnsiTheme="minorHAnsi" w:cstheme="minorHAnsi"/>
        </w:rPr>
        <w:t xml:space="preserve"> system might generate</w:t>
      </w:r>
      <w:r w:rsidRPr="006936C7">
        <w:rPr>
          <w:rFonts w:asciiTheme="minorHAnsi" w:hAnsiTheme="minorHAnsi" w:cstheme="minorHAnsi"/>
          <w:sz w:val="16"/>
        </w:rPr>
        <w:t xml:space="preserve"> some pressures for </w:t>
      </w:r>
      <w:r w:rsidRPr="006936C7">
        <w:rPr>
          <w:rStyle w:val="StyleUnderline"/>
          <w:rFonts w:asciiTheme="minorHAnsi" w:hAnsiTheme="minorHAnsi" w:cstheme="minorHAnsi"/>
        </w:rPr>
        <w:t>convergence, but it</w:t>
      </w:r>
      <w:r w:rsidRPr="006936C7">
        <w:rPr>
          <w:rFonts w:asciiTheme="minorHAnsi" w:hAnsiTheme="minorHAnsi" w:cstheme="minorHAnsi"/>
          <w:sz w:val="16"/>
        </w:rPr>
        <w:t xml:space="preserve"> also </w:t>
      </w:r>
      <w:r w:rsidRPr="00A766E1">
        <w:rPr>
          <w:rStyle w:val="StyleUnderline"/>
          <w:rFonts w:asciiTheme="minorHAnsi" w:hAnsiTheme="minorHAnsi" w:cstheme="minorHAnsi"/>
          <w:highlight w:val="green"/>
        </w:rPr>
        <w:t>provides</w:t>
      </w:r>
      <w:r w:rsidRPr="006936C7">
        <w:rPr>
          <w:rStyle w:val="StyleUnderline"/>
          <w:rFonts w:asciiTheme="minorHAnsi" w:hAnsiTheme="minorHAnsi" w:cstheme="minorHAnsi"/>
        </w:rPr>
        <w:t xml:space="preserve"> space for</w:t>
      </w:r>
      <w:r w:rsidRPr="006936C7">
        <w:rPr>
          <w:rFonts w:asciiTheme="minorHAnsi" w:hAnsiTheme="minorHAnsi" w:cstheme="minorHAnsi"/>
          <w:sz w:val="16"/>
        </w:rPr>
        <w:t xml:space="preserve"> the </w:t>
      </w:r>
      <w:r w:rsidRPr="00A766E1">
        <w:rPr>
          <w:rStyle w:val="StyleUnderline"/>
          <w:rFonts w:asciiTheme="minorHAnsi" w:hAnsiTheme="minorHAnsi" w:cstheme="minorHAnsi"/>
          <w:highlight w:val="green"/>
        </w:rPr>
        <w:t>coexistence</w:t>
      </w:r>
      <w:r w:rsidRPr="006936C7">
        <w:rPr>
          <w:rFonts w:asciiTheme="minorHAnsi" w:hAnsiTheme="minorHAnsi" w:cstheme="minorHAnsi"/>
          <w:sz w:val="16"/>
        </w:rPr>
        <w:t xml:space="preserve"> of alternative models and ideologies. </w:t>
      </w:r>
      <w:r w:rsidRPr="006936C7">
        <w:rPr>
          <w:rStyle w:val="StyleUnderline"/>
          <w:rFonts w:asciiTheme="minorHAnsi" w:hAnsiTheme="minorHAnsi" w:cstheme="minorHAnsi"/>
        </w:rPr>
        <w:t>These</w:t>
      </w:r>
      <w:r w:rsidRPr="006936C7">
        <w:rPr>
          <w:rFonts w:asciiTheme="minorHAnsi" w:hAnsiTheme="minorHAnsi" w:cstheme="minorHAnsi"/>
          <w:sz w:val="16"/>
        </w:rPr>
        <w:t xml:space="preserve"> aspects of the liberal international order </w:t>
      </w:r>
      <w:r w:rsidRPr="006936C7">
        <w:rPr>
          <w:rStyle w:val="StyleUnderline"/>
          <w:rFonts w:asciiTheme="minorHAnsi" w:hAnsiTheme="minorHAnsi" w:cstheme="minorHAnsi"/>
        </w:rPr>
        <w:t>create incentives</w:t>
      </w:r>
      <w:r w:rsidRPr="006936C7">
        <w:rPr>
          <w:rFonts w:asciiTheme="minorHAnsi" w:hAnsiTheme="minorHAnsi" w:cstheme="minorHAnsi"/>
          <w:sz w:val="16"/>
        </w:rPr>
        <w:t xml:space="preserve"> and opportunities </w:t>
      </w:r>
      <w:r w:rsidRPr="006936C7">
        <w:rPr>
          <w:rStyle w:val="StyleUnderline"/>
          <w:rFonts w:asciiTheme="minorHAnsi" w:hAnsiTheme="minorHAnsi" w:cstheme="minorHAnsi"/>
        </w:rPr>
        <w:t>for states to integrate into</w:t>
      </w:r>
      <w:r w:rsidRPr="006936C7">
        <w:rPr>
          <w:rFonts w:asciiTheme="minorHAnsi" w:hAnsiTheme="minorHAnsi" w:cstheme="minorHAnsi"/>
          <w:sz w:val="16"/>
        </w:rPr>
        <w:t xml:space="preserve"> its </w:t>
      </w:r>
      <w:r w:rsidRPr="006936C7">
        <w:rPr>
          <w:rStyle w:val="StyleUnderline"/>
          <w:rFonts w:asciiTheme="minorHAnsi" w:hAnsiTheme="minorHAnsi" w:cstheme="minorHAnsi"/>
        </w:rPr>
        <w:t>core economic and political realms</w:t>
      </w:r>
      <w:r w:rsidRPr="006936C7">
        <w:rPr>
          <w:rFonts w:asciiTheme="minorHAnsi" w:hAnsiTheme="minorHAnsi" w:cstheme="minorHAnsi"/>
          <w:sz w:val="16"/>
        </w:rPr>
        <w:t xml:space="preserve">. The order allows </w:t>
      </w:r>
      <w:r w:rsidRPr="006936C7">
        <w:rPr>
          <w:rStyle w:val="StyleUnderline"/>
          <w:rFonts w:asciiTheme="minorHAnsi" w:hAnsiTheme="minorHAnsi" w:cstheme="minorHAnsi"/>
        </w:rPr>
        <w:t>states</w:t>
      </w:r>
      <w:r w:rsidRPr="006936C7">
        <w:rPr>
          <w:rFonts w:asciiTheme="minorHAnsi" w:hAnsiTheme="minorHAnsi" w:cstheme="minorHAnsi"/>
          <w:sz w:val="16"/>
        </w:rPr>
        <w:t xml:space="preserve"> to </w:t>
      </w:r>
      <w:r w:rsidRPr="006936C7">
        <w:rPr>
          <w:rStyle w:val="StyleUnderline"/>
          <w:rFonts w:asciiTheme="minorHAnsi" w:hAnsiTheme="minorHAnsi" w:cstheme="minorHAnsi"/>
        </w:rPr>
        <w:t>share</w:t>
      </w:r>
      <w:r w:rsidRPr="006936C7">
        <w:rPr>
          <w:rFonts w:asciiTheme="minorHAnsi" w:hAnsiTheme="minorHAnsi" w:cstheme="minorHAnsi"/>
          <w:sz w:val="16"/>
        </w:rPr>
        <w:t xml:space="preserve"> in its </w:t>
      </w:r>
      <w:r w:rsidRPr="006936C7">
        <w:rPr>
          <w:rStyle w:val="StyleUnderline"/>
          <w:rFonts w:asciiTheme="minorHAnsi" w:hAnsiTheme="minorHAnsi" w:cstheme="minorHAnsi"/>
        </w:rPr>
        <w:t xml:space="preserve">economic spoils. Its </w:t>
      </w:r>
      <w:r w:rsidRPr="00A766E1">
        <w:rPr>
          <w:rStyle w:val="StyleUnderline"/>
          <w:rFonts w:asciiTheme="minorHAnsi" w:hAnsiTheme="minorHAnsi" w:cstheme="minorHAnsi"/>
          <w:highlight w:val="green"/>
        </w:rPr>
        <w:t>pluralistic character creates</w:t>
      </w:r>
      <w:r w:rsidRPr="006936C7">
        <w:rPr>
          <w:rStyle w:val="StyleUnderline"/>
          <w:rFonts w:asciiTheme="minorHAnsi" w:hAnsiTheme="minorHAnsi" w:cstheme="minorHAnsi"/>
        </w:rPr>
        <w:t xml:space="preserve"> possibilities </w:t>
      </w:r>
      <w:r w:rsidRPr="00A766E1">
        <w:rPr>
          <w:rStyle w:val="StyleUnderline"/>
          <w:rFonts w:asciiTheme="minorHAnsi" w:hAnsiTheme="minorHAnsi" w:cstheme="minorHAnsi"/>
          <w:highlight w:val="green"/>
        </w:rPr>
        <w:t>for states to “work the system”</w:t>
      </w:r>
      <w:r w:rsidRPr="006936C7">
        <w:rPr>
          <w:rFonts w:asciiTheme="minorHAnsi" w:hAnsiTheme="minorHAnsi" w:cstheme="minorHAnsi"/>
          <w:sz w:val="16"/>
        </w:rPr>
        <w:t xml:space="preserve">—to join in, negotiate, and maneuver in ways that advance their interests. </w:t>
      </w:r>
      <w:r w:rsidRPr="006936C7">
        <w:rPr>
          <w:rStyle w:val="StyleUnderline"/>
          <w:rFonts w:asciiTheme="minorHAnsi" w:hAnsiTheme="minorHAnsi" w:cstheme="minorHAnsi"/>
        </w:rPr>
        <w:t>This</w:t>
      </w:r>
      <w:r w:rsidRPr="006936C7">
        <w:rPr>
          <w:rFonts w:asciiTheme="minorHAnsi" w:hAnsiTheme="minorHAnsi" w:cstheme="minorHAnsi"/>
          <w:sz w:val="16"/>
        </w:rPr>
        <w:t xml:space="preserve">, in turn, </w:t>
      </w:r>
      <w:r w:rsidRPr="006936C7">
        <w:rPr>
          <w:rStyle w:val="StyleUnderline"/>
          <w:rFonts w:asciiTheme="minorHAnsi" w:hAnsiTheme="minorHAnsi" w:cstheme="minorHAnsi"/>
        </w:rPr>
        <w:t>creates</w:t>
      </w:r>
      <w:r w:rsidRPr="006936C7">
        <w:rPr>
          <w:rFonts w:asciiTheme="minorHAnsi" w:hAnsiTheme="minorHAnsi" w:cstheme="minorHAnsi"/>
          <w:sz w:val="16"/>
        </w:rPr>
        <w:t xml:space="preserve"> an order with </w:t>
      </w:r>
      <w:r w:rsidRPr="00A766E1">
        <w:rPr>
          <w:rStyle w:val="StyleUnderline"/>
          <w:rFonts w:asciiTheme="minorHAnsi" w:hAnsiTheme="minorHAnsi" w:cstheme="minorHAnsi"/>
          <w:highlight w:val="green"/>
        </w:rPr>
        <w:t>expanding constituencies</w:t>
      </w:r>
      <w:r w:rsidRPr="006936C7">
        <w:rPr>
          <w:rFonts w:asciiTheme="minorHAnsi" w:hAnsiTheme="minorHAnsi" w:cstheme="minorHAnsi"/>
          <w:sz w:val="16"/>
        </w:rPr>
        <w:t xml:space="preserve"> that have a stake in its continuation. Compared to imperial and colonial orders of the past, </w:t>
      </w:r>
      <w:r w:rsidRPr="006936C7">
        <w:rPr>
          <w:rStyle w:val="StyleUnderline"/>
          <w:rFonts w:asciiTheme="minorHAnsi" w:hAnsiTheme="minorHAnsi" w:cstheme="minorHAnsi"/>
        </w:rPr>
        <w:t>the</w:t>
      </w:r>
      <w:r w:rsidRPr="006936C7">
        <w:rPr>
          <w:rFonts w:asciiTheme="minorHAnsi" w:hAnsiTheme="minorHAnsi" w:cstheme="minorHAnsi"/>
          <w:sz w:val="16"/>
        </w:rPr>
        <w:t xml:space="preserve"> existing </w:t>
      </w:r>
      <w:r w:rsidRPr="00A766E1">
        <w:rPr>
          <w:rStyle w:val="StyleUnderline"/>
          <w:rFonts w:asciiTheme="minorHAnsi" w:hAnsiTheme="minorHAnsi" w:cstheme="minorHAnsi"/>
          <w:highlight w:val="green"/>
        </w:rPr>
        <w:t xml:space="preserve">order is </w:t>
      </w:r>
      <w:r w:rsidRPr="00A766E1">
        <w:rPr>
          <w:rStyle w:val="Emphasis"/>
          <w:rFonts w:asciiTheme="minorHAnsi" w:hAnsiTheme="minorHAnsi" w:cstheme="minorHAnsi"/>
          <w:highlight w:val="green"/>
        </w:rPr>
        <w:t>easy to join</w:t>
      </w:r>
      <w:r w:rsidRPr="00A766E1">
        <w:rPr>
          <w:rFonts w:asciiTheme="minorHAnsi" w:hAnsiTheme="minorHAnsi" w:cstheme="minorHAnsi"/>
          <w:sz w:val="16"/>
          <w:highlight w:val="green"/>
        </w:rPr>
        <w:t xml:space="preserve"> </w:t>
      </w:r>
      <w:r w:rsidRPr="00A766E1">
        <w:rPr>
          <w:rStyle w:val="StyleUnderline"/>
          <w:rFonts w:asciiTheme="minorHAnsi" w:hAnsiTheme="minorHAnsi" w:cstheme="minorHAnsi"/>
          <w:highlight w:val="green"/>
        </w:rPr>
        <w:t>and</w:t>
      </w:r>
      <w:r w:rsidRPr="00A766E1">
        <w:rPr>
          <w:rFonts w:asciiTheme="minorHAnsi" w:hAnsiTheme="minorHAnsi" w:cstheme="minorHAnsi"/>
          <w:sz w:val="16"/>
          <w:highlight w:val="green"/>
        </w:rPr>
        <w:t xml:space="preserve"> </w:t>
      </w:r>
      <w:r w:rsidRPr="00A766E1">
        <w:rPr>
          <w:rStyle w:val="Emphasis"/>
          <w:rFonts w:asciiTheme="minorHAnsi" w:hAnsiTheme="minorHAnsi" w:cstheme="minorHAnsi"/>
          <w:highlight w:val="green"/>
        </w:rPr>
        <w:t>hard to overturn</w:t>
      </w:r>
      <w:r w:rsidRPr="006936C7">
        <w:rPr>
          <w:rFonts w:asciiTheme="minorHAnsi" w:hAnsiTheme="minorHAnsi" w:cstheme="minorHAnsi"/>
          <w:sz w:val="16"/>
        </w:rPr>
        <w:t>.</w:t>
      </w:r>
    </w:p>
    <w:p w14:paraId="16F13224" w14:textId="77777777" w:rsidR="00A766E1" w:rsidRPr="006936C7" w:rsidRDefault="00A766E1" w:rsidP="00A766E1">
      <w:pPr>
        <w:pStyle w:val="Heading4"/>
        <w:rPr>
          <w:rFonts w:asciiTheme="minorHAnsi" w:hAnsiTheme="minorHAnsi" w:cstheme="minorHAnsi"/>
        </w:rPr>
      </w:pPr>
      <w:r>
        <w:rPr>
          <w:rFonts w:asciiTheme="minorHAnsi" w:hAnsiTheme="minorHAnsi" w:cstheme="minorHAnsi"/>
        </w:rPr>
        <w:t xml:space="preserve">But </w:t>
      </w:r>
      <w:r>
        <w:rPr>
          <w:rFonts w:asciiTheme="minorHAnsi" w:hAnsiTheme="minorHAnsi" w:cstheme="minorHAnsi"/>
          <w:u w:val="single"/>
        </w:rPr>
        <w:t>ineffective</w:t>
      </w:r>
      <w:r w:rsidRPr="006936C7">
        <w:rPr>
          <w:rFonts w:asciiTheme="minorHAnsi" w:hAnsiTheme="minorHAnsi" w:cstheme="minorHAnsi"/>
        </w:rPr>
        <w:t>.</w:t>
      </w:r>
    </w:p>
    <w:p w14:paraId="3E1D5F2D" w14:textId="77777777" w:rsidR="00A766E1" w:rsidRPr="006936C7" w:rsidRDefault="00A766E1" w:rsidP="00A766E1">
      <w:pPr>
        <w:rPr>
          <w:rFonts w:asciiTheme="minorHAnsi" w:hAnsiTheme="minorHAnsi" w:cstheme="minorHAnsi"/>
        </w:rPr>
      </w:pPr>
      <w:proofErr w:type="spellStart"/>
      <w:r w:rsidRPr="006936C7">
        <w:rPr>
          <w:rStyle w:val="Style13ptBold"/>
          <w:rFonts w:asciiTheme="minorHAnsi" w:hAnsiTheme="minorHAnsi" w:cstheme="minorHAnsi"/>
        </w:rPr>
        <w:t>Weuerth</w:t>
      </w:r>
      <w:proofErr w:type="spellEnd"/>
      <w:r w:rsidRPr="006936C7">
        <w:rPr>
          <w:rStyle w:val="Style13ptBold"/>
          <w:rFonts w:asciiTheme="minorHAnsi" w:hAnsiTheme="minorHAnsi" w:cstheme="minorHAnsi"/>
        </w:rPr>
        <w:t xml:space="preserve"> 17</w:t>
      </w:r>
      <w:r w:rsidRPr="006936C7">
        <w:rPr>
          <w:rFonts w:asciiTheme="minorHAnsi" w:hAnsiTheme="minorHAnsi" w:cstheme="minorHAnsi"/>
        </w:rPr>
        <w:t xml:space="preserve"> Ingrid </w:t>
      </w:r>
      <w:proofErr w:type="spellStart"/>
      <w:r w:rsidRPr="006936C7">
        <w:rPr>
          <w:rFonts w:asciiTheme="minorHAnsi" w:hAnsiTheme="minorHAnsi" w:cstheme="minorHAnsi"/>
        </w:rPr>
        <w:t>Weuerth</w:t>
      </w:r>
      <w:proofErr w:type="spellEnd"/>
      <w:r w:rsidRPr="006936C7">
        <w:rPr>
          <w:rFonts w:asciiTheme="minorHAnsi" w:hAnsiTheme="minorHAnsi" w:cstheme="minorHAnsi"/>
        </w:rPr>
        <w:t>, International Law Professor at Vanderbilt Law School, serves on the State Department's Advisory Committee on Public International Law. [Does International Law Have a “Broken Windows” Problem? 4-10-2017, https://www.lawfareblog.com/does-international-law-have-broken-windows-problem]//BPS</w:t>
      </w:r>
    </w:p>
    <w:p w14:paraId="07D921DC" w14:textId="77777777" w:rsidR="00A766E1" w:rsidRPr="00A766E1" w:rsidRDefault="00A766E1" w:rsidP="00A766E1">
      <w:pPr>
        <w:rPr>
          <w:rFonts w:asciiTheme="minorHAnsi" w:hAnsiTheme="minorHAnsi" w:cstheme="minorHAnsi"/>
        </w:rPr>
      </w:pPr>
      <w:r w:rsidRPr="006936C7">
        <w:rPr>
          <w:rFonts w:asciiTheme="minorHAnsi" w:hAnsiTheme="minorHAnsi" w:cstheme="minorHAnsi"/>
          <w:sz w:val="16"/>
        </w:rPr>
        <w:t xml:space="preserve">Many </w:t>
      </w:r>
      <w:r w:rsidRPr="00A766E1">
        <w:rPr>
          <w:rStyle w:val="StyleUnderline"/>
          <w:rFonts w:asciiTheme="minorHAnsi" w:hAnsiTheme="minorHAnsi" w:cstheme="minorHAnsi"/>
          <w:highlight w:val="green"/>
        </w:rPr>
        <w:t>norms</w:t>
      </w:r>
      <w:r w:rsidRPr="006936C7">
        <w:rPr>
          <w:rStyle w:val="StyleUnderline"/>
          <w:rFonts w:asciiTheme="minorHAnsi" w:hAnsiTheme="minorHAnsi" w:cstheme="minorHAnsi"/>
        </w:rPr>
        <w:t xml:space="preserve"> of international law</w:t>
      </w:r>
      <w:r w:rsidRPr="006936C7">
        <w:rPr>
          <w:rFonts w:asciiTheme="minorHAnsi" w:hAnsiTheme="minorHAnsi" w:cstheme="minorHAnsi"/>
          <w:sz w:val="16"/>
        </w:rPr>
        <w:t xml:space="preserve">, especially international human rights law, </w:t>
      </w:r>
      <w:r w:rsidRPr="00A766E1">
        <w:rPr>
          <w:rStyle w:val="StyleUnderline"/>
          <w:rFonts w:asciiTheme="minorHAnsi" w:hAnsiTheme="minorHAnsi" w:cstheme="minorHAnsi"/>
          <w:highlight w:val="green"/>
        </w:rPr>
        <w:t xml:space="preserve">are </w:t>
      </w:r>
      <w:r w:rsidRPr="00A766E1">
        <w:rPr>
          <w:rStyle w:val="Emphasis"/>
          <w:rFonts w:asciiTheme="minorHAnsi" w:hAnsiTheme="minorHAnsi" w:cstheme="minorHAnsi"/>
          <w:highlight w:val="green"/>
        </w:rPr>
        <w:t>widely violated</w:t>
      </w:r>
      <w:r w:rsidRPr="00A766E1">
        <w:rPr>
          <w:rStyle w:val="StyleUnderline"/>
          <w:rFonts w:asciiTheme="minorHAnsi" w:hAnsiTheme="minorHAnsi" w:cstheme="minorHAnsi"/>
          <w:highlight w:val="green"/>
        </w:rPr>
        <w:t>. The</w:t>
      </w:r>
      <w:r w:rsidRPr="006936C7">
        <w:rPr>
          <w:rStyle w:val="StyleUnderline"/>
          <w:rFonts w:asciiTheme="minorHAnsi" w:hAnsiTheme="minorHAnsi" w:cstheme="minorHAnsi"/>
        </w:rPr>
        <w:t xml:space="preserve"> international legal system </w:t>
      </w:r>
      <w:proofErr w:type="gramStart"/>
      <w:r w:rsidRPr="006936C7">
        <w:rPr>
          <w:rStyle w:val="Emphasis"/>
          <w:rFonts w:asciiTheme="minorHAnsi" w:hAnsiTheme="minorHAnsi" w:cstheme="minorHAnsi"/>
        </w:rPr>
        <w:t xml:space="preserve">as a </w:t>
      </w:r>
      <w:r w:rsidRPr="00A766E1">
        <w:rPr>
          <w:rStyle w:val="Emphasis"/>
          <w:rFonts w:asciiTheme="minorHAnsi" w:hAnsiTheme="minorHAnsi" w:cstheme="minorHAnsi"/>
          <w:highlight w:val="green"/>
        </w:rPr>
        <w:t>whole</w:t>
      </w:r>
      <w:r w:rsidRPr="00A766E1">
        <w:rPr>
          <w:rStyle w:val="StyleUnderline"/>
          <w:rFonts w:asciiTheme="minorHAnsi" w:hAnsiTheme="minorHAnsi" w:cstheme="minorHAnsi"/>
          <w:highlight w:val="green"/>
        </w:rPr>
        <w:t xml:space="preserve"> may</w:t>
      </w:r>
      <w:proofErr w:type="gramEnd"/>
      <w:r w:rsidRPr="00A766E1">
        <w:rPr>
          <w:rStyle w:val="StyleUnderline"/>
          <w:rFonts w:asciiTheme="minorHAnsi" w:hAnsiTheme="minorHAnsi" w:cstheme="minorHAnsi"/>
          <w:highlight w:val="green"/>
        </w:rPr>
        <w:t xml:space="preserve"> suffer</w:t>
      </w:r>
      <w:r w:rsidRPr="006936C7">
        <w:rPr>
          <w:rStyle w:val="StyleUnderline"/>
          <w:rFonts w:asciiTheme="minorHAnsi" w:hAnsiTheme="minorHAnsi" w:cstheme="minorHAnsi"/>
        </w:rPr>
        <w:t xml:space="preserve"> as result</w:t>
      </w:r>
      <w:r w:rsidRPr="006936C7">
        <w:rPr>
          <w:rFonts w:asciiTheme="minorHAnsi" w:hAnsiTheme="minorHAnsi" w:cstheme="minorHAnsi"/>
          <w:sz w:val="16"/>
        </w:rPr>
        <w:t xml:space="preserve">. International human rights law has changed international law. The two primary sources of international legal obligations—treaties and custom—have become more expansive and looser </w:t>
      </w:r>
      <w:proofErr w:type="gramStart"/>
      <w:r w:rsidRPr="006936C7">
        <w:rPr>
          <w:rFonts w:asciiTheme="minorHAnsi" w:hAnsiTheme="minorHAnsi" w:cstheme="minorHAnsi"/>
          <w:sz w:val="16"/>
        </w:rPr>
        <w:t>so as to</w:t>
      </w:r>
      <w:proofErr w:type="gramEnd"/>
      <w:r w:rsidRPr="006936C7">
        <w:rPr>
          <w:rFonts w:asciiTheme="minorHAnsi" w:hAnsiTheme="minorHAnsi" w:cstheme="minorHAnsi"/>
          <w:sz w:val="16"/>
        </w:rPr>
        <w:t xml:space="preserve"> bring more human rights norms into the ambit of international law, despite wide-spread non-compliance with those norms. In one sense, the success of the effort is clear: international law now regulates a vast array of human-rights-related conduct. Whether the expansion is an effective way to promote human rights is </w:t>
      </w:r>
      <w:proofErr w:type="gramStart"/>
      <w:r w:rsidRPr="006936C7">
        <w:rPr>
          <w:rFonts w:asciiTheme="minorHAnsi" w:hAnsiTheme="minorHAnsi" w:cstheme="minorHAnsi"/>
          <w:sz w:val="16"/>
        </w:rPr>
        <w:t>widely-debated</w:t>
      </w:r>
      <w:proofErr w:type="gramEnd"/>
      <w:r w:rsidRPr="006936C7">
        <w:rPr>
          <w:rFonts w:asciiTheme="minorHAnsi" w:hAnsiTheme="minorHAnsi" w:cstheme="minorHAnsi"/>
          <w:sz w:val="16"/>
        </w:rPr>
        <w:t xml:space="preserve">. </w:t>
      </w:r>
      <w:r w:rsidRPr="006936C7">
        <w:rPr>
          <w:rStyle w:val="StyleUnderline"/>
          <w:rFonts w:asciiTheme="minorHAnsi" w:hAnsiTheme="minorHAnsi" w:cstheme="minorHAnsi"/>
        </w:rPr>
        <w:t>The broader, unacknowledged problem</w:t>
      </w:r>
      <w:r w:rsidRPr="006936C7">
        <w:rPr>
          <w:rFonts w:asciiTheme="minorHAnsi" w:hAnsiTheme="minorHAnsi" w:cstheme="minorHAnsi"/>
          <w:sz w:val="16"/>
        </w:rPr>
        <w:t xml:space="preserve">, however, </w:t>
      </w:r>
      <w:r w:rsidRPr="006936C7">
        <w:rPr>
          <w:rStyle w:val="StyleUnderline"/>
          <w:rFonts w:asciiTheme="minorHAnsi" w:hAnsiTheme="minorHAnsi" w:cstheme="minorHAnsi"/>
        </w:rPr>
        <w:t>is the</w:t>
      </w:r>
      <w:r w:rsidRPr="006936C7">
        <w:rPr>
          <w:rFonts w:asciiTheme="minorHAnsi" w:hAnsiTheme="minorHAnsi" w:cstheme="minorHAnsi"/>
          <w:sz w:val="16"/>
        </w:rPr>
        <w:t xml:space="preserve"> potential </w:t>
      </w:r>
      <w:r w:rsidRPr="006936C7">
        <w:rPr>
          <w:rStyle w:val="StyleUnderline"/>
          <w:rFonts w:asciiTheme="minorHAnsi" w:hAnsiTheme="minorHAnsi" w:cstheme="minorHAnsi"/>
        </w:rPr>
        <w:t>effect of</w:t>
      </w:r>
      <w:r w:rsidRPr="006936C7">
        <w:rPr>
          <w:rFonts w:asciiTheme="minorHAnsi" w:hAnsiTheme="minorHAnsi" w:cstheme="minorHAnsi"/>
          <w:sz w:val="16"/>
        </w:rPr>
        <w:t xml:space="preserve"> the expansion </w:t>
      </w:r>
      <w:r w:rsidRPr="006936C7">
        <w:rPr>
          <w:rStyle w:val="StyleUnderline"/>
          <w:rFonts w:asciiTheme="minorHAnsi" w:hAnsiTheme="minorHAnsi" w:cstheme="minorHAnsi"/>
        </w:rPr>
        <w:t xml:space="preserve">on international </w:t>
      </w:r>
      <w:proofErr w:type="gramStart"/>
      <w:r w:rsidRPr="006936C7">
        <w:rPr>
          <w:rStyle w:val="StyleUnderline"/>
          <w:rFonts w:asciiTheme="minorHAnsi" w:hAnsiTheme="minorHAnsi" w:cstheme="minorHAnsi"/>
        </w:rPr>
        <w:t>law</w:t>
      </w:r>
      <w:r w:rsidRPr="006936C7">
        <w:rPr>
          <w:rFonts w:asciiTheme="minorHAnsi" w:hAnsiTheme="minorHAnsi" w:cstheme="minorHAnsi"/>
          <w:sz w:val="16"/>
        </w:rPr>
        <w:t xml:space="preserve"> as a whole, as</w:t>
      </w:r>
      <w:proofErr w:type="gramEnd"/>
      <w:r w:rsidRPr="006936C7">
        <w:rPr>
          <w:rFonts w:asciiTheme="minorHAnsi" w:hAnsiTheme="minorHAnsi" w:cstheme="minorHAnsi"/>
          <w:sz w:val="16"/>
        </w:rPr>
        <w:t xml:space="preserve"> I discuss in detail here. Today, international law includes a broad range of human rights norms which are routinely violated, from the U.N. reporting requirements to gross violations of human dignity. </w:t>
      </w:r>
      <w:r w:rsidRPr="00A766E1">
        <w:rPr>
          <w:rStyle w:val="StyleUnderline"/>
          <w:rFonts w:asciiTheme="minorHAnsi" w:hAnsiTheme="minorHAnsi" w:cstheme="minorHAnsi"/>
          <w:highlight w:val="green"/>
        </w:rPr>
        <w:t>Wide-spread violations</w:t>
      </w:r>
      <w:r w:rsidRPr="006936C7">
        <w:rPr>
          <w:rStyle w:val="StyleUnderline"/>
          <w:rFonts w:asciiTheme="minorHAnsi" w:hAnsiTheme="minorHAnsi" w:cstheme="minorHAnsi"/>
        </w:rPr>
        <w:t xml:space="preserve"> of</w:t>
      </w:r>
      <w:r w:rsidRPr="006936C7">
        <w:rPr>
          <w:rFonts w:asciiTheme="minorHAnsi" w:hAnsiTheme="minorHAnsi" w:cstheme="minorHAnsi"/>
          <w:sz w:val="16"/>
        </w:rPr>
        <w:t xml:space="preserve"> some legal </w:t>
      </w:r>
      <w:r w:rsidRPr="006936C7">
        <w:rPr>
          <w:rStyle w:val="StyleUnderline"/>
          <w:rFonts w:asciiTheme="minorHAnsi" w:hAnsiTheme="minorHAnsi" w:cstheme="minorHAnsi"/>
        </w:rPr>
        <w:t>norms</w:t>
      </w:r>
      <w:r w:rsidRPr="006936C7">
        <w:rPr>
          <w:rFonts w:asciiTheme="minorHAnsi" w:hAnsiTheme="minorHAnsi" w:cstheme="minorHAnsi"/>
          <w:sz w:val="16"/>
        </w:rPr>
        <w:t xml:space="preserve"> may, in turn, </w:t>
      </w:r>
      <w:r w:rsidRPr="00A766E1">
        <w:rPr>
          <w:rStyle w:val="Emphasis"/>
          <w:rFonts w:asciiTheme="minorHAnsi" w:hAnsiTheme="minorHAnsi" w:cstheme="minorHAnsi"/>
          <w:highlight w:val="green"/>
        </w:rPr>
        <w:t>make it harder to enforce others</w:t>
      </w:r>
      <w:r w:rsidRPr="006936C7">
        <w:rPr>
          <w:rFonts w:asciiTheme="minorHAnsi" w:hAnsiTheme="minorHAnsi" w:cstheme="minorHAnsi"/>
          <w:sz w:val="16"/>
        </w:rPr>
        <w:t xml:space="preserve">. As a (very) imperfect analogy, </w:t>
      </w:r>
      <w:r w:rsidRPr="006936C7">
        <w:rPr>
          <w:rStyle w:val="StyleUnderline"/>
          <w:rFonts w:asciiTheme="minorHAnsi" w:hAnsiTheme="minorHAnsi" w:cstheme="minorHAnsi"/>
        </w:rPr>
        <w:t>consider the “broken windows” theory of crime prevention: widespread violations</w:t>
      </w:r>
      <w:r w:rsidRPr="006936C7">
        <w:rPr>
          <w:rFonts w:asciiTheme="minorHAnsi" w:hAnsiTheme="minorHAnsi" w:cstheme="minorHAnsi"/>
          <w:sz w:val="16"/>
        </w:rPr>
        <w:t xml:space="preserve"> of human rights law </w:t>
      </w:r>
      <w:r w:rsidRPr="006936C7">
        <w:rPr>
          <w:rStyle w:val="StyleUnderline"/>
          <w:rFonts w:asciiTheme="minorHAnsi" w:hAnsiTheme="minorHAnsi" w:cstheme="minorHAnsi"/>
        </w:rPr>
        <w:t xml:space="preserve">may be a symbol of </w:t>
      </w:r>
      <w:r w:rsidRPr="006936C7">
        <w:rPr>
          <w:rStyle w:val="Emphasis"/>
          <w:rFonts w:asciiTheme="minorHAnsi" w:hAnsiTheme="minorHAnsi" w:cstheme="minorHAnsi"/>
        </w:rPr>
        <w:t>unaccountability</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a signal</w:t>
      </w:r>
      <w:r w:rsidRPr="006936C7">
        <w:rPr>
          <w:rStyle w:val="StyleUnderline"/>
          <w:rFonts w:asciiTheme="minorHAnsi" w:hAnsiTheme="minorHAnsi" w:cstheme="minorHAnsi"/>
        </w:rPr>
        <w:t xml:space="preserve"> that </w:t>
      </w:r>
      <w:r w:rsidRPr="00A766E1">
        <w:rPr>
          <w:rStyle w:val="Emphasis"/>
          <w:rFonts w:asciiTheme="minorHAnsi" w:hAnsiTheme="minorHAnsi" w:cstheme="minorHAnsi"/>
          <w:highlight w:val="green"/>
        </w:rPr>
        <w:t>no one cares</w:t>
      </w:r>
      <w:r w:rsidRPr="006936C7">
        <w:rPr>
          <w:rStyle w:val="Emphasis"/>
          <w:rFonts w:asciiTheme="minorHAnsi" w:hAnsiTheme="minorHAnsi" w:cstheme="minorHAnsi"/>
        </w:rPr>
        <w:t xml:space="preserve"> about violations of international law</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and</w:t>
      </w:r>
      <w:r w:rsidRPr="006936C7">
        <w:rPr>
          <w:rStyle w:val="StyleUnderline"/>
          <w:rFonts w:asciiTheme="minorHAnsi" w:hAnsiTheme="minorHAnsi" w:cstheme="minorHAnsi"/>
        </w:rPr>
        <w:t xml:space="preserve"> that </w:t>
      </w:r>
      <w:r w:rsidRPr="00A766E1">
        <w:rPr>
          <w:rStyle w:val="Emphasis"/>
          <w:rFonts w:asciiTheme="minorHAnsi" w:hAnsiTheme="minorHAnsi" w:cstheme="minorHAnsi"/>
          <w:highlight w:val="green"/>
        </w:rPr>
        <w:t>no one is in charge</w:t>
      </w:r>
      <w:r w:rsidRPr="00A766E1">
        <w:rPr>
          <w:rStyle w:val="StyleUnderline"/>
          <w:rFonts w:asciiTheme="minorHAnsi" w:hAnsiTheme="minorHAnsi" w:cstheme="minorHAnsi"/>
          <w:highlight w:val="green"/>
        </w:rPr>
        <w:t>. Accountability is</w:t>
      </w:r>
      <w:r w:rsidRPr="006936C7">
        <w:rPr>
          <w:rFonts w:asciiTheme="minorHAnsi" w:hAnsiTheme="minorHAnsi" w:cstheme="minorHAnsi"/>
          <w:sz w:val="16"/>
        </w:rPr>
        <w:t xml:space="preserve"> a </w:t>
      </w:r>
      <w:r w:rsidRPr="00A766E1">
        <w:rPr>
          <w:rStyle w:val="Emphasis"/>
          <w:rFonts w:asciiTheme="minorHAnsi" w:hAnsiTheme="minorHAnsi" w:cstheme="minorHAnsi"/>
          <w:highlight w:val="green"/>
        </w:rPr>
        <w:t>fundamental</w:t>
      </w:r>
      <w:r w:rsidRPr="006936C7">
        <w:rPr>
          <w:rFonts w:asciiTheme="minorHAnsi" w:hAnsiTheme="minorHAnsi" w:cstheme="minorHAnsi"/>
          <w:sz w:val="16"/>
        </w:rPr>
        <w:t xml:space="preserve"> concern of public international law </w:t>
      </w:r>
      <w:r w:rsidRPr="00A766E1">
        <w:rPr>
          <w:rStyle w:val="StyleUnderline"/>
          <w:rFonts w:asciiTheme="minorHAnsi" w:hAnsiTheme="minorHAnsi" w:cstheme="minorHAnsi"/>
          <w:highlight w:val="green"/>
        </w:rPr>
        <w:t>because the system lacks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centralized </w:t>
      </w:r>
      <w:r w:rsidRPr="00A766E1">
        <w:rPr>
          <w:rStyle w:val="Emphasis"/>
          <w:rFonts w:asciiTheme="minorHAnsi" w:hAnsiTheme="minorHAnsi" w:cstheme="minorHAnsi"/>
          <w:highlight w:val="green"/>
        </w:rPr>
        <w:t>enforcement</w:t>
      </w:r>
      <w:r w:rsidRPr="006936C7">
        <w:rPr>
          <w:rStyle w:val="Emphasis"/>
          <w:rFonts w:asciiTheme="minorHAnsi" w:hAnsiTheme="minorHAnsi" w:cstheme="minorHAnsi"/>
        </w:rPr>
        <w:t xml:space="preserve"> mechanism</w:t>
      </w:r>
      <w:r w:rsidRPr="006936C7">
        <w:rPr>
          <w:rFonts w:asciiTheme="minorHAnsi" w:hAnsiTheme="minorHAnsi" w:cstheme="minorHAnsi"/>
          <w:sz w:val="16"/>
        </w:rPr>
        <w:t xml:space="preserve">. Whatever the merits of the “broken windows” argument in the context of domestic law enforcement, </w:t>
      </w:r>
      <w:r w:rsidRPr="00A766E1">
        <w:rPr>
          <w:rStyle w:val="StyleUnderline"/>
          <w:rFonts w:asciiTheme="minorHAnsi" w:hAnsiTheme="minorHAnsi" w:cstheme="minorHAnsi"/>
          <w:highlight w:val="green"/>
        </w:rPr>
        <w:t>behavior</w:t>
      </w:r>
      <w:r w:rsidRPr="006936C7">
        <w:rPr>
          <w:rStyle w:val="StyleUnderline"/>
          <w:rFonts w:asciiTheme="minorHAnsi" w:hAnsiTheme="minorHAnsi" w:cstheme="minorHAnsi"/>
        </w:rPr>
        <w:t xml:space="preserve"> which signals </w:t>
      </w:r>
      <w:r w:rsidRPr="006936C7">
        <w:rPr>
          <w:rStyle w:val="Emphasis"/>
          <w:rFonts w:asciiTheme="minorHAnsi" w:hAnsiTheme="minorHAnsi" w:cstheme="minorHAnsi"/>
        </w:rPr>
        <w:t>a lack of accountability</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may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especially </w:t>
      </w:r>
      <w:r w:rsidRPr="00A766E1">
        <w:rPr>
          <w:rStyle w:val="Emphasis"/>
          <w:rFonts w:asciiTheme="minorHAnsi" w:hAnsiTheme="minorHAnsi" w:cstheme="minorHAnsi"/>
          <w:highlight w:val="green"/>
        </w:rPr>
        <w:t>damaging</w:t>
      </w:r>
      <w:r w:rsidRPr="006936C7">
        <w:rPr>
          <w:rStyle w:val="StyleUnderline"/>
          <w:rFonts w:asciiTheme="minorHAnsi" w:hAnsiTheme="minorHAnsi" w:cstheme="minorHAnsi"/>
        </w:rPr>
        <w:t xml:space="preserve"> to international law </w:t>
      </w:r>
      <w:r w:rsidRPr="00A766E1">
        <w:rPr>
          <w:rStyle w:val="Emphasis"/>
          <w:rFonts w:asciiTheme="minorHAnsi" w:hAnsiTheme="minorHAnsi" w:cstheme="minorHAnsi"/>
          <w:highlight w:val="green"/>
        </w:rPr>
        <w:t>writ large</w:t>
      </w:r>
      <w:r w:rsidRPr="006936C7">
        <w:rPr>
          <w:rFonts w:asciiTheme="minorHAnsi" w:hAnsiTheme="minorHAnsi" w:cstheme="minorHAnsi"/>
          <w:sz w:val="16"/>
        </w:rPr>
        <w:t xml:space="preserve">. Theoretical </w:t>
      </w:r>
      <w:r w:rsidRPr="006936C7">
        <w:rPr>
          <w:rStyle w:val="StyleUnderline"/>
          <w:rFonts w:asciiTheme="minorHAnsi" w:hAnsiTheme="minorHAnsi" w:cstheme="minorHAnsi"/>
        </w:rPr>
        <w:t>literature</w:t>
      </w:r>
      <w:r w:rsidRPr="006936C7">
        <w:rPr>
          <w:rFonts w:asciiTheme="minorHAnsi" w:hAnsiTheme="minorHAnsi" w:cstheme="minorHAnsi"/>
          <w:sz w:val="16"/>
        </w:rPr>
        <w:t xml:space="preserve"> on compliance with international law </w:t>
      </w:r>
      <w:r w:rsidRPr="006936C7">
        <w:rPr>
          <w:rStyle w:val="StyleUnderline"/>
          <w:rFonts w:asciiTheme="minorHAnsi" w:hAnsiTheme="minorHAnsi" w:cstheme="minorHAnsi"/>
        </w:rPr>
        <w:t>suggests</w:t>
      </w:r>
      <w:r w:rsidRPr="006936C7">
        <w:rPr>
          <w:rFonts w:asciiTheme="minorHAnsi" w:hAnsiTheme="minorHAnsi" w:cstheme="minorHAnsi"/>
          <w:sz w:val="16"/>
        </w:rPr>
        <w:t xml:space="preserve"> that </w:t>
      </w:r>
      <w:r w:rsidRPr="006936C7">
        <w:rPr>
          <w:rStyle w:val="StyleUnderline"/>
          <w:rFonts w:asciiTheme="minorHAnsi" w:hAnsiTheme="minorHAnsi" w:cstheme="minorHAnsi"/>
        </w:rPr>
        <w:t>non-compliance in some areas makes other norms of international law harder to enforce</w:t>
      </w:r>
      <w:r w:rsidRPr="006936C7">
        <w:rPr>
          <w:rFonts w:asciiTheme="minorHAnsi" w:hAnsiTheme="minorHAnsi" w:cstheme="minorHAnsi"/>
          <w:sz w:val="16"/>
        </w:rPr>
        <w:t xml:space="preserve">. Work on rational choice posits, for example, that states comply with international law in part to protect their reputations. </w:t>
      </w:r>
      <w:r w:rsidRPr="00A766E1">
        <w:rPr>
          <w:rStyle w:val="StyleUnderline"/>
          <w:rFonts w:asciiTheme="minorHAnsi" w:hAnsiTheme="minorHAnsi" w:cstheme="minorHAnsi"/>
          <w:highlight w:val="green"/>
        </w:rPr>
        <w:t>If states</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as a whole tend</w:t>
      </w:r>
      <w:proofErr w:type="gramEnd"/>
      <w:r w:rsidRPr="006936C7">
        <w:rPr>
          <w:rFonts w:asciiTheme="minorHAnsi" w:hAnsiTheme="minorHAnsi" w:cstheme="minorHAnsi"/>
          <w:sz w:val="16"/>
        </w:rPr>
        <w:t xml:space="preserve"> to </w:t>
      </w:r>
      <w:r w:rsidRPr="00A766E1">
        <w:rPr>
          <w:rStyle w:val="StyleUnderline"/>
          <w:rFonts w:asciiTheme="minorHAnsi" w:hAnsiTheme="minorHAnsi" w:cstheme="minorHAnsi"/>
          <w:highlight w:val="green"/>
        </w:rPr>
        <w:t>expect non-compliance</w:t>
      </w:r>
      <w:r w:rsidRPr="006936C7">
        <w:rPr>
          <w:rFonts w:asciiTheme="minorHAnsi" w:hAnsiTheme="minorHAnsi" w:cstheme="minorHAnsi"/>
          <w:sz w:val="16"/>
        </w:rPr>
        <w:t xml:space="preserve"> from each other,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costs of</w:t>
      </w:r>
      <w:r w:rsidRPr="006936C7">
        <w:rPr>
          <w:rStyle w:val="StyleUnderline"/>
          <w:rFonts w:asciiTheme="minorHAnsi" w:hAnsiTheme="minorHAnsi" w:cstheme="minorHAnsi"/>
        </w:rPr>
        <w:t xml:space="preserve"> entering</w:t>
      </w:r>
      <w:r w:rsidRPr="006936C7">
        <w:rPr>
          <w:rFonts w:asciiTheme="minorHAnsi" w:hAnsiTheme="minorHAnsi" w:cstheme="minorHAnsi"/>
          <w:sz w:val="16"/>
        </w:rPr>
        <w:t xml:space="preserve"> into </w:t>
      </w:r>
      <w:r w:rsidRPr="00A766E1">
        <w:rPr>
          <w:rStyle w:val="StyleUnderline"/>
          <w:rFonts w:asciiTheme="minorHAnsi" w:hAnsiTheme="minorHAnsi" w:cstheme="minorHAnsi"/>
          <w:highlight w:val="green"/>
        </w:rPr>
        <w:t>treaties</w:t>
      </w:r>
      <w:r w:rsidRPr="006936C7">
        <w:rPr>
          <w:rFonts w:asciiTheme="minorHAnsi" w:hAnsiTheme="minorHAnsi" w:cstheme="minorHAnsi"/>
          <w:sz w:val="16"/>
        </w:rPr>
        <w:t xml:space="preserve"> or developing norms of customary international law </w:t>
      </w:r>
      <w:r w:rsidRPr="00A766E1">
        <w:rPr>
          <w:rStyle w:val="StyleUnderline"/>
          <w:rFonts w:asciiTheme="minorHAnsi" w:hAnsiTheme="minorHAnsi" w:cstheme="minorHAnsi"/>
          <w:highlight w:val="green"/>
        </w:rPr>
        <w:t>become higher</w:t>
      </w:r>
      <w:r w:rsidRPr="006936C7">
        <w:rPr>
          <w:rFonts w:asciiTheme="minorHAnsi" w:hAnsiTheme="minorHAnsi" w:cstheme="minorHAnsi"/>
          <w:sz w:val="16"/>
        </w:rPr>
        <w:t xml:space="preserve"> for all states. A baseline </w:t>
      </w:r>
      <w:r w:rsidRPr="00A766E1">
        <w:rPr>
          <w:rStyle w:val="StyleUnderline"/>
          <w:rFonts w:asciiTheme="minorHAnsi" w:hAnsiTheme="minorHAnsi" w:cstheme="minorHAnsi"/>
          <w:highlight w:val="green"/>
        </w:rPr>
        <w:t>reputation</w:t>
      </w:r>
      <w:r w:rsidRPr="006936C7">
        <w:rPr>
          <w:rStyle w:val="StyleUnderline"/>
          <w:rFonts w:asciiTheme="minorHAnsi" w:hAnsiTheme="minorHAnsi" w:cstheme="minorHAnsi"/>
        </w:rPr>
        <w:t xml:space="preserve"> of non-compliance</w:t>
      </w:r>
      <w:r w:rsidRPr="006936C7">
        <w:rPr>
          <w:rFonts w:asciiTheme="minorHAnsi" w:hAnsiTheme="minorHAnsi" w:cstheme="minorHAnsi"/>
          <w:sz w:val="16"/>
        </w:rPr>
        <w:t xml:space="preserve"> among states generally </w:t>
      </w:r>
      <w:r w:rsidRPr="00A766E1">
        <w:rPr>
          <w:rStyle w:val="StyleUnderline"/>
          <w:rFonts w:asciiTheme="minorHAnsi" w:hAnsiTheme="minorHAnsi" w:cstheme="minorHAnsi"/>
          <w:highlight w:val="green"/>
        </w:rPr>
        <w:t>harms</w:t>
      </w:r>
      <w:r w:rsidRPr="006936C7">
        <w:rPr>
          <w:rStyle w:val="StyleUnderline"/>
          <w:rFonts w:asciiTheme="minorHAnsi" w:hAnsiTheme="minorHAnsi" w:cstheme="minorHAnsi"/>
        </w:rPr>
        <w:t xml:space="preserve"> interstate </w:t>
      </w:r>
      <w:r w:rsidRPr="00A766E1">
        <w:rPr>
          <w:rStyle w:val="StyleUnderline"/>
          <w:rFonts w:asciiTheme="minorHAnsi" w:hAnsiTheme="minorHAnsi" w:cstheme="minorHAnsi"/>
          <w:highlight w:val="green"/>
        </w:rPr>
        <w:t>cooperation because</w:t>
      </w:r>
      <w:r w:rsidRPr="006936C7">
        <w:rPr>
          <w:rFonts w:asciiTheme="minorHAnsi" w:hAnsiTheme="minorHAnsi" w:cstheme="minorHAnsi"/>
          <w:sz w:val="16"/>
        </w:rPr>
        <w:t xml:space="preserve"> it means that </w:t>
      </w:r>
      <w:r w:rsidRPr="00A766E1">
        <w:rPr>
          <w:rStyle w:val="StyleUnderline"/>
          <w:rFonts w:asciiTheme="minorHAnsi" w:hAnsiTheme="minorHAnsi" w:cstheme="minorHAnsi"/>
          <w:highlight w:val="green"/>
        </w:rPr>
        <w:t>states</w:t>
      </w:r>
      <w:r w:rsidRPr="006936C7">
        <w:rPr>
          <w:rStyle w:val="StyleUnderline"/>
          <w:rFonts w:asciiTheme="minorHAnsi" w:hAnsiTheme="minorHAnsi" w:cstheme="minorHAnsi"/>
        </w:rPr>
        <w:t xml:space="preserve"> will </w:t>
      </w:r>
      <w:r w:rsidRPr="006936C7">
        <w:rPr>
          <w:rStyle w:val="Emphasis"/>
          <w:rFonts w:asciiTheme="minorHAnsi" w:hAnsiTheme="minorHAnsi" w:cstheme="minorHAnsi"/>
        </w:rPr>
        <w:t xml:space="preserve">have to </w:t>
      </w:r>
      <w:r w:rsidRPr="00A766E1">
        <w:rPr>
          <w:rStyle w:val="Emphasis"/>
          <w:rFonts w:asciiTheme="minorHAnsi" w:hAnsiTheme="minorHAnsi" w:cstheme="minorHAnsi"/>
          <w:highlight w:val="green"/>
        </w:rPr>
        <w:t>do more</w:t>
      </w:r>
      <w:r w:rsidRPr="006936C7">
        <w:rPr>
          <w:rFonts w:asciiTheme="minorHAnsi" w:hAnsiTheme="minorHAnsi" w:cstheme="minorHAnsi"/>
          <w:sz w:val="16"/>
        </w:rPr>
        <w:t xml:space="preserve"> in a treaty agreement </w:t>
      </w:r>
      <w:r w:rsidRPr="00A766E1">
        <w:rPr>
          <w:rStyle w:val="StyleUnderline"/>
          <w:rFonts w:asciiTheme="minorHAnsi" w:hAnsiTheme="minorHAnsi" w:cstheme="minorHAnsi"/>
          <w:highlight w:val="green"/>
        </w:rPr>
        <w:t>to generate</w:t>
      </w:r>
      <w:r w:rsidRPr="006936C7">
        <w:rPr>
          <w:rStyle w:val="StyleUnderline"/>
          <w:rFonts w:asciiTheme="minorHAnsi" w:hAnsiTheme="minorHAnsi" w:cstheme="minorHAnsi"/>
        </w:rPr>
        <w:t xml:space="preserve"> trustworthy </w:t>
      </w:r>
      <w:r w:rsidRPr="00A766E1">
        <w:rPr>
          <w:rStyle w:val="StyleUnderline"/>
          <w:rFonts w:asciiTheme="minorHAnsi" w:hAnsiTheme="minorHAnsi" w:cstheme="minorHAnsi"/>
          <w:highlight w:val="green"/>
        </w:rPr>
        <w:t>commitments</w:t>
      </w:r>
      <w:r w:rsidRPr="006936C7">
        <w:rPr>
          <w:rFonts w:asciiTheme="minorHAnsi" w:hAnsiTheme="minorHAnsi" w:cstheme="minorHAnsi"/>
          <w:sz w:val="16"/>
        </w:rPr>
        <w:t xml:space="preserve">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 Other theories of compliance with international law, including constructivism and organizational sociology, also suggest that widespread non-compliance with human rights will make the rest of international law less effective. For example, constructivists Jutta </w:t>
      </w:r>
      <w:proofErr w:type="spellStart"/>
      <w:r w:rsidRPr="006936C7">
        <w:rPr>
          <w:rFonts w:asciiTheme="minorHAnsi" w:hAnsiTheme="minorHAnsi" w:cstheme="minorHAnsi"/>
          <w:sz w:val="16"/>
        </w:rPr>
        <w:t>Brunnée</w:t>
      </w:r>
      <w:proofErr w:type="spellEnd"/>
      <w:r w:rsidRPr="006936C7">
        <w:rPr>
          <w:rFonts w:asciiTheme="minorHAnsi" w:hAnsiTheme="minorHAnsi" w:cstheme="minorHAnsi"/>
          <w:sz w:val="16"/>
        </w:rPr>
        <w:t xml:space="preserve"> and Stephen </w:t>
      </w:r>
      <w:proofErr w:type="spellStart"/>
      <w:r w:rsidRPr="006936C7">
        <w:rPr>
          <w:rFonts w:asciiTheme="minorHAnsi" w:hAnsiTheme="minorHAnsi" w:cstheme="minorHAnsi"/>
          <w:sz w:val="16"/>
        </w:rPr>
        <w:t>Toope</w:t>
      </w:r>
      <w:proofErr w:type="spellEnd"/>
      <w:r w:rsidRPr="006936C7">
        <w:rPr>
          <w:rFonts w:asciiTheme="minorHAnsi" w:hAnsiTheme="minorHAnsi" w:cstheme="minorHAnsi"/>
          <w:sz w:val="16"/>
        </w:rPr>
        <w:t xml:space="preserve"> argue that international legal obligations arise from communities of practice which have shared </w:t>
      </w:r>
      <w:proofErr w:type="gramStart"/>
      <w:r w:rsidRPr="006936C7">
        <w:rPr>
          <w:rFonts w:asciiTheme="minorHAnsi" w:hAnsiTheme="minorHAnsi" w:cstheme="minorHAnsi"/>
          <w:sz w:val="16"/>
        </w:rPr>
        <w:t>understandings</w:t>
      </w:r>
      <w:proofErr w:type="gramEnd"/>
      <w:r w:rsidRPr="006936C7">
        <w:rPr>
          <w:rFonts w:asciiTheme="minorHAnsi" w:hAnsiTheme="minorHAnsi" w:cstheme="minorHAnsi"/>
          <w:sz w:val="16"/>
        </w:rPr>
        <w:t xml:space="preserve"> and which generate norms with specific characteristics of legality. </w:t>
      </w:r>
      <w:r w:rsidRPr="00A766E1">
        <w:rPr>
          <w:rStyle w:val="StyleUnderline"/>
          <w:rFonts w:asciiTheme="minorHAnsi" w:hAnsiTheme="minorHAnsi" w:cstheme="minorHAnsi"/>
          <w:highlight w:val="green"/>
        </w:rPr>
        <w:t>Lack of congruence</w:t>
      </w:r>
      <w:r w:rsidRPr="006936C7">
        <w:rPr>
          <w:rFonts w:asciiTheme="minorHAnsi" w:hAnsiTheme="minorHAnsi" w:cstheme="minorHAnsi"/>
          <w:sz w:val="16"/>
        </w:rPr>
        <w:t xml:space="preserve"> between a norm and behavior </w:t>
      </w:r>
      <w:r w:rsidRPr="00A766E1">
        <w:rPr>
          <w:rStyle w:val="StyleUnderline"/>
          <w:rFonts w:asciiTheme="minorHAnsi" w:hAnsiTheme="minorHAnsi" w:cstheme="minorHAnsi"/>
          <w:highlight w:val="green"/>
        </w:rPr>
        <w:t>impedes</w:t>
      </w:r>
      <w:r w:rsidRPr="006936C7">
        <w:rPr>
          <w:rFonts w:asciiTheme="minorHAnsi" w:hAnsiTheme="minorHAnsi" w:cstheme="minorHAnsi"/>
          <w:sz w:val="16"/>
        </w:rPr>
        <w:t xml:space="preserve"> the development of </w:t>
      </w:r>
      <w:r w:rsidRPr="006936C7">
        <w:rPr>
          <w:rStyle w:val="StyleUnderline"/>
          <w:rFonts w:asciiTheme="minorHAnsi" w:hAnsiTheme="minorHAnsi" w:cstheme="minorHAnsi"/>
        </w:rPr>
        <w:t xml:space="preserve">a </w:t>
      </w:r>
      <w:r w:rsidRPr="00A766E1">
        <w:rPr>
          <w:rStyle w:val="StyleUnderline"/>
          <w:rFonts w:asciiTheme="minorHAnsi" w:hAnsiTheme="minorHAnsi" w:cstheme="minorHAnsi"/>
          <w:highlight w:val="green"/>
        </w:rPr>
        <w:t>community</w:t>
      </w:r>
      <w:r w:rsidRPr="006936C7">
        <w:rPr>
          <w:rStyle w:val="StyleUnderline"/>
          <w:rFonts w:asciiTheme="minorHAnsi" w:hAnsiTheme="minorHAnsi" w:cstheme="minorHAnsi"/>
        </w:rPr>
        <w:t xml:space="preserve"> of practice</w:t>
      </w:r>
      <w:r w:rsidRPr="006936C7">
        <w:rPr>
          <w:rFonts w:asciiTheme="minorHAnsi" w:hAnsiTheme="minorHAnsi" w:cstheme="minorHAnsi"/>
          <w:sz w:val="16"/>
        </w:rPr>
        <w:t xml:space="preserve">. They reason in the context of torture (page 232) that “a widespread failure to uphold the law as formally enunciated leads to a sense of hypocrisy which undermines fidelity to law.” </w:t>
      </w:r>
      <w:r w:rsidRPr="00A766E1">
        <w:rPr>
          <w:rStyle w:val="StyleUnderline"/>
          <w:rFonts w:asciiTheme="minorHAnsi" w:hAnsiTheme="minorHAnsi" w:cstheme="minorHAnsi"/>
          <w:highlight w:val="green"/>
        </w:rPr>
        <w:t>Research from</w:t>
      </w:r>
      <w:r w:rsidRPr="006936C7">
        <w:rPr>
          <w:rFonts w:asciiTheme="minorHAnsi" w:hAnsiTheme="minorHAnsi" w:cstheme="minorHAnsi"/>
          <w:sz w:val="16"/>
        </w:rPr>
        <w:t xml:space="preserve"> domestic law and social </w:t>
      </w:r>
      <w:r w:rsidRPr="00A766E1">
        <w:rPr>
          <w:rStyle w:val="StyleUnderline"/>
          <w:rFonts w:asciiTheme="minorHAnsi" w:hAnsiTheme="minorHAnsi" w:cstheme="minorHAnsi"/>
          <w:highlight w:val="green"/>
        </w:rPr>
        <w:t>psychology</w:t>
      </w:r>
      <w:r w:rsidRPr="006936C7">
        <w:rPr>
          <w:rFonts w:asciiTheme="minorHAnsi" w:hAnsiTheme="minorHAnsi" w:cstheme="minorHAnsi"/>
          <w:sz w:val="16"/>
        </w:rPr>
        <w:t xml:space="preserve">, including the work of Tom Tyler, </w:t>
      </w:r>
      <w:r w:rsidRPr="00A766E1">
        <w:rPr>
          <w:rStyle w:val="StyleUnderline"/>
          <w:rFonts w:asciiTheme="minorHAnsi" w:hAnsiTheme="minorHAnsi" w:cstheme="minorHAnsi"/>
          <w:highlight w:val="green"/>
        </w:rPr>
        <w:t>suggests</w:t>
      </w:r>
      <w:r w:rsidRPr="006936C7">
        <w:rPr>
          <w:rFonts w:asciiTheme="minorHAnsi" w:hAnsiTheme="minorHAnsi" w:cstheme="minorHAnsi"/>
          <w:sz w:val="16"/>
        </w:rPr>
        <w:t xml:space="preserve"> that </w:t>
      </w:r>
      <w:r w:rsidRPr="006936C7">
        <w:rPr>
          <w:rStyle w:val="Emphasis"/>
          <w:rFonts w:asciiTheme="minorHAnsi" w:hAnsiTheme="minorHAnsi" w:cstheme="minorHAnsi"/>
        </w:rPr>
        <w:t xml:space="preserve">widespread </w:t>
      </w:r>
      <w:r w:rsidRPr="00A766E1">
        <w:rPr>
          <w:rStyle w:val="Emphasis"/>
          <w:rFonts w:asciiTheme="minorHAnsi" w:hAnsiTheme="minorHAnsi" w:cstheme="minorHAnsi"/>
          <w:highlight w:val="green"/>
        </w:rPr>
        <w:t>lack of faith</w:t>
      </w:r>
      <w:r w:rsidRPr="006936C7">
        <w:rPr>
          <w:rFonts w:asciiTheme="minorHAnsi" w:hAnsiTheme="minorHAnsi" w:cstheme="minorHAnsi"/>
          <w:sz w:val="16"/>
        </w:rPr>
        <w:t xml:space="preserve"> in government and its ability to solve problems </w:t>
      </w:r>
      <w:r w:rsidRPr="00A766E1">
        <w:rPr>
          <w:rStyle w:val="StyleUnderline"/>
          <w:rFonts w:asciiTheme="minorHAnsi" w:hAnsiTheme="minorHAnsi" w:cstheme="minorHAnsi"/>
          <w:highlight w:val="green"/>
        </w:rPr>
        <w:t>undermines</w:t>
      </w:r>
      <w:r w:rsidRPr="006936C7">
        <w:rPr>
          <w:rStyle w:val="StyleUnderline"/>
          <w:rFonts w:asciiTheme="minorHAnsi" w:hAnsiTheme="minorHAnsi" w:cstheme="minorHAnsi"/>
        </w:rPr>
        <w:t xml:space="preserve"> peoples’</w:t>
      </w:r>
      <w:r w:rsidRPr="006936C7">
        <w:rPr>
          <w:rFonts w:asciiTheme="minorHAnsi" w:hAnsiTheme="minorHAnsi" w:cstheme="minorHAnsi"/>
          <w:sz w:val="16"/>
        </w:rPr>
        <w:t xml:space="preserve"> sense of their own </w:t>
      </w:r>
      <w:r w:rsidRPr="00A766E1">
        <w:rPr>
          <w:rStyle w:val="StyleUnderline"/>
          <w:rFonts w:asciiTheme="minorHAnsi" w:hAnsiTheme="minorHAnsi" w:cstheme="minorHAnsi"/>
          <w:highlight w:val="green"/>
        </w:rPr>
        <w:t>obligation</w:t>
      </w:r>
      <w:r w:rsidRPr="006936C7">
        <w:rPr>
          <w:rStyle w:val="StyleUnderline"/>
          <w:rFonts w:asciiTheme="minorHAnsi" w:hAnsiTheme="minorHAnsi" w:cstheme="minorHAnsi"/>
        </w:rPr>
        <w:t xml:space="preserve"> to follow the law</w:t>
      </w:r>
      <w:r w:rsidRPr="006936C7">
        <w:rPr>
          <w:rFonts w:asciiTheme="minorHAnsi" w:hAnsiTheme="minorHAnsi" w:cstheme="minorHAnsi"/>
          <w:sz w:val="16"/>
        </w:rPr>
        <w:t xml:space="preserve">. </w:t>
      </w:r>
    </w:p>
    <w:p w14:paraId="2FF4A69A" w14:textId="77777777" w:rsidR="00A766E1" w:rsidRDefault="00A766E1" w:rsidP="00A766E1">
      <w:pPr>
        <w:pStyle w:val="Heading3"/>
      </w:pPr>
      <w:r>
        <w:t>OV -- AT: Warming</w:t>
      </w:r>
    </w:p>
    <w:p w14:paraId="57A825D4"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 xml:space="preserve">Warming </w:t>
      </w:r>
      <w:proofErr w:type="gramStart"/>
      <w:r w:rsidRPr="006936C7">
        <w:rPr>
          <w:rFonts w:asciiTheme="minorHAnsi" w:hAnsiTheme="minorHAnsi" w:cstheme="minorHAnsi"/>
        </w:rPr>
        <w:t>doesn’t</w:t>
      </w:r>
      <w:proofErr w:type="gramEnd"/>
      <w:r w:rsidRPr="006936C7">
        <w:rPr>
          <w:rFonts w:asciiTheme="minorHAnsi" w:hAnsiTheme="minorHAnsi" w:cstheme="minorHAnsi"/>
        </w:rPr>
        <w:t xml:space="preserve"> cause extinction.</w:t>
      </w:r>
    </w:p>
    <w:p w14:paraId="68C02595"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2E6EB0BA" w14:textId="77777777" w:rsidR="00A766E1" w:rsidRPr="006936C7" w:rsidRDefault="00A766E1" w:rsidP="00A766E1">
      <w:pPr>
        <w:rPr>
          <w:rFonts w:asciiTheme="minorHAnsi" w:hAnsiTheme="minorHAnsi" w:cstheme="minorHAnsi"/>
          <w:sz w:val="16"/>
        </w:rPr>
      </w:pPr>
      <w:r w:rsidRPr="006B1029">
        <w:rPr>
          <w:rStyle w:val="Emphasis"/>
        </w:rPr>
        <w:t xml:space="preserve">The most </w:t>
      </w:r>
      <w:r w:rsidRPr="00A766E1">
        <w:rPr>
          <w:rStyle w:val="Emphasis"/>
          <w:highlight w:val="gree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A766E1">
        <w:rPr>
          <w:rStyle w:val="StyleUnderline"/>
          <w:rFonts w:asciiTheme="minorHAnsi" w:hAnsiTheme="minorHAnsi" w:cstheme="minorHAnsi"/>
          <w:highlight w:val="green"/>
        </w:rPr>
        <w:t xml:space="preserve">warming </w:t>
      </w:r>
      <w:r w:rsidRPr="00A766E1">
        <w:rPr>
          <w:rStyle w:val="Emphasis"/>
          <w:rFonts w:asciiTheme="minorHAnsi" w:hAnsiTheme="minorHAnsi" w:cstheme="minorHAnsi"/>
          <w:highlight w:val="green"/>
        </w:rPr>
        <w:t>are</w:t>
      </w:r>
      <w:r w:rsidRPr="006B1029">
        <w:rPr>
          <w:rStyle w:val="Emphasis"/>
          <w:rFonts w:asciiTheme="minorHAnsi" w:hAnsiTheme="minorHAnsi" w:cstheme="minorHAnsi"/>
        </w:rPr>
        <w:t xml:space="preserve"> very </w:t>
      </w:r>
      <w:r w:rsidRPr="00A766E1">
        <w:rPr>
          <w:rStyle w:val="Emphasis"/>
          <w:rFonts w:asciiTheme="minorHAnsi" w:hAnsiTheme="minorHAnsi" w:cstheme="minorHAnsi"/>
          <w:highlight w:val="green"/>
        </w:rPr>
        <w:t>unlikely</w:t>
      </w:r>
      <w:r w:rsidRPr="00A766E1">
        <w:rPr>
          <w:rStyle w:val="StyleUnderline"/>
          <w:highlight w:val="green"/>
        </w:rPr>
        <w:t xml:space="preserve"> </w:t>
      </w:r>
      <w:r w:rsidRPr="00A766E1">
        <w:rPr>
          <w:rStyle w:val="StyleUnderline"/>
          <w:rFonts w:asciiTheme="minorHAnsi" w:hAnsiTheme="minorHAnsi" w:cstheme="minorHAnsi"/>
          <w:highlight w:val="green"/>
        </w:rPr>
        <w:t>to cause</w:t>
      </w:r>
      <w:r w:rsidRPr="006936C7">
        <w:rPr>
          <w:rFonts w:asciiTheme="minorHAnsi" w:hAnsiTheme="minorHAnsi" w:cstheme="minorHAnsi"/>
          <w:sz w:val="16"/>
        </w:rPr>
        <w:t xml:space="preserve"> human </w:t>
      </w:r>
      <w:r w:rsidRPr="00A766E1">
        <w:rPr>
          <w:rStyle w:val="StyleUnderline"/>
          <w:rFonts w:asciiTheme="minorHAnsi" w:hAnsiTheme="minorHAnsi" w:cstheme="minorHAnsi"/>
          <w:highlight w:val="gree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A766E1">
        <w:rPr>
          <w:rStyle w:val="StyleUnderline"/>
          <w:rFonts w:asciiTheme="minorHAnsi" w:hAnsiTheme="minorHAnsi" w:cstheme="minorHAnsi"/>
          <w:highlight w:val="green"/>
        </w:rPr>
        <w:t>risks</w:t>
      </w:r>
      <w:r w:rsidRPr="006936C7">
        <w:rPr>
          <w:rFonts w:asciiTheme="minorHAnsi" w:hAnsiTheme="minorHAnsi" w:cstheme="minorHAnsi"/>
          <w:sz w:val="16"/>
        </w:rPr>
        <w:t xml:space="preserve"> of climate change instead </w:t>
      </w:r>
      <w:r w:rsidRPr="00A766E1">
        <w:rPr>
          <w:rStyle w:val="StyleUnderline"/>
          <w:rFonts w:asciiTheme="minorHAnsi" w:hAnsiTheme="minorHAnsi" w:cstheme="minorHAnsi"/>
          <w:highlight w:val="green"/>
        </w:rPr>
        <w:t>stem from</w:t>
      </w:r>
      <w:r w:rsidRPr="006936C7">
        <w:rPr>
          <w:rStyle w:val="StyleUnderline"/>
          <w:rFonts w:asciiTheme="minorHAnsi" w:hAnsiTheme="minorHAnsi" w:cstheme="minorHAnsi"/>
        </w:rPr>
        <w:t xml:space="preserve"> tail risk climate change – </w:t>
      </w:r>
      <w:r w:rsidRPr="006B1029">
        <w:rPr>
          <w:rStyle w:val="Emphasis"/>
        </w:rPr>
        <w:t xml:space="preserve">the </w:t>
      </w:r>
      <w:r w:rsidRPr="00A766E1">
        <w:rPr>
          <w:rStyle w:val="Emphasis"/>
          <w:highlight w:val="green"/>
        </w:rPr>
        <w:t>low</w:t>
      </w:r>
      <w:r w:rsidRPr="00A766E1">
        <w:rPr>
          <w:rStyle w:val="Emphasis"/>
          <w:rFonts w:asciiTheme="minorHAnsi" w:hAnsiTheme="minorHAnsi" w:cstheme="minorHAnsi"/>
          <w:highlight w:val="green"/>
        </w:rPr>
        <w:t xml:space="preserve"> probability</w:t>
      </w:r>
      <w:r w:rsidRPr="00A766E1">
        <w:rPr>
          <w:rStyle w:val="StyleUnderline"/>
          <w:rFonts w:asciiTheme="minorHAnsi" w:hAnsiTheme="minorHAnsi" w:cstheme="minorHAnsi"/>
          <w:highlight w:val="green"/>
        </w:rPr>
        <w:t xml:space="preserve"> of </w:t>
      </w:r>
      <w:r w:rsidRPr="00A766E1">
        <w:rPr>
          <w:rStyle w:val="Emphasis"/>
          <w:highlight w:val="green"/>
        </w:rPr>
        <w:t>extreme levels</w:t>
      </w:r>
      <w:r w:rsidRPr="006B1029">
        <w:rPr>
          <w:rStyle w:val="Emphasis"/>
        </w:rPr>
        <w:t xml:space="preserve"> of warming</w:t>
      </w:r>
      <w:r w:rsidRPr="006B1029">
        <w:rPr>
          <w:rFonts w:asciiTheme="minorHAnsi" w:hAnsiTheme="minorHAnsi" w:cstheme="minorHAnsi"/>
          <w:sz w:val="16"/>
        </w:rPr>
        <w:t xml:space="preserve"> – and interactio</w:t>
      </w:r>
      <w:r w:rsidRPr="006936C7">
        <w:rPr>
          <w:rFonts w:asciiTheme="minorHAnsi" w:hAnsiTheme="minorHAnsi" w:cstheme="minorHAnsi"/>
          <w:sz w:val="16"/>
        </w:rPr>
        <w:t xml:space="preserve">n with other sources of risk. </w:t>
      </w:r>
      <w:r w:rsidRPr="00A766E1">
        <w:rPr>
          <w:rStyle w:val="StyleUnderline"/>
          <w:rFonts w:asciiTheme="minorHAnsi" w:hAnsiTheme="minorHAnsi" w:cstheme="minorHAnsi"/>
          <w:highlight w:val="green"/>
        </w:rPr>
        <w:t xml:space="preserve">It is </w:t>
      </w:r>
      <w:r w:rsidRPr="00A766E1">
        <w:rPr>
          <w:rStyle w:val="Emphasis"/>
          <w:rFonts w:asciiTheme="minorHAnsi" w:hAnsiTheme="minorHAnsi" w:cstheme="minorHAnsi"/>
          <w:highlight w:val="green"/>
        </w:rPr>
        <w:t>impossible</w:t>
      </w:r>
      <w:r w:rsidRPr="00A766E1">
        <w:rPr>
          <w:rStyle w:val="StyleUnderline"/>
          <w:rFonts w:asciiTheme="minorHAnsi" w:hAnsiTheme="minorHAnsi" w:cstheme="minorHAnsi"/>
          <w:highlight w:val="green"/>
        </w:rPr>
        <w:t xml:space="preserve"> to say with confidence</w:t>
      </w:r>
      <w:r w:rsidRPr="006936C7">
        <w:rPr>
          <w:rStyle w:val="StyleUnderline"/>
          <w:rFonts w:asciiTheme="minorHAnsi" w:hAnsiTheme="minorHAnsi" w:cstheme="minorHAnsi"/>
        </w:rPr>
        <w:t xml:space="preserve"> at </w:t>
      </w:r>
      <w:r w:rsidRPr="00A766E1">
        <w:rPr>
          <w:rStyle w:val="StyleUnderline"/>
          <w:rFonts w:asciiTheme="minorHAnsi" w:hAnsiTheme="minorHAnsi" w:cstheme="minorHAnsi"/>
          <w:highlight w:val="green"/>
        </w:rPr>
        <w:t>what</w:t>
      </w:r>
      <w:r w:rsidRPr="006936C7">
        <w:rPr>
          <w:rStyle w:val="StyleUnderline"/>
          <w:rFonts w:asciiTheme="minorHAnsi" w:hAnsiTheme="minorHAnsi" w:cstheme="minorHAnsi"/>
        </w:rPr>
        <w:t xml:space="preserve"> point global </w:t>
      </w:r>
      <w:r w:rsidRPr="00A766E1">
        <w:rPr>
          <w:rStyle w:val="StyleUnderline"/>
          <w:rFonts w:asciiTheme="minorHAnsi" w:hAnsiTheme="minorHAnsi" w:cstheme="minorHAnsi"/>
          <w:highlight w:val="green"/>
        </w:rPr>
        <w:t>warming would be</w:t>
      </w:r>
      <w:r w:rsidRPr="006936C7">
        <w:rPr>
          <w:rStyle w:val="StyleUnderline"/>
          <w:rFonts w:asciiTheme="minorHAnsi" w:hAnsiTheme="minorHAnsi" w:cstheme="minorHAnsi"/>
        </w:rPr>
        <w:t xml:space="preserve">come </w:t>
      </w:r>
      <w:r w:rsidRPr="00A766E1">
        <w:rPr>
          <w:rStyle w:val="StyleUnderline"/>
          <w:rFonts w:asciiTheme="minorHAnsi" w:hAnsiTheme="minorHAnsi" w:cstheme="minorHAnsi"/>
          <w:highlight w:val="gree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6936C7">
        <w:rPr>
          <w:rFonts w:asciiTheme="minorHAnsi" w:hAnsiTheme="minorHAnsi" w:cstheme="minorHAnsi"/>
          <w:sz w:val="16"/>
        </w:rPr>
        <w:t>civilisation</w:t>
      </w:r>
      <w:proofErr w:type="spellEnd"/>
      <w:r w:rsidRPr="006936C7">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A766E1">
        <w:rPr>
          <w:rStyle w:val="StyleUnderline"/>
          <w:rFonts w:asciiTheme="minorHAnsi" w:hAnsiTheme="minorHAnsi" w:cstheme="minorHAnsi"/>
          <w:highlight w:val="green"/>
        </w:rPr>
        <w:t>timescales</w:t>
      </w:r>
      <w:r w:rsidRPr="006936C7">
        <w:rPr>
          <w:rFonts w:asciiTheme="minorHAnsi" w:hAnsiTheme="minorHAnsi" w:cstheme="minorHAnsi"/>
          <w:sz w:val="16"/>
        </w:rPr>
        <w:t xml:space="preserve"> over which such changes might happen could </w:t>
      </w:r>
      <w:r w:rsidRPr="00A766E1">
        <w:rPr>
          <w:rStyle w:val="StyleUnderline"/>
          <w:rFonts w:asciiTheme="minorHAnsi" w:hAnsiTheme="minorHAnsi" w:cstheme="minorHAnsi"/>
          <w:highlight w:val="green"/>
        </w:rPr>
        <w:t>mean</w:t>
      </w:r>
      <w:r w:rsidRPr="006936C7">
        <w:rPr>
          <w:rStyle w:val="StyleUnderline"/>
          <w:rFonts w:asciiTheme="minorHAnsi" w:hAnsiTheme="minorHAnsi" w:cstheme="minorHAnsi"/>
        </w:rPr>
        <w:t xml:space="preserve"> that </w:t>
      </w:r>
      <w:r w:rsidRPr="00A766E1">
        <w:rPr>
          <w:rStyle w:val="StyleUnderline"/>
          <w:rFonts w:asciiTheme="minorHAnsi" w:hAnsiTheme="minorHAnsi" w:cstheme="minorHAnsi"/>
          <w:highlight w:val="green"/>
        </w:rPr>
        <w:t xml:space="preserve">humanity is able to </w:t>
      </w:r>
      <w:r w:rsidRPr="00A766E1">
        <w:rPr>
          <w:rStyle w:val="Emphasis"/>
          <w:rFonts w:asciiTheme="minorHAnsi" w:hAnsiTheme="minorHAnsi" w:cstheme="minorHAnsi"/>
          <w:highlight w:val="gree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A766E1">
        <w:rPr>
          <w:rStyle w:val="Emphasis"/>
          <w:rFonts w:asciiTheme="minorHAnsi" w:hAnsiTheme="minorHAnsi" w:cstheme="minorHAnsi"/>
          <w:highlight w:val="green"/>
        </w:rPr>
        <w:t>extreme scenarios</w:t>
      </w:r>
      <w:r w:rsidRPr="006936C7">
        <w:rPr>
          <w:rFonts w:asciiTheme="minorHAnsi" w:hAnsiTheme="minorHAnsi" w:cstheme="minorHAnsi"/>
          <w:sz w:val="16"/>
        </w:rPr>
        <w:t>.</w:t>
      </w:r>
    </w:p>
    <w:p w14:paraId="677EA31D" w14:textId="77777777" w:rsidR="00A766E1" w:rsidRPr="006936C7" w:rsidRDefault="00A766E1" w:rsidP="00A766E1">
      <w:pPr>
        <w:pStyle w:val="Heading4"/>
        <w:rPr>
          <w:rFonts w:asciiTheme="minorHAnsi" w:hAnsiTheme="minorHAnsi" w:cstheme="minorHAnsi"/>
        </w:rPr>
      </w:pPr>
      <w:r w:rsidRPr="006936C7">
        <w:rPr>
          <w:rFonts w:asciiTheme="minorHAnsi" w:hAnsiTheme="minorHAnsi" w:cstheme="minorHAnsi"/>
        </w:rPr>
        <w:t>Err against extinction</w:t>
      </w:r>
      <w:r>
        <w:rPr>
          <w:rFonts w:asciiTheme="minorHAnsi" w:hAnsiTheme="minorHAnsi" w:cstheme="minorHAnsi"/>
        </w:rPr>
        <w:t xml:space="preserve"> – c</w:t>
      </w:r>
      <w:r w:rsidRPr="006936C7">
        <w:rPr>
          <w:rFonts w:asciiTheme="minorHAnsi" w:hAnsiTheme="minorHAnsi" w:cstheme="minorHAnsi"/>
        </w:rPr>
        <w:t xml:space="preserve">limate psychology </w:t>
      </w:r>
      <w:r w:rsidRPr="0059559D">
        <w:rPr>
          <w:rFonts w:asciiTheme="minorHAnsi" w:hAnsiTheme="minorHAnsi" w:cstheme="minorHAnsi"/>
        </w:rPr>
        <w:t>biases</w:t>
      </w:r>
      <w:r w:rsidRPr="006936C7">
        <w:rPr>
          <w:rFonts w:asciiTheme="minorHAnsi" w:hAnsiTheme="minorHAnsi" w:cstheme="minorHAnsi"/>
        </w:rPr>
        <w:t xml:space="preserve"> in favor of catastrophe.</w:t>
      </w:r>
    </w:p>
    <w:p w14:paraId="00447DAF" w14:textId="77777777" w:rsidR="00A766E1" w:rsidRPr="006936C7" w:rsidRDefault="00A766E1" w:rsidP="00A766E1">
      <w:pPr>
        <w:rPr>
          <w:rFonts w:asciiTheme="minorHAnsi" w:hAnsiTheme="minorHAnsi" w:cstheme="minorHAnsi"/>
        </w:rPr>
      </w:pPr>
      <w:r w:rsidRPr="006936C7">
        <w:rPr>
          <w:rStyle w:val="Style13ptBold"/>
          <w:rFonts w:asciiTheme="minorHAnsi" w:hAnsiTheme="minorHAnsi" w:cstheme="minorHAnsi"/>
        </w:rPr>
        <w:t>Cass 17</w:t>
      </w:r>
      <w:r w:rsidRPr="006936C7">
        <w:rPr>
          <w:rFonts w:asciiTheme="minorHAnsi" w:hAnsiTheme="minorHAnsi" w:cstheme="minorHAnsi"/>
        </w:rPr>
        <w:t xml:space="preserve"> Oren Cass, Senior fellow at the Manhattan Institute, J.D. from Harvard University</w:t>
      </w:r>
      <w:r>
        <w:rPr>
          <w:rFonts w:asciiTheme="minorHAnsi" w:hAnsiTheme="minorHAnsi" w:cstheme="minorHAnsi"/>
        </w:rPr>
        <w:t>.</w:t>
      </w:r>
      <w:r w:rsidRPr="006936C7">
        <w:rPr>
          <w:rFonts w:asciiTheme="minorHAnsi" w:hAnsiTheme="minorHAnsi" w:cstheme="minorHAnsi"/>
        </w:rPr>
        <w:t xml:space="preserve"> [The Problem with Climate Catastrophizing, </w:t>
      </w:r>
      <w:r w:rsidRPr="005C5D75">
        <w:rPr>
          <w:rFonts w:asciiTheme="minorHAnsi" w:hAnsiTheme="minorHAnsi" w:cstheme="minorHAnsi"/>
        </w:rPr>
        <w:t>https://www.foreignaffairs.com/articles/2017-03-21/problem-climate-catastrophizing?cid=int-lea&amp;pgtype=hpg]//BPS</w:t>
      </w:r>
    </w:p>
    <w:p w14:paraId="5E96567F" w14:textId="77777777" w:rsidR="00A766E1" w:rsidRPr="00214AB8" w:rsidRDefault="00A766E1" w:rsidP="00A766E1">
      <w:pPr>
        <w:rPr>
          <w:rFonts w:asciiTheme="minorHAnsi" w:hAnsiTheme="minorHAnsi" w:cstheme="minorHAnsi"/>
          <w:sz w:val="16"/>
        </w:rPr>
      </w:pPr>
      <w:r w:rsidRPr="006936C7">
        <w:rPr>
          <w:rFonts w:asciiTheme="minorHAnsi" w:hAnsiTheme="minorHAnsi" w:cstheme="minorHAnsi"/>
          <w:sz w:val="16"/>
        </w:rPr>
        <w:t xml:space="preserve">And yet, such </w:t>
      </w:r>
      <w:r w:rsidRPr="006936C7">
        <w:rPr>
          <w:rStyle w:val="StyleUnderline"/>
          <w:rFonts w:asciiTheme="minorHAnsi" w:hAnsiTheme="minorHAnsi" w:cstheme="minorHAnsi"/>
        </w:rPr>
        <w:t>catastrophizing is not justified by</w:t>
      </w:r>
      <w:r w:rsidRPr="006936C7">
        <w:rPr>
          <w:rFonts w:asciiTheme="minorHAnsi" w:hAnsiTheme="minorHAnsi" w:cstheme="minorHAnsi"/>
          <w:sz w:val="16"/>
        </w:rPr>
        <w:t xml:space="preserve"> the </w:t>
      </w:r>
      <w:r w:rsidRPr="006936C7">
        <w:rPr>
          <w:rStyle w:val="StyleUnderline"/>
          <w:rFonts w:asciiTheme="minorHAnsi" w:hAnsiTheme="minorHAnsi" w:cstheme="minorHAnsi"/>
        </w:rPr>
        <w:t>science</w:t>
      </w:r>
      <w:r w:rsidRPr="006936C7">
        <w:rPr>
          <w:rFonts w:asciiTheme="minorHAnsi" w:hAnsiTheme="minorHAnsi" w:cstheme="minorHAnsi"/>
          <w:sz w:val="16"/>
        </w:rPr>
        <w:t xml:space="preserve"> or economics of climate change.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 xml:space="preserve">well-established scientific </w:t>
      </w:r>
      <w:r w:rsidRPr="00A766E1">
        <w:rPr>
          <w:rStyle w:val="Emphasis"/>
          <w:rFonts w:asciiTheme="minorHAnsi" w:hAnsiTheme="minorHAnsi" w:cstheme="minorHAnsi"/>
          <w:highlight w:val="green"/>
        </w:rPr>
        <w:t>consensus</w:t>
      </w:r>
      <w:r w:rsidRPr="006936C7">
        <w:rPr>
          <w:rFonts w:asciiTheme="minorHAnsi" w:hAnsiTheme="minorHAnsi" w:cstheme="minorHAnsi"/>
          <w:sz w:val="16"/>
        </w:rPr>
        <w:t xml:space="preserve"> that human activity is causing the climate to change </w:t>
      </w:r>
      <w:r w:rsidRPr="00A766E1">
        <w:rPr>
          <w:rStyle w:val="StyleUnderline"/>
          <w:rFonts w:asciiTheme="minorHAnsi" w:hAnsiTheme="minorHAnsi" w:cstheme="minorHAnsi"/>
          <w:highlight w:val="green"/>
        </w:rPr>
        <w:t>does not extend to</w:t>
      </w:r>
      <w:r w:rsidRPr="006936C7">
        <w:rPr>
          <w:rFonts w:asciiTheme="minorHAnsi" w:hAnsiTheme="minorHAnsi" w:cstheme="minorHAnsi"/>
          <w:sz w:val="16"/>
        </w:rPr>
        <w:t xml:space="preserve"> judgments about </w:t>
      </w:r>
      <w:r w:rsidRPr="00A766E1">
        <w:rPr>
          <w:rStyle w:val="StyleUnderline"/>
          <w:rFonts w:asciiTheme="minorHAnsi" w:hAnsiTheme="minorHAnsi" w:cstheme="minorHAnsi"/>
          <w:highlight w:val="green"/>
        </w:rPr>
        <w:t>severity</w:t>
      </w:r>
      <w:r w:rsidRPr="006936C7">
        <w:rPr>
          <w:rStyle w:val="StyleUnderline"/>
          <w:rFonts w:asciiTheme="minorHAnsi" w:hAnsiTheme="minorHAnsi" w:cstheme="minorHAnsi"/>
        </w:rPr>
        <w:t>. The</w:t>
      </w:r>
      <w:r w:rsidRPr="006936C7">
        <w:rPr>
          <w:rFonts w:asciiTheme="minorHAnsi" w:hAnsiTheme="minorHAnsi" w:cstheme="minorHAnsi"/>
          <w:sz w:val="16"/>
        </w:rPr>
        <w:t xml:space="preserve"> most comprehensive and often-cited efforts to synthesize the disparate range of projections—for instance, the United Nations’ Intergovernmental Panel on Climate Change (</w:t>
      </w:r>
      <w:r w:rsidRPr="00A766E1">
        <w:rPr>
          <w:rStyle w:val="StyleUnderline"/>
          <w:rFonts w:asciiTheme="minorHAnsi" w:hAnsiTheme="minorHAnsi" w:cstheme="minorHAnsi"/>
          <w:highlight w:val="green"/>
        </w:rPr>
        <w:t>IPCC</w:t>
      </w:r>
      <w:r w:rsidRPr="006936C7">
        <w:rPr>
          <w:rFonts w:asciiTheme="minorHAnsi" w:hAnsiTheme="minorHAnsi" w:cstheme="minorHAnsi"/>
          <w:sz w:val="16"/>
        </w:rPr>
        <w:t>) and the Obama administration’s estimate of the “Social Cost of Carbon”—</w:t>
      </w:r>
      <w:r w:rsidRPr="006936C7">
        <w:rPr>
          <w:rStyle w:val="Emphasis"/>
          <w:rFonts w:asciiTheme="minorHAnsi" w:hAnsiTheme="minorHAnsi" w:cstheme="minorHAnsi"/>
        </w:rPr>
        <w:t xml:space="preserve">consistently </w:t>
      </w:r>
      <w:r w:rsidRPr="00A766E1">
        <w:rPr>
          <w:rStyle w:val="Emphasis"/>
          <w:rFonts w:asciiTheme="minorHAnsi" w:hAnsiTheme="minorHAnsi" w:cstheme="minorHAnsi"/>
          <w:highlight w:val="green"/>
        </w:rPr>
        <w:t>project</w:t>
      </w:r>
      <w:r w:rsidRPr="006936C7">
        <w:rPr>
          <w:rStyle w:val="Emphasis"/>
          <w:rFonts w:asciiTheme="minorHAnsi" w:hAnsiTheme="minorHAnsi" w:cstheme="minorHAnsi"/>
        </w:rPr>
        <w:t xml:space="preserve"> real but </w:t>
      </w:r>
      <w:r w:rsidRPr="00A766E1">
        <w:rPr>
          <w:rStyle w:val="Emphasis"/>
          <w:rFonts w:asciiTheme="minorHAnsi" w:hAnsiTheme="minorHAnsi" w:cstheme="minorHAnsi"/>
          <w:highlight w:val="green"/>
        </w:rPr>
        <w:t>manageable costs</w:t>
      </w:r>
      <w:r w:rsidRPr="006936C7">
        <w:rPr>
          <w:rStyle w:val="StyleUnderline"/>
          <w:rFonts w:asciiTheme="minorHAnsi" w:hAnsiTheme="minorHAnsi" w:cstheme="minorHAnsi"/>
        </w:rPr>
        <w:t xml:space="preserve"> over the century </w:t>
      </w:r>
      <w:r w:rsidRPr="006936C7">
        <w:rPr>
          <w:rFonts w:asciiTheme="minorHAnsi" w:hAnsiTheme="minorHAnsi" w:cstheme="minorHAnsi"/>
          <w:sz w:val="16"/>
        </w:rPr>
        <w:t xml:space="preserve">to come. To be sure, more speculative worst-case scenarios abound. But </w:t>
      </w:r>
      <w:r w:rsidRPr="006936C7">
        <w:rPr>
          <w:rStyle w:val="StyleUnderline"/>
          <w:rFonts w:asciiTheme="minorHAnsi" w:hAnsiTheme="minorHAnsi" w:cstheme="minorHAnsi"/>
        </w:rPr>
        <w:t xml:space="preserve">humanity has </w:t>
      </w:r>
      <w:r w:rsidRPr="006936C7">
        <w:rPr>
          <w:rStyle w:val="Emphasis"/>
          <w:rFonts w:asciiTheme="minorHAnsi" w:hAnsiTheme="minorHAnsi" w:cstheme="minorHAnsi"/>
        </w:rPr>
        <w:t>no shortage of worst cases</w:t>
      </w:r>
      <w:r w:rsidRPr="006936C7">
        <w:rPr>
          <w:rStyle w:val="StyleUnderline"/>
          <w:rFonts w:asciiTheme="minorHAnsi" w:hAnsiTheme="minorHAnsi" w:cstheme="minorHAnsi"/>
        </w:rPr>
        <w:t xml:space="preserve"> about which people succeed in </w:t>
      </w:r>
      <w:r w:rsidRPr="006936C7">
        <w:rPr>
          <w:rStyle w:val="Emphasis"/>
          <w:rFonts w:asciiTheme="minorHAnsi" w:hAnsiTheme="minorHAnsi" w:cstheme="minorHAnsi"/>
        </w:rPr>
        <w:t>remaining far calmer</w:t>
      </w:r>
      <w:r w:rsidRPr="006936C7">
        <w:rPr>
          <w:rFonts w:asciiTheme="minorHAnsi" w:hAnsiTheme="minorHAnsi" w:cstheme="minorHAnsi"/>
          <w:sz w:val="16"/>
        </w:rPr>
        <w:t xml:space="preserve">: from a global pandemic to financial collapse to any number of military crises. What, then, explains the prevalence of climate catastrophism? One might think that the burgeoning field of </w:t>
      </w:r>
      <w:r w:rsidRPr="00A766E1">
        <w:rPr>
          <w:rStyle w:val="StyleUnderline"/>
          <w:rFonts w:asciiTheme="minorHAnsi" w:hAnsiTheme="minorHAnsi" w:cstheme="minorHAnsi"/>
          <w:highlight w:val="green"/>
        </w:rPr>
        <w:t>climate psychology</w:t>
      </w:r>
      <w:r w:rsidRPr="006936C7">
        <w:rPr>
          <w:rFonts w:asciiTheme="minorHAnsi" w:hAnsiTheme="minorHAnsi" w:cstheme="minorHAnsi"/>
          <w:sz w:val="16"/>
        </w:rPr>
        <w:t xml:space="preserve"> would offer answers. But it </w:t>
      </w:r>
      <w:r w:rsidRPr="00A766E1">
        <w:rPr>
          <w:rStyle w:val="StyleUnderline"/>
          <w:rFonts w:asciiTheme="minorHAnsi" w:hAnsiTheme="minorHAnsi" w:cstheme="minorHAnsi"/>
          <w:highlight w:val="green"/>
        </w:rPr>
        <w:t>is</w:t>
      </w:r>
      <w:r w:rsidRPr="006936C7">
        <w:rPr>
          <w:rFonts w:asciiTheme="minorHAnsi" w:hAnsiTheme="minorHAnsi" w:cstheme="minorHAnsi"/>
          <w:sz w:val="16"/>
        </w:rPr>
        <w:t xml:space="preserve"> itself </w:t>
      </w:r>
      <w:r w:rsidRPr="00A766E1">
        <w:rPr>
          <w:rStyle w:val="Emphasis"/>
          <w:rFonts w:asciiTheme="minorHAnsi" w:hAnsiTheme="minorHAnsi" w:cstheme="minorHAnsi"/>
          <w:highlight w:val="green"/>
        </w:rPr>
        <w:t>a bastion of catastrophism</w:t>
      </w:r>
      <w:r w:rsidRPr="006936C7">
        <w:rPr>
          <w:rFonts w:asciiTheme="minorHAnsi" w:hAnsiTheme="minorHAnsi" w:cstheme="minorHAnsi"/>
          <w:sz w:val="16"/>
        </w:rPr>
        <w:t xml:space="preserve">, aiming to explain and then reform the views of anyone who fails to grasp the situation’s desperate severity. The Washington Post offers “the 7 psychological reasons that are stopping us from acting on climate change.” Columbia University’s Center for Research on Environmental Decisions introduces its guide to “The Psychology of Climate Change Communication” by posing the question: “Why Aren’t People More Concerned About Climate Change?” In its 100-page report, the American Psychological Association notes that “emotional reactions to climate change risks are likely to be conflicted and muted,” before considering the “psychological reasons people do not respond more strongly to the risks of climate change.” The document does not address the possibility of overreaction. Properly confronting catastrophism is not just a matter of alleviating the real suffering of many well-meaning individuals. First and foremost, catastrophism influences public policy. Politicians regularly anoint climate change the world’s most important problem and increasingly describe the necessary response in terms of a mobilization not seen since the last world war. During her presidential campaign, Democratic candidate Hillary Clinton promised a “climate map room” akin to Roosevelt’s command center for the global fight against fascism. Rational assessment of cost and benefit falls by the wayside, leading to questions like the one de Blasio posed in Rome: “How do we justify holding back on any effort that may meaningfully improve the trajectory of climate change?” Catastrophism can also lead to the trampling of democratic norms. It has produced calls for the investigation and prosecution of dissenters and disregard for constitutional limitations on government power. In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Atlantic, for example, Peter Beinart offered climate change as his first justification for an Electoral College override of the election of Donald Trump as U.S. president. The Supreme Court has taken the unprecedented step of halting implementation of the Clean Power Plan, Obama’s signature climate policy, before a lower court even finished considering its constitutionality; his law-school mentor, professor Larry Tribe, likened the “power grab” of his star pupil’s plan to “burning the Constitution.” </w:t>
      </w:r>
      <w:r w:rsidRPr="006936C7">
        <w:rPr>
          <w:rStyle w:val="StyleUnderline"/>
          <w:rFonts w:asciiTheme="minorHAnsi" w:hAnsiTheme="minorHAnsi" w:cstheme="minorHAnsi"/>
        </w:rPr>
        <w:t>The alternative</w:t>
      </w:r>
      <w:r w:rsidRPr="006936C7">
        <w:rPr>
          <w:rFonts w:asciiTheme="minorHAnsi" w:hAnsiTheme="minorHAnsi" w:cstheme="minorHAnsi"/>
          <w:sz w:val="16"/>
        </w:rPr>
        <w:t xml:space="preserve"> to catastrophism </w:t>
      </w:r>
      <w:r w:rsidRPr="006936C7">
        <w:rPr>
          <w:rStyle w:val="StyleUnderline"/>
          <w:rFonts w:asciiTheme="minorHAnsi" w:hAnsiTheme="minorHAnsi" w:cstheme="minorHAnsi"/>
        </w:rPr>
        <w:t>is</w:t>
      </w:r>
      <w:r w:rsidRPr="006936C7">
        <w:rPr>
          <w:rFonts w:asciiTheme="minorHAnsi" w:hAnsiTheme="minorHAnsi" w:cstheme="minorHAnsi"/>
          <w:sz w:val="16"/>
        </w:rPr>
        <w:t xml:space="preserve"> not complacency but </w:t>
      </w:r>
      <w:r w:rsidRPr="006936C7">
        <w:rPr>
          <w:rStyle w:val="StyleUnderline"/>
          <w:rFonts w:asciiTheme="minorHAnsi" w:hAnsiTheme="minorHAnsi" w:cstheme="minorHAnsi"/>
        </w:rPr>
        <w:t>pragmatism</w:t>
      </w:r>
      <w:r w:rsidRPr="006936C7">
        <w:rPr>
          <w:rFonts w:asciiTheme="minorHAnsi" w:hAnsiTheme="minorHAnsi" w:cstheme="minorHAnsi"/>
          <w:sz w:val="16"/>
        </w:rPr>
        <w:t xml:space="preserve">. Catastrophists typically condemn fracked natural gas because, although it results in much lower greenhouse-gas emissions than coal, it does not move the world toward the zero-emissions future necessary to avert climate change entirely. Yet fracking has done more in recent years to reduce carbon-dioxide emissions in the United States than all renewable energy investments combined. It has boosted U.S. economic growth as well. The idea that humanity might prepare for and cope with climate change through </w:t>
      </w:r>
      <w:r w:rsidRPr="00A766E1">
        <w:rPr>
          <w:rStyle w:val="StyleUnderline"/>
          <w:rFonts w:asciiTheme="minorHAnsi" w:hAnsiTheme="minorHAnsi" w:cstheme="minorHAnsi"/>
          <w:highlight w:val="green"/>
        </w:rPr>
        <w:t>adaptation is incompatible with catastrophists’</w:t>
      </w:r>
      <w:r w:rsidRPr="006936C7">
        <w:rPr>
          <w:rStyle w:val="StyleUnderline"/>
          <w:rFonts w:asciiTheme="minorHAnsi" w:hAnsiTheme="minorHAnsi" w:cstheme="minorHAnsi"/>
        </w:rPr>
        <w:t xml:space="preserve"> outlook. Yet if the damage</w:t>
      </w:r>
      <w:r w:rsidRPr="006936C7">
        <w:rPr>
          <w:rFonts w:asciiTheme="minorHAnsi" w:hAnsiTheme="minorHAnsi" w:cstheme="minorHAnsi"/>
          <w:sz w:val="16"/>
        </w:rPr>
        <w:t xml:space="preserve"> from climate damage </w:t>
      </w:r>
      <w:r w:rsidRPr="006936C7">
        <w:rPr>
          <w:rStyle w:val="StyleUnderline"/>
          <w:rFonts w:asciiTheme="minorHAnsi" w:hAnsiTheme="minorHAnsi" w:cstheme="minorHAnsi"/>
        </w:rPr>
        <w:t>can be managed</w:t>
      </w:r>
      <w:r w:rsidRPr="006936C7">
        <w:rPr>
          <w:rFonts w:asciiTheme="minorHAnsi" w:hAnsiTheme="minorHAnsi" w:cstheme="minorHAnsi"/>
          <w:sz w:val="16"/>
        </w:rPr>
        <w:t xml:space="preserve">, anticipating challenges through </w:t>
      </w:r>
      <w:proofErr w:type="gramStart"/>
      <w:r w:rsidRPr="006936C7">
        <w:rPr>
          <w:rStyle w:val="StyleUnderline"/>
          <w:rFonts w:asciiTheme="minorHAnsi" w:hAnsiTheme="minorHAnsi" w:cstheme="minorHAnsi"/>
        </w:rPr>
        <w:t>research</w:t>
      </w:r>
      <w:proofErr w:type="gramEnd"/>
      <w:r w:rsidRPr="006936C7">
        <w:rPr>
          <w:rStyle w:val="StyleUnderline"/>
          <w:rFonts w:asciiTheme="minorHAnsi" w:hAnsiTheme="minorHAnsi" w:cstheme="minorHAnsi"/>
        </w:rPr>
        <w:t xml:space="preserve"> and</w:t>
      </w:r>
      <w:r w:rsidRPr="006936C7">
        <w:rPr>
          <w:rFonts w:asciiTheme="minorHAnsi" w:hAnsiTheme="minorHAnsi" w:cstheme="minorHAnsi"/>
          <w:sz w:val="16"/>
        </w:rPr>
        <w:t xml:space="preserve"> then </w:t>
      </w:r>
      <w:r w:rsidRPr="006936C7">
        <w:rPr>
          <w:rStyle w:val="StyleUnderline"/>
          <w:rFonts w:asciiTheme="minorHAnsi" w:hAnsiTheme="minorHAnsi" w:cstheme="minorHAnsi"/>
        </w:rPr>
        <w:t>investing</w:t>
      </w:r>
      <w:r w:rsidRPr="006936C7">
        <w:rPr>
          <w:rFonts w:asciiTheme="minorHAnsi" w:hAnsiTheme="minorHAnsi" w:cstheme="minorHAnsi"/>
          <w:sz w:val="16"/>
        </w:rPr>
        <w:t xml:space="preserve"> in smart responses </w:t>
      </w:r>
      <w:r w:rsidRPr="006936C7">
        <w:rPr>
          <w:rStyle w:val="StyleUnderline"/>
          <w:rFonts w:asciiTheme="minorHAnsi" w:hAnsiTheme="minorHAnsi" w:cstheme="minorHAnsi"/>
        </w:rPr>
        <w:t xml:space="preserve">offers </w:t>
      </w:r>
      <w:r w:rsidRPr="006936C7">
        <w:rPr>
          <w:rStyle w:val="Emphasis"/>
          <w:rFonts w:asciiTheme="minorHAnsi" w:hAnsiTheme="minorHAnsi" w:cstheme="minorHAnsi"/>
        </w:rPr>
        <w:t>a more sensible path</w:t>
      </w:r>
      <w:r w:rsidRPr="006936C7">
        <w:rPr>
          <w:rFonts w:asciiTheme="minorHAnsi" w:hAnsiTheme="minorHAnsi" w:cstheme="minorHAnsi"/>
          <w:sz w:val="16"/>
        </w:rPr>
        <w:t xml:space="preserve"> than blocking the construction of pipelines or subsidizing the construction of wind turbines. </w:t>
      </w:r>
      <w:r w:rsidRPr="00A766E1">
        <w:rPr>
          <w:rStyle w:val="StyleUnderline"/>
          <w:rFonts w:asciiTheme="minorHAnsi" w:hAnsiTheme="minorHAnsi" w:cstheme="minorHAnsi"/>
          <w:highlight w:val="green"/>
        </w:rPr>
        <w:t xml:space="preserve">Catastrophists </w:t>
      </w:r>
      <w:r w:rsidRPr="00A766E1">
        <w:rPr>
          <w:rStyle w:val="Emphasis"/>
          <w:rFonts w:asciiTheme="minorHAnsi" w:hAnsiTheme="minorHAnsi" w:cstheme="minorHAnsi"/>
          <w:highlight w:val="green"/>
        </w:rPr>
        <w:t>countenance progress only if</w:t>
      </w:r>
      <w:r w:rsidRPr="006936C7">
        <w:rPr>
          <w:rFonts w:asciiTheme="minorHAnsi" w:hAnsiTheme="minorHAnsi" w:cstheme="minorHAnsi"/>
          <w:sz w:val="16"/>
        </w:rPr>
        <w:t xml:space="preserve"> it can be </w:t>
      </w:r>
      <w:r w:rsidRPr="006936C7">
        <w:rPr>
          <w:rStyle w:val="StyleUnderline"/>
          <w:rFonts w:asciiTheme="minorHAnsi" w:hAnsiTheme="minorHAnsi" w:cstheme="minorHAnsi"/>
        </w:rPr>
        <w:t xml:space="preserve">fueled </w:t>
      </w:r>
      <w:r w:rsidRPr="00A766E1">
        <w:rPr>
          <w:rStyle w:val="StyleUnderline"/>
          <w:rFonts w:asciiTheme="minorHAnsi" w:hAnsiTheme="minorHAnsi" w:cstheme="minorHAnsi"/>
          <w:highlight w:val="green"/>
        </w:rPr>
        <w:t>without</w:t>
      </w:r>
      <w:r w:rsidRPr="006936C7">
        <w:rPr>
          <w:rStyle w:val="StyleUnderline"/>
          <w:rFonts w:asciiTheme="minorHAnsi" w:hAnsiTheme="minorHAnsi" w:cstheme="minorHAnsi"/>
        </w:rPr>
        <w:t xml:space="preserve"> carbon-dioxide </w:t>
      </w:r>
      <w:r w:rsidRPr="00A766E1">
        <w:rPr>
          <w:rStyle w:val="StyleUnderline"/>
          <w:rFonts w:asciiTheme="minorHAnsi" w:hAnsiTheme="minorHAnsi" w:cstheme="minorHAnsi"/>
          <w:highlight w:val="green"/>
        </w:rPr>
        <w:t>emissions</w:t>
      </w:r>
      <w:r w:rsidRPr="006936C7">
        <w:rPr>
          <w:rFonts w:asciiTheme="minorHAnsi" w:hAnsiTheme="minorHAnsi" w:cstheme="minorHAnsi"/>
          <w:sz w:val="16"/>
        </w:rPr>
        <w:t xml:space="preserve">. Yet given the choice, bringing electricity to those who need it better insulates them from any climate threat than does preventing the accompanying emissions. </w:t>
      </w:r>
      <w:r w:rsidRPr="006936C7">
        <w:rPr>
          <w:rStyle w:val="Emphasis"/>
          <w:rFonts w:asciiTheme="minorHAnsi" w:hAnsiTheme="minorHAnsi" w:cstheme="minorHAnsi"/>
        </w:rPr>
        <w:t xml:space="preserve">The </w:t>
      </w:r>
      <w:r w:rsidRPr="00A766E1">
        <w:rPr>
          <w:rStyle w:val="Emphasis"/>
          <w:rFonts w:asciiTheme="minorHAnsi" w:hAnsiTheme="minorHAnsi" w:cstheme="minorHAnsi"/>
          <w:highlight w:val="green"/>
        </w:rPr>
        <w:t>cognitive fault lines</w:t>
      </w:r>
      <w:r w:rsidRPr="006936C7">
        <w:rPr>
          <w:rFonts w:asciiTheme="minorHAnsi" w:hAnsiTheme="minorHAnsi" w:cstheme="minorHAnsi"/>
          <w:sz w:val="16"/>
        </w:rPr>
        <w:t xml:space="preserve"> separating catastrophists from others </w:t>
      </w:r>
      <w:r w:rsidRPr="00A766E1">
        <w:rPr>
          <w:rStyle w:val="StyleUnderline"/>
          <w:rFonts w:asciiTheme="minorHAnsi" w:hAnsiTheme="minorHAnsi" w:cstheme="minorHAnsi"/>
          <w:highlight w:val="green"/>
        </w:rPr>
        <w:t>cause</w:t>
      </w:r>
      <w:r w:rsidRPr="006936C7">
        <w:rPr>
          <w:rStyle w:val="StyleUnderline"/>
          <w:rFonts w:asciiTheme="minorHAnsi" w:hAnsiTheme="minorHAnsi" w:cstheme="minorHAnsi"/>
        </w:rPr>
        <w:t xml:space="preserve"> both </w:t>
      </w:r>
      <w:r w:rsidRPr="00A766E1">
        <w:rPr>
          <w:rStyle w:val="StyleUnderline"/>
          <w:rFonts w:asciiTheme="minorHAnsi" w:hAnsiTheme="minorHAnsi" w:cstheme="minorHAnsi"/>
          <w:highlight w:val="green"/>
        </w:rPr>
        <w:t>sides to reach</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radically </w:t>
      </w:r>
      <w:r w:rsidRPr="00A766E1">
        <w:rPr>
          <w:rStyle w:val="Emphasis"/>
          <w:rFonts w:asciiTheme="minorHAnsi" w:hAnsiTheme="minorHAnsi" w:cstheme="minorHAnsi"/>
          <w:highlight w:val="green"/>
        </w:rPr>
        <w:t>different conclusions</w:t>
      </w:r>
      <w:r w:rsidRPr="00A766E1">
        <w:rPr>
          <w:rStyle w:val="StyleUnderline"/>
          <w:rFonts w:asciiTheme="minorHAnsi" w:hAnsiTheme="minorHAnsi" w:cstheme="minorHAnsi"/>
          <w:highlight w:val="green"/>
        </w:rPr>
        <w:t xml:space="preserve"> from </w:t>
      </w:r>
      <w:r w:rsidRPr="00A766E1">
        <w:rPr>
          <w:rStyle w:val="Emphasis"/>
          <w:rFonts w:asciiTheme="minorHAnsi" w:hAnsiTheme="minorHAnsi" w:cstheme="minorHAnsi"/>
          <w:highlight w:val="green"/>
        </w:rPr>
        <w:t>the same info</w:t>
      </w:r>
      <w:r w:rsidRPr="006936C7">
        <w:rPr>
          <w:rStyle w:val="Emphasis"/>
          <w:rFonts w:asciiTheme="minorHAnsi" w:hAnsiTheme="minorHAnsi" w:cstheme="minorHAnsi"/>
        </w:rPr>
        <w:t>rmation</w:t>
      </w:r>
      <w:r w:rsidRPr="006936C7">
        <w:rPr>
          <w:rStyle w:val="StyleUnderline"/>
          <w:rFonts w:asciiTheme="minorHAnsi" w:hAnsiTheme="minorHAnsi" w:cstheme="minorHAnsi"/>
        </w:rPr>
        <w:t xml:space="preserve">. </w:t>
      </w:r>
      <w:r w:rsidRPr="00A766E1">
        <w:rPr>
          <w:rStyle w:val="StyleUnderline"/>
          <w:rFonts w:asciiTheme="minorHAnsi" w:hAnsiTheme="minorHAnsi" w:cstheme="minorHAnsi"/>
          <w:highlight w:val="green"/>
        </w:rPr>
        <w:t>Catastrophists</w:t>
      </w:r>
      <w:r w:rsidRPr="006936C7">
        <w:rPr>
          <w:rFonts w:asciiTheme="minorHAnsi" w:hAnsiTheme="minorHAnsi" w:cstheme="minorHAnsi"/>
          <w:sz w:val="16"/>
        </w:rPr>
        <w:t xml:space="preserve"> assume that their </w:t>
      </w:r>
      <w:r w:rsidRPr="006936C7">
        <w:rPr>
          <w:rStyle w:val="Emphasis"/>
          <w:rFonts w:asciiTheme="minorHAnsi" w:hAnsiTheme="minorHAnsi" w:cstheme="minorHAnsi"/>
        </w:rPr>
        <w:t>interpretation</w:t>
      </w:r>
      <w:r w:rsidRPr="006936C7">
        <w:rPr>
          <w:rStyle w:val="StyleUnderline"/>
          <w:rFonts w:asciiTheme="minorHAnsi" w:hAnsiTheme="minorHAnsi" w:cstheme="minorHAnsi"/>
        </w:rPr>
        <w:t xml:space="preserve"> is</w:t>
      </w:r>
      <w:r w:rsidRPr="006936C7">
        <w:rPr>
          <w:rFonts w:asciiTheme="minorHAnsi" w:hAnsiTheme="minorHAnsi" w:cstheme="minorHAnsi"/>
          <w:sz w:val="16"/>
        </w:rPr>
        <w:t xml:space="preserve"> correct, and so describe other thinking as </w:t>
      </w:r>
      <w:r w:rsidRPr="00A766E1">
        <w:rPr>
          <w:rStyle w:val="Emphasis"/>
          <w:rFonts w:asciiTheme="minorHAnsi" w:hAnsiTheme="minorHAnsi" w:cstheme="minorHAnsi"/>
          <w:highlight w:val="green"/>
        </w:rPr>
        <w:t>distorted</w:t>
      </w:r>
      <w:r w:rsidRPr="006936C7">
        <w:rPr>
          <w:rFonts w:asciiTheme="minorHAnsi" w:hAnsiTheme="minorHAnsi" w:cstheme="minorHAnsi"/>
          <w:sz w:val="16"/>
        </w:rPr>
        <w:t xml:space="preserve">. But if the catastrophists have it wrong, perhaps the distortions are theirs. </w:t>
      </w:r>
    </w:p>
    <w:p w14:paraId="4881419F" w14:textId="77777777" w:rsidR="00A766E1" w:rsidRDefault="00A766E1" w:rsidP="00A766E1">
      <w:pPr>
        <w:rPr>
          <w:rFonts w:asciiTheme="minorHAnsi" w:hAnsiTheme="minorHAnsi" w:cstheme="minorBidi"/>
        </w:rPr>
      </w:pPr>
    </w:p>
    <w:p w14:paraId="63569E95" w14:textId="4FC92DF0" w:rsidR="00A27376" w:rsidRDefault="00A766E1" w:rsidP="00A27376">
      <w:pPr>
        <w:pStyle w:val="Heading2"/>
      </w:pPr>
      <w:r>
        <w:t xml:space="preserve">2AC </w:t>
      </w:r>
      <w:r w:rsidR="00A27376">
        <w:t>Uniqueness</w:t>
      </w:r>
    </w:p>
    <w:p w14:paraId="59076383" w14:textId="591314E7" w:rsidR="00A27376" w:rsidRPr="009A0DCD" w:rsidRDefault="00A27376" w:rsidP="00A27376">
      <w:pPr>
        <w:pStyle w:val="Heading3"/>
      </w:pPr>
      <w:r w:rsidRPr="009A0DCD">
        <w:t>UQ -- Leadership</w:t>
      </w:r>
    </w:p>
    <w:p w14:paraId="0B8170EF" w14:textId="77777777" w:rsidR="00A27376" w:rsidRPr="00B61021" w:rsidRDefault="00A27376" w:rsidP="00A27376">
      <w:pPr>
        <w:pStyle w:val="Heading4"/>
      </w:pPr>
      <w:r>
        <w:t xml:space="preserve">Lack of </w:t>
      </w:r>
      <w:r>
        <w:rPr>
          <w:u w:val="single"/>
        </w:rPr>
        <w:t>leadership</w:t>
      </w:r>
      <w:r>
        <w:t xml:space="preserve">, </w:t>
      </w:r>
      <w:r>
        <w:rPr>
          <w:u w:val="single"/>
        </w:rPr>
        <w:t>accountability</w:t>
      </w:r>
      <w:r>
        <w:t xml:space="preserve">, and </w:t>
      </w:r>
      <w:r>
        <w:rPr>
          <w:u w:val="single"/>
        </w:rPr>
        <w:t>movement direction</w:t>
      </w:r>
      <w:r>
        <w:t xml:space="preserve"> disrupts gains. </w:t>
      </w:r>
    </w:p>
    <w:p w14:paraId="7FD63A37" w14:textId="77777777" w:rsidR="00A27376" w:rsidRPr="009A0DCD" w:rsidRDefault="00A27376" w:rsidP="00A27376">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5884556D" w14:textId="77777777" w:rsidR="00A27376" w:rsidRPr="00B61021" w:rsidRDefault="00A27376" w:rsidP="00A27376">
      <w:pPr>
        <w:rPr>
          <w:sz w:val="16"/>
        </w:rPr>
      </w:pPr>
      <w:r w:rsidRPr="00B61021">
        <w:rPr>
          <w:sz w:val="16"/>
        </w:rPr>
        <w:t xml:space="preserve">Indeed, the </w:t>
      </w:r>
      <w:r w:rsidRPr="00A766E1">
        <w:rPr>
          <w:rStyle w:val="StyleUnderline"/>
          <w:highlight w:val="green"/>
        </w:rPr>
        <w:t>“</w:t>
      </w:r>
      <w:r w:rsidRPr="00A766E1">
        <w:rPr>
          <w:rStyle w:val="Emphasis"/>
          <w:highlight w:val="green"/>
        </w:rPr>
        <w:t>organic</w:t>
      </w:r>
      <w:r w:rsidRPr="00B61021">
        <w:rPr>
          <w:rStyle w:val="StyleUnderline"/>
        </w:rPr>
        <w:t xml:space="preserve"> democratic </w:t>
      </w:r>
      <w:r w:rsidRPr="00A766E1">
        <w:rPr>
          <w:rStyle w:val="Emphasis"/>
          <w:highlight w:val="green"/>
        </w:rPr>
        <w:t>accountability</w:t>
      </w:r>
      <w:r w:rsidRPr="00A766E1">
        <w:rPr>
          <w:rStyle w:val="StyleUnderline"/>
          <w:highlight w:val="green"/>
        </w:rPr>
        <w:t>”</w:t>
      </w:r>
      <w:r w:rsidRPr="00B61021">
        <w:rPr>
          <w:sz w:val="16"/>
        </w:rPr>
        <w:t xml:space="preserve"> that Packnett insisted on </w:t>
      </w:r>
      <w:r w:rsidRPr="00A766E1">
        <w:rPr>
          <w:rStyle w:val="StyleUnderline"/>
          <w:highlight w:val="green"/>
        </w:rPr>
        <w:t xml:space="preserve">was </w:t>
      </w:r>
      <w:r w:rsidRPr="00A766E1">
        <w:rPr>
          <w:rStyle w:val="Emphasis"/>
          <w:highlight w:val="green"/>
        </w:rPr>
        <w:t>absent</w:t>
      </w:r>
      <w:r w:rsidRPr="00B61021">
        <w:rPr>
          <w:rStyle w:val="StyleUnderline"/>
        </w:rPr>
        <w:t xml:space="preserve">. The </w:t>
      </w:r>
      <w:r w:rsidRPr="00A766E1">
        <w:rPr>
          <w:rStyle w:val="StyleUnderline"/>
          <w:highlight w:val="green"/>
        </w:rPr>
        <w:t>lack of</w:t>
      </w:r>
      <w:r w:rsidRPr="00B61021">
        <w:rPr>
          <w:rStyle w:val="StyleUnderline"/>
        </w:rPr>
        <w:t xml:space="preserve"> </w:t>
      </w:r>
      <w:r w:rsidRPr="00B61021">
        <w:rPr>
          <w:rStyle w:val="Emphasis"/>
        </w:rPr>
        <w:t xml:space="preserve">clear </w:t>
      </w:r>
      <w:r w:rsidRPr="00A766E1">
        <w:rPr>
          <w:rStyle w:val="Emphasis"/>
          <w:highlight w:val="green"/>
        </w:rPr>
        <w:t>entry points</w:t>
      </w:r>
      <w:r w:rsidRPr="00B61021">
        <w:rPr>
          <w:rStyle w:val="StyleUnderline"/>
        </w:rPr>
        <w:t xml:space="preserve"> into movement organizing, </w:t>
      </w:r>
      <w:r w:rsidRPr="00A766E1">
        <w:rPr>
          <w:rStyle w:val="StyleUnderline"/>
          <w:highlight w:val="green"/>
        </w:rPr>
        <w:t>and</w:t>
      </w:r>
      <w:r w:rsidRPr="00B61021">
        <w:rPr>
          <w:rStyle w:val="StyleUnderline"/>
        </w:rPr>
        <w:t xml:space="preserve"> the </w:t>
      </w:r>
      <w:r w:rsidRPr="00A766E1">
        <w:rPr>
          <w:rStyle w:val="Emphasis"/>
          <w:highlight w:val="green"/>
        </w:rPr>
        <w:t>absence</w:t>
      </w:r>
      <w:r w:rsidRPr="00A766E1">
        <w:rPr>
          <w:rStyle w:val="StyleUnderline"/>
          <w:highlight w:val="green"/>
        </w:rPr>
        <w:t xml:space="preserve"> of</w:t>
      </w:r>
      <w:r w:rsidRPr="00B61021">
        <w:rPr>
          <w:rStyle w:val="StyleUnderline"/>
        </w:rPr>
        <w:t xml:space="preserve"> any </w:t>
      </w:r>
      <w:r w:rsidRPr="00B61021">
        <w:rPr>
          <w:rStyle w:val="Emphasis"/>
        </w:rPr>
        <w:t>democratically accountable</w:t>
      </w:r>
      <w:r w:rsidRPr="00B61021">
        <w:rPr>
          <w:sz w:val="16"/>
        </w:rPr>
        <w:t xml:space="preserve"> organization or </w:t>
      </w:r>
      <w:r w:rsidRPr="00A766E1">
        <w:rPr>
          <w:rStyle w:val="StyleUnderline"/>
          <w:highlight w:val="green"/>
        </w:rPr>
        <w:t>structure</w:t>
      </w:r>
      <w:r w:rsidRPr="00B61021">
        <w:rPr>
          <w:rStyle w:val="StyleUnderline"/>
        </w:rPr>
        <w:t xml:space="preserve"> within the movement, </w:t>
      </w:r>
      <w:r w:rsidRPr="00A766E1">
        <w:rPr>
          <w:rStyle w:val="StyleUnderline"/>
          <w:highlight w:val="green"/>
        </w:rPr>
        <w:t>left</w:t>
      </w:r>
      <w:r w:rsidRPr="00B61021">
        <w:rPr>
          <w:rStyle w:val="StyleUnderline"/>
        </w:rPr>
        <w:t xml:space="preserve"> </w:t>
      </w:r>
      <w:r w:rsidRPr="00B61021">
        <w:rPr>
          <w:rStyle w:val="Emphasis"/>
        </w:rPr>
        <w:t xml:space="preserve">very </w:t>
      </w:r>
      <w:r w:rsidRPr="00A766E1">
        <w:rPr>
          <w:rStyle w:val="Emphasis"/>
          <w:highlight w:val="green"/>
        </w:rPr>
        <w:t>few spaces</w:t>
      </w:r>
      <w:r w:rsidRPr="00B61021">
        <w:rPr>
          <w:rStyle w:val="StyleUnderline"/>
        </w:rPr>
        <w:t xml:space="preserve"> to evaluate</w:t>
      </w:r>
      <w:r w:rsidRPr="00B61021">
        <w:rPr>
          <w:sz w:val="16"/>
        </w:rPr>
        <w:t xml:space="preserve"> the state of </w:t>
      </w:r>
      <w:r w:rsidRPr="00B61021">
        <w:rPr>
          <w:rStyle w:val="StyleUnderline"/>
        </w:rPr>
        <w:t xml:space="preserve">the movement, </w:t>
      </w:r>
      <w:r w:rsidRPr="00A766E1">
        <w:rPr>
          <w:rStyle w:val="Emphasis"/>
          <w:highlight w:val="green"/>
        </w:rPr>
        <w:t>delaying</w:t>
      </w:r>
      <w:r w:rsidRPr="00A766E1">
        <w:rPr>
          <w:rStyle w:val="StyleUnderline"/>
          <w:highlight w:val="green"/>
        </w:rPr>
        <w:t xml:space="preserve"> its ability to pivot</w:t>
      </w:r>
      <w:r w:rsidRPr="00B61021">
        <w:rPr>
          <w:rStyle w:val="StyleUnderline"/>
        </w:rPr>
        <w:t xml:space="preserve"> and </w:t>
      </w:r>
      <w:r w:rsidRPr="00B61021">
        <w:rPr>
          <w:rStyle w:val="Emphasis"/>
        </w:rPr>
        <w:t>postponing</w:t>
      </w:r>
      <w:r w:rsidRPr="00B61021">
        <w:rPr>
          <w:sz w:val="16"/>
        </w:rPr>
        <w:t xml:space="preserve"> the generalization of </w:t>
      </w:r>
      <w:r w:rsidRPr="00B61021">
        <w:rPr>
          <w:rStyle w:val="StyleUnderline"/>
        </w:rPr>
        <w:t xml:space="preserve">strategic lessons and </w:t>
      </w:r>
      <w:r w:rsidRPr="00B61021">
        <w:rPr>
          <w:rStyle w:val="Emphasis"/>
        </w:rPr>
        <w:t>tactics</w:t>
      </w:r>
      <w:r w:rsidRPr="00B61021">
        <w:rPr>
          <w:sz w:val="16"/>
        </w:rPr>
        <w:t xml:space="preserve"> from one locality to the next or from one action to the next. Instead, </w:t>
      </w:r>
      <w:r w:rsidRPr="00B61021">
        <w:rPr>
          <w:rStyle w:val="StyleUnderline"/>
        </w:rPr>
        <w:t>the e</w:t>
      </w:r>
      <w:r w:rsidRPr="00A766E1">
        <w:rPr>
          <w:rStyle w:val="StyleUnderline"/>
          <w:highlight w:val="green"/>
        </w:rPr>
        <w:t xml:space="preserve">mphasis on </w:t>
      </w:r>
      <w:r w:rsidRPr="00A766E1">
        <w:rPr>
          <w:rStyle w:val="Emphasis"/>
          <w:highlight w:val="green"/>
        </w:rPr>
        <w:t>autonomy</w:t>
      </w:r>
      <w:r w:rsidRPr="00B61021">
        <w:rPr>
          <w:rStyle w:val="StyleUnderline"/>
        </w:rPr>
        <w:t xml:space="preserve">, even at the </w:t>
      </w:r>
      <w:r w:rsidRPr="00B61021">
        <w:rPr>
          <w:rStyle w:val="Emphasis"/>
        </w:rPr>
        <w:t>cost of disconnection</w:t>
      </w:r>
      <w:r w:rsidRPr="00B61021">
        <w:rPr>
          <w:rStyle w:val="StyleUnderline"/>
        </w:rPr>
        <w:t xml:space="preserve"> from the</w:t>
      </w:r>
      <w:r w:rsidRPr="00B61021">
        <w:rPr>
          <w:sz w:val="16"/>
        </w:rPr>
        <w:t xml:space="preserve"> broader </w:t>
      </w:r>
      <w:r w:rsidRPr="00B61021">
        <w:rPr>
          <w:rStyle w:val="StyleUnderline"/>
        </w:rPr>
        <w:t xml:space="preserve">movement, </w:t>
      </w:r>
      <w:r w:rsidRPr="00A766E1">
        <w:rPr>
          <w:rStyle w:val="StyleUnderline"/>
          <w:highlight w:val="green"/>
        </w:rPr>
        <w:t>left</w:t>
      </w:r>
      <w:r w:rsidRPr="00B61021">
        <w:rPr>
          <w:rStyle w:val="StyleUnderline"/>
        </w:rPr>
        <w:t xml:space="preserve"> each locality to its </w:t>
      </w:r>
      <w:r w:rsidRPr="00B61021">
        <w:rPr>
          <w:rStyle w:val="Emphasis"/>
        </w:rPr>
        <w:t>own devices</w:t>
      </w:r>
      <w:r w:rsidRPr="00B61021">
        <w:rPr>
          <w:rStyle w:val="StyleUnderline"/>
        </w:rPr>
        <w:t xml:space="preserve"> to</w:t>
      </w:r>
      <w:r w:rsidRPr="00B61021">
        <w:rPr>
          <w:sz w:val="16"/>
        </w:rPr>
        <w:t xml:space="preserve"> learn and </w:t>
      </w:r>
      <w:r w:rsidRPr="00B61021">
        <w:rPr>
          <w:rStyle w:val="StyleUnderline"/>
        </w:rPr>
        <w:t>conjure its own strategy</w:t>
      </w:r>
      <w:r w:rsidRPr="00B61021">
        <w:rPr>
          <w:sz w:val="16"/>
        </w:rPr>
        <w:t>.</w:t>
      </w:r>
    </w:p>
    <w:p w14:paraId="67CE23C4" w14:textId="77777777" w:rsidR="00A27376" w:rsidRPr="00B61021" w:rsidRDefault="00A27376" w:rsidP="00A27376">
      <w:pPr>
        <w:rPr>
          <w:sz w:val="16"/>
        </w:rPr>
      </w:pPr>
      <w:r w:rsidRPr="00B61021">
        <w:rPr>
          <w:rStyle w:val="StyleUnderline"/>
        </w:rPr>
        <w:t>The BLM movement claimed</w:t>
      </w:r>
      <w:r w:rsidRPr="00B61021">
        <w:rPr>
          <w:sz w:val="16"/>
        </w:rPr>
        <w:t xml:space="preserve"> to have </w:t>
      </w:r>
      <w:r w:rsidRPr="00A766E1">
        <w:rPr>
          <w:rStyle w:val="Emphasis"/>
          <w:highlight w:val="green"/>
        </w:rPr>
        <w:t>no leaders</w:t>
      </w:r>
      <w:r w:rsidRPr="00B61021">
        <w:rPr>
          <w:rStyle w:val="StyleUnderline"/>
        </w:rPr>
        <w:t>, embracing</w:t>
      </w:r>
      <w:r w:rsidRPr="00B61021">
        <w:rPr>
          <w:sz w:val="16"/>
        </w:rPr>
        <w:t xml:space="preserve"> the </w:t>
      </w:r>
      <w:r w:rsidRPr="00B61021">
        <w:rPr>
          <w:rStyle w:val="StyleUnderline"/>
        </w:rPr>
        <w:t>“</w:t>
      </w:r>
      <w:proofErr w:type="spellStart"/>
      <w:r w:rsidRPr="00B61021">
        <w:rPr>
          <w:rStyle w:val="StyleUnderline"/>
        </w:rPr>
        <w:t>horizontalism</w:t>
      </w:r>
      <w:proofErr w:type="spellEnd"/>
      <w:r w:rsidRPr="00B61021">
        <w:rPr>
          <w:rStyle w:val="StyleUnderline"/>
        </w:rPr>
        <w:t>”</w:t>
      </w:r>
      <w:r w:rsidRPr="00B61021">
        <w:rPr>
          <w:sz w:val="16"/>
        </w:rPr>
        <w:t xml:space="preserve"> of its Occupy predecessor. </w:t>
      </w:r>
      <w:r w:rsidRPr="00B61021">
        <w:rPr>
          <w:rStyle w:val="StyleUnderline"/>
        </w:rPr>
        <w:t xml:space="preserve">But </w:t>
      </w:r>
      <w:r w:rsidRPr="00B61021">
        <w:rPr>
          <w:rStyle w:val="Emphasis"/>
        </w:rPr>
        <w:t>all movements</w:t>
      </w:r>
      <w:r w:rsidRPr="00B61021">
        <w:rPr>
          <w:rStyle w:val="StyleUnderline"/>
        </w:rPr>
        <w:t xml:space="preserve"> have leaders</w:t>
      </w:r>
      <w:r w:rsidRPr="00B61021">
        <w:rPr>
          <w:sz w:val="16"/>
        </w:rPr>
        <w:t xml:space="preserve">; someone or some group of individuals are deciding that this or that thing will or will not happen; someone decides how this or that resource is used or not used; someone decides whether this or that meeting will or will not happen. </w:t>
      </w:r>
      <w:r w:rsidRPr="00B61021">
        <w:rPr>
          <w:rStyle w:val="StyleUnderline"/>
        </w:rPr>
        <w:t>The issue is</w:t>
      </w:r>
      <w:r w:rsidRPr="00B61021">
        <w:rPr>
          <w:sz w:val="16"/>
        </w:rPr>
        <w:t xml:space="preserve"> not whether there are leaders, it is </w:t>
      </w:r>
      <w:r w:rsidRPr="00B61021">
        <w:rPr>
          <w:rStyle w:val="StyleUnderline"/>
        </w:rPr>
        <w:t>whether</w:t>
      </w:r>
      <w:r w:rsidRPr="00B61021">
        <w:rPr>
          <w:sz w:val="16"/>
        </w:rPr>
        <w:t xml:space="preserve"> those </w:t>
      </w:r>
      <w:r w:rsidRPr="00B61021">
        <w:rPr>
          <w:rStyle w:val="StyleUnderline"/>
        </w:rPr>
        <w:t xml:space="preserve">leaders are </w:t>
      </w:r>
      <w:r w:rsidRPr="00B61021">
        <w:rPr>
          <w:rStyle w:val="Emphasis"/>
        </w:rPr>
        <w:t>accountable</w:t>
      </w:r>
      <w:r w:rsidRPr="00B61021">
        <w:rPr>
          <w:rStyle w:val="StyleUnderline"/>
        </w:rPr>
        <w:t> to those they represent</w:t>
      </w:r>
      <w:r w:rsidRPr="00B61021">
        <w:rPr>
          <w:sz w:val="16"/>
        </w:rPr>
        <w:t xml:space="preserve">. It also matters the way in which those leaders are determined as leaders. In the case of the meeting with Obama, it appears that the attendees were selected by the Obama administration as individuals or organizations they determined were the leadership of the movement. Perhaps this was unavoidable, but </w:t>
      </w:r>
      <w:r w:rsidRPr="00B61021">
        <w:rPr>
          <w:rStyle w:val="StyleUnderline"/>
        </w:rPr>
        <w:t xml:space="preserve">the </w:t>
      </w:r>
      <w:r w:rsidRPr="00A766E1">
        <w:rPr>
          <w:rStyle w:val="Emphasis"/>
          <w:highlight w:val="green"/>
        </w:rPr>
        <w:t>lack of accountability</w:t>
      </w:r>
      <w:r w:rsidRPr="00B61021">
        <w:rPr>
          <w:rStyle w:val="StyleUnderline"/>
        </w:rPr>
        <w:t xml:space="preserve"> to the</w:t>
      </w:r>
      <w:r w:rsidRPr="00B61021">
        <w:rPr>
          <w:sz w:val="16"/>
        </w:rPr>
        <w:t xml:space="preserve"> ordinary </w:t>
      </w:r>
      <w:r w:rsidRPr="00B61021">
        <w:rPr>
          <w:rStyle w:val="StyleUnderline"/>
        </w:rPr>
        <w:t>people who made up the mass</w:t>
      </w:r>
      <w:r w:rsidRPr="00B61021">
        <w:rPr>
          <w:sz w:val="16"/>
        </w:rPr>
        <w:t xml:space="preserve"> of the movement </w:t>
      </w:r>
      <w:r w:rsidRPr="00B61021">
        <w:rPr>
          <w:rStyle w:val="StyleUnderline"/>
        </w:rPr>
        <w:t xml:space="preserve">could </w:t>
      </w:r>
      <w:r w:rsidRPr="00A766E1">
        <w:rPr>
          <w:rStyle w:val="StyleUnderline"/>
          <w:highlight w:val="green"/>
        </w:rPr>
        <w:t xml:space="preserve">cause </w:t>
      </w:r>
      <w:r w:rsidRPr="00A766E1">
        <w:rPr>
          <w:rStyle w:val="Emphasis"/>
          <w:highlight w:val="green"/>
        </w:rPr>
        <w:t>confusion</w:t>
      </w:r>
      <w:r w:rsidRPr="00B61021">
        <w:rPr>
          <w:rStyle w:val="StyleUnderline"/>
        </w:rPr>
        <w:t xml:space="preserve"> or </w:t>
      </w:r>
      <w:r w:rsidRPr="00B61021">
        <w:rPr>
          <w:rStyle w:val="Emphasis"/>
        </w:rPr>
        <w:t>hard feelings</w:t>
      </w:r>
      <w:r w:rsidRPr="00B61021">
        <w:rPr>
          <w:sz w:val="16"/>
        </w:rPr>
        <w:t>.</w:t>
      </w:r>
    </w:p>
    <w:p w14:paraId="6A3F08FE" w14:textId="7E9BD84A" w:rsidR="00A27376" w:rsidRDefault="00A27376" w:rsidP="00A27376">
      <w:pPr>
        <w:rPr>
          <w:sz w:val="16"/>
        </w:rPr>
      </w:pPr>
      <w:r w:rsidRPr="00B61021">
        <w:rPr>
          <w:sz w:val="16"/>
        </w:rPr>
        <w:t xml:space="preserve">But </w:t>
      </w:r>
      <w:r w:rsidRPr="00B61021">
        <w:rPr>
          <w:rStyle w:val="StyleUnderline"/>
        </w:rPr>
        <w:t xml:space="preserve">the </w:t>
      </w:r>
      <w:r w:rsidRPr="00B61021">
        <w:rPr>
          <w:rStyle w:val="Emphasis"/>
        </w:rPr>
        <w:t>insistence</w:t>
      </w:r>
      <w:r w:rsidRPr="00B61021">
        <w:rPr>
          <w:sz w:val="16"/>
        </w:rPr>
        <w:t xml:space="preserve"> that </w:t>
      </w:r>
      <w:r w:rsidRPr="00B61021">
        <w:rPr>
          <w:rStyle w:val="StyleUnderline"/>
        </w:rPr>
        <w:t xml:space="preserve">there was no leadership even as people are </w:t>
      </w:r>
      <w:r w:rsidRPr="00B61021">
        <w:rPr>
          <w:rStyle w:val="Emphasis"/>
        </w:rPr>
        <w:t>brandished</w:t>
      </w:r>
      <w:r w:rsidRPr="00B61021">
        <w:rPr>
          <w:rStyle w:val="StyleUnderline"/>
        </w:rPr>
        <w:t xml:space="preserve"> as leaders by the</w:t>
      </w:r>
      <w:r w:rsidRPr="00B61021">
        <w:rPr>
          <w:sz w:val="16"/>
        </w:rPr>
        <w:t xml:space="preserve"> political </w:t>
      </w:r>
      <w:r w:rsidRPr="00B61021">
        <w:rPr>
          <w:rStyle w:val="StyleUnderline"/>
        </w:rPr>
        <w:t xml:space="preserve">establishment </w:t>
      </w:r>
      <w:r w:rsidRPr="00B61021">
        <w:rPr>
          <w:rStyle w:val="Emphasis"/>
        </w:rPr>
        <w:t>obscured</w:t>
      </w:r>
      <w:r w:rsidRPr="00B61021">
        <w:rPr>
          <w:rStyle w:val="StyleUnderline"/>
        </w:rPr>
        <w:t xml:space="preserve"> how </w:t>
      </w:r>
      <w:r w:rsidRPr="00B61021">
        <w:rPr>
          <w:rStyle w:val="Emphasis"/>
        </w:rPr>
        <w:t>decisions were</w:t>
      </w:r>
      <w:r w:rsidRPr="00B61021">
        <w:rPr>
          <w:sz w:val="16"/>
        </w:rPr>
        <w:t xml:space="preserve"> being </w:t>
      </w:r>
      <w:r w:rsidRPr="00B61021">
        <w:rPr>
          <w:rStyle w:val="Emphasis"/>
        </w:rPr>
        <w:t>made</w:t>
      </w:r>
      <w:r w:rsidRPr="00B61021">
        <w:rPr>
          <w:rStyle w:val="StyleUnderline"/>
        </w:rPr>
        <w:t xml:space="preserve"> and who was to account for them. These </w:t>
      </w:r>
      <w:r w:rsidRPr="00A766E1">
        <w:rPr>
          <w:rStyle w:val="StyleUnderline"/>
          <w:highlight w:val="green"/>
        </w:rPr>
        <w:t xml:space="preserve">problems </w:t>
      </w:r>
      <w:r w:rsidRPr="00A766E1">
        <w:rPr>
          <w:rStyle w:val="Emphasis"/>
          <w:highlight w:val="green"/>
        </w:rPr>
        <w:t>deepened</w:t>
      </w:r>
      <w:r w:rsidRPr="00A766E1">
        <w:rPr>
          <w:rStyle w:val="StyleUnderline"/>
          <w:highlight w:val="green"/>
        </w:rPr>
        <w:t xml:space="preserve"> when</w:t>
      </w:r>
      <w:r w:rsidRPr="00B61021">
        <w:rPr>
          <w:rStyle w:val="StyleUnderline"/>
        </w:rPr>
        <w:t xml:space="preserve"> it began to feel</w:t>
      </w:r>
      <w:r w:rsidRPr="00B61021">
        <w:rPr>
          <w:sz w:val="16"/>
        </w:rPr>
        <w:t xml:space="preserve"> as if </w:t>
      </w:r>
      <w:r w:rsidRPr="00A766E1">
        <w:rPr>
          <w:rStyle w:val="StyleUnderline"/>
          <w:highlight w:val="green"/>
        </w:rPr>
        <w:t>the movement was</w:t>
      </w:r>
      <w:r w:rsidRPr="00A27376">
        <w:rPr>
          <w:rStyle w:val="StyleUnderline"/>
        </w:rPr>
        <w:t xml:space="preserve"> going in</w:t>
      </w:r>
      <w:r w:rsidRPr="00B61021">
        <w:rPr>
          <w:rStyle w:val="StyleUnderline"/>
        </w:rPr>
        <w:t xml:space="preserve"> the </w:t>
      </w:r>
      <w:r w:rsidRPr="00B61021">
        <w:rPr>
          <w:rStyle w:val="Emphasis"/>
        </w:rPr>
        <w:t>wrong direction</w:t>
      </w:r>
      <w:r w:rsidRPr="00B61021">
        <w:rPr>
          <w:rStyle w:val="StyleUnderline"/>
        </w:rPr>
        <w:t xml:space="preserve"> or was </w:t>
      </w:r>
      <w:r w:rsidRPr="00A766E1">
        <w:rPr>
          <w:rStyle w:val="Emphasis"/>
          <w:highlight w:val="green"/>
        </w:rPr>
        <w:t>stagnant</w:t>
      </w:r>
      <w:r w:rsidRPr="00B61021">
        <w:rPr>
          <w:rStyle w:val="StyleUnderline"/>
        </w:rPr>
        <w:t>, as it became difficult to determine who to look to for guidance</w:t>
      </w:r>
      <w:r w:rsidRPr="00B61021">
        <w:rPr>
          <w:sz w:val="16"/>
        </w:rPr>
        <w:t>.</w:t>
      </w:r>
    </w:p>
    <w:p w14:paraId="3BC59082" w14:textId="0C10C996" w:rsidR="00A36703" w:rsidRDefault="00A36703" w:rsidP="00A36703">
      <w:pPr>
        <w:pStyle w:val="Heading3"/>
      </w:pPr>
      <w:r>
        <w:t>UQ -- No Funding</w:t>
      </w:r>
    </w:p>
    <w:p w14:paraId="1F496C54" w14:textId="77777777" w:rsidR="00A36703" w:rsidRDefault="00A36703" w:rsidP="00A36703">
      <w:pPr>
        <w:pStyle w:val="Heading4"/>
      </w:pPr>
      <w:r>
        <w:t xml:space="preserve">No company funding now – </w:t>
      </w:r>
      <w:proofErr w:type="gramStart"/>
      <w:r>
        <w:t>it’s</w:t>
      </w:r>
      <w:proofErr w:type="gramEnd"/>
      <w:r>
        <w:t xml:space="preserve"> all performative </w:t>
      </w:r>
    </w:p>
    <w:p w14:paraId="5ECD8DEF" w14:textId="47FF508F" w:rsidR="00A36703" w:rsidRDefault="00A36703" w:rsidP="00A36703">
      <w:r w:rsidRPr="00214AB8">
        <w:rPr>
          <w:rStyle w:val="Style13ptBold"/>
        </w:rPr>
        <w:t>Jan, McGregor, Merle, and Yun 6/13</w:t>
      </w:r>
      <w:r w:rsidRPr="004E5304">
        <w:t xml:space="preserve">/20 [Tracy Jan; Reporter covering the intersection of race and the economy; Jena McGregor; Reporter covering leadership issues in the headlines; Renae Merle; Reporter covering white-collar crime and Wall Street; </w:t>
      </w:r>
      <w:proofErr w:type="spellStart"/>
      <w:r w:rsidRPr="004E5304">
        <w:t>Nitasha</w:t>
      </w:r>
      <w:proofErr w:type="spellEnd"/>
      <w:r w:rsidRPr="004E5304">
        <w:t xml:space="preserve"> </w:t>
      </w:r>
      <w:proofErr w:type="spellStart"/>
      <w:r w:rsidRPr="004E5304">
        <w:t>Tiku</w:t>
      </w:r>
      <w:proofErr w:type="spellEnd"/>
      <w:r w:rsidRPr="004E5304">
        <w:t>; Tech culture reporter; 6/13/20; “As big corporations say ‘black lives matter,’ their track records raise skepticism</w:t>
      </w:r>
      <w:r>
        <w:t xml:space="preserve">”; The Washington Post; </w:t>
      </w:r>
      <w:r w:rsidRPr="00D855DB">
        <w:t>https://www.washingtonpost.com/business/2020/06/13/after-years-marginalizing-black-employees-customers-corporate-america-says-black-lives-matter/?arc404=true</w:t>
      </w:r>
      <w:r>
        <w:t xml:space="preserve">; </w:t>
      </w:r>
      <w:proofErr w:type="spellStart"/>
      <w:r>
        <w:t>dhs-brt</w:t>
      </w:r>
      <w:proofErr w:type="spellEnd"/>
      <w:r>
        <w:t>]</w:t>
      </w:r>
    </w:p>
    <w:p w14:paraId="0ECAE53D" w14:textId="77777777" w:rsidR="00A36703" w:rsidRPr="00A36703" w:rsidRDefault="00A36703" w:rsidP="00A36703">
      <w:pPr>
        <w:rPr>
          <w:sz w:val="16"/>
        </w:rPr>
      </w:pPr>
      <w:r w:rsidRPr="00A766E1">
        <w:rPr>
          <w:rStyle w:val="StyleUnderline"/>
          <w:highlight w:val="green"/>
        </w:rPr>
        <w:t>Corporate America</w:t>
      </w:r>
      <w:r w:rsidRPr="00A36703">
        <w:rPr>
          <w:sz w:val="16"/>
        </w:rPr>
        <w:t xml:space="preserve"> — including Wall Street and Silicon Valley giants — </w:t>
      </w:r>
      <w:r w:rsidRPr="00A766E1">
        <w:rPr>
          <w:rStyle w:val="StyleUnderline"/>
          <w:highlight w:val="green"/>
        </w:rPr>
        <w:t>is</w:t>
      </w:r>
      <w:r w:rsidRPr="00A36703">
        <w:rPr>
          <w:sz w:val="16"/>
        </w:rPr>
        <w:t xml:space="preserve"> now </w:t>
      </w:r>
      <w:r w:rsidRPr="00A766E1">
        <w:rPr>
          <w:rStyle w:val="StyleUnderline"/>
          <w:highlight w:val="green"/>
        </w:rPr>
        <w:t>pledging to</w:t>
      </w:r>
      <w:r w:rsidRPr="00653FB7">
        <w:rPr>
          <w:rStyle w:val="StyleUnderline"/>
        </w:rPr>
        <w:t xml:space="preserve"> play a bigger role in </w:t>
      </w:r>
      <w:r w:rsidRPr="00A766E1">
        <w:rPr>
          <w:rStyle w:val="StyleUnderline"/>
          <w:highlight w:val="green"/>
        </w:rPr>
        <w:t>combat</w:t>
      </w:r>
      <w:r w:rsidRPr="00653FB7">
        <w:rPr>
          <w:rStyle w:val="StyleUnderline"/>
        </w:rPr>
        <w:t xml:space="preserve">ing systemic </w:t>
      </w:r>
      <w:r w:rsidRPr="00A766E1">
        <w:rPr>
          <w:rStyle w:val="StyleUnderline"/>
          <w:highlight w:val="green"/>
        </w:rPr>
        <w:t>racism</w:t>
      </w:r>
      <w:r w:rsidRPr="00653FB7">
        <w:rPr>
          <w:rStyle w:val="StyleUnderline"/>
        </w:rPr>
        <w:t xml:space="preserve"> across the United States</w:t>
      </w:r>
      <w:r w:rsidRPr="00653FB7">
        <w:rPr>
          <w:rStyle w:val="Emphasis"/>
        </w:rPr>
        <w:t xml:space="preserve">, but </w:t>
      </w:r>
      <w:r w:rsidRPr="00A766E1">
        <w:rPr>
          <w:rStyle w:val="Emphasis"/>
          <w:highlight w:val="green"/>
        </w:rPr>
        <w:t>an examination of</w:t>
      </w:r>
      <w:r w:rsidRPr="00653FB7">
        <w:rPr>
          <w:rStyle w:val="Emphasis"/>
        </w:rPr>
        <w:t xml:space="preserve"> companies’ track </w:t>
      </w:r>
      <w:r w:rsidRPr="00A766E1">
        <w:rPr>
          <w:rStyle w:val="Emphasis"/>
          <w:highlight w:val="green"/>
        </w:rPr>
        <w:t>records shows</w:t>
      </w:r>
      <w:r w:rsidRPr="00A36703">
        <w:rPr>
          <w:sz w:val="16"/>
        </w:rPr>
        <w:t xml:space="preserve"> that </w:t>
      </w:r>
      <w:r w:rsidRPr="00A766E1">
        <w:rPr>
          <w:rStyle w:val="Emphasis"/>
          <w:highlight w:val="green"/>
        </w:rPr>
        <w:t>they</w:t>
      </w:r>
      <w:r w:rsidRPr="00653FB7">
        <w:rPr>
          <w:rStyle w:val="Emphasis"/>
        </w:rPr>
        <w:t xml:space="preserve"> have repeatedly </w:t>
      </w:r>
      <w:r w:rsidRPr="00A766E1">
        <w:rPr>
          <w:rStyle w:val="Emphasis"/>
          <w:highlight w:val="green"/>
        </w:rPr>
        <w:t>stopped short</w:t>
      </w:r>
      <w:r w:rsidRPr="00A36703">
        <w:rPr>
          <w:sz w:val="16"/>
        </w:rPr>
        <w:t xml:space="preserve"> of major overhauls </w:t>
      </w:r>
      <w:r w:rsidRPr="00653FB7">
        <w:rPr>
          <w:rStyle w:val="StyleUnderline"/>
        </w:rPr>
        <w:t>during prior opportunities</w:t>
      </w:r>
      <w:r w:rsidRPr="00A36703">
        <w:rPr>
          <w:sz w:val="16"/>
        </w:rPr>
        <w:t xml:space="preserve"> for change.</w:t>
      </w:r>
    </w:p>
    <w:p w14:paraId="18C91FB7" w14:textId="2A0B4628" w:rsidR="00A36703" w:rsidRPr="00A36703" w:rsidRDefault="00A36703" w:rsidP="00A36703">
      <w:pPr>
        <w:rPr>
          <w:sz w:val="16"/>
        </w:rPr>
      </w:pPr>
      <w:r w:rsidRPr="00653FB7">
        <w:rPr>
          <w:rStyle w:val="StyleUnderline"/>
        </w:rPr>
        <w:t>The new corporate posture has spread across firms from nearly every industry</w:t>
      </w:r>
      <w:r w:rsidRPr="00A36703">
        <w:rPr>
          <w:sz w:val="16"/>
        </w:rPr>
        <w:t xml:space="preserve"> in the past few weeks as companies rushed to respond to nationwide protests. </w:t>
      </w:r>
      <w:r w:rsidRPr="00653FB7">
        <w:rPr>
          <w:rStyle w:val="StyleUnderline"/>
        </w:rPr>
        <w:t xml:space="preserve">One of the most provocative statements came from </w:t>
      </w:r>
      <w:r w:rsidRPr="00A36703">
        <w:rPr>
          <w:sz w:val="16"/>
        </w:rPr>
        <w:t xml:space="preserve">Jamie </w:t>
      </w:r>
      <w:proofErr w:type="spellStart"/>
      <w:r w:rsidRPr="00A36703">
        <w:rPr>
          <w:sz w:val="16"/>
        </w:rPr>
        <w:t>Dimon</w:t>
      </w:r>
      <w:proofErr w:type="spellEnd"/>
      <w:r w:rsidRPr="00A36703">
        <w:rPr>
          <w:sz w:val="16"/>
        </w:rPr>
        <w:t xml:space="preserve">, chief executive of </w:t>
      </w:r>
      <w:r w:rsidRPr="00653FB7">
        <w:rPr>
          <w:rStyle w:val="StyleUnderline"/>
        </w:rPr>
        <w:t>JPMorgan Chase, kneeling</w:t>
      </w:r>
      <w:r w:rsidRPr="00A36703">
        <w:rPr>
          <w:sz w:val="16"/>
        </w:rPr>
        <w:t xml:space="preserve"> with staff at a branch of the United States’ largest bank. </w:t>
      </w:r>
      <w:proofErr w:type="spellStart"/>
      <w:r w:rsidRPr="00A36703">
        <w:rPr>
          <w:sz w:val="16"/>
        </w:rPr>
        <w:t>Dimon</w:t>
      </w:r>
      <w:proofErr w:type="spellEnd"/>
      <w:r w:rsidRPr="00A36703">
        <w:rPr>
          <w:sz w:val="16"/>
        </w:rPr>
        <w:t xml:space="preserve">, wearing shorts, </w:t>
      </w:r>
      <w:proofErr w:type="gramStart"/>
      <w:r w:rsidRPr="00A36703">
        <w:rPr>
          <w:sz w:val="16"/>
        </w:rPr>
        <w:t>sneakers</w:t>
      </w:r>
      <w:proofErr w:type="gramEnd"/>
      <w:r w:rsidRPr="00A36703">
        <w:rPr>
          <w:sz w:val="16"/>
        </w:rPr>
        <w:t xml:space="preserve"> and a mask, was </w:t>
      </w:r>
      <w:r w:rsidRPr="00653FB7">
        <w:rPr>
          <w:rStyle w:val="StyleUnderline"/>
        </w:rPr>
        <w:t>adopting the once-controversial protest pose of former quarterback Colin Kaepernick</w:t>
      </w:r>
      <w:r w:rsidRPr="00A36703">
        <w:rPr>
          <w:sz w:val="16"/>
        </w:rPr>
        <w:t>, still </w:t>
      </w:r>
      <w:r w:rsidRPr="00D855DB">
        <w:rPr>
          <w:sz w:val="16"/>
        </w:rPr>
        <w:t>blacklisted</w:t>
      </w:r>
      <w:r w:rsidRPr="00A36703">
        <w:rPr>
          <w:sz w:val="16"/>
        </w:rPr>
        <w:t> from the NFL for calling attention to </w:t>
      </w:r>
      <w:r w:rsidRPr="00D855DB">
        <w:rPr>
          <w:sz w:val="16"/>
        </w:rPr>
        <w:t>police brutality</w:t>
      </w:r>
      <w:r w:rsidRPr="00A36703">
        <w:rPr>
          <w:sz w:val="16"/>
        </w:rPr>
        <w:t> against African Americans.</w:t>
      </w:r>
    </w:p>
    <w:p w14:paraId="76D27F0D" w14:textId="37E7C432" w:rsidR="00A36703" w:rsidRPr="00A36703" w:rsidRDefault="00A36703" w:rsidP="00A36703">
      <w:pPr>
        <w:rPr>
          <w:sz w:val="16"/>
        </w:rPr>
      </w:pPr>
      <w:r w:rsidRPr="006002C1">
        <w:rPr>
          <w:rStyle w:val="StyleUnderline"/>
        </w:rPr>
        <w:t xml:space="preserve">Finance, </w:t>
      </w:r>
      <w:proofErr w:type="gramStart"/>
      <w:r w:rsidRPr="006002C1">
        <w:rPr>
          <w:rStyle w:val="StyleUnderline"/>
        </w:rPr>
        <w:t>tech</w:t>
      </w:r>
      <w:proofErr w:type="gramEnd"/>
      <w:r w:rsidRPr="006002C1">
        <w:rPr>
          <w:rStyle w:val="StyleUnderline"/>
        </w:rPr>
        <w:t xml:space="preserve"> and retail firms are proclaiming support for a</w:t>
      </w:r>
      <w:r w:rsidRPr="00A36703">
        <w:rPr>
          <w:sz w:val="16"/>
        </w:rPr>
        <w:t xml:space="preserve"> protest </w:t>
      </w:r>
      <w:r w:rsidRPr="006002C1">
        <w:rPr>
          <w:rStyle w:val="StyleUnderline"/>
        </w:rPr>
        <w:t>movement that has galvanized the</w:t>
      </w:r>
      <w:r w:rsidRPr="00A36703">
        <w:rPr>
          <w:sz w:val="16"/>
        </w:rPr>
        <w:t xml:space="preserve"> American </w:t>
      </w:r>
      <w:r w:rsidRPr="006002C1">
        <w:rPr>
          <w:rStyle w:val="StyleUnderline"/>
        </w:rPr>
        <w:t>public</w:t>
      </w:r>
      <w:r w:rsidRPr="00A36703">
        <w:rPr>
          <w:sz w:val="16"/>
        </w:rPr>
        <w:t xml:space="preserve"> amid a pandemic that has disproportionately claimed </w:t>
      </w:r>
      <w:r w:rsidRPr="00D855DB">
        <w:rPr>
          <w:sz w:val="16"/>
        </w:rPr>
        <w:t>black lives</w:t>
      </w:r>
      <w:r w:rsidRPr="00A36703">
        <w:rPr>
          <w:sz w:val="16"/>
        </w:rPr>
        <w:t> and </w:t>
      </w:r>
      <w:r w:rsidRPr="00D855DB">
        <w:rPr>
          <w:sz w:val="16"/>
        </w:rPr>
        <w:t>livelihoods</w:t>
      </w:r>
      <w:r w:rsidRPr="00A36703">
        <w:rPr>
          <w:sz w:val="16"/>
        </w:rPr>
        <w:t>.</w:t>
      </w:r>
    </w:p>
    <w:p w14:paraId="0461122F" w14:textId="77777777" w:rsidR="00A36703" w:rsidRPr="00A36703" w:rsidRDefault="00A36703" w:rsidP="00A36703">
      <w:pPr>
        <w:rPr>
          <w:sz w:val="16"/>
        </w:rPr>
      </w:pPr>
      <w:r w:rsidRPr="006002C1">
        <w:rPr>
          <w:rStyle w:val="StyleUnderline"/>
        </w:rPr>
        <w:t>Pushed by employees</w:t>
      </w:r>
      <w:r w:rsidRPr="00A36703">
        <w:rPr>
          <w:sz w:val="16"/>
        </w:rPr>
        <w:t xml:space="preserve"> in some cases, and in others by </w:t>
      </w:r>
      <w:r w:rsidRPr="006002C1">
        <w:rPr>
          <w:rStyle w:val="StyleUnderline"/>
        </w:rPr>
        <w:t>a fear of losing customers, corporations are being forced to examine their roles in</w:t>
      </w:r>
      <w:r w:rsidRPr="00A36703">
        <w:rPr>
          <w:sz w:val="16"/>
        </w:rPr>
        <w:t xml:space="preserve"> perpetuating </w:t>
      </w:r>
      <w:r w:rsidRPr="006002C1">
        <w:rPr>
          <w:rStyle w:val="StyleUnderline"/>
        </w:rPr>
        <w:t>inequalities</w:t>
      </w:r>
      <w:r w:rsidRPr="00A36703">
        <w:rPr>
          <w:sz w:val="16"/>
        </w:rPr>
        <w:t xml:space="preserve"> in hiring, pay and promotion, fostering toxic workplace cultures and consumer discrimination. </w:t>
      </w:r>
      <w:r w:rsidRPr="00A766E1">
        <w:rPr>
          <w:rStyle w:val="Emphasis"/>
          <w:highlight w:val="green"/>
        </w:rPr>
        <w:t>Their</w:t>
      </w:r>
      <w:r w:rsidRPr="006002C1">
        <w:rPr>
          <w:rStyle w:val="Emphasis"/>
        </w:rPr>
        <w:t xml:space="preserve"> track </w:t>
      </w:r>
      <w:r w:rsidRPr="00A766E1">
        <w:rPr>
          <w:rStyle w:val="Emphasis"/>
          <w:highlight w:val="green"/>
        </w:rPr>
        <w:t>records have raised skepticism</w:t>
      </w:r>
      <w:r w:rsidRPr="006002C1">
        <w:rPr>
          <w:rStyle w:val="StyleUnderline"/>
        </w:rPr>
        <w:t xml:space="preserve"> about whether they will</w:t>
      </w:r>
      <w:r w:rsidRPr="00A36703">
        <w:rPr>
          <w:sz w:val="16"/>
        </w:rPr>
        <w:t xml:space="preserve"> indeed </w:t>
      </w:r>
      <w:r w:rsidRPr="006002C1">
        <w:rPr>
          <w:rStyle w:val="StyleUnderline"/>
        </w:rPr>
        <w:t>introduce</w:t>
      </w:r>
      <w:r w:rsidRPr="00A36703">
        <w:rPr>
          <w:sz w:val="16"/>
        </w:rPr>
        <w:t xml:space="preserve"> the kind of </w:t>
      </w:r>
      <w:r w:rsidRPr="006002C1">
        <w:rPr>
          <w:rStyle w:val="StyleUnderline"/>
        </w:rPr>
        <w:t>change</w:t>
      </w:r>
      <w:r w:rsidRPr="00A36703">
        <w:rPr>
          <w:sz w:val="16"/>
        </w:rPr>
        <w:t xml:space="preserve"> that would make this moment a turning point for racial equity.</w:t>
      </w:r>
    </w:p>
    <w:p w14:paraId="7B1248FE" w14:textId="6653EE4B" w:rsidR="00A36703" w:rsidRPr="00A36703" w:rsidRDefault="00A36703" w:rsidP="00A36703">
      <w:pPr>
        <w:rPr>
          <w:sz w:val="16"/>
        </w:rPr>
      </w:pPr>
      <w:r w:rsidRPr="00A36703">
        <w:rPr>
          <w:sz w:val="16"/>
        </w:rPr>
        <w:t>“</w:t>
      </w:r>
      <w:r w:rsidRPr="00A766E1">
        <w:rPr>
          <w:rStyle w:val="Emphasis"/>
          <w:highlight w:val="green"/>
        </w:rPr>
        <w:t>There’s</w:t>
      </w:r>
      <w:r w:rsidRPr="00C719E0">
        <w:rPr>
          <w:rStyle w:val="Emphasis"/>
        </w:rPr>
        <w:t xml:space="preserve"> a lot of </w:t>
      </w:r>
      <w:r w:rsidRPr="00A766E1">
        <w:rPr>
          <w:rStyle w:val="Emphasis"/>
          <w:highlight w:val="green"/>
        </w:rPr>
        <w:t>performative allyship</w:t>
      </w:r>
      <w:r w:rsidRPr="00C719E0">
        <w:rPr>
          <w:rStyle w:val="Emphasis"/>
        </w:rPr>
        <w:t xml:space="preserve"> going around</w:t>
      </w:r>
      <w:r w:rsidRPr="00A36703">
        <w:rPr>
          <w:sz w:val="16"/>
        </w:rPr>
        <w:t>,” said Y-</w:t>
      </w:r>
      <w:proofErr w:type="spellStart"/>
      <w:r w:rsidRPr="00A36703">
        <w:rPr>
          <w:sz w:val="16"/>
        </w:rPr>
        <w:t>Vonne</w:t>
      </w:r>
      <w:proofErr w:type="spellEnd"/>
      <w:r w:rsidRPr="00A36703">
        <w:rPr>
          <w:sz w:val="16"/>
        </w:rPr>
        <w:t xml:space="preserve"> Hutchinson, chief executive and founder of diversity consulting firm </w:t>
      </w:r>
      <w:proofErr w:type="spellStart"/>
      <w:r w:rsidRPr="00A36703">
        <w:rPr>
          <w:sz w:val="16"/>
        </w:rPr>
        <w:t>ReadySet</w:t>
      </w:r>
      <w:proofErr w:type="spellEnd"/>
      <w:r w:rsidRPr="00A36703">
        <w:rPr>
          <w:sz w:val="16"/>
        </w:rPr>
        <w:t xml:space="preserve">. “Nobody’s asking for a CEO to take a knee. </w:t>
      </w:r>
      <w:r w:rsidRPr="00C719E0">
        <w:rPr>
          <w:rStyle w:val="StyleUnderline"/>
        </w:rPr>
        <w:t>You take the knee after you change your policies</w:t>
      </w:r>
      <w:r w:rsidRPr="00A36703">
        <w:rPr>
          <w:sz w:val="16"/>
        </w:rPr>
        <w:t>.”</w:t>
      </w:r>
    </w:p>
    <w:p w14:paraId="0F48DC9B" w14:textId="4C15D05D" w:rsidR="00A27376" w:rsidRPr="009A0DCD" w:rsidRDefault="00A27376" w:rsidP="00A27376">
      <w:pPr>
        <w:pStyle w:val="Heading3"/>
      </w:pPr>
      <w:r w:rsidRPr="009A0DCD">
        <w:t xml:space="preserve">UQ -- Social Media </w:t>
      </w:r>
    </w:p>
    <w:p w14:paraId="7943E219" w14:textId="75BDA4AB" w:rsidR="00A27376" w:rsidRPr="00B61021" w:rsidRDefault="00A27376" w:rsidP="00A27376">
      <w:pPr>
        <w:pStyle w:val="Heading4"/>
      </w:pPr>
      <w:r>
        <w:t xml:space="preserve">Social </w:t>
      </w:r>
      <w:r>
        <w:rPr>
          <w:u w:val="single"/>
        </w:rPr>
        <w:t>media</w:t>
      </w:r>
      <w:r>
        <w:t xml:space="preserve"> and lack of </w:t>
      </w:r>
      <w:r>
        <w:rPr>
          <w:u w:val="single"/>
        </w:rPr>
        <w:t>structure</w:t>
      </w:r>
      <w:r>
        <w:t xml:space="preserve"> exacerbate </w:t>
      </w:r>
      <w:r>
        <w:rPr>
          <w:u w:val="single"/>
        </w:rPr>
        <w:t>internal division</w:t>
      </w:r>
      <w:r>
        <w:t xml:space="preserve"> and threaten </w:t>
      </w:r>
      <w:r>
        <w:rPr>
          <w:u w:val="single"/>
        </w:rPr>
        <w:t>movement longevity</w:t>
      </w:r>
      <w:r>
        <w:t xml:space="preserve">. </w:t>
      </w:r>
    </w:p>
    <w:p w14:paraId="3C45D756" w14:textId="77777777" w:rsidR="00A27376" w:rsidRPr="009A0DCD" w:rsidRDefault="00A27376" w:rsidP="00A27376">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5E62DAA1" w14:textId="77777777" w:rsidR="00A27376" w:rsidRPr="00B61021" w:rsidRDefault="00A27376" w:rsidP="00A27376">
      <w:pPr>
        <w:rPr>
          <w:sz w:val="16"/>
        </w:rPr>
      </w:pPr>
      <w:r w:rsidRPr="00B61021">
        <w:rPr>
          <w:sz w:val="16"/>
        </w:rPr>
        <w:t xml:space="preserve">The Tyranny of </w:t>
      </w:r>
      <w:proofErr w:type="spellStart"/>
      <w:r w:rsidRPr="00B61021">
        <w:rPr>
          <w:sz w:val="16"/>
        </w:rPr>
        <w:t>Structurelessness</w:t>
      </w:r>
      <w:proofErr w:type="spellEnd"/>
      <w:r w:rsidRPr="00B61021">
        <w:rPr>
          <w:sz w:val="16"/>
        </w:rPr>
        <w:t xml:space="preserve"> in the Age of Social Media</w:t>
      </w:r>
    </w:p>
    <w:p w14:paraId="116A2AE8" w14:textId="77777777" w:rsidR="00A27376" w:rsidRPr="00B61021" w:rsidRDefault="00A27376" w:rsidP="00A27376">
      <w:pPr>
        <w:rPr>
          <w:sz w:val="16"/>
        </w:rPr>
      </w:pPr>
      <w:r w:rsidRPr="00B61021">
        <w:rPr>
          <w:sz w:val="16"/>
        </w:rPr>
        <w:t xml:space="preserve">However, </w:t>
      </w:r>
      <w:r w:rsidRPr="00A766E1">
        <w:rPr>
          <w:rStyle w:val="StyleUnderline"/>
          <w:highlight w:val="green"/>
        </w:rPr>
        <w:t>the</w:t>
      </w:r>
      <w:r w:rsidRPr="00B61021">
        <w:rPr>
          <w:rStyle w:val="StyleUnderline"/>
        </w:rPr>
        <w:t xml:space="preserve"> </w:t>
      </w:r>
      <w:r w:rsidRPr="00B61021">
        <w:rPr>
          <w:rStyle w:val="Emphasis"/>
        </w:rPr>
        <w:t xml:space="preserve">bigger </w:t>
      </w:r>
      <w:r w:rsidRPr="00A766E1">
        <w:rPr>
          <w:rStyle w:val="Emphasis"/>
          <w:highlight w:val="green"/>
        </w:rPr>
        <w:t>problem</w:t>
      </w:r>
      <w:r w:rsidRPr="00A766E1">
        <w:rPr>
          <w:rStyle w:val="StyleUnderline"/>
          <w:highlight w:val="green"/>
        </w:rPr>
        <w:t xml:space="preserve"> was the</w:t>
      </w:r>
      <w:r w:rsidRPr="00B61021">
        <w:rPr>
          <w:rStyle w:val="StyleUnderline"/>
        </w:rPr>
        <w:t xml:space="preserve"> movement’s </w:t>
      </w:r>
      <w:r w:rsidRPr="00A766E1">
        <w:rPr>
          <w:rStyle w:val="Emphasis"/>
          <w:highlight w:val="green"/>
        </w:rPr>
        <w:t>inability</w:t>
      </w:r>
      <w:r w:rsidRPr="00A766E1">
        <w:rPr>
          <w:rStyle w:val="StyleUnderline"/>
          <w:highlight w:val="green"/>
        </w:rPr>
        <w:t xml:space="preserve"> to </w:t>
      </w:r>
      <w:r w:rsidRPr="00A766E1">
        <w:rPr>
          <w:rStyle w:val="Emphasis"/>
          <w:highlight w:val="green"/>
        </w:rPr>
        <w:t>create</w:t>
      </w:r>
      <w:r w:rsidRPr="00B61021">
        <w:rPr>
          <w:rStyle w:val="Emphasis"/>
        </w:rPr>
        <w:t xml:space="preserve"> the </w:t>
      </w:r>
      <w:r w:rsidRPr="00A766E1">
        <w:rPr>
          <w:rStyle w:val="Emphasis"/>
          <w:highlight w:val="green"/>
        </w:rPr>
        <w:t>space</w:t>
      </w:r>
      <w:r w:rsidRPr="00B61021">
        <w:rPr>
          <w:rStyle w:val="StyleUnderline"/>
        </w:rPr>
        <w:t xml:space="preserve"> to debate </w:t>
      </w:r>
      <w:r w:rsidRPr="00A766E1">
        <w:rPr>
          <w:rStyle w:val="StyleUnderline"/>
          <w:highlight w:val="green"/>
        </w:rPr>
        <w:t xml:space="preserve">and </w:t>
      </w:r>
      <w:r w:rsidRPr="00A766E1">
        <w:rPr>
          <w:rStyle w:val="Emphasis"/>
          <w:highlight w:val="green"/>
        </w:rPr>
        <w:t>work out</w:t>
      </w:r>
      <w:r w:rsidRPr="00B61021">
        <w:rPr>
          <w:sz w:val="16"/>
        </w:rPr>
        <w:t xml:space="preserve"> the </w:t>
      </w:r>
      <w:r w:rsidRPr="00A766E1">
        <w:rPr>
          <w:rStyle w:val="Emphasis"/>
          <w:highlight w:val="green"/>
        </w:rPr>
        <w:t>tension</w:t>
      </w:r>
      <w:r w:rsidRPr="00B61021">
        <w:rPr>
          <w:rStyle w:val="StyleUnderline"/>
        </w:rPr>
        <w:t xml:space="preserve"> between reform and revolution</w:t>
      </w:r>
      <w:r w:rsidRPr="00B61021">
        <w:rPr>
          <w:sz w:val="16"/>
        </w:rPr>
        <w:t xml:space="preserve">, or more crudely between body cameras and prison abolition. </w:t>
      </w:r>
      <w:r w:rsidRPr="00B61021">
        <w:rPr>
          <w:rStyle w:val="StyleUnderline"/>
        </w:rPr>
        <w:t xml:space="preserve">All </w:t>
      </w:r>
      <w:r w:rsidRPr="00A766E1">
        <w:rPr>
          <w:rStyle w:val="StyleUnderline"/>
          <w:highlight w:val="green"/>
        </w:rPr>
        <w:t>movements are confronted with</w:t>
      </w:r>
      <w:r w:rsidRPr="00B61021">
        <w:rPr>
          <w:rStyle w:val="StyleUnderline"/>
        </w:rPr>
        <w:t xml:space="preserve"> </w:t>
      </w:r>
      <w:r w:rsidRPr="00B61021">
        <w:rPr>
          <w:rStyle w:val="Emphasis"/>
        </w:rPr>
        <w:t xml:space="preserve">existential </w:t>
      </w:r>
      <w:r w:rsidRPr="00A766E1">
        <w:rPr>
          <w:rStyle w:val="Emphasis"/>
          <w:highlight w:val="green"/>
        </w:rPr>
        <w:t>debates</w:t>
      </w:r>
      <w:r w:rsidRPr="00A766E1">
        <w:rPr>
          <w:rStyle w:val="StyleUnderline"/>
          <w:highlight w:val="green"/>
        </w:rPr>
        <w:t xml:space="preserve"> concerning</w:t>
      </w:r>
      <w:r w:rsidRPr="00B61021">
        <w:rPr>
          <w:sz w:val="16"/>
        </w:rPr>
        <w:t xml:space="preserve"> their </w:t>
      </w:r>
      <w:r w:rsidRPr="00A766E1">
        <w:rPr>
          <w:rStyle w:val="Emphasis"/>
          <w:highlight w:val="green"/>
        </w:rPr>
        <w:t>viability</w:t>
      </w:r>
      <w:r w:rsidRPr="00A766E1">
        <w:rPr>
          <w:rStyle w:val="StyleUnderline"/>
          <w:highlight w:val="green"/>
        </w:rPr>
        <w:t xml:space="preserve"> and </w:t>
      </w:r>
      <w:r w:rsidRPr="00A766E1">
        <w:rPr>
          <w:rStyle w:val="Emphasis"/>
          <w:highlight w:val="green"/>
        </w:rPr>
        <w:t>longevity</w:t>
      </w:r>
      <w:r w:rsidRPr="00B61021">
        <w:rPr>
          <w:rStyle w:val="StyleUnderline"/>
        </w:rPr>
        <w:t xml:space="preserve">. There are always </w:t>
      </w:r>
      <w:r w:rsidRPr="00B61021">
        <w:rPr>
          <w:rStyle w:val="Emphasis"/>
        </w:rPr>
        <w:t>crucial decisions</w:t>
      </w:r>
      <w:r w:rsidRPr="00B61021">
        <w:rPr>
          <w:sz w:val="16"/>
        </w:rPr>
        <w:t xml:space="preserve"> to be made </w:t>
      </w:r>
      <w:r w:rsidRPr="00B61021">
        <w:rPr>
          <w:rStyle w:val="StyleUnderline"/>
        </w:rPr>
        <w:t>concerning</w:t>
      </w:r>
      <w:r w:rsidRPr="00B61021">
        <w:rPr>
          <w:sz w:val="16"/>
        </w:rPr>
        <w:t xml:space="preserve"> their </w:t>
      </w:r>
      <w:r w:rsidRPr="00B61021">
        <w:rPr>
          <w:rStyle w:val="StyleUnderline"/>
        </w:rPr>
        <w:t>direction</w:t>
      </w:r>
      <w:r w:rsidRPr="00B61021">
        <w:rPr>
          <w:sz w:val="16"/>
        </w:rPr>
        <w:t xml:space="preserve"> and the best route to get there</w:t>
      </w:r>
      <w:r w:rsidRPr="00A27376">
        <w:rPr>
          <w:sz w:val="16"/>
          <w:szCs w:val="16"/>
        </w:rPr>
        <w:t xml:space="preserve">. </w:t>
      </w:r>
      <w:r w:rsidRPr="00B61021">
        <w:rPr>
          <w:rStyle w:val="StyleUnderline"/>
        </w:rPr>
        <w:t xml:space="preserve">But </w:t>
      </w:r>
      <w:r w:rsidRPr="00A766E1">
        <w:rPr>
          <w:rStyle w:val="StyleUnderline"/>
          <w:highlight w:val="green"/>
        </w:rPr>
        <w:t>without</w:t>
      </w:r>
      <w:r w:rsidRPr="00B61021">
        <w:rPr>
          <w:rStyle w:val="StyleUnderline"/>
        </w:rPr>
        <w:t xml:space="preserve"> the </w:t>
      </w:r>
      <w:r w:rsidRPr="00A766E1">
        <w:rPr>
          <w:rStyle w:val="StyleUnderline"/>
          <w:highlight w:val="green"/>
        </w:rPr>
        <w:t>opportunity to</w:t>
      </w:r>
      <w:r w:rsidRPr="00B61021">
        <w:rPr>
          <w:rStyle w:val="StyleUnderline"/>
        </w:rPr>
        <w:t xml:space="preserve"> </w:t>
      </w:r>
      <w:r w:rsidRPr="00B61021">
        <w:rPr>
          <w:rStyle w:val="Emphasis"/>
        </w:rPr>
        <w:t xml:space="preserve">collectively </w:t>
      </w:r>
      <w:r w:rsidRPr="00A766E1">
        <w:rPr>
          <w:rStyle w:val="Emphasis"/>
          <w:highlight w:val="green"/>
        </w:rPr>
        <w:t>assess</w:t>
      </w:r>
      <w:r w:rsidRPr="00B61021">
        <w:rPr>
          <w:sz w:val="16"/>
        </w:rPr>
        <w:t xml:space="preserve">, discuss, or ponder what </w:t>
      </w:r>
      <w:r w:rsidRPr="00B61021">
        <w:rPr>
          <w:rStyle w:val="StyleUnderline"/>
        </w:rPr>
        <w:t>the movement</w:t>
      </w:r>
      <w:r w:rsidRPr="00B61021">
        <w:rPr>
          <w:sz w:val="16"/>
        </w:rPr>
        <w:t xml:space="preserve"> is or should be, </w:t>
      </w:r>
      <w:r w:rsidRPr="00B61021">
        <w:rPr>
          <w:rStyle w:val="StyleUnderline"/>
        </w:rPr>
        <w:t xml:space="preserve">those </w:t>
      </w:r>
      <w:r w:rsidRPr="00B61021">
        <w:rPr>
          <w:rStyle w:val="Emphasis"/>
        </w:rPr>
        <w:t xml:space="preserve">political </w:t>
      </w:r>
      <w:r w:rsidRPr="00A766E1">
        <w:rPr>
          <w:rStyle w:val="Emphasis"/>
          <w:highlight w:val="green"/>
        </w:rPr>
        <w:t>disagreements</w:t>
      </w:r>
      <w:r w:rsidRPr="00B61021">
        <w:rPr>
          <w:rStyle w:val="StyleUnderline"/>
        </w:rPr>
        <w:t xml:space="preserve"> can</w:t>
      </w:r>
      <w:r w:rsidRPr="00B61021">
        <w:rPr>
          <w:sz w:val="16"/>
        </w:rPr>
        <w:t xml:space="preserve"> sometimes </w:t>
      </w:r>
      <w:r w:rsidRPr="00A766E1">
        <w:rPr>
          <w:rStyle w:val="Emphasis"/>
          <w:highlight w:val="green"/>
        </w:rPr>
        <w:t>devolve</w:t>
      </w:r>
      <w:r w:rsidRPr="00A766E1">
        <w:rPr>
          <w:rStyle w:val="StyleUnderline"/>
          <w:highlight w:val="green"/>
        </w:rPr>
        <w:t xml:space="preserve"> into</w:t>
      </w:r>
      <w:r w:rsidRPr="00B61021">
        <w:rPr>
          <w:rStyle w:val="StyleUnderline"/>
        </w:rPr>
        <w:t xml:space="preserve"> bitter</w:t>
      </w:r>
      <w:r w:rsidRPr="00B61021">
        <w:rPr>
          <w:sz w:val="16"/>
        </w:rPr>
        <w:t xml:space="preserve"> personal </w:t>
      </w:r>
      <w:r w:rsidRPr="00A766E1">
        <w:rPr>
          <w:rStyle w:val="Emphasis"/>
          <w:highlight w:val="green"/>
        </w:rPr>
        <w:t>attacks</w:t>
      </w:r>
      <w:r w:rsidRPr="00B61021">
        <w:rPr>
          <w:sz w:val="16"/>
        </w:rPr>
        <w:t>.</w:t>
      </w:r>
    </w:p>
    <w:p w14:paraId="7DC0B418" w14:textId="076326EA" w:rsidR="00A27376" w:rsidRDefault="00A27376" w:rsidP="00A27376">
      <w:pPr>
        <w:rPr>
          <w:sz w:val="16"/>
        </w:rPr>
      </w:pPr>
      <w:r w:rsidRPr="00B61021">
        <w:rPr>
          <w:rStyle w:val="StyleUnderline"/>
        </w:rPr>
        <w:t>Among</w:t>
      </w:r>
      <w:r w:rsidRPr="00B61021">
        <w:rPr>
          <w:sz w:val="16"/>
        </w:rPr>
        <w:t xml:space="preserve"> movement </w:t>
      </w:r>
      <w:r w:rsidRPr="00B61021">
        <w:rPr>
          <w:rStyle w:val="StyleUnderline"/>
        </w:rPr>
        <w:t xml:space="preserve">activists, </w:t>
      </w:r>
      <w:r w:rsidRPr="00B61021">
        <w:rPr>
          <w:rStyle w:val="Emphasis"/>
        </w:rPr>
        <w:t>acrimonious</w:t>
      </w:r>
      <w:r w:rsidRPr="00B61021">
        <w:rPr>
          <w:sz w:val="16"/>
        </w:rPr>
        <w:t xml:space="preserve"> personal </w:t>
      </w:r>
      <w:r w:rsidRPr="00A766E1">
        <w:rPr>
          <w:rStyle w:val="StyleUnderline"/>
          <w:highlight w:val="green"/>
        </w:rPr>
        <w:t>disputes were expressed through</w:t>
      </w:r>
      <w:r w:rsidRPr="00B61021">
        <w:rPr>
          <w:rStyle w:val="StyleUnderline"/>
        </w:rPr>
        <w:t>out</w:t>
      </w:r>
      <w:r w:rsidRPr="00B61021">
        <w:rPr>
          <w:sz w:val="16"/>
        </w:rPr>
        <w:t xml:space="preserve"> the </w:t>
      </w:r>
      <w:r w:rsidRPr="00B61021">
        <w:rPr>
          <w:rStyle w:val="Emphasis"/>
        </w:rPr>
        <w:t xml:space="preserve">social </w:t>
      </w:r>
      <w:r w:rsidRPr="00A766E1">
        <w:rPr>
          <w:rStyle w:val="Emphasis"/>
          <w:highlight w:val="green"/>
        </w:rPr>
        <w:t>media</w:t>
      </w:r>
      <w:r w:rsidRPr="00B61021">
        <w:rPr>
          <w:sz w:val="16"/>
        </w:rPr>
        <w:t xml:space="preserve"> landscape, </w:t>
      </w:r>
      <w:r w:rsidRPr="00B61021">
        <w:rPr>
          <w:rStyle w:val="StyleUnderline"/>
        </w:rPr>
        <w:t xml:space="preserve">creating an </w:t>
      </w:r>
      <w:r w:rsidRPr="00B61021">
        <w:rPr>
          <w:rStyle w:val="Emphasis"/>
        </w:rPr>
        <w:t>archival trove</w:t>
      </w:r>
      <w:r w:rsidRPr="00B61021">
        <w:rPr>
          <w:rStyle w:val="StyleUnderline"/>
        </w:rPr>
        <w:t xml:space="preserve"> of material for </w:t>
      </w:r>
      <w:r w:rsidRPr="00B61021">
        <w:rPr>
          <w:rStyle w:val="Emphasis"/>
        </w:rPr>
        <w:t>state agents</w:t>
      </w:r>
      <w:r w:rsidRPr="00B61021">
        <w:rPr>
          <w:rStyle w:val="StyleUnderline"/>
        </w:rPr>
        <w:t xml:space="preserve">. </w:t>
      </w:r>
      <w:r w:rsidRPr="00A766E1">
        <w:rPr>
          <w:rStyle w:val="StyleUnderline"/>
          <w:highlight w:val="green"/>
        </w:rPr>
        <w:t>It</w:t>
      </w:r>
      <w:r w:rsidRPr="00B61021">
        <w:rPr>
          <w:sz w:val="16"/>
        </w:rPr>
        <w:t xml:space="preserve"> also </w:t>
      </w:r>
      <w:r w:rsidRPr="00A766E1">
        <w:rPr>
          <w:rStyle w:val="Emphasis"/>
          <w:highlight w:val="green"/>
        </w:rPr>
        <w:t>fueled animosity</w:t>
      </w:r>
      <w:r w:rsidRPr="00B61021">
        <w:rPr>
          <w:sz w:val="16"/>
        </w:rPr>
        <w:t xml:space="preserve"> </w:t>
      </w:r>
      <w:r w:rsidRPr="00B61021">
        <w:rPr>
          <w:rStyle w:val="StyleUnderline"/>
        </w:rPr>
        <w:t xml:space="preserve">and discord between people who had </w:t>
      </w:r>
      <w:r w:rsidRPr="00B61021">
        <w:rPr>
          <w:rStyle w:val="Emphasis"/>
        </w:rPr>
        <w:t>every interest</w:t>
      </w:r>
      <w:r w:rsidRPr="00B61021">
        <w:rPr>
          <w:rStyle w:val="StyleUnderline"/>
        </w:rPr>
        <w:t xml:space="preserve"> in</w:t>
      </w:r>
      <w:r w:rsidRPr="00B61021">
        <w:rPr>
          <w:sz w:val="16"/>
        </w:rPr>
        <w:t xml:space="preserve"> collaboration and </w:t>
      </w:r>
      <w:r w:rsidRPr="00B61021">
        <w:rPr>
          <w:rStyle w:val="StyleUnderline"/>
        </w:rPr>
        <w:t xml:space="preserve">solidarity. </w:t>
      </w:r>
      <w:r w:rsidRPr="00A766E1">
        <w:rPr>
          <w:rStyle w:val="Emphasis"/>
          <w:highlight w:val="green"/>
        </w:rPr>
        <w:t>Callout culture</w:t>
      </w:r>
      <w:r w:rsidRPr="00A766E1">
        <w:rPr>
          <w:rStyle w:val="StyleUnderline"/>
          <w:highlight w:val="green"/>
        </w:rPr>
        <w:t xml:space="preserve"> summoned</w:t>
      </w:r>
      <w:r w:rsidRPr="00B61021">
        <w:rPr>
          <w:rStyle w:val="StyleUnderline"/>
        </w:rPr>
        <w:t xml:space="preserve"> attention to </w:t>
      </w:r>
      <w:r w:rsidRPr="00A766E1">
        <w:rPr>
          <w:rStyle w:val="Emphasis"/>
          <w:highlight w:val="green"/>
        </w:rPr>
        <w:t>every transgression</w:t>
      </w:r>
      <w:r w:rsidRPr="00B61021">
        <w:rPr>
          <w:rStyle w:val="StyleUnderline"/>
        </w:rPr>
        <w:t>, armed with</w:t>
      </w:r>
      <w:r w:rsidRPr="00B61021">
        <w:rPr>
          <w:sz w:val="16"/>
        </w:rPr>
        <w:t xml:space="preserve"> the </w:t>
      </w:r>
      <w:r w:rsidRPr="00B61021">
        <w:rPr>
          <w:rStyle w:val="StyleUnderline"/>
        </w:rPr>
        <w:t>belief</w:t>
      </w:r>
      <w:r w:rsidRPr="00B61021">
        <w:rPr>
          <w:sz w:val="16"/>
        </w:rPr>
        <w:t xml:space="preserve"> that </w:t>
      </w:r>
      <w:r w:rsidRPr="00B61021">
        <w:rPr>
          <w:rStyle w:val="StyleUnderline"/>
        </w:rPr>
        <w:t xml:space="preserve">the act was committed with the </w:t>
      </w:r>
      <w:r w:rsidRPr="00B61021">
        <w:rPr>
          <w:rStyle w:val="Emphasis"/>
        </w:rPr>
        <w:t>worst of intentions</w:t>
      </w:r>
      <w:r w:rsidRPr="00B61021">
        <w:rPr>
          <w:rStyle w:val="StyleUnderline"/>
        </w:rPr>
        <w:t>. The goodwill</w:t>
      </w:r>
      <w:r w:rsidRPr="00B61021">
        <w:rPr>
          <w:sz w:val="16"/>
        </w:rPr>
        <w:t xml:space="preserve"> that </w:t>
      </w:r>
      <w:r w:rsidRPr="00B61021">
        <w:rPr>
          <w:rStyle w:val="StyleUnderline"/>
        </w:rPr>
        <w:t>many</w:t>
      </w:r>
      <w:r w:rsidRPr="00B61021">
        <w:rPr>
          <w:sz w:val="16"/>
        </w:rPr>
        <w:t xml:space="preserve"> imagined and </w:t>
      </w:r>
      <w:r w:rsidRPr="00B61021">
        <w:rPr>
          <w:rStyle w:val="StyleUnderline"/>
        </w:rPr>
        <w:t>wanted</w:t>
      </w:r>
      <w:r w:rsidRPr="00B61021">
        <w:rPr>
          <w:sz w:val="16"/>
        </w:rPr>
        <w:t xml:space="preserve"> to rest </w:t>
      </w:r>
      <w:r w:rsidRPr="00B61021">
        <w:rPr>
          <w:rStyle w:val="StyleUnderline"/>
        </w:rPr>
        <w:t xml:space="preserve">at the heart of the movement could </w:t>
      </w:r>
      <w:r w:rsidRPr="00B61021">
        <w:rPr>
          <w:rStyle w:val="Emphasis"/>
        </w:rPr>
        <w:t>only be built</w:t>
      </w:r>
      <w:r w:rsidRPr="00B61021">
        <w:rPr>
          <w:rStyle w:val="StyleUnderline"/>
        </w:rPr>
        <w:t xml:space="preserve"> upon</w:t>
      </w:r>
      <w:r w:rsidRPr="00B61021">
        <w:rPr>
          <w:sz w:val="16"/>
        </w:rPr>
        <w:t xml:space="preserve"> trust and </w:t>
      </w:r>
      <w:r w:rsidRPr="00B61021">
        <w:rPr>
          <w:rStyle w:val="StyleUnderline"/>
        </w:rPr>
        <w:t xml:space="preserve">genuine </w:t>
      </w:r>
      <w:r w:rsidRPr="00A766E1">
        <w:rPr>
          <w:rStyle w:val="StyleUnderline"/>
          <w:highlight w:val="green"/>
        </w:rPr>
        <w:t>relationships</w:t>
      </w:r>
      <w:r w:rsidRPr="00B61021">
        <w:rPr>
          <w:rStyle w:val="StyleUnderline"/>
        </w:rPr>
        <w:t xml:space="preserve">. These </w:t>
      </w:r>
      <w:r w:rsidRPr="00A766E1">
        <w:rPr>
          <w:rStyle w:val="StyleUnderline"/>
          <w:highlight w:val="green"/>
        </w:rPr>
        <w:t xml:space="preserve">were </w:t>
      </w:r>
      <w:r w:rsidRPr="00A766E1">
        <w:rPr>
          <w:rStyle w:val="Emphasis"/>
          <w:highlight w:val="green"/>
        </w:rPr>
        <w:t>difficult</w:t>
      </w:r>
      <w:r w:rsidRPr="00B61021">
        <w:rPr>
          <w:sz w:val="16"/>
        </w:rPr>
        <w:t xml:space="preserve"> to build </w:t>
      </w:r>
      <w:r w:rsidRPr="00A766E1">
        <w:rPr>
          <w:rStyle w:val="StyleUnderline"/>
          <w:highlight w:val="green"/>
        </w:rPr>
        <w:t>without</w:t>
      </w:r>
      <w:r w:rsidRPr="00B61021">
        <w:rPr>
          <w:rStyle w:val="StyleUnderline"/>
        </w:rPr>
        <w:t xml:space="preserve"> </w:t>
      </w:r>
      <w:r w:rsidRPr="00B61021">
        <w:rPr>
          <w:rStyle w:val="Emphasis"/>
        </w:rPr>
        <w:t xml:space="preserve">formal </w:t>
      </w:r>
      <w:r w:rsidRPr="00A766E1">
        <w:rPr>
          <w:rStyle w:val="Emphasis"/>
          <w:highlight w:val="green"/>
        </w:rPr>
        <w:t>structures</w:t>
      </w:r>
      <w:r w:rsidRPr="00B61021">
        <w:rPr>
          <w:rStyle w:val="StyleUnderline"/>
        </w:rPr>
        <w:t xml:space="preserve">, </w:t>
      </w:r>
      <w:r w:rsidRPr="00B61021">
        <w:rPr>
          <w:rStyle w:val="Emphasis"/>
        </w:rPr>
        <w:t xml:space="preserve">clear </w:t>
      </w:r>
      <w:r w:rsidRPr="00A766E1">
        <w:rPr>
          <w:rStyle w:val="Emphasis"/>
          <w:highlight w:val="green"/>
        </w:rPr>
        <w:t>responsibilities</w:t>
      </w:r>
      <w:r w:rsidRPr="00A766E1">
        <w:rPr>
          <w:rStyle w:val="StyleUnderline"/>
          <w:highlight w:val="green"/>
        </w:rPr>
        <w:t>, and</w:t>
      </w:r>
      <w:r w:rsidRPr="00B61021">
        <w:rPr>
          <w:rStyle w:val="StyleUnderline"/>
        </w:rPr>
        <w:t xml:space="preserve"> </w:t>
      </w:r>
      <w:r w:rsidRPr="00B61021">
        <w:rPr>
          <w:rStyle w:val="Emphasis"/>
        </w:rPr>
        <w:t>mechanisms</w:t>
      </w:r>
      <w:r w:rsidRPr="00B61021">
        <w:rPr>
          <w:rStyle w:val="StyleUnderline"/>
        </w:rPr>
        <w:t xml:space="preserve"> for</w:t>
      </w:r>
      <w:r w:rsidRPr="00B61021">
        <w:rPr>
          <w:sz w:val="16"/>
        </w:rPr>
        <w:t xml:space="preserve"> leadership and </w:t>
      </w:r>
      <w:r w:rsidRPr="00A766E1">
        <w:rPr>
          <w:rStyle w:val="StyleUnderline"/>
          <w:highlight w:val="green"/>
        </w:rPr>
        <w:t>accountability</w:t>
      </w:r>
      <w:r w:rsidRPr="00B61021">
        <w:rPr>
          <w:sz w:val="16"/>
        </w:rPr>
        <w:t>.</w:t>
      </w:r>
    </w:p>
    <w:p w14:paraId="01D89CFA" w14:textId="1170CC8E" w:rsidR="00A27376" w:rsidRDefault="00A766E1" w:rsidP="00A27376">
      <w:pPr>
        <w:pStyle w:val="Heading2"/>
      </w:pPr>
      <w:r>
        <w:t xml:space="preserve">2AC </w:t>
      </w:r>
      <w:r w:rsidR="00A27376">
        <w:t>Link</w:t>
      </w:r>
    </w:p>
    <w:p w14:paraId="62AC8235" w14:textId="77777777" w:rsidR="00A27376" w:rsidRDefault="00A27376" w:rsidP="00A27376">
      <w:pPr>
        <w:pStyle w:val="Heading3"/>
      </w:pPr>
      <w:r>
        <w:t>UQ -- Congress</w:t>
      </w:r>
    </w:p>
    <w:p w14:paraId="0F0C20D2" w14:textId="77777777" w:rsidR="00A27376" w:rsidRPr="00FA5D86" w:rsidRDefault="00A27376" w:rsidP="00A27376">
      <w:pPr>
        <w:pStyle w:val="Heading4"/>
      </w:pPr>
      <w:r>
        <w:t xml:space="preserve">Impending </w:t>
      </w:r>
      <w:r>
        <w:rPr>
          <w:u w:val="single"/>
        </w:rPr>
        <w:t>Congressional reforms</w:t>
      </w:r>
      <w:r>
        <w:t xml:space="preserve"> thump. </w:t>
      </w:r>
    </w:p>
    <w:p w14:paraId="5F53CB8A" w14:textId="77777777" w:rsidR="00A27376" w:rsidRDefault="00A27376" w:rsidP="00A27376">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2CB45044" w14:textId="77777777" w:rsidR="00A27376" w:rsidRPr="00B01F78" w:rsidRDefault="00A27376" w:rsidP="00A27376">
      <w:pPr>
        <w:rPr>
          <w:sz w:val="16"/>
        </w:rPr>
      </w:pPr>
      <w:r w:rsidRPr="009F1933">
        <w:rPr>
          <w:rStyle w:val="StyleUnderline"/>
        </w:rPr>
        <w:t xml:space="preserve">The </w:t>
      </w:r>
      <w:r w:rsidRPr="00A766E1">
        <w:rPr>
          <w:rStyle w:val="StyleUnderline"/>
          <w:highlight w:val="green"/>
        </w:rPr>
        <w:t>president</w:t>
      </w:r>
      <w:r w:rsidRPr="00B01F78">
        <w:rPr>
          <w:sz w:val="16"/>
        </w:rPr>
        <w:t xml:space="preserve"> himself appeared to </w:t>
      </w:r>
      <w:r w:rsidRPr="009F1933">
        <w:rPr>
          <w:rStyle w:val="StyleUnderline"/>
        </w:rPr>
        <w:t xml:space="preserve">acknowledge the restraints of </w:t>
      </w:r>
      <w:r w:rsidRPr="009F1933">
        <w:rPr>
          <w:rStyle w:val="Emphasis"/>
        </w:rPr>
        <w:t>unilateral action</w:t>
      </w:r>
      <w:r w:rsidRPr="009F1933">
        <w:rPr>
          <w:rStyle w:val="StyleUnderline"/>
        </w:rPr>
        <w:t xml:space="preserve">, </w:t>
      </w:r>
      <w:r w:rsidRPr="00A766E1">
        <w:rPr>
          <w:rStyle w:val="StyleUnderline"/>
          <w:highlight w:val="green"/>
        </w:rPr>
        <w:t>announc</w:t>
      </w:r>
      <w:r w:rsidRPr="009F1933">
        <w:rPr>
          <w:rStyle w:val="StyleUnderline"/>
        </w:rPr>
        <w:t xml:space="preserve">ing </w:t>
      </w:r>
      <w:r w:rsidRPr="00A766E1">
        <w:rPr>
          <w:rStyle w:val="StyleUnderline"/>
          <w:highlight w:val="green"/>
        </w:rPr>
        <w:t>that “</w:t>
      </w:r>
      <w:r w:rsidRPr="00A766E1">
        <w:rPr>
          <w:rStyle w:val="Emphasis"/>
          <w:highlight w:val="green"/>
        </w:rPr>
        <w:t>beyond</w:t>
      </w:r>
      <w:r w:rsidRPr="009F1933">
        <w:rPr>
          <w:rStyle w:val="Emphasis"/>
        </w:rPr>
        <w:t xml:space="preserve"> the steps</w:t>
      </w:r>
      <w:r w:rsidRPr="00B01F78">
        <w:rPr>
          <w:sz w:val="16"/>
        </w:rPr>
        <w:t xml:space="preserve"> we're taking </w:t>
      </w:r>
      <w:r w:rsidRPr="00A766E1">
        <w:rPr>
          <w:rStyle w:val="StyleUnderline"/>
          <w:highlight w:val="green"/>
        </w:rPr>
        <w:t xml:space="preserve">today, I am </w:t>
      </w:r>
      <w:r w:rsidRPr="00A766E1">
        <w:rPr>
          <w:rStyle w:val="Emphasis"/>
          <w:highlight w:val="green"/>
        </w:rPr>
        <w:t>committed</w:t>
      </w:r>
      <w:r w:rsidRPr="00A766E1">
        <w:rPr>
          <w:rStyle w:val="StyleUnderline"/>
          <w:highlight w:val="green"/>
        </w:rPr>
        <w:t xml:space="preserve"> to working with </w:t>
      </w:r>
      <w:r w:rsidRPr="00A766E1">
        <w:rPr>
          <w:rStyle w:val="Emphasis"/>
          <w:highlight w:val="green"/>
        </w:rPr>
        <w:t>Congress</w:t>
      </w:r>
      <w:r w:rsidRPr="00A766E1">
        <w:rPr>
          <w:rStyle w:val="StyleUnderline"/>
          <w:highlight w:val="green"/>
        </w:rPr>
        <w:t xml:space="preserve"> on</w:t>
      </w:r>
      <w:r w:rsidRPr="009F1933">
        <w:rPr>
          <w:rStyle w:val="StyleUnderline"/>
        </w:rPr>
        <w:t xml:space="preserve"> </w:t>
      </w:r>
      <w:r w:rsidRPr="009F1933">
        <w:rPr>
          <w:rStyle w:val="Emphasis"/>
        </w:rPr>
        <w:t>additional measures</w:t>
      </w:r>
      <w:r w:rsidRPr="009F1933">
        <w:rPr>
          <w:rStyle w:val="StyleUnderline"/>
        </w:rPr>
        <w:t xml:space="preserve">” for </w:t>
      </w:r>
      <w:r w:rsidRPr="00B01F78">
        <w:rPr>
          <w:rStyle w:val="StyleUnderline"/>
        </w:rPr>
        <w:t xml:space="preserve">police </w:t>
      </w:r>
      <w:r w:rsidRPr="00A766E1">
        <w:rPr>
          <w:rStyle w:val="StyleUnderline"/>
          <w:highlight w:val="green"/>
        </w:rPr>
        <w:t>reform</w:t>
      </w:r>
      <w:r w:rsidRPr="00B01F78">
        <w:rPr>
          <w:sz w:val="16"/>
        </w:rPr>
        <w:t>.</w:t>
      </w:r>
    </w:p>
    <w:p w14:paraId="1C780018" w14:textId="127A2B30" w:rsidR="00A27376" w:rsidRDefault="00A27376" w:rsidP="00A27376">
      <w:pPr>
        <w:rPr>
          <w:sz w:val="16"/>
        </w:rPr>
      </w:pPr>
      <w:r w:rsidRPr="00B01F78">
        <w:rPr>
          <w:sz w:val="16"/>
        </w:rPr>
        <w:t xml:space="preserve">The executive order comes as Senate </w:t>
      </w:r>
      <w:r w:rsidRPr="00A766E1">
        <w:rPr>
          <w:rStyle w:val="StyleUnderline"/>
          <w:highlight w:val="green"/>
        </w:rPr>
        <w:t>Republicans</w:t>
      </w:r>
      <w:r w:rsidRPr="00B01F78">
        <w:rPr>
          <w:sz w:val="16"/>
        </w:rPr>
        <w:t xml:space="preserve"> led by Tim Scott of South Carolina, the lone black member of their conference, </w:t>
      </w:r>
      <w:r w:rsidRPr="009F1933">
        <w:rPr>
          <w:rStyle w:val="StyleUnderline"/>
        </w:rPr>
        <w:t xml:space="preserve">are planning to </w:t>
      </w:r>
      <w:r w:rsidRPr="00A766E1">
        <w:rPr>
          <w:rStyle w:val="StyleUnderline"/>
          <w:highlight w:val="green"/>
        </w:rPr>
        <w:t xml:space="preserve">introduce their </w:t>
      </w:r>
      <w:r w:rsidRPr="00A766E1">
        <w:rPr>
          <w:rStyle w:val="Emphasis"/>
          <w:highlight w:val="green"/>
        </w:rPr>
        <w:t>own</w:t>
      </w:r>
      <w:r w:rsidRPr="009F1933">
        <w:rPr>
          <w:rStyle w:val="Emphasis"/>
        </w:rPr>
        <w:t xml:space="preserve"> police reform</w:t>
      </w:r>
      <w:r w:rsidRPr="009F1933">
        <w:rPr>
          <w:rStyle w:val="StyleUnderline"/>
        </w:rPr>
        <w:t xml:space="preserve"> </w:t>
      </w:r>
      <w:r w:rsidRPr="00A766E1">
        <w:rPr>
          <w:rStyle w:val="StyleUnderline"/>
          <w:highlight w:val="green"/>
        </w:rPr>
        <w:t>proposal</w:t>
      </w:r>
      <w:r w:rsidRPr="00B01F78">
        <w:rPr>
          <w:sz w:val="16"/>
        </w:rPr>
        <w:t xml:space="preserve"> on Wednesday. </w:t>
      </w:r>
      <w:r w:rsidRPr="00A766E1">
        <w:rPr>
          <w:rStyle w:val="Emphasis"/>
          <w:highlight w:val="green"/>
        </w:rPr>
        <w:t>Democrats</w:t>
      </w:r>
      <w:r w:rsidRPr="00B01F78">
        <w:rPr>
          <w:sz w:val="16"/>
        </w:rPr>
        <w:t xml:space="preserve"> </w:t>
      </w:r>
      <w:r w:rsidRPr="009F1933">
        <w:rPr>
          <w:rStyle w:val="StyleUnderline"/>
        </w:rPr>
        <w:t>in the House and Senate</w:t>
      </w:r>
      <w:r w:rsidRPr="00B01F78">
        <w:rPr>
          <w:sz w:val="16"/>
        </w:rPr>
        <w:t xml:space="preserve"> have </w:t>
      </w:r>
      <w:r w:rsidRPr="00A766E1">
        <w:rPr>
          <w:rStyle w:val="StyleUnderline"/>
          <w:highlight w:val="green"/>
        </w:rPr>
        <w:t>introduced</w:t>
      </w:r>
      <w:r w:rsidRPr="009F1933">
        <w:rPr>
          <w:rStyle w:val="StyleUnderline"/>
        </w:rPr>
        <w:t xml:space="preserve"> thei</w:t>
      </w:r>
      <w:r w:rsidRPr="00B01F78">
        <w:rPr>
          <w:sz w:val="16"/>
        </w:rPr>
        <w:t xml:space="preserve">r own </w:t>
      </w:r>
      <w:r w:rsidRPr="00A766E1">
        <w:rPr>
          <w:rStyle w:val="Emphasis"/>
          <w:highlight w:val="green"/>
        </w:rPr>
        <w:t>sweeping</w:t>
      </w:r>
      <w:r w:rsidRPr="00B01F78">
        <w:rPr>
          <w:sz w:val="16"/>
        </w:rPr>
        <w:t xml:space="preserve"> police </w:t>
      </w:r>
      <w:r w:rsidRPr="00A766E1">
        <w:rPr>
          <w:rStyle w:val="StyleUnderline"/>
          <w:highlight w:val="green"/>
        </w:rPr>
        <w:t>reform</w:t>
      </w:r>
      <w:r w:rsidRPr="009F1933">
        <w:rPr>
          <w:rStyle w:val="StyleUnderline"/>
        </w:rPr>
        <w:t xml:space="preserve"> proposal, which would ban chokeholds, limit qualified immunity</w:t>
      </w:r>
      <w:r w:rsidRPr="00B01F78">
        <w:rPr>
          <w:sz w:val="16"/>
        </w:rPr>
        <w:t xml:space="preserve"> for police officers, </w:t>
      </w:r>
      <w:r w:rsidRPr="009F1933">
        <w:rPr>
          <w:rStyle w:val="StyleUnderline"/>
        </w:rPr>
        <w:t xml:space="preserve">create a </w:t>
      </w:r>
      <w:r w:rsidRPr="00B01F78">
        <w:rPr>
          <w:sz w:val="16"/>
        </w:rPr>
        <w:t xml:space="preserve">National Police </w:t>
      </w:r>
      <w:r w:rsidRPr="009F1933">
        <w:rPr>
          <w:rStyle w:val="StyleUnderline"/>
        </w:rPr>
        <w:t>Misconduct Registry and stop</w:t>
      </w:r>
      <w:r w:rsidRPr="00B01F78">
        <w:rPr>
          <w:sz w:val="16"/>
        </w:rPr>
        <w:t xml:space="preserve"> the use of no-knock </w:t>
      </w:r>
      <w:r w:rsidRPr="009F1933">
        <w:rPr>
          <w:rStyle w:val="StyleUnderline"/>
        </w:rPr>
        <w:t>arrest warrants</w:t>
      </w:r>
      <w:r w:rsidRPr="00B01F78">
        <w:rPr>
          <w:sz w:val="16"/>
        </w:rPr>
        <w:t xml:space="preserve"> in drug cases.</w:t>
      </w:r>
    </w:p>
    <w:p w14:paraId="2FC1049A" w14:textId="77777777" w:rsidR="00E80DBF" w:rsidRPr="00900565" w:rsidRDefault="00E80DBF" w:rsidP="00E80DBF">
      <w:pPr>
        <w:pStyle w:val="Heading4"/>
      </w:pPr>
      <w:r>
        <w:t>Police bill thumps</w:t>
      </w:r>
    </w:p>
    <w:p w14:paraId="1ADA4DDB" w14:textId="627D95C9" w:rsidR="00E80DBF" w:rsidRPr="00EA4C81" w:rsidRDefault="00E80DBF" w:rsidP="00E80DBF">
      <w:proofErr w:type="spellStart"/>
      <w:r w:rsidRPr="00900565">
        <w:rPr>
          <w:rStyle w:val="Heading4Char"/>
        </w:rPr>
        <w:t>Haltiwanger</w:t>
      </w:r>
      <w:proofErr w:type="spellEnd"/>
      <w:r w:rsidRPr="00900565">
        <w:rPr>
          <w:rStyle w:val="Heading4Char"/>
        </w:rPr>
        <w:t xml:space="preserve"> 6/11</w:t>
      </w:r>
      <w:r>
        <w:t xml:space="preserve">/20 </w:t>
      </w:r>
      <w:r w:rsidRPr="00EA4C81">
        <w:t>[John has a BA in History from St. Mary's College of Maryland and an MSc in International Relations from the University of Glasgow. 6/11/20. “Democratic leaders are rejecting the biggest demand of Black Lives Matter protesters as they push their police reform bill</w:t>
      </w:r>
      <w:r>
        <w:t xml:space="preserve">.” Business Insider. </w:t>
      </w:r>
      <w:r w:rsidRPr="00E80DBF">
        <w:t>https://www.businessinsider.com/democrats-reject-calls-to-defund-the-police-from-blm-protesters-2020-6</w:t>
      </w:r>
      <w:r>
        <w:t xml:space="preserve">, </w:t>
      </w:r>
      <w:proofErr w:type="spellStart"/>
      <w:r>
        <w:t>dhs-brt</w:t>
      </w:r>
      <w:proofErr w:type="spellEnd"/>
      <w:r>
        <w:t>]</w:t>
      </w:r>
    </w:p>
    <w:p w14:paraId="43E99018" w14:textId="77777777" w:rsidR="00E80DBF" w:rsidRPr="00991DC1" w:rsidRDefault="00E80DBF" w:rsidP="00E80DBF">
      <w:pPr>
        <w:rPr>
          <w:sz w:val="16"/>
        </w:rPr>
      </w:pPr>
      <w:r w:rsidRPr="00A766E1">
        <w:rPr>
          <w:rStyle w:val="Emphasis"/>
          <w:highlight w:val="green"/>
        </w:rPr>
        <w:t>Democrats unveiled a sweeping</w:t>
      </w:r>
      <w:r w:rsidRPr="00991DC1">
        <w:rPr>
          <w:rStyle w:val="Emphasis"/>
        </w:rPr>
        <w:t xml:space="preserve"> policing </w:t>
      </w:r>
      <w:r w:rsidRPr="00A766E1">
        <w:rPr>
          <w:rStyle w:val="Emphasis"/>
          <w:highlight w:val="green"/>
        </w:rPr>
        <w:t>reform bill</w:t>
      </w:r>
      <w:r w:rsidRPr="00991DC1">
        <w:rPr>
          <w:rStyle w:val="StyleUnderline"/>
        </w:rPr>
        <w:t xml:space="preserve"> aimed at addressing racism in law enforcement</w:t>
      </w:r>
      <w:r w:rsidRPr="00991DC1">
        <w:rPr>
          <w:sz w:val="16"/>
        </w:rPr>
        <w:t xml:space="preserve">, but it </w:t>
      </w:r>
      <w:proofErr w:type="gramStart"/>
      <w:r w:rsidRPr="00991DC1">
        <w:rPr>
          <w:sz w:val="16"/>
        </w:rPr>
        <w:t>doesn't</w:t>
      </w:r>
      <w:proofErr w:type="gramEnd"/>
      <w:r w:rsidRPr="00991DC1">
        <w:rPr>
          <w:sz w:val="16"/>
        </w:rPr>
        <w:t xml:space="preserve"> defund police</w:t>
      </w:r>
    </w:p>
    <w:p w14:paraId="7249B1C5" w14:textId="29FD67FC" w:rsidR="00E80DBF" w:rsidRPr="00991DC1" w:rsidRDefault="00E80DBF" w:rsidP="00E80DBF">
      <w:pPr>
        <w:rPr>
          <w:sz w:val="16"/>
        </w:rPr>
      </w:pPr>
      <w:r w:rsidRPr="00991DC1">
        <w:rPr>
          <w:rStyle w:val="StyleUnderline"/>
        </w:rPr>
        <w:t>As people</w:t>
      </w:r>
      <w:r w:rsidRPr="00991DC1">
        <w:rPr>
          <w:sz w:val="16"/>
        </w:rPr>
        <w:t xml:space="preserve"> across the country </w:t>
      </w:r>
      <w:r w:rsidRPr="00991DC1">
        <w:rPr>
          <w:rStyle w:val="StyleUnderline"/>
        </w:rPr>
        <w:t>fill the streets to demand an end to police brutality</w:t>
      </w:r>
      <w:r w:rsidRPr="00991DC1">
        <w:rPr>
          <w:sz w:val="16"/>
        </w:rPr>
        <w:t xml:space="preserve"> and racism in law enforcement, </w:t>
      </w:r>
      <w:r w:rsidRPr="00991DC1">
        <w:rPr>
          <w:rStyle w:val="StyleUnderline"/>
        </w:rPr>
        <w:t xml:space="preserve">Democratic leaders are pushing the Justice in Policing Act. The bill calls for an array of reforms to law </w:t>
      </w:r>
      <w:proofErr w:type="gramStart"/>
      <w:r w:rsidRPr="00991DC1">
        <w:rPr>
          <w:rStyle w:val="StyleUnderline"/>
        </w:rPr>
        <w:t>enforcement</w:t>
      </w:r>
      <w:r w:rsidRPr="00991DC1">
        <w:rPr>
          <w:sz w:val="16"/>
        </w:rPr>
        <w:t>, but</w:t>
      </w:r>
      <w:proofErr w:type="gramEnd"/>
      <w:r w:rsidRPr="00991DC1">
        <w:rPr>
          <w:sz w:val="16"/>
        </w:rPr>
        <w:t xml:space="preserve"> doesn't go as far to support defunding police. It also </w:t>
      </w:r>
      <w:proofErr w:type="gramStart"/>
      <w:r w:rsidRPr="00991DC1">
        <w:rPr>
          <w:sz w:val="16"/>
        </w:rPr>
        <w:t>doesn't</w:t>
      </w:r>
      <w:proofErr w:type="gramEnd"/>
      <w:r w:rsidRPr="00991DC1">
        <w:rPr>
          <w:sz w:val="16"/>
        </w:rPr>
        <w:t xml:space="preserve"> condone disbanding police departments, as some localities and activists have pushed for.</w:t>
      </w:r>
    </w:p>
    <w:p w14:paraId="1035D698" w14:textId="77777777" w:rsidR="00E80DBF" w:rsidRPr="00991DC1" w:rsidRDefault="00E80DBF" w:rsidP="00E80DBF">
      <w:pPr>
        <w:rPr>
          <w:rStyle w:val="StyleUnderline"/>
          <w:u w:val="none"/>
        </w:rPr>
      </w:pPr>
      <w:r w:rsidRPr="00991DC1">
        <w:rPr>
          <w:rStyle w:val="StyleUnderline"/>
        </w:rPr>
        <w:t xml:space="preserve">The </w:t>
      </w:r>
      <w:r w:rsidRPr="00A766E1">
        <w:rPr>
          <w:rStyle w:val="StyleUnderline"/>
          <w:highlight w:val="green"/>
        </w:rPr>
        <w:t>legislation</w:t>
      </w:r>
      <w:r w:rsidRPr="00991DC1">
        <w:rPr>
          <w:rStyle w:val="StyleUnderline"/>
        </w:rPr>
        <w:t xml:space="preserve">, which </w:t>
      </w:r>
      <w:r w:rsidRPr="00A766E1">
        <w:rPr>
          <w:rStyle w:val="Emphasis"/>
          <w:highlight w:val="green"/>
        </w:rPr>
        <w:t>has</w:t>
      </w:r>
      <w:r w:rsidRPr="00991DC1">
        <w:rPr>
          <w:rStyle w:val="Emphasis"/>
        </w:rPr>
        <w:t xml:space="preserve"> over </w:t>
      </w:r>
      <w:r w:rsidRPr="00A766E1">
        <w:rPr>
          <w:rStyle w:val="Emphasis"/>
          <w:highlight w:val="green"/>
        </w:rPr>
        <w:t>200 sponsors</w:t>
      </w:r>
      <w:r w:rsidRPr="00991DC1">
        <w:rPr>
          <w:rStyle w:val="StyleUnderline"/>
        </w:rPr>
        <w:t>, would</w:t>
      </w:r>
      <w:r w:rsidRPr="00991DC1">
        <w:t>:</w:t>
      </w:r>
      <w:r>
        <w:t xml:space="preserve"> </w:t>
      </w:r>
      <w:r w:rsidRPr="00991DC1">
        <w:rPr>
          <w:rStyle w:val="StyleUnderline"/>
        </w:rPr>
        <w:t>Ban</w:t>
      </w:r>
      <w:r w:rsidRPr="00991DC1">
        <w:t xml:space="preserve"> the use of </w:t>
      </w:r>
      <w:r w:rsidRPr="00991DC1">
        <w:rPr>
          <w:rStyle w:val="StyleUnderline"/>
        </w:rPr>
        <w:t>choke-holds and no-knock</w:t>
      </w:r>
      <w:r w:rsidRPr="00991DC1">
        <w:t xml:space="preserve"> warrants</w:t>
      </w:r>
      <w:r>
        <w:t xml:space="preserve"> </w:t>
      </w:r>
      <w:r w:rsidRPr="00991DC1">
        <w:rPr>
          <w:rStyle w:val="StyleUnderline"/>
        </w:rPr>
        <w:t xml:space="preserve">Establish a </w:t>
      </w:r>
      <w:r w:rsidRPr="00991DC1">
        <w:t xml:space="preserve">national </w:t>
      </w:r>
      <w:r w:rsidRPr="00991DC1">
        <w:rPr>
          <w:rStyle w:val="StyleUnderline"/>
        </w:rPr>
        <w:t>database on police misconduct</w:t>
      </w:r>
      <w:r>
        <w:t xml:space="preserve"> </w:t>
      </w:r>
      <w:r w:rsidRPr="00991DC1">
        <w:rPr>
          <w:rStyle w:val="StyleUnderline"/>
        </w:rPr>
        <w:t>Make lynching a federal hate crime</w:t>
      </w:r>
      <w:r>
        <w:rPr>
          <w:rStyle w:val="StyleUnderline"/>
          <w:u w:val="none"/>
        </w:rPr>
        <w:t xml:space="preserve"> </w:t>
      </w:r>
      <w:r w:rsidRPr="00991DC1">
        <w:rPr>
          <w:rStyle w:val="StyleUnderline"/>
        </w:rPr>
        <w:t>Bar racial, religious and discriminatory profiling</w:t>
      </w:r>
      <w:r>
        <w:t xml:space="preserve"> </w:t>
      </w:r>
      <w:r w:rsidRPr="00991DC1">
        <w:rPr>
          <w:rStyle w:val="StyleUnderline"/>
        </w:rPr>
        <w:t>Require</w:t>
      </w:r>
      <w:r w:rsidRPr="00991DC1">
        <w:t xml:space="preserve"> the use of </w:t>
      </w:r>
      <w:r w:rsidRPr="00991DC1">
        <w:rPr>
          <w:rStyle w:val="StyleUnderline"/>
        </w:rPr>
        <w:t>body cameras</w:t>
      </w:r>
      <w:r>
        <w:t xml:space="preserve"> </w:t>
      </w:r>
      <w:r w:rsidRPr="00991DC1">
        <w:rPr>
          <w:rStyle w:val="StyleUnderline"/>
        </w:rPr>
        <w:t>Limit the transfer of military-grade weapons</w:t>
      </w:r>
      <w:r w:rsidRPr="00991DC1">
        <w:rPr>
          <w:sz w:val="16"/>
        </w:rPr>
        <w:t xml:space="preserve"> to police</w:t>
      </w:r>
      <w:r>
        <w:rPr>
          <w:sz w:val="16"/>
        </w:rPr>
        <w:t xml:space="preserve"> </w:t>
      </w:r>
      <w:r w:rsidRPr="00991DC1">
        <w:rPr>
          <w:rStyle w:val="StyleUnderline"/>
        </w:rPr>
        <w:t>Condition federal aid on training/policies designed to quell racial profiling and bias</w:t>
      </w:r>
    </w:p>
    <w:p w14:paraId="7C763ACA" w14:textId="1FB40393" w:rsidR="00E80DBF" w:rsidRPr="00991DC1" w:rsidRDefault="00E80DBF" w:rsidP="00E80DBF">
      <w:pPr>
        <w:rPr>
          <w:sz w:val="16"/>
        </w:rPr>
      </w:pPr>
      <w:r w:rsidRPr="00991DC1">
        <w:rPr>
          <w:rStyle w:val="StyleUnderline"/>
        </w:rPr>
        <w:t>The bill also reforms qualified immunity</w:t>
      </w:r>
      <w:r w:rsidRPr="00991DC1">
        <w:rPr>
          <w:sz w:val="16"/>
        </w:rPr>
        <w:t>, a legal doctrine that has made it difficult for people to pursue damages when their constitutional rights were violated by police. </w:t>
      </w:r>
    </w:p>
    <w:p w14:paraId="5EBA52B7" w14:textId="77777777" w:rsidR="00E80DBF" w:rsidRPr="00991DC1" w:rsidRDefault="00E80DBF" w:rsidP="00E80DBF">
      <w:pPr>
        <w:rPr>
          <w:sz w:val="16"/>
        </w:rPr>
      </w:pPr>
      <w:r w:rsidRPr="00991DC1">
        <w:rPr>
          <w:rStyle w:val="StyleUnderline"/>
        </w:rPr>
        <w:t>As Democrats</w:t>
      </w:r>
      <w:r w:rsidRPr="00991DC1">
        <w:rPr>
          <w:sz w:val="16"/>
        </w:rPr>
        <w:t xml:space="preserve"> seek to </w:t>
      </w:r>
      <w:r w:rsidRPr="00991DC1">
        <w:rPr>
          <w:rStyle w:val="StyleUnderline"/>
        </w:rPr>
        <w:t>build support</w:t>
      </w:r>
      <w:r w:rsidRPr="00991DC1">
        <w:rPr>
          <w:sz w:val="16"/>
        </w:rPr>
        <w:t xml:space="preserve"> for the legislation, </w:t>
      </w:r>
      <w:proofErr w:type="gramStart"/>
      <w:r w:rsidRPr="00991DC1">
        <w:rPr>
          <w:sz w:val="16"/>
        </w:rPr>
        <w:t>a number of</w:t>
      </w:r>
      <w:proofErr w:type="gramEnd"/>
      <w:r w:rsidRPr="00991DC1">
        <w:rPr>
          <w:sz w:val="16"/>
        </w:rPr>
        <w:t xml:space="preserve"> top congressional </w:t>
      </w:r>
      <w:r w:rsidRPr="00A766E1">
        <w:rPr>
          <w:rStyle w:val="Emphasis"/>
          <w:highlight w:val="green"/>
        </w:rPr>
        <w:t>lawmakers</w:t>
      </w:r>
      <w:r w:rsidRPr="00991DC1">
        <w:rPr>
          <w:sz w:val="16"/>
        </w:rPr>
        <w:t xml:space="preserve"> in the party </w:t>
      </w:r>
      <w:r w:rsidRPr="00A766E1">
        <w:rPr>
          <w:rStyle w:val="Emphasis"/>
          <w:highlight w:val="green"/>
        </w:rPr>
        <w:t>are</w:t>
      </w:r>
      <w:r w:rsidRPr="00991DC1">
        <w:rPr>
          <w:rStyle w:val="Emphasis"/>
        </w:rPr>
        <w:t xml:space="preserve"> gently </w:t>
      </w:r>
      <w:r w:rsidRPr="00A766E1">
        <w:rPr>
          <w:rStyle w:val="Emphasis"/>
          <w:highlight w:val="green"/>
        </w:rPr>
        <w:t>pushing against calls to defund the</w:t>
      </w:r>
      <w:r w:rsidRPr="00991DC1">
        <w:rPr>
          <w:rStyle w:val="Emphasis"/>
        </w:rPr>
        <w:t xml:space="preserve"> police</w:t>
      </w:r>
      <w:r w:rsidRPr="00991DC1">
        <w:rPr>
          <w:sz w:val="16"/>
        </w:rPr>
        <w:t>. </w:t>
      </w:r>
    </w:p>
    <w:p w14:paraId="2D040FB9" w14:textId="50013987" w:rsidR="00E80DBF" w:rsidRPr="00991DC1" w:rsidRDefault="00E80DBF" w:rsidP="00E80DBF">
      <w:pPr>
        <w:rPr>
          <w:sz w:val="16"/>
        </w:rPr>
      </w:pPr>
      <w:r w:rsidRPr="00991DC1">
        <w:rPr>
          <w:sz w:val="16"/>
        </w:rPr>
        <w:t xml:space="preserve">House Speaker Nancy </w:t>
      </w:r>
      <w:r w:rsidRPr="00991DC1">
        <w:rPr>
          <w:rStyle w:val="StyleUnderline"/>
        </w:rPr>
        <w:t>Pelosi</w:t>
      </w:r>
      <w:r w:rsidRPr="00991DC1">
        <w:rPr>
          <w:sz w:val="16"/>
        </w:rPr>
        <w:t xml:space="preserve"> in an interview with MSNBC on Monday </w:t>
      </w:r>
      <w:r w:rsidRPr="00991DC1">
        <w:rPr>
          <w:rStyle w:val="StyleUnderline"/>
        </w:rPr>
        <w:t>characterized defunding as a matter for local governments, not Congress</w:t>
      </w:r>
      <w:r w:rsidRPr="00991DC1">
        <w:rPr>
          <w:sz w:val="16"/>
        </w:rPr>
        <w:t>. "Funding of police is a local matter," </w:t>
      </w:r>
      <w:r w:rsidRPr="00E80DBF">
        <w:rPr>
          <w:sz w:val="16"/>
        </w:rPr>
        <w:t>Pelosi said</w:t>
      </w:r>
      <w:r w:rsidRPr="00991DC1">
        <w:rPr>
          <w:sz w:val="16"/>
        </w:rPr>
        <w:t xml:space="preserve">. "From the standpoint of legislation, we're not going to that place. </w:t>
      </w:r>
      <w:r w:rsidRPr="00991DC1">
        <w:rPr>
          <w:rStyle w:val="StyleUnderline"/>
        </w:rPr>
        <w:t xml:space="preserve">What </w:t>
      </w:r>
      <w:r w:rsidRPr="00A766E1">
        <w:rPr>
          <w:rStyle w:val="StyleUnderline"/>
          <w:highlight w:val="green"/>
        </w:rPr>
        <w:t>we're</w:t>
      </w:r>
      <w:r w:rsidRPr="00991DC1">
        <w:rPr>
          <w:rStyle w:val="StyleUnderline"/>
        </w:rPr>
        <w:t xml:space="preserve"> doing is </w:t>
      </w:r>
      <w:r w:rsidRPr="00A766E1">
        <w:rPr>
          <w:rStyle w:val="StyleUnderline"/>
          <w:highlight w:val="green"/>
        </w:rPr>
        <w:t>talking about how</w:t>
      </w:r>
      <w:r w:rsidRPr="00991DC1">
        <w:rPr>
          <w:sz w:val="16"/>
        </w:rPr>
        <w:t xml:space="preserve"> we change policy </w:t>
      </w:r>
      <w:r w:rsidRPr="00A766E1">
        <w:rPr>
          <w:rStyle w:val="StyleUnderline"/>
          <w:highlight w:val="green"/>
        </w:rPr>
        <w:t>to make</w:t>
      </w:r>
      <w:r w:rsidRPr="00991DC1">
        <w:rPr>
          <w:rStyle w:val="StyleUnderline"/>
        </w:rPr>
        <w:t xml:space="preserve"> our </w:t>
      </w:r>
      <w:r w:rsidRPr="00A766E1">
        <w:rPr>
          <w:rStyle w:val="StyleUnderline"/>
          <w:highlight w:val="green"/>
        </w:rPr>
        <w:t>policing</w:t>
      </w:r>
      <w:r w:rsidRPr="00991DC1">
        <w:rPr>
          <w:rStyle w:val="StyleUnderline"/>
        </w:rPr>
        <w:t xml:space="preserve"> more </w:t>
      </w:r>
      <w:r w:rsidRPr="00A766E1">
        <w:rPr>
          <w:rStyle w:val="StyleUnderline"/>
          <w:highlight w:val="green"/>
        </w:rPr>
        <w:t>just</w:t>
      </w:r>
      <w:r w:rsidRPr="00991DC1">
        <w:rPr>
          <w:sz w:val="16"/>
        </w:rPr>
        <w:t>."</w:t>
      </w:r>
    </w:p>
    <w:p w14:paraId="0FDBEC80" w14:textId="383CB3F3" w:rsidR="00E80DBF" w:rsidRPr="00EA4C81" w:rsidRDefault="00E80DBF" w:rsidP="00E80DBF">
      <w:pPr>
        <w:rPr>
          <w:sz w:val="16"/>
        </w:rPr>
      </w:pPr>
      <w:r w:rsidRPr="00EA4C81">
        <w:rPr>
          <w:sz w:val="16"/>
        </w:rPr>
        <w:t xml:space="preserve">With that said, </w:t>
      </w:r>
      <w:r w:rsidRPr="00991DC1">
        <w:rPr>
          <w:rStyle w:val="StyleUnderline"/>
        </w:rPr>
        <w:t>a lot of funding for local police comes from the federal government</w:t>
      </w:r>
      <w:r w:rsidRPr="00EA4C81">
        <w:rPr>
          <w:sz w:val="16"/>
        </w:rPr>
        <w:t>. Earlier this month, for example, Attorney General William Barr announced the Justice Department was awarding </w:t>
      </w:r>
      <w:r w:rsidRPr="00E80DBF">
        <w:rPr>
          <w:sz w:val="16"/>
        </w:rPr>
        <w:t>$400 million</w:t>
      </w:r>
      <w:r w:rsidRPr="00EA4C81">
        <w:rPr>
          <w:sz w:val="16"/>
        </w:rPr>
        <w:t> in grant funding for law enforcement hiring under the Community Oriented Policing Services program, which was established through the 1994 crime bill that Biden helped write. </w:t>
      </w:r>
    </w:p>
    <w:p w14:paraId="030C9823" w14:textId="77777777" w:rsidR="00E80DBF" w:rsidRPr="00EA4C81" w:rsidRDefault="00E80DBF" w:rsidP="00E80DBF">
      <w:pPr>
        <w:rPr>
          <w:sz w:val="16"/>
        </w:rPr>
      </w:pPr>
      <w:r w:rsidRPr="00EA4C81">
        <w:rPr>
          <w:sz w:val="16"/>
        </w:rPr>
        <w:t>"</w:t>
      </w:r>
      <w:r w:rsidRPr="00EA4C81">
        <w:rPr>
          <w:rStyle w:val="Emphasis"/>
        </w:rPr>
        <w:t xml:space="preserve">I </w:t>
      </w:r>
      <w:r w:rsidRPr="00A766E1">
        <w:rPr>
          <w:rStyle w:val="Emphasis"/>
          <w:highlight w:val="green"/>
        </w:rPr>
        <w:t>think it can be used as a distraction</w:t>
      </w:r>
      <w:r w:rsidRPr="00EA4C81">
        <w:rPr>
          <w:rStyle w:val="Emphasis"/>
        </w:rPr>
        <w:t xml:space="preserve"> </w:t>
      </w:r>
      <w:r w:rsidRPr="00EA4C81">
        <w:rPr>
          <w:sz w:val="16"/>
        </w:rPr>
        <w:t xml:space="preserve">and that's my concern," </w:t>
      </w:r>
      <w:r w:rsidRPr="00EA4C81">
        <w:rPr>
          <w:rStyle w:val="StyleUnderline"/>
        </w:rPr>
        <w:t>Democratic Rep. Karen Bass of California</w:t>
      </w:r>
      <w:r w:rsidRPr="00EA4C81">
        <w:rPr>
          <w:sz w:val="16"/>
        </w:rPr>
        <w:t xml:space="preserve">, chairwoman of the Congressional Black Caucus, told reporters on Monday regarding the push for defunding. "I think </w:t>
      </w:r>
      <w:r w:rsidRPr="00EA4C81">
        <w:rPr>
          <w:rStyle w:val="StyleUnderline"/>
        </w:rPr>
        <w:t>the intent behind it is something that I support — the idea that communities need investments</w:t>
      </w:r>
      <w:r w:rsidRPr="00EA4C81">
        <w:rPr>
          <w:sz w:val="16"/>
        </w:rPr>
        <w:t>."</w:t>
      </w:r>
    </w:p>
    <w:p w14:paraId="73D79020" w14:textId="517B5460" w:rsidR="00E80DBF" w:rsidRPr="00E80DBF" w:rsidRDefault="00E80DBF" w:rsidP="00E80DBF">
      <w:pPr>
        <w:rPr>
          <w:sz w:val="16"/>
        </w:rPr>
      </w:pPr>
      <w:r w:rsidRPr="00EA4C81">
        <w:rPr>
          <w:rStyle w:val="StyleUnderline"/>
        </w:rPr>
        <w:t>Some</w:t>
      </w:r>
      <w:r w:rsidRPr="00EA4C81">
        <w:rPr>
          <w:sz w:val="16"/>
        </w:rPr>
        <w:t xml:space="preserve"> Democratic </w:t>
      </w:r>
      <w:r w:rsidRPr="00EA4C81">
        <w:rPr>
          <w:rStyle w:val="StyleUnderline"/>
        </w:rPr>
        <w:t>lawmakers have been more direct</w:t>
      </w:r>
      <w:r w:rsidRPr="00EA4C81">
        <w:rPr>
          <w:sz w:val="16"/>
        </w:rPr>
        <w:t>. "</w:t>
      </w:r>
      <w:r w:rsidRPr="00EA4C81">
        <w:rPr>
          <w:rStyle w:val="StyleUnderline"/>
        </w:rPr>
        <w:t>You can't defund the police, that's stupid</w:t>
      </w:r>
      <w:r w:rsidRPr="00EA4C81">
        <w:rPr>
          <w:sz w:val="16"/>
        </w:rPr>
        <w:t>, it's crazy and anyone who talks about that is nuts," Sen. Joe Manchin of West Virginia </w:t>
      </w:r>
      <w:r w:rsidRPr="00E80DBF">
        <w:rPr>
          <w:sz w:val="16"/>
        </w:rPr>
        <w:t>said on Monday</w:t>
      </w:r>
      <w:r w:rsidRPr="00EA4C81">
        <w:rPr>
          <w:sz w:val="16"/>
        </w:rPr>
        <w:t>. "You have to have the police."</w:t>
      </w:r>
    </w:p>
    <w:p w14:paraId="42A865D2" w14:textId="77777777" w:rsidR="00A27376" w:rsidRPr="009A0DCD" w:rsidRDefault="00A27376" w:rsidP="00A27376">
      <w:pPr>
        <w:pStyle w:val="Heading3"/>
      </w:pPr>
      <w:r w:rsidRPr="009A0DCD">
        <w:t>UQ -- Political Support</w:t>
      </w:r>
    </w:p>
    <w:p w14:paraId="5156FF9B" w14:textId="77777777" w:rsidR="00A27376" w:rsidRPr="009A0DCD" w:rsidRDefault="00A27376" w:rsidP="00A27376">
      <w:pPr>
        <w:pStyle w:val="Heading4"/>
      </w:pPr>
      <w:r w:rsidRPr="009A0DCD">
        <w:rPr>
          <w:u w:val="single"/>
        </w:rPr>
        <w:t>Political support</w:t>
      </w:r>
      <w:r w:rsidRPr="009A0DCD">
        <w:t xml:space="preserve"> for Black Lives Matter is </w:t>
      </w:r>
      <w:r w:rsidRPr="009A0DCD">
        <w:rPr>
          <w:u w:val="single"/>
        </w:rPr>
        <w:t>non-unique</w:t>
      </w:r>
      <w:r w:rsidRPr="009A0DCD">
        <w:t xml:space="preserve">. </w:t>
      </w:r>
    </w:p>
    <w:p w14:paraId="1198C0BE" w14:textId="77777777" w:rsidR="00A27376" w:rsidRPr="009A0DCD" w:rsidRDefault="00A27376" w:rsidP="00A27376">
      <w:proofErr w:type="spellStart"/>
      <w:r w:rsidRPr="009A0DCD">
        <w:rPr>
          <w:rStyle w:val="Style13ptBold"/>
        </w:rPr>
        <w:t>Manjoo</w:t>
      </w:r>
      <w:proofErr w:type="spellEnd"/>
      <w:r w:rsidRPr="009A0DCD">
        <w:rPr>
          <w:rStyle w:val="Style13ptBold"/>
        </w:rPr>
        <w:t xml:space="preserve"> ’20 </w:t>
      </w:r>
      <w:r w:rsidRPr="009A0DCD">
        <w:t>[</w:t>
      </w:r>
      <w:proofErr w:type="spellStart"/>
      <w:r w:rsidRPr="009A0DCD">
        <w:t>Farhad</w:t>
      </w:r>
      <w:proofErr w:type="spellEnd"/>
      <w:r w:rsidRPr="009A0DCD">
        <w:t>; June 10; Opinion columnist and journalist, graduate from Cornell University; New York Times, “Black Lives Matter Is Winning,” https://www.nytimes.com/2020/06/10/opinion/black-lives-matter-protests.html; RP]</w:t>
      </w:r>
    </w:p>
    <w:p w14:paraId="2C26EDED" w14:textId="0802B6CE" w:rsidR="00A27376" w:rsidRDefault="00A27376" w:rsidP="00A27376">
      <w:pPr>
        <w:rPr>
          <w:rStyle w:val="StyleUnderline"/>
        </w:rPr>
      </w:pPr>
      <w:r w:rsidRPr="00A766E1">
        <w:rPr>
          <w:rStyle w:val="StyleUnderline"/>
          <w:highlight w:val="green"/>
        </w:rPr>
        <w:t xml:space="preserve">Politicians at </w:t>
      </w:r>
      <w:r w:rsidRPr="00A766E1">
        <w:rPr>
          <w:rStyle w:val="Emphasis"/>
          <w:highlight w:val="green"/>
        </w:rPr>
        <w:t>every level</w:t>
      </w:r>
      <w:r w:rsidRPr="00A766E1">
        <w:rPr>
          <w:rStyle w:val="StyleUnderline"/>
          <w:highlight w:val="green"/>
        </w:rPr>
        <w:t xml:space="preserve"> are </w:t>
      </w:r>
      <w:r w:rsidRPr="00A766E1">
        <w:rPr>
          <w:rStyle w:val="Emphasis"/>
          <w:highlight w:val="green"/>
        </w:rPr>
        <w:t>professing</w:t>
      </w:r>
      <w:r w:rsidRPr="009A0DCD">
        <w:rPr>
          <w:sz w:val="16"/>
        </w:rPr>
        <w:t xml:space="preserve"> newfound </w:t>
      </w:r>
      <w:r w:rsidRPr="00A766E1">
        <w:rPr>
          <w:rStyle w:val="Emphasis"/>
          <w:highlight w:val="green"/>
        </w:rPr>
        <w:t>support</w:t>
      </w:r>
      <w:r w:rsidRPr="009A0DCD">
        <w:rPr>
          <w:rStyle w:val="StyleUnderline"/>
        </w:rPr>
        <w:t>, and</w:t>
      </w:r>
      <w:r w:rsidRPr="009A0DCD">
        <w:rPr>
          <w:sz w:val="16"/>
        </w:rPr>
        <w:t xml:space="preserve">, right before our eyes, </w:t>
      </w:r>
      <w:r w:rsidRPr="009A0DCD">
        <w:rPr>
          <w:rStyle w:val="StyleUnderline"/>
        </w:rPr>
        <w:t>the</w:t>
      </w:r>
      <w:r w:rsidRPr="009A0DCD">
        <w:rPr>
          <w:sz w:val="16"/>
        </w:rPr>
        <w:t xml:space="preserve"> Overton </w:t>
      </w:r>
      <w:r w:rsidRPr="009A0DCD">
        <w:rPr>
          <w:rStyle w:val="StyleUnderline"/>
        </w:rPr>
        <w:t xml:space="preserve">window of acceptable </w:t>
      </w:r>
      <w:r w:rsidRPr="009A0DCD">
        <w:rPr>
          <w:rStyle w:val="Emphasis"/>
        </w:rPr>
        <w:t>public discourse</w:t>
      </w:r>
      <w:r w:rsidRPr="009A0DCD">
        <w:rPr>
          <w:rStyle w:val="StyleUnderline"/>
        </w:rPr>
        <w:t xml:space="preserve"> </w:t>
      </w:r>
      <w:r w:rsidRPr="00A766E1">
        <w:rPr>
          <w:rStyle w:val="StyleUnderline"/>
          <w:highlight w:val="green"/>
        </w:rPr>
        <w:t xml:space="preserve">about </w:t>
      </w:r>
      <w:r w:rsidRPr="00A766E1">
        <w:rPr>
          <w:rStyle w:val="Emphasis"/>
          <w:highlight w:val="green"/>
        </w:rPr>
        <w:t>police reform</w:t>
      </w:r>
      <w:r w:rsidRPr="009A0DCD">
        <w:rPr>
          <w:sz w:val="16"/>
        </w:rPr>
        <w:t xml:space="preserve"> has </w:t>
      </w:r>
      <w:r w:rsidRPr="009A0DCD">
        <w:rPr>
          <w:rStyle w:val="StyleUnderline"/>
        </w:rPr>
        <w:t>shifted to include</w:t>
      </w:r>
      <w:r w:rsidRPr="009A0DCD">
        <w:rPr>
          <w:sz w:val="16"/>
        </w:rPr>
        <w:t xml:space="preserve"> terms like </w:t>
      </w:r>
      <w:r w:rsidRPr="009A0DCD">
        <w:rPr>
          <w:rStyle w:val="StyleUnderline"/>
        </w:rPr>
        <w:t>“demilitarize,” “defund” and “abolish.”</w:t>
      </w:r>
    </w:p>
    <w:p w14:paraId="6B2BB70E" w14:textId="13EC1182" w:rsidR="00595CA1" w:rsidRPr="00595CA1" w:rsidRDefault="00595CA1" w:rsidP="00595CA1">
      <w:pPr>
        <w:pStyle w:val="Heading3"/>
      </w:pPr>
      <w:r w:rsidRPr="00595CA1">
        <w:t>UQ -- Local Reforms</w:t>
      </w:r>
    </w:p>
    <w:p w14:paraId="1633821F" w14:textId="77777777" w:rsidR="00595CA1" w:rsidRDefault="00595CA1" w:rsidP="00595CA1">
      <w:pPr>
        <w:pStyle w:val="Heading4"/>
      </w:pPr>
      <w:r>
        <w:t xml:space="preserve">Laundry list of reforms thump. </w:t>
      </w:r>
    </w:p>
    <w:p w14:paraId="5113A23F" w14:textId="7330E051" w:rsidR="00595CA1" w:rsidRPr="00306300" w:rsidRDefault="00595CA1" w:rsidP="00595CA1">
      <w:r w:rsidRPr="00306300">
        <w:rPr>
          <w:rStyle w:val="Heading4Char"/>
        </w:rPr>
        <w:t>Feller 6/9</w:t>
      </w:r>
      <w:r w:rsidRPr="00306300">
        <w:t>/20 [Madison is</w:t>
      </w:r>
      <w:r>
        <w:t xml:space="preserve"> a staff writer at Elle with a degree in magazine editing and computer science from the University of Missouri-Columbia</w:t>
      </w:r>
      <w:r w:rsidRPr="00306300">
        <w:t xml:space="preserve">. 6/9/20. “It's Just </w:t>
      </w:r>
      <w:proofErr w:type="gramStart"/>
      <w:r w:rsidRPr="00306300">
        <w:t>The</w:t>
      </w:r>
      <w:proofErr w:type="gramEnd"/>
      <w:r w:rsidRPr="00306300">
        <w:t xml:space="preserve"> Beginning: What The Current Black Lives Matter Protests Have Changed</w:t>
      </w:r>
      <w:r>
        <w:t xml:space="preserve">.” Elle. </w:t>
      </w:r>
      <w:r w:rsidRPr="00E80DBF">
        <w:t>https://www.elle.com/culture/career-politics/a32784062/protests-black-lives-matter-movement-actions/</w:t>
      </w:r>
      <w:r>
        <w:t xml:space="preserve">, </w:t>
      </w:r>
      <w:proofErr w:type="spellStart"/>
      <w:r>
        <w:t>dhs-brt</w:t>
      </w:r>
      <w:proofErr w:type="spellEnd"/>
      <w:r>
        <w:t>]</w:t>
      </w:r>
    </w:p>
    <w:p w14:paraId="7944338F" w14:textId="77777777" w:rsidR="00595CA1" w:rsidRPr="00306300" w:rsidRDefault="00595CA1" w:rsidP="00595CA1">
      <w:pPr>
        <w:rPr>
          <w:sz w:val="16"/>
        </w:rPr>
      </w:pPr>
      <w:r w:rsidRPr="00306300">
        <w:rPr>
          <w:rStyle w:val="Emphasis"/>
        </w:rPr>
        <w:t xml:space="preserve">Minneapolis City </w:t>
      </w:r>
      <w:r w:rsidRPr="00A766E1">
        <w:rPr>
          <w:rStyle w:val="Emphasis"/>
          <w:highlight w:val="green"/>
        </w:rPr>
        <w:t>Council members announced</w:t>
      </w:r>
      <w:r w:rsidRPr="00306300">
        <w:rPr>
          <w:rStyle w:val="Emphasis"/>
        </w:rPr>
        <w:t xml:space="preserve"> a </w:t>
      </w:r>
      <w:r w:rsidRPr="00A766E1">
        <w:rPr>
          <w:rStyle w:val="Emphasis"/>
          <w:highlight w:val="green"/>
        </w:rPr>
        <w:t>commitment to disband the</w:t>
      </w:r>
      <w:r w:rsidRPr="00306300">
        <w:rPr>
          <w:sz w:val="16"/>
        </w:rPr>
        <w:t xml:space="preserve"> Minneapolis </w:t>
      </w:r>
      <w:r w:rsidRPr="00A766E1">
        <w:rPr>
          <w:rStyle w:val="Emphasis"/>
          <w:highlight w:val="green"/>
        </w:rPr>
        <w:t>Police</w:t>
      </w:r>
      <w:r w:rsidRPr="00306300">
        <w:rPr>
          <w:sz w:val="16"/>
        </w:rPr>
        <w:t xml:space="preserve"> Department.</w:t>
      </w:r>
    </w:p>
    <w:p w14:paraId="487AEBA3" w14:textId="7CC23BBC" w:rsidR="00595CA1" w:rsidRPr="00306300" w:rsidRDefault="00595CA1" w:rsidP="00595CA1">
      <w:pPr>
        <w:rPr>
          <w:sz w:val="16"/>
        </w:rPr>
      </w:pPr>
      <w:r w:rsidRPr="00306300">
        <w:rPr>
          <w:sz w:val="16"/>
        </w:rPr>
        <w:t xml:space="preserve">On June 7th, </w:t>
      </w:r>
      <w:r w:rsidRPr="00306300">
        <w:rPr>
          <w:rStyle w:val="StyleUnderline"/>
        </w:rPr>
        <w:t>a "veto-proof majority"</w:t>
      </w:r>
      <w:r w:rsidRPr="00306300">
        <w:rPr>
          <w:sz w:val="16"/>
        </w:rPr>
        <w:t xml:space="preserve"> of the Minneapolis City Council </w:t>
      </w:r>
      <w:r w:rsidRPr="00306300">
        <w:rPr>
          <w:rStyle w:val="StyleUnderline"/>
        </w:rPr>
        <w:t>announced their intention to dismantle the Minneapolis Police Department and rethink</w:t>
      </w:r>
      <w:r w:rsidRPr="00306300">
        <w:rPr>
          <w:sz w:val="16"/>
        </w:rPr>
        <w:t xml:space="preserve"> how the city handles </w:t>
      </w:r>
      <w:r w:rsidRPr="00306300">
        <w:rPr>
          <w:rStyle w:val="StyleUnderline"/>
        </w:rPr>
        <w:t>emergency response and public safety</w:t>
      </w:r>
      <w:r w:rsidRPr="00306300">
        <w:rPr>
          <w:sz w:val="16"/>
        </w:rPr>
        <w:t>, according to </w:t>
      </w:r>
      <w:r w:rsidRPr="00E80DBF">
        <w:rPr>
          <w:sz w:val="16"/>
        </w:rPr>
        <w:t>The Appeal</w:t>
      </w:r>
      <w:r w:rsidRPr="00306300">
        <w:rPr>
          <w:sz w:val="16"/>
        </w:rPr>
        <w:t xml:space="preserve">. Minneapolis City Council President Lisa Bender said, "We are here because here in Minneapolis and in cities across the United States </w:t>
      </w:r>
      <w:proofErr w:type="gramStart"/>
      <w:r w:rsidRPr="00306300">
        <w:rPr>
          <w:sz w:val="16"/>
        </w:rPr>
        <w:t>it is clear that our</w:t>
      </w:r>
      <w:proofErr w:type="gramEnd"/>
      <w:r w:rsidRPr="00306300">
        <w:rPr>
          <w:sz w:val="16"/>
        </w:rPr>
        <w:t xml:space="preserve"> existing system of policing and public safety is not keeping our communities safe. Our efforts at incremental reform have failed." She continued, "Our commitment is to end our city’s toxic relationship with the Minneapolis Police Department, to end policing as we know it, and to recreate systems of public safety that actually keep us safe."</w:t>
      </w:r>
    </w:p>
    <w:p w14:paraId="2EAE9B44" w14:textId="77777777" w:rsidR="00595CA1" w:rsidRPr="00306300" w:rsidRDefault="00595CA1" w:rsidP="00595CA1">
      <w:r w:rsidRPr="00A766E1">
        <w:rPr>
          <w:rStyle w:val="Emphasis"/>
          <w:highlight w:val="green"/>
        </w:rPr>
        <w:t>New York</w:t>
      </w:r>
      <w:r w:rsidRPr="00306300">
        <w:t xml:space="preserve"> Mayor Bill de Blasio </w:t>
      </w:r>
      <w:r w:rsidRPr="00A766E1">
        <w:rPr>
          <w:rStyle w:val="Emphasis"/>
          <w:highlight w:val="green"/>
        </w:rPr>
        <w:t>pledged to cut</w:t>
      </w:r>
      <w:r w:rsidRPr="00306300">
        <w:rPr>
          <w:rStyle w:val="Emphasis"/>
        </w:rPr>
        <w:t xml:space="preserve"> funding to </w:t>
      </w:r>
      <w:r w:rsidRPr="00A766E1">
        <w:rPr>
          <w:rStyle w:val="Emphasis"/>
          <w:highlight w:val="green"/>
        </w:rPr>
        <w:t>the</w:t>
      </w:r>
      <w:r w:rsidRPr="00306300">
        <w:t xml:space="preserve"> New York </w:t>
      </w:r>
      <w:r w:rsidRPr="00A766E1">
        <w:rPr>
          <w:rStyle w:val="Emphasis"/>
          <w:highlight w:val="green"/>
        </w:rPr>
        <w:t>Police</w:t>
      </w:r>
      <w:r w:rsidRPr="00306300">
        <w:t xml:space="preserve"> Department.</w:t>
      </w:r>
    </w:p>
    <w:p w14:paraId="7B874B61" w14:textId="028C734B" w:rsidR="00595CA1" w:rsidRPr="00306300" w:rsidRDefault="00595CA1" w:rsidP="00595CA1">
      <w:pPr>
        <w:rPr>
          <w:sz w:val="16"/>
        </w:rPr>
      </w:pPr>
      <w:r w:rsidRPr="00306300">
        <w:rPr>
          <w:sz w:val="16"/>
        </w:rPr>
        <w:t xml:space="preserve">On June 7th, </w:t>
      </w:r>
      <w:r w:rsidRPr="00306300">
        <w:rPr>
          <w:rStyle w:val="StyleUnderline"/>
        </w:rPr>
        <w:t>de Blasio announced a set of reforms, including moving funding</w:t>
      </w:r>
      <w:r w:rsidRPr="00306300">
        <w:rPr>
          <w:sz w:val="16"/>
        </w:rPr>
        <w:t xml:space="preserve"> from the NYPD to youth and social services. According to the New York </w:t>
      </w:r>
      <w:r w:rsidRPr="00E80DBF">
        <w:rPr>
          <w:sz w:val="16"/>
        </w:rPr>
        <w:t>Times</w:t>
      </w:r>
      <w:r w:rsidRPr="00306300">
        <w:rPr>
          <w:sz w:val="16"/>
        </w:rPr>
        <w:t>, de Blasio did not say how much funding he would cut from the department's $6 billion annual budget but that it would be decided with the City Council before the budget deadline on July 1st.</w:t>
      </w:r>
    </w:p>
    <w:p w14:paraId="1063B39D" w14:textId="7F7DF2B3" w:rsidR="00595CA1" w:rsidRPr="00306300" w:rsidRDefault="00595CA1" w:rsidP="00595CA1">
      <w:pPr>
        <w:rPr>
          <w:sz w:val="16"/>
          <w:szCs w:val="16"/>
        </w:rPr>
      </w:pPr>
      <w:r w:rsidRPr="00306300">
        <w:rPr>
          <w:sz w:val="16"/>
          <w:szCs w:val="16"/>
        </w:rPr>
        <w:t>A few days prior, New York City Comptroller Scott Stringer </w:t>
      </w:r>
      <w:r w:rsidRPr="00E80DBF">
        <w:rPr>
          <w:sz w:val="16"/>
          <w:szCs w:val="16"/>
        </w:rPr>
        <w:t>sent a letter</w:t>
      </w:r>
      <w:r w:rsidRPr="00306300">
        <w:rPr>
          <w:sz w:val="16"/>
          <w:szCs w:val="16"/>
        </w:rPr>
        <w:t> to de Blasio that called on New York City to cut $1.1 billion from the NYPD over the next four fiscal years and redirect that money toward "vulnerable communities most impacted by police violence and structural racism."</w:t>
      </w:r>
    </w:p>
    <w:p w14:paraId="5BEE4CC0" w14:textId="5F31C18E" w:rsidR="00595CA1" w:rsidRPr="00306300" w:rsidRDefault="00595CA1" w:rsidP="00595CA1">
      <w:pPr>
        <w:rPr>
          <w:sz w:val="16"/>
        </w:rPr>
      </w:pPr>
      <w:r w:rsidRPr="00A766E1">
        <w:rPr>
          <w:rStyle w:val="StyleUnderline"/>
          <w:highlight w:val="green"/>
        </w:rPr>
        <w:t>de Blasio</w:t>
      </w:r>
      <w:r w:rsidRPr="00306300">
        <w:rPr>
          <w:rStyle w:val="StyleUnderline"/>
        </w:rPr>
        <w:t xml:space="preserve"> also </w:t>
      </w:r>
      <w:r w:rsidRPr="00A766E1">
        <w:rPr>
          <w:rStyle w:val="StyleUnderline"/>
          <w:highlight w:val="green"/>
        </w:rPr>
        <w:t>announced</w:t>
      </w:r>
      <w:r w:rsidRPr="00306300">
        <w:rPr>
          <w:sz w:val="16"/>
        </w:rPr>
        <w:t xml:space="preserve"> his </w:t>
      </w:r>
      <w:r w:rsidRPr="00A766E1">
        <w:rPr>
          <w:rStyle w:val="StyleUnderline"/>
          <w:highlight w:val="green"/>
        </w:rPr>
        <w:t>support for reforming</w:t>
      </w:r>
      <w:r w:rsidRPr="00306300">
        <w:rPr>
          <w:rStyle w:val="StyleUnderline"/>
        </w:rPr>
        <w:t xml:space="preserve"> the state </w:t>
      </w:r>
      <w:r w:rsidRPr="00A766E1">
        <w:rPr>
          <w:rStyle w:val="StyleUnderline"/>
          <w:highlight w:val="green"/>
        </w:rPr>
        <w:t>law</w:t>
      </w:r>
      <w:r w:rsidRPr="00306300">
        <w:rPr>
          <w:rStyle w:val="StyleUnderline"/>
        </w:rPr>
        <w:t xml:space="preserve"> known as Section 50-a, which makes police disciplinary records confidential</w:t>
      </w:r>
      <w:r w:rsidRPr="00306300">
        <w:rPr>
          <w:sz w:val="16"/>
        </w:rPr>
        <w:t xml:space="preserve">. Prior to de Blasio's announcement, New York Governor Andrew </w:t>
      </w:r>
      <w:r w:rsidRPr="00A766E1">
        <w:rPr>
          <w:rStyle w:val="StyleUnderline"/>
          <w:highlight w:val="green"/>
        </w:rPr>
        <w:t>Cuomo</w:t>
      </w:r>
      <w:r w:rsidRPr="00306300">
        <w:rPr>
          <w:rStyle w:val="StyleUnderline"/>
        </w:rPr>
        <w:t xml:space="preserve"> also announced he </w:t>
      </w:r>
      <w:r w:rsidRPr="00A766E1">
        <w:rPr>
          <w:rStyle w:val="StyleUnderline"/>
          <w:highlight w:val="green"/>
        </w:rPr>
        <w:t>would</w:t>
      </w:r>
      <w:r w:rsidRPr="00306300">
        <w:rPr>
          <w:rStyle w:val="StyleUnderline"/>
        </w:rPr>
        <w:t xml:space="preserve"> support </w:t>
      </w:r>
      <w:r w:rsidRPr="00A766E1">
        <w:rPr>
          <w:rStyle w:val="StyleUnderline"/>
          <w:highlight w:val="green"/>
        </w:rPr>
        <w:t>repeal</w:t>
      </w:r>
      <w:r w:rsidRPr="00306300">
        <w:rPr>
          <w:rStyle w:val="StyleUnderline"/>
        </w:rPr>
        <w:t xml:space="preserve">ing </w:t>
      </w:r>
      <w:r w:rsidRPr="00A766E1">
        <w:rPr>
          <w:rStyle w:val="StyleUnderline"/>
          <w:highlight w:val="green"/>
        </w:rPr>
        <w:t>the provision</w:t>
      </w:r>
      <w:r w:rsidRPr="00306300">
        <w:rPr>
          <w:sz w:val="16"/>
        </w:rPr>
        <w:t xml:space="preserve">. This week, </w:t>
      </w:r>
      <w:r w:rsidRPr="00306300">
        <w:rPr>
          <w:rStyle w:val="StyleUnderline"/>
        </w:rPr>
        <w:t>New York lawmakers started to approve a package of police reform bills</w:t>
      </w:r>
      <w:r w:rsidRPr="00306300">
        <w:rPr>
          <w:sz w:val="16"/>
        </w:rPr>
        <w:t>, including the repeal of 50-</w:t>
      </w:r>
      <w:proofErr w:type="gramStart"/>
      <w:r w:rsidRPr="00306300">
        <w:rPr>
          <w:sz w:val="16"/>
        </w:rPr>
        <w:t>a</w:t>
      </w:r>
      <w:proofErr w:type="gramEnd"/>
      <w:r w:rsidRPr="00306300">
        <w:rPr>
          <w:sz w:val="16"/>
        </w:rPr>
        <w:t xml:space="preserve"> and banning chokeholds under legislation titled the "Eric Garner Anti-Chokehold Act."</w:t>
      </w:r>
    </w:p>
    <w:p w14:paraId="60033CDC" w14:textId="77777777" w:rsidR="00595CA1" w:rsidRPr="00306300" w:rsidRDefault="00595CA1" w:rsidP="00595CA1">
      <w:pPr>
        <w:rPr>
          <w:sz w:val="16"/>
        </w:rPr>
      </w:pPr>
      <w:r w:rsidRPr="00306300">
        <w:rPr>
          <w:rStyle w:val="StyleUnderline"/>
        </w:rPr>
        <w:t>Minneapolis Public Schools and</w:t>
      </w:r>
      <w:r w:rsidRPr="00306300">
        <w:rPr>
          <w:sz w:val="16"/>
        </w:rPr>
        <w:t xml:space="preserve"> the Minneapolis </w:t>
      </w:r>
      <w:r w:rsidRPr="00306300">
        <w:rPr>
          <w:rStyle w:val="StyleUnderline"/>
        </w:rPr>
        <w:t>Parks</w:t>
      </w:r>
      <w:r w:rsidRPr="00306300">
        <w:rPr>
          <w:sz w:val="16"/>
        </w:rPr>
        <w:t xml:space="preserve"> and Recreation Board </w:t>
      </w:r>
      <w:r w:rsidRPr="00306300">
        <w:rPr>
          <w:rStyle w:val="StyleUnderline"/>
        </w:rPr>
        <w:t>cut ties with the</w:t>
      </w:r>
      <w:r w:rsidRPr="00306300">
        <w:rPr>
          <w:sz w:val="16"/>
        </w:rPr>
        <w:t xml:space="preserve"> Minneapolis </w:t>
      </w:r>
      <w:r w:rsidRPr="00306300">
        <w:rPr>
          <w:rStyle w:val="StyleUnderline"/>
        </w:rPr>
        <w:t>Police</w:t>
      </w:r>
      <w:r w:rsidRPr="00306300">
        <w:rPr>
          <w:sz w:val="16"/>
        </w:rPr>
        <w:t xml:space="preserve"> Department.</w:t>
      </w:r>
    </w:p>
    <w:p w14:paraId="7742BF53" w14:textId="6913B417" w:rsidR="00595CA1" w:rsidRPr="00306300" w:rsidRDefault="00595CA1" w:rsidP="00595CA1">
      <w:pPr>
        <w:rPr>
          <w:sz w:val="16"/>
          <w:szCs w:val="16"/>
        </w:rPr>
      </w:pPr>
      <w:r w:rsidRPr="00306300">
        <w:rPr>
          <w:sz w:val="16"/>
          <w:szCs w:val="16"/>
        </w:rPr>
        <w:t>The </w:t>
      </w:r>
      <w:r w:rsidRPr="00E80DBF">
        <w:rPr>
          <w:sz w:val="16"/>
          <w:szCs w:val="16"/>
        </w:rPr>
        <w:t>Star Tribune</w:t>
      </w:r>
      <w:r w:rsidRPr="00306300">
        <w:rPr>
          <w:sz w:val="16"/>
          <w:szCs w:val="16"/>
        </w:rPr>
        <w:t> has reported that multiple organizations, including museums and venues, have announced they will "limit or end" collaborations with the MPD following Floyd's death. The Minneapolis Public Schools school board </w:t>
      </w:r>
      <w:r w:rsidRPr="00E80DBF">
        <w:rPr>
          <w:sz w:val="16"/>
          <w:szCs w:val="16"/>
        </w:rPr>
        <w:t>voted</w:t>
      </w:r>
      <w:r w:rsidRPr="00306300">
        <w:rPr>
          <w:sz w:val="16"/>
          <w:szCs w:val="16"/>
        </w:rPr>
        <w:t> unanimously to end its contract with the MPD, and the Minneapolis Parks and Recreation Board </w:t>
      </w:r>
      <w:r w:rsidRPr="00E80DBF">
        <w:rPr>
          <w:sz w:val="16"/>
          <w:szCs w:val="16"/>
        </w:rPr>
        <w:t>voted</w:t>
      </w:r>
      <w:r w:rsidRPr="00306300">
        <w:rPr>
          <w:sz w:val="16"/>
          <w:szCs w:val="16"/>
        </w:rPr>
        <w:t> to end its relationship with the MPD and voted to create a new uniform for the Park Board's police force in order to distinguish themselves from the MPD.</w:t>
      </w:r>
    </w:p>
    <w:p w14:paraId="56B2D993" w14:textId="77777777" w:rsidR="00595CA1" w:rsidRPr="00306300" w:rsidRDefault="00595CA1" w:rsidP="00595CA1">
      <w:pPr>
        <w:rPr>
          <w:sz w:val="16"/>
          <w:szCs w:val="16"/>
        </w:rPr>
      </w:pPr>
      <w:r w:rsidRPr="00306300">
        <w:rPr>
          <w:sz w:val="16"/>
          <w:szCs w:val="16"/>
        </w:rPr>
        <w:t>This content is imported from Twitter. You may be able to find the same content in another format, or you may be able to find more information, at their web site.</w:t>
      </w:r>
    </w:p>
    <w:p w14:paraId="2651B126" w14:textId="66F861B2" w:rsidR="00595CA1" w:rsidRPr="00306300" w:rsidRDefault="00595CA1" w:rsidP="00595CA1">
      <w:pPr>
        <w:rPr>
          <w:sz w:val="16"/>
          <w:szCs w:val="16"/>
        </w:rPr>
      </w:pPr>
      <w:r w:rsidRPr="00306300">
        <w:rPr>
          <w:sz w:val="16"/>
          <w:szCs w:val="16"/>
        </w:rPr>
        <w:t>The University of Minnesota also </w:t>
      </w:r>
      <w:r w:rsidRPr="00E80DBF">
        <w:rPr>
          <w:sz w:val="16"/>
          <w:szCs w:val="16"/>
        </w:rPr>
        <w:t>announced</w:t>
      </w:r>
      <w:r w:rsidRPr="00306300">
        <w:rPr>
          <w:sz w:val="16"/>
          <w:szCs w:val="16"/>
        </w:rPr>
        <w:t xml:space="preserve"> it would cease contracting with the MPD for support at large campus events and "specialized services." The change came after University of Minnesota's first </w:t>
      </w:r>
      <w:proofErr w:type="gramStart"/>
      <w:r w:rsidRPr="00306300">
        <w:rPr>
          <w:sz w:val="16"/>
          <w:szCs w:val="16"/>
        </w:rPr>
        <w:t>African-American</w:t>
      </w:r>
      <w:proofErr w:type="gramEnd"/>
      <w:r w:rsidRPr="00306300">
        <w:rPr>
          <w:sz w:val="16"/>
          <w:szCs w:val="16"/>
        </w:rPr>
        <w:t xml:space="preserve"> student body president, Jael </w:t>
      </w:r>
      <w:proofErr w:type="spellStart"/>
      <w:r w:rsidRPr="00306300">
        <w:rPr>
          <w:sz w:val="16"/>
          <w:szCs w:val="16"/>
        </w:rPr>
        <w:t>Kerandi</w:t>
      </w:r>
      <w:proofErr w:type="spellEnd"/>
      <w:r w:rsidRPr="00306300">
        <w:rPr>
          <w:sz w:val="16"/>
          <w:szCs w:val="16"/>
        </w:rPr>
        <w:t>, sent a letter to the university president calling for the school to cut ties.</w:t>
      </w:r>
    </w:p>
    <w:p w14:paraId="2705C2FE" w14:textId="77777777" w:rsidR="00595CA1" w:rsidRPr="00306300" w:rsidRDefault="00595CA1" w:rsidP="00595CA1">
      <w:pPr>
        <w:rPr>
          <w:sz w:val="16"/>
        </w:rPr>
      </w:pPr>
      <w:r w:rsidRPr="00A766E1">
        <w:rPr>
          <w:rStyle w:val="StyleUnderline"/>
          <w:highlight w:val="green"/>
        </w:rPr>
        <w:t>Los Angeles</w:t>
      </w:r>
      <w:r w:rsidRPr="00306300">
        <w:rPr>
          <w:sz w:val="16"/>
        </w:rPr>
        <w:t xml:space="preserve"> Mayor Eric Garcetti and city officials </w:t>
      </w:r>
      <w:r w:rsidRPr="00A766E1">
        <w:rPr>
          <w:rStyle w:val="StyleUnderline"/>
          <w:highlight w:val="green"/>
        </w:rPr>
        <w:t>announced plans to cut</w:t>
      </w:r>
      <w:r w:rsidRPr="00306300">
        <w:rPr>
          <w:rStyle w:val="StyleUnderline"/>
        </w:rPr>
        <w:t xml:space="preserve"> millions from </w:t>
      </w:r>
      <w:r w:rsidRPr="00A766E1">
        <w:rPr>
          <w:rStyle w:val="StyleUnderline"/>
          <w:highlight w:val="green"/>
        </w:rPr>
        <w:t>the L</w:t>
      </w:r>
      <w:r w:rsidRPr="00306300">
        <w:rPr>
          <w:rStyle w:val="StyleUnderline"/>
        </w:rPr>
        <w:t xml:space="preserve">os </w:t>
      </w:r>
      <w:r w:rsidRPr="00A766E1">
        <w:rPr>
          <w:rStyle w:val="StyleUnderline"/>
          <w:highlight w:val="green"/>
        </w:rPr>
        <w:t>A</w:t>
      </w:r>
      <w:r w:rsidRPr="00306300">
        <w:rPr>
          <w:rStyle w:val="StyleUnderline"/>
        </w:rPr>
        <w:t xml:space="preserve">ngeles </w:t>
      </w:r>
      <w:r w:rsidRPr="00A766E1">
        <w:rPr>
          <w:rStyle w:val="StyleUnderline"/>
          <w:highlight w:val="green"/>
        </w:rPr>
        <w:t>P</w:t>
      </w:r>
      <w:r w:rsidRPr="00306300">
        <w:rPr>
          <w:rStyle w:val="StyleUnderline"/>
        </w:rPr>
        <w:t xml:space="preserve">olice </w:t>
      </w:r>
      <w:r w:rsidRPr="00A766E1">
        <w:rPr>
          <w:rStyle w:val="StyleUnderline"/>
          <w:highlight w:val="green"/>
        </w:rPr>
        <w:t>D</w:t>
      </w:r>
      <w:r w:rsidRPr="00306300">
        <w:rPr>
          <w:rStyle w:val="StyleUnderline"/>
        </w:rPr>
        <w:t>epartment budget</w:t>
      </w:r>
      <w:r w:rsidRPr="00306300">
        <w:rPr>
          <w:sz w:val="16"/>
        </w:rPr>
        <w:t>.</w:t>
      </w:r>
    </w:p>
    <w:p w14:paraId="231648FE" w14:textId="203AAF96" w:rsidR="00595CA1" w:rsidRPr="00306300" w:rsidRDefault="00595CA1" w:rsidP="00595CA1">
      <w:pPr>
        <w:rPr>
          <w:sz w:val="16"/>
        </w:rPr>
      </w:pPr>
      <w:r w:rsidRPr="00306300">
        <w:rPr>
          <w:sz w:val="16"/>
        </w:rPr>
        <w:t xml:space="preserve">On June 3rd, </w:t>
      </w:r>
      <w:r w:rsidRPr="00306300">
        <w:rPr>
          <w:rStyle w:val="StyleUnderline"/>
        </w:rPr>
        <w:t>Garcetti announced that there would be $250 million in cuts to the proposed budget in order to "[reinvest] in black communities and communities of color</w:t>
      </w:r>
      <w:r w:rsidRPr="00306300">
        <w:rPr>
          <w:sz w:val="16"/>
        </w:rPr>
        <w:t>," with $100 million-$150 million of those cuts coming from the LAPD budget. Previously, Garcetti had proposed </w:t>
      </w:r>
      <w:r w:rsidRPr="00E80DBF">
        <w:rPr>
          <w:sz w:val="16"/>
        </w:rPr>
        <w:t>a 7% increase</w:t>
      </w:r>
      <w:r w:rsidRPr="00306300">
        <w:rPr>
          <w:sz w:val="16"/>
        </w:rPr>
        <w:t> in LAPD's budget. According to the </w:t>
      </w:r>
      <w:r w:rsidRPr="00E80DBF">
        <w:rPr>
          <w:sz w:val="16"/>
        </w:rPr>
        <w:t>Los Angeles Times</w:t>
      </w:r>
      <w:r w:rsidRPr="00306300">
        <w:rPr>
          <w:sz w:val="16"/>
        </w:rPr>
        <w:t xml:space="preserve">, </w:t>
      </w:r>
      <w:r w:rsidRPr="00306300">
        <w:rPr>
          <w:rStyle w:val="StyleUnderline"/>
        </w:rPr>
        <w:t>the cuts would be reallocated</w:t>
      </w:r>
      <w:r w:rsidRPr="00306300">
        <w:rPr>
          <w:sz w:val="16"/>
        </w:rPr>
        <w:t xml:space="preserve"> toward "youth jobs, health initiatives and 'peace centers' to heal </w:t>
      </w:r>
      <w:proofErr w:type="gramStart"/>
      <w:r w:rsidRPr="00306300">
        <w:rPr>
          <w:sz w:val="16"/>
        </w:rPr>
        <w:t>trauma, and</w:t>
      </w:r>
      <w:proofErr w:type="gramEnd"/>
      <w:r w:rsidRPr="00306300">
        <w:rPr>
          <w:sz w:val="16"/>
        </w:rPr>
        <w:t xml:space="preserve"> will allow those who have suffered discrimination to collect damages."</w:t>
      </w:r>
    </w:p>
    <w:p w14:paraId="28FAED06" w14:textId="5BE1B750" w:rsidR="00595CA1" w:rsidRPr="00306300" w:rsidRDefault="00595CA1" w:rsidP="00595CA1">
      <w:pPr>
        <w:rPr>
          <w:sz w:val="16"/>
        </w:rPr>
      </w:pPr>
      <w:r w:rsidRPr="00306300">
        <w:rPr>
          <w:rStyle w:val="StyleUnderline"/>
        </w:rPr>
        <w:t xml:space="preserve">California Governor Gavin </w:t>
      </w:r>
      <w:r w:rsidRPr="00A766E1">
        <w:rPr>
          <w:rStyle w:val="StyleUnderline"/>
          <w:highlight w:val="green"/>
        </w:rPr>
        <w:t>Newsom</w:t>
      </w:r>
      <w:r w:rsidRPr="00306300">
        <w:rPr>
          <w:rStyle w:val="StyleUnderline"/>
        </w:rPr>
        <w:t xml:space="preserve"> also </w:t>
      </w:r>
      <w:r w:rsidRPr="00A766E1">
        <w:rPr>
          <w:rStyle w:val="StyleUnderline"/>
          <w:highlight w:val="green"/>
        </w:rPr>
        <w:t>ordered</w:t>
      </w:r>
      <w:r w:rsidRPr="00306300">
        <w:rPr>
          <w:rStyle w:val="StyleUnderline"/>
        </w:rPr>
        <w:t xml:space="preserve"> state </w:t>
      </w:r>
      <w:r w:rsidRPr="00A766E1">
        <w:rPr>
          <w:rStyle w:val="StyleUnderline"/>
          <w:highlight w:val="green"/>
        </w:rPr>
        <w:t>police to stop training</w:t>
      </w:r>
      <w:r w:rsidRPr="00306300">
        <w:rPr>
          <w:rStyle w:val="StyleUnderline"/>
        </w:rPr>
        <w:t xml:space="preserve"> that teaches officers </w:t>
      </w:r>
      <w:r w:rsidRPr="00306300">
        <w:rPr>
          <w:sz w:val="16"/>
        </w:rPr>
        <w:t xml:space="preserve">how to "use a hold that can block the flow of blood to the brain," otherwise known as </w:t>
      </w:r>
      <w:r w:rsidRPr="00306300">
        <w:rPr>
          <w:rStyle w:val="StyleUnderline"/>
        </w:rPr>
        <w:t>carotid holds</w:t>
      </w:r>
      <w:r w:rsidRPr="00306300">
        <w:rPr>
          <w:sz w:val="16"/>
        </w:rPr>
        <w:t>.</w:t>
      </w:r>
    </w:p>
    <w:p w14:paraId="3D63D439" w14:textId="77777777" w:rsidR="00595CA1" w:rsidRPr="00595CA1" w:rsidRDefault="00595CA1" w:rsidP="00595CA1">
      <w:pPr>
        <w:rPr>
          <w:sz w:val="16"/>
        </w:rPr>
      </w:pPr>
      <w:r w:rsidRPr="00A766E1">
        <w:rPr>
          <w:rStyle w:val="Emphasis"/>
          <w:highlight w:val="green"/>
        </w:rPr>
        <w:t>Louisville</w:t>
      </w:r>
      <w:r w:rsidRPr="00306300">
        <w:rPr>
          <w:rStyle w:val="Emphasis"/>
        </w:rPr>
        <w:t xml:space="preserve">'s Metro Council </w:t>
      </w:r>
      <w:r w:rsidRPr="00A766E1">
        <w:rPr>
          <w:rStyle w:val="Emphasis"/>
          <w:highlight w:val="green"/>
        </w:rPr>
        <w:t>will vote on "Breonna's Law,"</w:t>
      </w:r>
      <w:r w:rsidRPr="00306300">
        <w:rPr>
          <w:sz w:val="16"/>
        </w:rPr>
        <w:t xml:space="preserve"> named in honor of Breonna Taylor, </w:t>
      </w:r>
      <w:r w:rsidRPr="00306300">
        <w:rPr>
          <w:rStyle w:val="StyleUnderline"/>
        </w:rPr>
        <w:t>which would limit the use of no-knock warrants</w:t>
      </w:r>
      <w:r w:rsidRPr="00306300">
        <w:rPr>
          <w:sz w:val="16"/>
        </w:rPr>
        <w:t>.</w:t>
      </w:r>
    </w:p>
    <w:p w14:paraId="6C8259B6" w14:textId="77777777" w:rsidR="00A27376" w:rsidRDefault="00A27376" w:rsidP="00A27376">
      <w:pPr>
        <w:pStyle w:val="Heading3"/>
      </w:pPr>
      <w:r w:rsidRPr="004A2C05">
        <w:t>UQ -- Trump XO</w:t>
      </w:r>
    </w:p>
    <w:p w14:paraId="5FB8994B" w14:textId="77777777" w:rsidR="00A27376" w:rsidRPr="001C3DD5" w:rsidRDefault="00A27376" w:rsidP="00A27376">
      <w:pPr>
        <w:pStyle w:val="Heading4"/>
      </w:pPr>
      <w:r>
        <w:t xml:space="preserve">Trump enacted </w:t>
      </w:r>
      <w:r>
        <w:rPr>
          <w:u w:val="single"/>
        </w:rPr>
        <w:t>police reform</w:t>
      </w:r>
      <w:r>
        <w:t xml:space="preserve"> -- thumps. </w:t>
      </w:r>
    </w:p>
    <w:p w14:paraId="47DDCDF4" w14:textId="77777777" w:rsidR="00A27376" w:rsidRDefault="00A27376" w:rsidP="00A27376">
      <w:proofErr w:type="spellStart"/>
      <w:r>
        <w:rPr>
          <w:rStyle w:val="Style13ptBold"/>
        </w:rPr>
        <w:t>Oprysko</w:t>
      </w:r>
      <w:proofErr w:type="spellEnd"/>
      <w:r>
        <w:rPr>
          <w:rStyle w:val="Style13ptBold"/>
        </w:rPr>
        <w:t xml:space="preserve"> ’20 </w:t>
      </w:r>
      <w:r w:rsidRPr="004A2C05">
        <w:t xml:space="preserve">[Caitlin; June 16; Political analyst; Politico, “Trump signs executive order incentivizing police reforms,” </w:t>
      </w:r>
      <w:r w:rsidRPr="001C3DD5">
        <w:t>https://www.politico.com/news/2020/06/16/trump-signs-police-reform-executive-order-322524</w:t>
      </w:r>
      <w:r w:rsidRPr="004A2C05">
        <w:t>; RP]</w:t>
      </w:r>
    </w:p>
    <w:p w14:paraId="2332DF36" w14:textId="77777777" w:rsidR="00A27376" w:rsidRPr="001C3DD5" w:rsidRDefault="00A27376" w:rsidP="00A27376">
      <w:pPr>
        <w:rPr>
          <w:sz w:val="16"/>
        </w:rPr>
      </w:pPr>
      <w:r w:rsidRPr="001C3DD5">
        <w:rPr>
          <w:sz w:val="16"/>
        </w:rPr>
        <w:t xml:space="preserve">President Donald </w:t>
      </w:r>
      <w:r w:rsidRPr="00A766E1">
        <w:rPr>
          <w:rStyle w:val="StyleUnderline"/>
          <w:highlight w:val="green"/>
        </w:rPr>
        <w:t>Trump</w:t>
      </w:r>
      <w:r w:rsidRPr="001C3DD5">
        <w:rPr>
          <w:sz w:val="16"/>
        </w:rPr>
        <w:t xml:space="preserve"> on Tuesday </w:t>
      </w:r>
      <w:r w:rsidRPr="00A766E1">
        <w:rPr>
          <w:rStyle w:val="StyleUnderline"/>
          <w:highlight w:val="green"/>
        </w:rPr>
        <w:t>signed an </w:t>
      </w:r>
      <w:r w:rsidRPr="00A766E1">
        <w:rPr>
          <w:rStyle w:val="Emphasis"/>
          <w:highlight w:val="green"/>
        </w:rPr>
        <w:t>ex</w:t>
      </w:r>
      <w:r w:rsidRPr="001C3DD5">
        <w:rPr>
          <w:rStyle w:val="Emphasis"/>
        </w:rPr>
        <w:t xml:space="preserve">ecutive </w:t>
      </w:r>
      <w:r w:rsidRPr="00A766E1">
        <w:rPr>
          <w:rStyle w:val="Emphasis"/>
          <w:highlight w:val="green"/>
        </w:rPr>
        <w:t>o</w:t>
      </w:r>
      <w:r w:rsidRPr="001C3DD5">
        <w:rPr>
          <w:rStyle w:val="Emphasis"/>
        </w:rPr>
        <w:t>rder</w:t>
      </w:r>
      <w:r w:rsidRPr="001C3DD5">
        <w:rPr>
          <w:rStyle w:val="StyleUnderline"/>
        </w:rPr>
        <w:t xml:space="preserve"> aimed at </w:t>
      </w:r>
      <w:r w:rsidRPr="00A766E1">
        <w:rPr>
          <w:rStyle w:val="StyleUnderline"/>
          <w:highlight w:val="green"/>
        </w:rPr>
        <w:t xml:space="preserve">guiding </w:t>
      </w:r>
      <w:r w:rsidRPr="00A766E1">
        <w:rPr>
          <w:rStyle w:val="Emphasis"/>
          <w:highlight w:val="green"/>
        </w:rPr>
        <w:t>police reforms</w:t>
      </w:r>
      <w:r w:rsidRPr="00A766E1">
        <w:rPr>
          <w:rStyle w:val="StyleUnderline"/>
          <w:highlight w:val="green"/>
        </w:rPr>
        <w:t xml:space="preserve"> after</w:t>
      </w:r>
      <w:r w:rsidRPr="001C3DD5">
        <w:rPr>
          <w:rStyle w:val="StyleUnderline"/>
        </w:rPr>
        <w:t xml:space="preserve"> weeks of </w:t>
      </w:r>
      <w:r w:rsidRPr="001C3DD5">
        <w:rPr>
          <w:rStyle w:val="Emphasis"/>
        </w:rPr>
        <w:t xml:space="preserve">nationwide </w:t>
      </w:r>
      <w:r w:rsidRPr="00A766E1">
        <w:rPr>
          <w:rStyle w:val="Emphasis"/>
          <w:highlight w:val="green"/>
        </w:rPr>
        <w:t>unrest</w:t>
      </w:r>
      <w:r w:rsidRPr="001C3DD5">
        <w:rPr>
          <w:rStyle w:val="StyleUnderline"/>
        </w:rPr>
        <w:t xml:space="preserve"> over</w:t>
      </w:r>
      <w:r w:rsidRPr="001C3DD5">
        <w:rPr>
          <w:sz w:val="16"/>
        </w:rPr>
        <w:t xml:space="preserve"> police </w:t>
      </w:r>
      <w:r w:rsidRPr="001C3DD5">
        <w:rPr>
          <w:rStyle w:val="StyleUnderline"/>
        </w:rPr>
        <w:t>killings</w:t>
      </w:r>
      <w:r w:rsidRPr="001C3DD5">
        <w:rPr>
          <w:sz w:val="16"/>
        </w:rPr>
        <w:t xml:space="preserve"> of unarmed black Americans — though the reforms he outlined fall far short of changes demanded by protesters.</w:t>
      </w:r>
    </w:p>
    <w:p w14:paraId="71A9DEB9" w14:textId="77777777" w:rsidR="00A27376" w:rsidRPr="001C3DD5" w:rsidRDefault="00A27376" w:rsidP="00A27376">
      <w:pPr>
        <w:rPr>
          <w:sz w:val="16"/>
        </w:rPr>
      </w:pPr>
      <w:r w:rsidRPr="001C3DD5">
        <w:rPr>
          <w:sz w:val="16"/>
        </w:rPr>
        <w:t>The president revealed in his Rose Garden remarks that he’d just met with the families of nine victims of police or racially motivated killings — though none were in the audience as he laid out three planks of reforms, according to a pool report.</w:t>
      </w:r>
    </w:p>
    <w:p w14:paraId="1CD263AF" w14:textId="77777777" w:rsidR="00A27376" w:rsidRPr="001C3DD5" w:rsidRDefault="00A27376" w:rsidP="00A27376">
      <w:pPr>
        <w:rPr>
          <w:rStyle w:val="Emphasis"/>
        </w:rPr>
      </w:pPr>
      <w:r w:rsidRPr="00A766E1">
        <w:rPr>
          <w:rStyle w:val="StyleUnderline"/>
          <w:highlight w:val="green"/>
        </w:rPr>
        <w:t>The order</w:t>
      </w:r>
      <w:r w:rsidRPr="001C3DD5">
        <w:rPr>
          <w:rStyle w:val="StyleUnderline"/>
        </w:rPr>
        <w:t xml:space="preserve"> would </w:t>
      </w:r>
      <w:r w:rsidRPr="00A766E1">
        <w:rPr>
          <w:rStyle w:val="StyleUnderline"/>
          <w:highlight w:val="green"/>
        </w:rPr>
        <w:t>create</w:t>
      </w:r>
      <w:r w:rsidRPr="001C3DD5">
        <w:rPr>
          <w:rStyle w:val="StyleUnderline"/>
        </w:rPr>
        <w:t xml:space="preserve"> </w:t>
      </w:r>
      <w:r w:rsidRPr="001C3DD5">
        <w:rPr>
          <w:rStyle w:val="Emphasis"/>
        </w:rPr>
        <w:t xml:space="preserve">federal </w:t>
      </w:r>
      <w:r w:rsidRPr="00A766E1">
        <w:rPr>
          <w:rStyle w:val="Emphasis"/>
          <w:highlight w:val="green"/>
        </w:rPr>
        <w:t>incentives</w:t>
      </w:r>
      <w:r w:rsidRPr="001C3DD5">
        <w:rPr>
          <w:sz w:val="16"/>
        </w:rPr>
        <w:t xml:space="preserve"> through the Justice Department </w:t>
      </w:r>
      <w:r w:rsidRPr="001C3DD5">
        <w:rPr>
          <w:rStyle w:val="StyleUnderline"/>
        </w:rPr>
        <w:t>for</w:t>
      </w:r>
      <w:r w:rsidRPr="001C3DD5">
        <w:rPr>
          <w:sz w:val="16"/>
        </w:rPr>
        <w:t xml:space="preserve"> local police </w:t>
      </w:r>
      <w:r w:rsidRPr="001C3DD5">
        <w:rPr>
          <w:rStyle w:val="StyleUnderline"/>
        </w:rPr>
        <w:t xml:space="preserve">departments that seek “independent credentialing” </w:t>
      </w:r>
      <w:r w:rsidRPr="00A766E1">
        <w:rPr>
          <w:rStyle w:val="StyleUnderline"/>
          <w:highlight w:val="green"/>
        </w:rPr>
        <w:t xml:space="preserve">to </w:t>
      </w:r>
      <w:r w:rsidRPr="00A766E1">
        <w:rPr>
          <w:rStyle w:val="Emphasis"/>
          <w:highlight w:val="green"/>
        </w:rPr>
        <w:t>certify</w:t>
      </w:r>
      <w:r w:rsidRPr="001C3DD5">
        <w:rPr>
          <w:rStyle w:val="StyleUnderline"/>
        </w:rPr>
        <w:t xml:space="preserve"> that law enforcement is meeting </w:t>
      </w:r>
      <w:r w:rsidRPr="00A766E1">
        <w:rPr>
          <w:rStyle w:val="Emphasis"/>
          <w:highlight w:val="green"/>
        </w:rPr>
        <w:t>higher standards</w:t>
      </w:r>
      <w:r w:rsidRPr="001C3DD5">
        <w:rPr>
          <w:rStyle w:val="StyleUnderline"/>
        </w:rPr>
        <w:t xml:space="preserve"> for</w:t>
      </w:r>
      <w:r w:rsidRPr="001C3DD5">
        <w:rPr>
          <w:sz w:val="16"/>
        </w:rPr>
        <w:t xml:space="preserve"> the use of </w:t>
      </w:r>
      <w:r w:rsidRPr="001C3DD5">
        <w:rPr>
          <w:rStyle w:val="StyleUnderline"/>
        </w:rPr>
        <w:t>force and de-escalation</w:t>
      </w:r>
      <w:r w:rsidRPr="001C3DD5">
        <w:rPr>
          <w:sz w:val="16"/>
        </w:rPr>
        <w:t xml:space="preserve"> training. </w:t>
      </w:r>
      <w:r w:rsidRPr="001C3DD5">
        <w:rPr>
          <w:rStyle w:val="StyleUnderline"/>
        </w:rPr>
        <w:t>Trump</w:t>
      </w:r>
      <w:r w:rsidRPr="001C3DD5">
        <w:rPr>
          <w:sz w:val="16"/>
        </w:rPr>
        <w:t xml:space="preserve"> specifically </w:t>
      </w:r>
      <w:r w:rsidRPr="001C3DD5">
        <w:rPr>
          <w:rStyle w:val="StyleUnderline"/>
        </w:rPr>
        <w:t>noted</w:t>
      </w:r>
      <w:r w:rsidRPr="001C3DD5">
        <w:rPr>
          <w:sz w:val="16"/>
        </w:rPr>
        <w:t xml:space="preserve"> that </w:t>
      </w:r>
      <w:r w:rsidRPr="00A766E1">
        <w:rPr>
          <w:rStyle w:val="StyleUnderline"/>
          <w:highlight w:val="green"/>
        </w:rPr>
        <w:t>those</w:t>
      </w:r>
      <w:r w:rsidRPr="001C3DD5">
        <w:rPr>
          <w:rStyle w:val="StyleUnderline"/>
        </w:rPr>
        <w:t xml:space="preserve"> standards </w:t>
      </w:r>
      <w:r w:rsidRPr="00A766E1">
        <w:rPr>
          <w:rStyle w:val="StyleUnderline"/>
          <w:highlight w:val="green"/>
        </w:rPr>
        <w:t>would</w:t>
      </w:r>
      <w:r w:rsidRPr="001C3DD5">
        <w:rPr>
          <w:rStyle w:val="StyleUnderline"/>
        </w:rPr>
        <w:t xml:space="preserve"> include </w:t>
      </w:r>
      <w:r w:rsidRPr="00A766E1">
        <w:rPr>
          <w:rStyle w:val="Emphasis"/>
          <w:highlight w:val="green"/>
        </w:rPr>
        <w:t>ban</w:t>
      </w:r>
      <w:r w:rsidRPr="001C3DD5">
        <w:rPr>
          <w:rStyle w:val="Emphasis"/>
        </w:rPr>
        <w:t>ning</w:t>
      </w:r>
      <w:r w:rsidRPr="001C3DD5">
        <w:rPr>
          <w:sz w:val="16"/>
        </w:rPr>
        <w:t xml:space="preserve"> the use of </w:t>
      </w:r>
      <w:r w:rsidRPr="00A766E1">
        <w:rPr>
          <w:rStyle w:val="Emphasis"/>
          <w:highlight w:val="green"/>
        </w:rPr>
        <w:t>chokeholds</w:t>
      </w:r>
      <w:r w:rsidRPr="001C3DD5">
        <w:rPr>
          <w:sz w:val="16"/>
        </w:rPr>
        <w:t xml:space="preserve"> — an especially controversial tactic that has led to the high-profile deaths of multiple </w:t>
      </w:r>
      <w:proofErr w:type="gramStart"/>
      <w:r w:rsidRPr="001C3DD5">
        <w:rPr>
          <w:sz w:val="16"/>
        </w:rPr>
        <w:t>African-American</w:t>
      </w:r>
      <w:proofErr w:type="gramEnd"/>
      <w:r w:rsidRPr="001C3DD5">
        <w:rPr>
          <w:sz w:val="16"/>
        </w:rPr>
        <w:t xml:space="preserve"> men — “except if an officer’s life is at risk.”</w:t>
      </w:r>
    </w:p>
    <w:p w14:paraId="4E46E972" w14:textId="77777777" w:rsidR="00A27376" w:rsidRPr="001C3DD5" w:rsidRDefault="00A27376" w:rsidP="00A27376">
      <w:pPr>
        <w:rPr>
          <w:sz w:val="16"/>
        </w:rPr>
      </w:pPr>
      <w:r w:rsidRPr="001C3DD5">
        <w:rPr>
          <w:rStyle w:val="StyleUnderline"/>
        </w:rPr>
        <w:t>Trump's order would</w:t>
      </w:r>
      <w:r w:rsidRPr="001C3DD5">
        <w:rPr>
          <w:sz w:val="16"/>
        </w:rPr>
        <w:t xml:space="preserve"> also incentivize local departments to bring on experts in mental health, </w:t>
      </w:r>
      <w:proofErr w:type="gramStart"/>
      <w:r w:rsidRPr="001C3DD5">
        <w:rPr>
          <w:sz w:val="16"/>
        </w:rPr>
        <w:t>addiction</w:t>
      </w:r>
      <w:proofErr w:type="gramEnd"/>
      <w:r w:rsidRPr="001C3DD5">
        <w:rPr>
          <w:sz w:val="16"/>
        </w:rPr>
        <w:t xml:space="preserve"> and homelessness as “co-responders” to “help officers manage these complex encounters.” And it would </w:t>
      </w:r>
      <w:r w:rsidRPr="001C3DD5">
        <w:rPr>
          <w:rStyle w:val="StyleUnderline"/>
        </w:rPr>
        <w:t>encourage</w:t>
      </w:r>
      <w:r w:rsidRPr="001C3DD5">
        <w:rPr>
          <w:sz w:val="16"/>
        </w:rPr>
        <w:t xml:space="preserve"> better </w:t>
      </w:r>
      <w:r w:rsidRPr="001C3DD5">
        <w:rPr>
          <w:rStyle w:val="Emphasis"/>
        </w:rPr>
        <w:t>information sharing</w:t>
      </w:r>
      <w:r w:rsidRPr="001C3DD5">
        <w:rPr>
          <w:sz w:val="16"/>
        </w:rPr>
        <w:t xml:space="preserve"> </w:t>
      </w:r>
      <w:r w:rsidRPr="001C3DD5">
        <w:rPr>
          <w:rStyle w:val="StyleUnderline"/>
        </w:rPr>
        <w:t>to track officers</w:t>
      </w:r>
      <w:r w:rsidRPr="001C3DD5">
        <w:rPr>
          <w:sz w:val="16"/>
        </w:rPr>
        <w:t xml:space="preserve"> with “credible abuses” </w:t>
      </w:r>
      <w:r w:rsidRPr="001C3DD5">
        <w:rPr>
          <w:rStyle w:val="StyleUnderline"/>
        </w:rPr>
        <w:t>to prevent them from moving</w:t>
      </w:r>
      <w:r w:rsidRPr="001C3DD5">
        <w:rPr>
          <w:sz w:val="16"/>
        </w:rPr>
        <w:t xml:space="preserve"> from one </w:t>
      </w:r>
      <w:r w:rsidRPr="001C3DD5">
        <w:rPr>
          <w:rStyle w:val="StyleUnderline"/>
        </w:rPr>
        <w:t>department</w:t>
      </w:r>
      <w:r w:rsidRPr="001C3DD5">
        <w:rPr>
          <w:sz w:val="16"/>
        </w:rPr>
        <w:t xml:space="preserve"> to the next.</w:t>
      </w:r>
    </w:p>
    <w:p w14:paraId="11768F16" w14:textId="77777777" w:rsidR="00A27376" w:rsidRDefault="00A27376" w:rsidP="00A27376">
      <w:pPr>
        <w:rPr>
          <w:sz w:val="16"/>
        </w:rPr>
      </w:pPr>
      <w:r w:rsidRPr="001C3DD5">
        <w:rPr>
          <w:rStyle w:val="StyleUnderline"/>
        </w:rPr>
        <w:t>The text of the order</w:t>
      </w:r>
      <w:r w:rsidRPr="001C3DD5">
        <w:rPr>
          <w:sz w:val="16"/>
        </w:rPr>
        <w:t xml:space="preserve"> directs the Justice Department to </w:t>
      </w:r>
      <w:r w:rsidRPr="001C3DD5">
        <w:rPr>
          <w:rStyle w:val="StyleUnderline"/>
        </w:rPr>
        <w:t>create</w:t>
      </w:r>
      <w:r w:rsidRPr="001C3DD5">
        <w:rPr>
          <w:sz w:val="16"/>
        </w:rPr>
        <w:t xml:space="preserve"> and maintain </w:t>
      </w:r>
      <w:r w:rsidRPr="001C3DD5">
        <w:rPr>
          <w:rStyle w:val="StyleUnderline"/>
        </w:rPr>
        <w:t xml:space="preserve">a </w:t>
      </w:r>
      <w:r w:rsidRPr="001C3DD5">
        <w:rPr>
          <w:rStyle w:val="Emphasis"/>
        </w:rPr>
        <w:t>database</w:t>
      </w:r>
      <w:r w:rsidRPr="001C3DD5">
        <w:rPr>
          <w:rStyle w:val="StyleUnderline"/>
        </w:rPr>
        <w:t xml:space="preserve"> to track when officers have been</w:t>
      </w:r>
      <w:r w:rsidRPr="001C3DD5">
        <w:rPr>
          <w:sz w:val="16"/>
        </w:rPr>
        <w:t xml:space="preserve"> terminated or </w:t>
      </w:r>
      <w:r w:rsidRPr="001C3DD5">
        <w:rPr>
          <w:rStyle w:val="StyleUnderline"/>
        </w:rPr>
        <w:t>decertified</w:t>
      </w:r>
      <w:r w:rsidRPr="001C3DD5">
        <w:rPr>
          <w:sz w:val="16"/>
        </w:rPr>
        <w:t xml:space="preserve">, have been criminally </w:t>
      </w:r>
      <w:r w:rsidRPr="001C3DD5">
        <w:rPr>
          <w:rStyle w:val="StyleUnderline"/>
        </w:rPr>
        <w:t>convicted</w:t>
      </w:r>
      <w:r w:rsidRPr="001C3DD5">
        <w:rPr>
          <w:sz w:val="16"/>
        </w:rPr>
        <w:t xml:space="preserve"> for on-duty conduct </w:t>
      </w:r>
      <w:r w:rsidRPr="001C3DD5">
        <w:rPr>
          <w:rStyle w:val="StyleUnderline"/>
        </w:rPr>
        <w:t>or faced civil judgments</w:t>
      </w:r>
      <w:r w:rsidRPr="001C3DD5">
        <w:rPr>
          <w:sz w:val="16"/>
        </w:rPr>
        <w:t xml:space="preserve"> for improper use of force. It notes that information-sharing related to use-of-force complaints would not apply in “instances where a law enforcement officer resigns or retires while under active investigation related to the use of force,” and emphasizes that the database would track only episodes in which an officer was “afforded fair process.“</w:t>
      </w:r>
    </w:p>
    <w:p w14:paraId="0C5BFC36" w14:textId="77777777" w:rsidR="00A27376" w:rsidRPr="00E87DB2" w:rsidRDefault="00A27376" w:rsidP="00A27376">
      <w:pPr>
        <w:pStyle w:val="Heading4"/>
      </w:pPr>
      <w:r>
        <w:t xml:space="preserve">Trump XO’s AND </w:t>
      </w:r>
      <w:r>
        <w:rPr>
          <w:u w:val="single"/>
        </w:rPr>
        <w:t>broader</w:t>
      </w:r>
      <w:r>
        <w:t xml:space="preserve"> Congressional reforms thump. </w:t>
      </w:r>
    </w:p>
    <w:p w14:paraId="3FE76674" w14:textId="579B719C" w:rsidR="00A27376" w:rsidRDefault="00A27376" w:rsidP="00A27376">
      <w:r>
        <w:rPr>
          <w:rStyle w:val="Style13ptBold"/>
        </w:rPr>
        <w:t xml:space="preserve">WFMJ ’20 </w:t>
      </w:r>
      <w:r w:rsidRPr="00E87DB2">
        <w:t xml:space="preserve">[WFMJ; June 16; News organization, citing the Associated Press; WFMJ, “A look at Trump's executive order on police procedures,” </w:t>
      </w:r>
      <w:r w:rsidRPr="00A44CAF">
        <w:t>https://www.wfmj.com/story/42255759/a-look-at-trumps-executive-order-on-police-procedures</w:t>
      </w:r>
      <w:r w:rsidRPr="00E87DB2">
        <w:t>; RP]</w:t>
      </w:r>
    </w:p>
    <w:p w14:paraId="2B524AE1" w14:textId="77777777" w:rsidR="00A27376" w:rsidRPr="00E87DB2" w:rsidRDefault="00A27376" w:rsidP="00A27376">
      <w:pPr>
        <w:rPr>
          <w:sz w:val="16"/>
        </w:rPr>
      </w:pPr>
      <w:r w:rsidRPr="00E87DB2">
        <w:rPr>
          <w:sz w:val="16"/>
        </w:rPr>
        <w:t xml:space="preserve">President Donald </w:t>
      </w:r>
      <w:r w:rsidRPr="00A766E1">
        <w:rPr>
          <w:rStyle w:val="StyleUnderline"/>
          <w:highlight w:val="green"/>
        </w:rPr>
        <w:t xml:space="preserve">Trump signed an </w:t>
      </w:r>
      <w:r w:rsidRPr="00A766E1">
        <w:rPr>
          <w:rStyle w:val="Emphasis"/>
          <w:highlight w:val="green"/>
        </w:rPr>
        <w:t>ex</w:t>
      </w:r>
      <w:r w:rsidRPr="00E87DB2">
        <w:rPr>
          <w:rStyle w:val="Emphasis"/>
        </w:rPr>
        <w:t xml:space="preserve">ecutive </w:t>
      </w:r>
      <w:r w:rsidRPr="00A766E1">
        <w:rPr>
          <w:rStyle w:val="Emphasis"/>
          <w:highlight w:val="green"/>
        </w:rPr>
        <w:t>o</w:t>
      </w:r>
      <w:r w:rsidRPr="00E87DB2">
        <w:rPr>
          <w:rStyle w:val="Emphasis"/>
        </w:rPr>
        <w:t>rder</w:t>
      </w:r>
      <w:r w:rsidRPr="00E87DB2">
        <w:rPr>
          <w:sz w:val="16"/>
        </w:rPr>
        <w:t xml:space="preserve"> Tuesday </w:t>
      </w:r>
      <w:r w:rsidRPr="00E87DB2">
        <w:rPr>
          <w:rStyle w:val="StyleUnderline"/>
        </w:rPr>
        <w:t xml:space="preserve">aimed at </w:t>
      </w:r>
      <w:r w:rsidRPr="00A766E1">
        <w:rPr>
          <w:rStyle w:val="Emphasis"/>
          <w:highlight w:val="green"/>
        </w:rPr>
        <w:t>curbing</w:t>
      </w:r>
      <w:r w:rsidRPr="00A766E1">
        <w:rPr>
          <w:rStyle w:val="StyleUnderline"/>
          <w:highlight w:val="green"/>
        </w:rPr>
        <w:t xml:space="preserve"> police brutality by directing</w:t>
      </w:r>
      <w:r w:rsidRPr="00E87DB2">
        <w:rPr>
          <w:rStyle w:val="StyleUnderline"/>
        </w:rPr>
        <w:t xml:space="preserve"> </w:t>
      </w:r>
      <w:r w:rsidRPr="00E87DB2">
        <w:rPr>
          <w:rStyle w:val="Emphasis"/>
        </w:rPr>
        <w:t xml:space="preserve">federal </w:t>
      </w:r>
      <w:r w:rsidRPr="00A766E1">
        <w:rPr>
          <w:rStyle w:val="Emphasis"/>
          <w:highlight w:val="green"/>
        </w:rPr>
        <w:t>dollars</w:t>
      </w:r>
      <w:r w:rsidRPr="00A766E1">
        <w:rPr>
          <w:rStyle w:val="StyleUnderline"/>
          <w:highlight w:val="green"/>
        </w:rPr>
        <w:t xml:space="preserve"> to</w:t>
      </w:r>
      <w:r w:rsidRPr="00E87DB2">
        <w:rPr>
          <w:sz w:val="16"/>
        </w:rPr>
        <w:t xml:space="preserve"> those police </w:t>
      </w:r>
      <w:r w:rsidRPr="00A766E1">
        <w:rPr>
          <w:rStyle w:val="StyleUnderline"/>
          <w:highlight w:val="green"/>
        </w:rPr>
        <w:t>departments that meet</w:t>
      </w:r>
      <w:r w:rsidRPr="00E87DB2">
        <w:rPr>
          <w:sz w:val="16"/>
        </w:rPr>
        <w:t xml:space="preserve"> certain </w:t>
      </w:r>
      <w:r w:rsidRPr="00A766E1">
        <w:rPr>
          <w:rStyle w:val="Emphasis"/>
          <w:highlight w:val="green"/>
        </w:rPr>
        <w:t>credentialing</w:t>
      </w:r>
      <w:r w:rsidRPr="00E87DB2">
        <w:rPr>
          <w:rStyle w:val="Emphasis"/>
        </w:rPr>
        <w:t xml:space="preserve"> standards</w:t>
      </w:r>
      <w:r w:rsidRPr="00E87DB2">
        <w:rPr>
          <w:rStyle w:val="StyleUnderline"/>
        </w:rPr>
        <w:t xml:space="preserve"> on</w:t>
      </w:r>
      <w:r w:rsidRPr="00E87DB2">
        <w:rPr>
          <w:sz w:val="16"/>
        </w:rPr>
        <w:t xml:space="preserve"> the </w:t>
      </w:r>
      <w:r w:rsidRPr="00E87DB2">
        <w:rPr>
          <w:rStyle w:val="StyleUnderline"/>
        </w:rPr>
        <w:t xml:space="preserve">use of force. The executive </w:t>
      </w:r>
      <w:r w:rsidRPr="00B01F78">
        <w:rPr>
          <w:rStyle w:val="StyleUnderline"/>
        </w:rPr>
        <w:t>action</w:t>
      </w:r>
      <w:r w:rsidRPr="00B01F78">
        <w:rPr>
          <w:sz w:val="16"/>
        </w:rPr>
        <w:t xml:space="preserve"> also </w:t>
      </w:r>
      <w:r w:rsidRPr="00B01F78">
        <w:rPr>
          <w:rStyle w:val="Emphasis"/>
        </w:rPr>
        <w:t>makes</w:t>
      </w:r>
      <w:r w:rsidRPr="00E87DB2">
        <w:rPr>
          <w:rStyle w:val="Emphasis"/>
        </w:rPr>
        <w:t xml:space="preserve"> it harder</w:t>
      </w:r>
      <w:r w:rsidRPr="00E87DB2">
        <w:rPr>
          <w:rStyle w:val="StyleUnderline"/>
        </w:rPr>
        <w:t xml:space="preserve"> for</w:t>
      </w:r>
      <w:r w:rsidRPr="00E87DB2">
        <w:rPr>
          <w:sz w:val="16"/>
        </w:rPr>
        <w:t xml:space="preserve"> those </w:t>
      </w:r>
      <w:r w:rsidRPr="00E87DB2">
        <w:rPr>
          <w:rStyle w:val="StyleUnderline"/>
        </w:rPr>
        <w:t>officers with a troubled history from getting hired</w:t>
      </w:r>
      <w:r w:rsidRPr="00E87DB2">
        <w:rPr>
          <w:sz w:val="16"/>
        </w:rPr>
        <w:t xml:space="preserve"> by other departments.</w:t>
      </w:r>
    </w:p>
    <w:p w14:paraId="0F0F724F" w14:textId="7FDE3E70" w:rsidR="00A27376" w:rsidRDefault="00A27376" w:rsidP="00A27376">
      <w:pPr>
        <w:rPr>
          <w:sz w:val="16"/>
        </w:rPr>
      </w:pPr>
      <w:r w:rsidRPr="00A766E1">
        <w:rPr>
          <w:rStyle w:val="StyleUnderline"/>
          <w:highlight w:val="green"/>
        </w:rPr>
        <w:t>Congress is</w:t>
      </w:r>
      <w:r w:rsidRPr="00E87DB2">
        <w:rPr>
          <w:sz w:val="16"/>
        </w:rPr>
        <w:t xml:space="preserve"> also </w:t>
      </w:r>
      <w:r w:rsidRPr="00A766E1">
        <w:rPr>
          <w:rStyle w:val="Emphasis"/>
          <w:highlight w:val="green"/>
        </w:rPr>
        <w:t>moving toward</w:t>
      </w:r>
      <w:r w:rsidRPr="00E87DB2">
        <w:rPr>
          <w:rStyle w:val="StyleUnderline"/>
        </w:rPr>
        <w:t xml:space="preserve"> passing </w:t>
      </w:r>
      <w:r w:rsidRPr="00A766E1">
        <w:rPr>
          <w:rStyle w:val="StyleUnderline"/>
          <w:highlight w:val="green"/>
        </w:rPr>
        <w:t>policing bills</w:t>
      </w:r>
      <w:r w:rsidRPr="00E87DB2">
        <w:rPr>
          <w:rStyle w:val="StyleUnderline"/>
        </w:rPr>
        <w:t xml:space="preserve">, but Trump was anxious to put his </w:t>
      </w:r>
      <w:r w:rsidRPr="00E87DB2">
        <w:rPr>
          <w:rStyle w:val="Emphasis"/>
        </w:rPr>
        <w:t>own stamp</w:t>
      </w:r>
      <w:r w:rsidRPr="00E87DB2">
        <w:rPr>
          <w:sz w:val="16"/>
        </w:rPr>
        <w:t xml:space="preserve"> on the issue </w:t>
      </w:r>
      <w:r w:rsidRPr="00E87DB2">
        <w:rPr>
          <w:rStyle w:val="StyleUnderline"/>
        </w:rPr>
        <w:t>with a</w:t>
      </w:r>
      <w:r w:rsidRPr="00E87DB2">
        <w:rPr>
          <w:sz w:val="16"/>
        </w:rPr>
        <w:t xml:space="preserve"> Rose Garden </w:t>
      </w:r>
      <w:r w:rsidRPr="00E87DB2">
        <w:rPr>
          <w:rStyle w:val="StyleUnderline"/>
        </w:rPr>
        <w:t>press conference</w:t>
      </w:r>
      <w:r w:rsidRPr="00E87DB2">
        <w:rPr>
          <w:sz w:val="16"/>
        </w:rPr>
        <w:t xml:space="preserve"> in which he was flanked by representatives from the nation's leading law enforcement groups.</w:t>
      </w:r>
    </w:p>
    <w:p w14:paraId="0C0E5590" w14:textId="4B6BAB00" w:rsidR="004868B6" w:rsidRDefault="004868B6" w:rsidP="004868B6">
      <w:pPr>
        <w:pStyle w:val="Heading3"/>
      </w:pPr>
      <w:r>
        <w:t>LT -- Attention Bad</w:t>
      </w:r>
    </w:p>
    <w:p w14:paraId="65679D15" w14:textId="77777777" w:rsidR="004868B6" w:rsidRPr="0068538A" w:rsidRDefault="004868B6" w:rsidP="004868B6">
      <w:pPr>
        <w:pStyle w:val="Heading4"/>
      </w:pPr>
      <w:r>
        <w:t>Social media forces BLM to face violent threats and surveillance</w:t>
      </w:r>
    </w:p>
    <w:p w14:paraId="53021402" w14:textId="1F3DC155" w:rsidR="004868B6" w:rsidRDefault="004868B6" w:rsidP="004868B6">
      <w:r w:rsidRPr="0068538A">
        <w:t xml:space="preserve">Bijan </w:t>
      </w:r>
      <w:r w:rsidRPr="004868B6">
        <w:rPr>
          <w:rStyle w:val="Style13ptBold"/>
        </w:rPr>
        <w:t>Stephen 15</w:t>
      </w:r>
      <w:r w:rsidRPr="0068538A">
        <w:t xml:space="preserve">, </w:t>
      </w:r>
      <w:r>
        <w:t>November 2015</w:t>
      </w:r>
      <w:r w:rsidRPr="0068538A">
        <w:t xml:space="preserve">, "How Black Lives Matter Uses Social Media to Fight the Power," WIRED, </w:t>
      </w:r>
      <w:r w:rsidRPr="00A44CAF">
        <w:t>https://www.wired.com/2015/10/how-black-lives-matter-uses-social-media-to-fight-the-power/</w:t>
      </w:r>
    </w:p>
    <w:p w14:paraId="11C6615A" w14:textId="77777777" w:rsidR="004868B6" w:rsidRPr="0068538A" w:rsidRDefault="004868B6" w:rsidP="004868B6">
      <w:pPr>
        <w:rPr>
          <w:sz w:val="16"/>
        </w:rPr>
      </w:pPr>
      <w:r w:rsidRPr="0068538A">
        <w:rPr>
          <w:sz w:val="16"/>
        </w:rPr>
        <w:t xml:space="preserve">Of course, some level of institution-building is still crucial, as the movement has realized. And </w:t>
      </w:r>
      <w:r w:rsidRPr="00A766E1">
        <w:rPr>
          <w:rStyle w:val="StyleUnderline"/>
          <w:highlight w:val="green"/>
        </w:rPr>
        <w:t>there are downsides to the media environment</w:t>
      </w:r>
      <w:r w:rsidRPr="0068538A">
        <w:rPr>
          <w:rStyle w:val="StyleUnderline"/>
        </w:rPr>
        <w:t xml:space="preserve"> that today’s activists have adapted to.</w:t>
      </w:r>
      <w:r w:rsidRPr="0068538A">
        <w:rPr>
          <w:sz w:val="16"/>
        </w:rPr>
        <w:t xml:space="preserve"> Despite its success in making videos of police violence go viral, </w:t>
      </w:r>
      <w:r w:rsidRPr="00A766E1">
        <w:rPr>
          <w:rStyle w:val="Emphasis"/>
          <w:highlight w:val="green"/>
        </w:rPr>
        <w:t>social media</w:t>
      </w:r>
      <w:r w:rsidRPr="0068538A">
        <w:rPr>
          <w:rStyle w:val="Emphasis"/>
        </w:rPr>
        <w:t xml:space="preserve"> itself </w:t>
      </w:r>
      <w:r w:rsidRPr="00A766E1">
        <w:rPr>
          <w:rStyle w:val="Emphasis"/>
          <w:highlight w:val="green"/>
        </w:rPr>
        <w:t>has become another arena where black people are abused.</w:t>
      </w:r>
      <w:r w:rsidRPr="00A766E1">
        <w:rPr>
          <w:sz w:val="16"/>
          <w:highlight w:val="green"/>
        </w:rPr>
        <w:t xml:space="preserve"> </w:t>
      </w:r>
      <w:r w:rsidRPr="00A766E1">
        <w:rPr>
          <w:rStyle w:val="StyleUnderline"/>
          <w:highlight w:val="green"/>
        </w:rPr>
        <w:t>Harassment, threats, and insults</w:t>
      </w:r>
      <w:r w:rsidRPr="0068538A">
        <w:rPr>
          <w:rStyle w:val="StyleUnderline"/>
        </w:rPr>
        <w:t xml:space="preserve"> </w:t>
      </w:r>
      <w:r w:rsidRPr="0068538A">
        <w:rPr>
          <w:sz w:val="16"/>
        </w:rPr>
        <w:t xml:space="preserve">are basic hazards of online activism today, but they </w:t>
      </w:r>
      <w:r w:rsidRPr="00A766E1">
        <w:rPr>
          <w:rStyle w:val="Emphasis"/>
          <w:highlight w:val="green"/>
        </w:rPr>
        <w:t>are</w:t>
      </w:r>
      <w:r w:rsidRPr="0068538A">
        <w:rPr>
          <w:rStyle w:val="Emphasis"/>
        </w:rPr>
        <w:t xml:space="preserve"> especially </w:t>
      </w:r>
      <w:r w:rsidRPr="00A766E1">
        <w:rPr>
          <w:rStyle w:val="Emphasis"/>
          <w:highlight w:val="green"/>
        </w:rPr>
        <w:t>pervasive</w:t>
      </w:r>
      <w:r w:rsidRPr="0068538A">
        <w:rPr>
          <w:rStyle w:val="Emphasis"/>
        </w:rPr>
        <w:t xml:space="preserve"> for anyone speaking on the touchy subject of race</w:t>
      </w:r>
      <w:r w:rsidRPr="0068538A">
        <w:rPr>
          <w:sz w:val="16"/>
        </w:rPr>
        <w:t xml:space="preserve"> in America. </w:t>
      </w:r>
      <w:proofErr w:type="spellStart"/>
      <w:r w:rsidRPr="0068538A">
        <w:rPr>
          <w:sz w:val="16"/>
        </w:rPr>
        <w:t>Mckesson</w:t>
      </w:r>
      <w:proofErr w:type="spellEnd"/>
      <w:r w:rsidRPr="0068538A">
        <w:rPr>
          <w:sz w:val="16"/>
        </w:rPr>
        <w:t xml:space="preserve">, for one, says he has blocked more than 15,000 people from interacting with him on Twitter. He retweets some of the haters. </w:t>
      </w:r>
      <w:proofErr w:type="gramStart"/>
      <w:r w:rsidRPr="0068538A">
        <w:rPr>
          <w:sz w:val="16"/>
        </w:rPr>
        <w:t>It’s</w:t>
      </w:r>
      <w:proofErr w:type="gramEnd"/>
      <w:r w:rsidRPr="0068538A">
        <w:rPr>
          <w:sz w:val="16"/>
        </w:rPr>
        <w:t xml:space="preserve"> occasionally hard to read. (</w:t>
      </w:r>
      <w:proofErr w:type="gramStart"/>
      <w:r w:rsidRPr="0068538A">
        <w:rPr>
          <w:sz w:val="16"/>
        </w:rPr>
        <w:t>There’s</w:t>
      </w:r>
      <w:proofErr w:type="gramEnd"/>
      <w:r w:rsidRPr="0068538A">
        <w:rPr>
          <w:sz w:val="16"/>
        </w:rPr>
        <w:t xml:space="preserve"> a stale, conventional wisdom that says overt racism is largely a thing of the past in America. Whoever says this clearly has not spent much time on Twitter. God help them if they start reading comments on YouTube.)</w:t>
      </w:r>
    </w:p>
    <w:p w14:paraId="02917E42" w14:textId="77777777" w:rsidR="004868B6" w:rsidRPr="0068538A" w:rsidRDefault="004868B6" w:rsidP="004868B6">
      <w:pPr>
        <w:rPr>
          <w:sz w:val="16"/>
        </w:rPr>
      </w:pPr>
      <w:r w:rsidRPr="0068538A">
        <w:rPr>
          <w:sz w:val="16"/>
        </w:rPr>
        <w:t xml:space="preserve">This might seem like an opportunity: Drawing hate out into the light was, after all, a signature tactic of the civil rights movement. Televised footage of well-dressed white people heckling black children as they walked to school were powerful because they were so public, says Lisa Nakamura, a professor of media and race at the University of Michigan. “But </w:t>
      </w:r>
      <w:r w:rsidRPr="0068538A">
        <w:rPr>
          <w:rStyle w:val="StyleUnderline"/>
        </w:rPr>
        <w:t xml:space="preserve">when that happens on Twitter, it’s really, really private.” Any given tweet might be public, but </w:t>
      </w:r>
      <w:r w:rsidRPr="00A766E1">
        <w:rPr>
          <w:rStyle w:val="Emphasis"/>
          <w:highlight w:val="green"/>
        </w:rPr>
        <w:t>online threats are disembodied and anonymous</w:t>
      </w:r>
      <w:r w:rsidRPr="00A766E1">
        <w:rPr>
          <w:sz w:val="16"/>
          <w:highlight w:val="green"/>
        </w:rPr>
        <w:t xml:space="preserve">. </w:t>
      </w:r>
      <w:r w:rsidRPr="00A766E1">
        <w:rPr>
          <w:rStyle w:val="StyleUnderline"/>
          <w:highlight w:val="green"/>
        </w:rPr>
        <w:t xml:space="preserve">Bystanders </w:t>
      </w:r>
      <w:proofErr w:type="gramStart"/>
      <w:r w:rsidRPr="00A766E1">
        <w:rPr>
          <w:rStyle w:val="StyleUnderline"/>
          <w:highlight w:val="green"/>
        </w:rPr>
        <w:t>don’t</w:t>
      </w:r>
      <w:proofErr w:type="gramEnd"/>
      <w:r w:rsidRPr="0068538A">
        <w:rPr>
          <w:rStyle w:val="StyleUnderline"/>
        </w:rPr>
        <w:t xml:space="preserve"> seem to </w:t>
      </w:r>
      <w:r w:rsidRPr="00A766E1">
        <w:rPr>
          <w:rStyle w:val="StyleUnderline"/>
          <w:highlight w:val="green"/>
        </w:rPr>
        <w:t>take them as seriously</w:t>
      </w:r>
      <w:r w:rsidRPr="0068538A">
        <w:rPr>
          <w:sz w:val="16"/>
        </w:rPr>
        <w:t xml:space="preserve">. Plus, </w:t>
      </w:r>
      <w:r w:rsidRPr="00A766E1">
        <w:rPr>
          <w:rStyle w:val="StyleUnderline"/>
          <w:highlight w:val="green"/>
        </w:rPr>
        <w:t>the</w:t>
      </w:r>
      <w:r w:rsidRPr="0068538A">
        <w:rPr>
          <w:rStyle w:val="StyleUnderline"/>
        </w:rPr>
        <w:t xml:space="preserve"> full </w:t>
      </w:r>
      <w:r w:rsidRPr="00A766E1">
        <w:rPr>
          <w:rStyle w:val="StyleUnderline"/>
          <w:highlight w:val="green"/>
        </w:rPr>
        <w:t>experience of receiving</w:t>
      </w:r>
      <w:r w:rsidRPr="0068538A">
        <w:rPr>
          <w:rStyle w:val="StyleUnderline"/>
        </w:rPr>
        <w:t xml:space="preserve"> a thousand </w:t>
      </w:r>
      <w:r w:rsidRPr="00A766E1">
        <w:rPr>
          <w:rStyle w:val="StyleUnderline"/>
          <w:highlight w:val="green"/>
        </w:rPr>
        <w:t>threats</w:t>
      </w:r>
      <w:r w:rsidRPr="0068538A">
        <w:rPr>
          <w:rStyle w:val="StyleUnderline"/>
        </w:rPr>
        <w:t xml:space="preserve"> may </w:t>
      </w:r>
      <w:r w:rsidRPr="00A766E1">
        <w:rPr>
          <w:rStyle w:val="StyleUnderline"/>
          <w:highlight w:val="green"/>
        </w:rPr>
        <w:t>only</w:t>
      </w:r>
      <w:r w:rsidRPr="0068538A">
        <w:rPr>
          <w:rStyle w:val="StyleUnderline"/>
        </w:rPr>
        <w:t xml:space="preserve"> really be </w:t>
      </w:r>
      <w:r w:rsidRPr="00A766E1">
        <w:rPr>
          <w:rStyle w:val="StyleUnderline"/>
          <w:highlight w:val="green"/>
        </w:rPr>
        <w:t>felt by the recipient</w:t>
      </w:r>
      <w:r w:rsidRPr="0068538A">
        <w:rPr>
          <w:sz w:val="16"/>
        </w:rPr>
        <w:t xml:space="preserve">. Even </w:t>
      </w:r>
      <w:r w:rsidRPr="0068538A">
        <w:rPr>
          <w:rStyle w:val="StyleUnderline"/>
        </w:rPr>
        <w:t>in</w:t>
      </w:r>
      <w:r w:rsidRPr="0068538A">
        <w:rPr>
          <w:sz w:val="16"/>
        </w:rPr>
        <w:t xml:space="preserve"> the panopticon of </w:t>
      </w:r>
      <w:r w:rsidRPr="0068538A">
        <w:rPr>
          <w:rStyle w:val="StyleUnderline"/>
        </w:rPr>
        <w:t>social media</w:t>
      </w:r>
      <w:r w:rsidRPr="0068538A">
        <w:rPr>
          <w:sz w:val="16"/>
        </w:rPr>
        <w:t xml:space="preserve">, </w:t>
      </w:r>
      <w:r w:rsidRPr="00A766E1">
        <w:rPr>
          <w:rStyle w:val="Emphasis"/>
          <w:highlight w:val="green"/>
        </w:rPr>
        <w:t xml:space="preserve">mobs </w:t>
      </w:r>
      <w:proofErr w:type="gramStart"/>
      <w:r w:rsidRPr="00A766E1">
        <w:rPr>
          <w:rStyle w:val="Emphasis"/>
          <w:highlight w:val="green"/>
        </w:rPr>
        <w:t>aren’t</w:t>
      </w:r>
      <w:proofErr w:type="gramEnd"/>
      <w:r w:rsidRPr="0068538A">
        <w:rPr>
          <w:rStyle w:val="Emphasis"/>
        </w:rPr>
        <w:t xml:space="preserve"> all that </w:t>
      </w:r>
      <w:r w:rsidRPr="00A766E1">
        <w:rPr>
          <w:rStyle w:val="Emphasis"/>
          <w:highlight w:val="green"/>
        </w:rPr>
        <w:t>visible</w:t>
      </w:r>
      <w:r w:rsidRPr="0068538A">
        <w:rPr>
          <w:sz w:val="16"/>
        </w:rPr>
        <w:t>.</w:t>
      </w:r>
    </w:p>
    <w:p w14:paraId="22A5652C" w14:textId="77777777" w:rsidR="004868B6" w:rsidRDefault="004868B6" w:rsidP="004868B6">
      <w:pPr>
        <w:rPr>
          <w:sz w:val="16"/>
        </w:rPr>
      </w:pPr>
      <w:r w:rsidRPr="0068538A">
        <w:rPr>
          <w:sz w:val="16"/>
        </w:rPr>
        <w:t xml:space="preserve">And of course, </w:t>
      </w:r>
      <w:r w:rsidRPr="00A766E1">
        <w:rPr>
          <w:rStyle w:val="Emphasis"/>
          <w:highlight w:val="green"/>
        </w:rPr>
        <w:t>social media is</w:t>
      </w:r>
      <w:r w:rsidRPr="0068538A">
        <w:rPr>
          <w:rStyle w:val="Emphasis"/>
        </w:rPr>
        <w:t xml:space="preserve"> also profoundly </w:t>
      </w:r>
      <w:r w:rsidRPr="00A766E1">
        <w:rPr>
          <w:rStyle w:val="Emphasis"/>
          <w:highlight w:val="green"/>
        </w:rPr>
        <w:t>susceptible to surveillance</w:t>
      </w:r>
      <w:r w:rsidRPr="0068538A">
        <w:rPr>
          <w:sz w:val="16"/>
        </w:rPr>
        <w:t xml:space="preserve">. We know now that </w:t>
      </w:r>
      <w:r w:rsidRPr="0068538A">
        <w:rPr>
          <w:rStyle w:val="Emphasis"/>
        </w:rPr>
        <w:t xml:space="preserve">many </w:t>
      </w:r>
      <w:r w:rsidRPr="00A766E1">
        <w:rPr>
          <w:rStyle w:val="Emphasis"/>
          <w:highlight w:val="green"/>
        </w:rPr>
        <w:t>leaders of Black Lives Matter have been monitored by federal law enforcement agencies</w:t>
      </w:r>
      <w:r w:rsidRPr="0068538A">
        <w:rPr>
          <w:sz w:val="16"/>
        </w:rPr>
        <w:t>. That has prompted many to start seeking out more secure channels; in nearly all my conversations with activists about how they use different platforms, there was a point when they told me they didn’t want to say any more for security reasons.</w:t>
      </w:r>
    </w:p>
    <w:p w14:paraId="7B2DFA24" w14:textId="77777777" w:rsidR="004868B6" w:rsidRDefault="004868B6" w:rsidP="004868B6">
      <w:pPr>
        <w:pStyle w:val="Heading4"/>
      </w:pPr>
      <w:r>
        <w:t xml:space="preserve">Media attention </w:t>
      </w:r>
      <w:r w:rsidRPr="004B4AD7">
        <w:rPr>
          <w:u w:val="single"/>
        </w:rPr>
        <w:t>misconstrues</w:t>
      </w:r>
      <w:r>
        <w:t xml:space="preserve"> BLM---decreases support and </w:t>
      </w:r>
      <w:r w:rsidRPr="004B4AD7">
        <w:rPr>
          <w:u w:val="single"/>
        </w:rPr>
        <w:t>hurts</w:t>
      </w:r>
      <w:r>
        <w:t xml:space="preserve"> the movement</w:t>
      </w:r>
    </w:p>
    <w:p w14:paraId="2DE22EBD" w14:textId="77777777" w:rsidR="004868B6" w:rsidRPr="00E770DF" w:rsidRDefault="004868B6" w:rsidP="004868B6">
      <w:proofErr w:type="spellStart"/>
      <w:r w:rsidRPr="004B4AD7">
        <w:t>Dhrumil</w:t>
      </w:r>
      <w:proofErr w:type="spellEnd"/>
      <w:r w:rsidRPr="004B4AD7">
        <w:t xml:space="preserve"> </w:t>
      </w:r>
      <w:r w:rsidRPr="004868B6">
        <w:rPr>
          <w:rStyle w:val="Style13ptBold"/>
        </w:rPr>
        <w:t>Mehta 6-11</w:t>
      </w:r>
      <w:r w:rsidRPr="004B4AD7">
        <w:t xml:space="preserve">, 6-11-2020, "National Media Coverage </w:t>
      </w:r>
      <w:proofErr w:type="gramStart"/>
      <w:r w:rsidRPr="004B4AD7">
        <w:t>Of</w:t>
      </w:r>
      <w:proofErr w:type="gramEnd"/>
      <w:r w:rsidRPr="004B4AD7">
        <w:t xml:space="preserve"> Black Lives Matter Had Fallen During The Trump Era — Until Now," FiveThirtyEight, https://fivethirtyeight.com/features/national-media-coverage-of-black-lives-matter-had-fallen-during-the-trump-era-until-now/</w:t>
      </w:r>
    </w:p>
    <w:p w14:paraId="5927E5A5" w14:textId="77777777" w:rsidR="004868B6" w:rsidRPr="004B4AD7" w:rsidRDefault="004868B6" w:rsidP="004868B6">
      <w:pPr>
        <w:rPr>
          <w:sz w:val="16"/>
        </w:rPr>
      </w:pPr>
      <w:proofErr w:type="gramStart"/>
      <w:r w:rsidRPr="004B4AD7">
        <w:rPr>
          <w:sz w:val="16"/>
        </w:rPr>
        <w:t>It’s</w:t>
      </w:r>
      <w:proofErr w:type="gramEnd"/>
      <w:r w:rsidRPr="004B4AD7">
        <w:rPr>
          <w:sz w:val="16"/>
        </w:rPr>
        <w:t xml:space="preserve"> not only important for protest movements to receive media coverage — </w:t>
      </w:r>
      <w:r w:rsidRPr="00A766E1">
        <w:rPr>
          <w:rStyle w:val="Emphasis"/>
          <w:highlight w:val="green"/>
        </w:rPr>
        <w:t>the focus of the coverage</w:t>
      </w:r>
      <w:r w:rsidRPr="004B4AD7">
        <w:rPr>
          <w:rStyle w:val="Emphasis"/>
        </w:rPr>
        <w:t xml:space="preserve"> also </w:t>
      </w:r>
      <w:r w:rsidRPr="00A766E1">
        <w:rPr>
          <w:rStyle w:val="Emphasis"/>
          <w:highlight w:val="green"/>
        </w:rPr>
        <w:t>makes a difference</w:t>
      </w:r>
      <w:r w:rsidRPr="004B4AD7">
        <w:rPr>
          <w:sz w:val="16"/>
        </w:rPr>
        <w:t xml:space="preserve">. </w:t>
      </w:r>
      <w:proofErr w:type="gramStart"/>
      <w:r w:rsidRPr="004B4AD7">
        <w:rPr>
          <w:sz w:val="16"/>
        </w:rPr>
        <w:t>In order to</w:t>
      </w:r>
      <w:proofErr w:type="gramEnd"/>
      <w:r w:rsidRPr="004B4AD7">
        <w:rPr>
          <w:sz w:val="16"/>
        </w:rPr>
        <w:t xml:space="preserve"> successfully achieve policy aims, protest movements must walk a fine line. They need to be disruptive enough to capture and hold national attention, but also retain enough public support to pressure politicians into action.</w:t>
      </w:r>
    </w:p>
    <w:p w14:paraId="6AA1D4BD" w14:textId="77777777" w:rsidR="004868B6" w:rsidRDefault="004868B6" w:rsidP="004868B6">
      <w:pPr>
        <w:rPr>
          <w:rStyle w:val="StyleUnderline"/>
        </w:rPr>
      </w:pPr>
      <w:proofErr w:type="spellStart"/>
      <w:r w:rsidRPr="004B4AD7">
        <w:rPr>
          <w:sz w:val="16"/>
        </w:rPr>
        <w:t>Kilgo’s</w:t>
      </w:r>
      <w:proofErr w:type="spellEnd"/>
      <w:r w:rsidRPr="004B4AD7">
        <w:rPr>
          <w:sz w:val="16"/>
        </w:rPr>
        <w:t xml:space="preserve"> research suggests that </w:t>
      </w:r>
      <w:r w:rsidRPr="004B4AD7">
        <w:rPr>
          <w:rStyle w:val="StyleUnderline"/>
        </w:rPr>
        <w:t xml:space="preserve">this task may be a particularly tough one for the Black Lives Matter movement because </w:t>
      </w:r>
      <w:r w:rsidRPr="00A766E1">
        <w:rPr>
          <w:rStyle w:val="Emphasis"/>
          <w:highlight w:val="green"/>
        </w:rPr>
        <w:t>protests about anti-black racism</w:t>
      </w:r>
      <w:r w:rsidRPr="004B4AD7">
        <w:rPr>
          <w:rStyle w:val="Emphasis"/>
        </w:rPr>
        <w:t xml:space="preserve"> tend to </w:t>
      </w:r>
      <w:r w:rsidRPr="00A766E1">
        <w:rPr>
          <w:rStyle w:val="Emphasis"/>
          <w:highlight w:val="green"/>
        </w:rPr>
        <w:t>get less legitimizing news coverage</w:t>
      </w:r>
      <w:r w:rsidRPr="004B4AD7">
        <w:rPr>
          <w:rStyle w:val="StyleUnderline"/>
        </w:rPr>
        <w:t>.</w:t>
      </w:r>
      <w:r w:rsidRPr="004B4AD7">
        <w:rPr>
          <w:sz w:val="16"/>
        </w:rPr>
        <w:t xml:space="preserve"> </w:t>
      </w:r>
      <w:r w:rsidRPr="004B4AD7">
        <w:rPr>
          <w:rStyle w:val="StyleUnderline"/>
        </w:rPr>
        <w:t>In a review of 777 news articles from 20 different newsrooms in Texas,</w:t>
      </w:r>
      <w:r w:rsidRPr="004B4AD7">
        <w:rPr>
          <w:sz w:val="16"/>
        </w:rPr>
        <w:t xml:space="preserve"> </w:t>
      </w:r>
      <w:proofErr w:type="spellStart"/>
      <w:r w:rsidRPr="004B4AD7">
        <w:rPr>
          <w:sz w:val="16"/>
        </w:rPr>
        <w:t>Kilgo</w:t>
      </w:r>
      <w:proofErr w:type="spellEnd"/>
      <w:r w:rsidRPr="004B4AD7">
        <w:rPr>
          <w:sz w:val="16"/>
        </w:rPr>
        <w:t xml:space="preserve"> found that </w:t>
      </w:r>
      <w:r w:rsidRPr="00A766E1">
        <w:rPr>
          <w:rStyle w:val="Emphasis"/>
          <w:highlight w:val="green"/>
        </w:rPr>
        <w:t>press reports</w:t>
      </w:r>
      <w:r w:rsidRPr="004B4AD7">
        <w:rPr>
          <w:rStyle w:val="Emphasis"/>
        </w:rPr>
        <w:t xml:space="preserve"> were </w:t>
      </w:r>
      <w:r w:rsidRPr="00A766E1">
        <w:rPr>
          <w:rStyle w:val="Emphasis"/>
          <w:highlight w:val="green"/>
        </w:rPr>
        <w:t>more likely to emphasize</w:t>
      </w:r>
      <w:r w:rsidRPr="004B4AD7">
        <w:rPr>
          <w:rStyle w:val="Emphasis"/>
        </w:rPr>
        <w:t xml:space="preserve"> the </w:t>
      </w:r>
      <w:r w:rsidRPr="00A766E1">
        <w:rPr>
          <w:rStyle w:val="Emphasis"/>
          <w:highlight w:val="green"/>
        </w:rPr>
        <w:t>disruption caused by protests</w:t>
      </w:r>
      <w:r w:rsidRPr="004B4AD7">
        <w:rPr>
          <w:rStyle w:val="Emphasis"/>
        </w:rPr>
        <w:t xml:space="preserve"> and less likely to emphasize legitimate political grievances</w:t>
      </w:r>
      <w:r w:rsidRPr="004B4AD7">
        <w:rPr>
          <w:sz w:val="16"/>
        </w:rPr>
        <w:t xml:space="preserve">, </w:t>
      </w:r>
      <w:r w:rsidRPr="00A766E1">
        <w:rPr>
          <w:rStyle w:val="StyleUnderline"/>
          <w:highlight w:val="green"/>
        </w:rPr>
        <w:t>compared to reports of protests about</w:t>
      </w:r>
      <w:r w:rsidRPr="004B4AD7">
        <w:rPr>
          <w:rStyle w:val="StyleUnderline"/>
        </w:rPr>
        <w:t xml:space="preserve"> other issues like </w:t>
      </w:r>
      <w:r w:rsidRPr="00A766E1">
        <w:rPr>
          <w:rStyle w:val="StyleUnderline"/>
          <w:highlight w:val="green"/>
        </w:rPr>
        <w:t>health and immigration</w:t>
      </w:r>
      <w:r w:rsidRPr="004B4AD7">
        <w:rPr>
          <w:rStyle w:val="StyleUnderline"/>
        </w:rPr>
        <w:t xml:space="preserve">. And the </w:t>
      </w:r>
      <w:r w:rsidRPr="00A766E1">
        <w:rPr>
          <w:rStyle w:val="StyleUnderline"/>
          <w:highlight w:val="green"/>
        </w:rPr>
        <w:t>coverage</w:t>
      </w:r>
      <w:r w:rsidRPr="004B4AD7">
        <w:rPr>
          <w:rStyle w:val="StyleUnderline"/>
        </w:rPr>
        <w:t xml:space="preserve"> of </w:t>
      </w:r>
      <w:proofErr w:type="gramStart"/>
      <w:r w:rsidRPr="004B4AD7">
        <w:rPr>
          <w:rStyle w:val="StyleUnderline"/>
        </w:rPr>
        <w:t xml:space="preserve">protests </w:t>
      </w:r>
      <w:r w:rsidRPr="00A766E1">
        <w:rPr>
          <w:rStyle w:val="StyleUnderline"/>
          <w:highlight w:val="green"/>
        </w:rPr>
        <w:t>against</w:t>
      </w:r>
      <w:proofErr w:type="gramEnd"/>
      <w:r w:rsidRPr="00A766E1">
        <w:rPr>
          <w:rStyle w:val="StyleUnderline"/>
          <w:highlight w:val="green"/>
        </w:rPr>
        <w:t xml:space="preserve"> anti-black racism</w:t>
      </w:r>
      <w:r w:rsidRPr="004B4AD7">
        <w:rPr>
          <w:rStyle w:val="StyleUnderline"/>
        </w:rPr>
        <w:t xml:space="preserve"> was also </w:t>
      </w:r>
      <w:r w:rsidRPr="004B4AD7">
        <w:rPr>
          <w:rStyle w:val="Emphasis"/>
        </w:rPr>
        <w:t xml:space="preserve">more </w:t>
      </w:r>
      <w:r w:rsidRPr="00A766E1">
        <w:rPr>
          <w:rStyle w:val="Emphasis"/>
          <w:highlight w:val="green"/>
        </w:rPr>
        <w:t>likely to rely on official sources rather than protestors’ perspectives</w:t>
      </w:r>
      <w:r w:rsidRPr="004B4AD7">
        <w:rPr>
          <w:rStyle w:val="StyleUnderline"/>
        </w:rPr>
        <w:t>.</w:t>
      </w:r>
    </w:p>
    <w:p w14:paraId="5D6B42C8" w14:textId="77777777" w:rsidR="004868B6" w:rsidRDefault="004868B6" w:rsidP="004868B6">
      <w:pPr>
        <w:rPr>
          <w:rStyle w:val="StyleUnderline"/>
        </w:rPr>
      </w:pPr>
      <w:r w:rsidRPr="004B4AD7">
        <w:rPr>
          <w:sz w:val="16"/>
        </w:rPr>
        <w:t xml:space="preserve">I spoke with </w:t>
      </w:r>
      <w:proofErr w:type="spellStart"/>
      <w:r w:rsidRPr="004B4AD7">
        <w:rPr>
          <w:sz w:val="16"/>
        </w:rPr>
        <w:t>Drexton</w:t>
      </w:r>
      <w:proofErr w:type="spellEnd"/>
      <w:r w:rsidRPr="004B4AD7">
        <w:rPr>
          <w:sz w:val="16"/>
        </w:rPr>
        <w:t xml:space="preserve"> Clemons, a 26-year-old stand-up comic in New York City who has been out protesting several times since George Floyd’s death, about what it has been like to watch the coverage and observe the media at the protests. He told me that </w:t>
      </w:r>
      <w:r w:rsidRPr="004B4AD7">
        <w:rPr>
          <w:rStyle w:val="StyleUnderline"/>
        </w:rPr>
        <w:t xml:space="preserve">while media was present throughout the entirety of one protest he attended, he felt </w:t>
      </w:r>
      <w:r w:rsidRPr="00A766E1">
        <w:rPr>
          <w:rStyle w:val="StyleUnderline"/>
          <w:highlight w:val="green"/>
        </w:rPr>
        <w:t>the media presence was heavier later on in the day,</w:t>
      </w:r>
      <w:r w:rsidRPr="004B4AD7">
        <w:rPr>
          <w:rStyle w:val="StyleUnderline"/>
        </w:rPr>
        <w:t xml:space="preserve"> “as if </w:t>
      </w:r>
      <w:r w:rsidRPr="004B4AD7">
        <w:rPr>
          <w:rStyle w:val="Emphasis"/>
        </w:rPr>
        <w:t xml:space="preserve">to capture some of the </w:t>
      </w:r>
      <w:r w:rsidRPr="00A766E1">
        <w:rPr>
          <w:rStyle w:val="Emphasis"/>
          <w:highlight w:val="green"/>
        </w:rPr>
        <w:t>brutality</w:t>
      </w:r>
      <w:r w:rsidRPr="004B4AD7">
        <w:rPr>
          <w:rStyle w:val="Emphasis"/>
        </w:rPr>
        <w:t xml:space="preserve"> that the police are doing onto the protesters, </w:t>
      </w:r>
      <w:r w:rsidRPr="00A766E1">
        <w:rPr>
          <w:rStyle w:val="Emphasis"/>
          <w:highlight w:val="green"/>
        </w:rPr>
        <w:t>as well as the rioting or looting</w:t>
      </w:r>
      <w:r w:rsidRPr="004B4AD7">
        <w:rPr>
          <w:rStyle w:val="StyleUnderline"/>
        </w:rPr>
        <w:t>.”</w:t>
      </w:r>
    </w:p>
    <w:p w14:paraId="76EDD09D" w14:textId="77777777" w:rsidR="004868B6" w:rsidRPr="004B4AD7" w:rsidRDefault="004868B6" w:rsidP="004868B6">
      <w:pPr>
        <w:rPr>
          <w:sz w:val="16"/>
        </w:rPr>
      </w:pPr>
      <w:r w:rsidRPr="004B4AD7">
        <w:rPr>
          <w:sz w:val="16"/>
        </w:rPr>
        <w:t>“</w:t>
      </w:r>
      <w:r w:rsidRPr="00A766E1">
        <w:rPr>
          <w:rStyle w:val="Emphasis"/>
          <w:highlight w:val="green"/>
        </w:rPr>
        <w:t>They’re missing hours</w:t>
      </w:r>
      <w:r w:rsidRPr="004B4AD7">
        <w:rPr>
          <w:rStyle w:val="Emphasis"/>
        </w:rPr>
        <w:t xml:space="preserve"> and hours and hours </w:t>
      </w:r>
      <w:r w:rsidRPr="00A766E1">
        <w:rPr>
          <w:rStyle w:val="Emphasis"/>
          <w:highlight w:val="green"/>
        </w:rPr>
        <w:t>of</w:t>
      </w:r>
      <w:r w:rsidRPr="004B4AD7">
        <w:rPr>
          <w:rStyle w:val="Emphasis"/>
        </w:rPr>
        <w:t xml:space="preserve"> people </w:t>
      </w:r>
      <w:r w:rsidRPr="00A766E1">
        <w:rPr>
          <w:rStyle w:val="Emphasis"/>
          <w:highlight w:val="green"/>
        </w:rPr>
        <w:t>peacefully protesting</w:t>
      </w:r>
      <w:r w:rsidRPr="004B4AD7">
        <w:rPr>
          <w:sz w:val="16"/>
        </w:rPr>
        <w:t xml:space="preserve">,” he said, “but </w:t>
      </w:r>
      <w:r w:rsidRPr="004B4AD7">
        <w:rPr>
          <w:rStyle w:val="Emphasis"/>
        </w:rPr>
        <w:t xml:space="preserve">it almost seems as if </w:t>
      </w:r>
      <w:r w:rsidRPr="00A766E1">
        <w:rPr>
          <w:rStyle w:val="Emphasis"/>
          <w:highlight w:val="green"/>
        </w:rPr>
        <w:t>they don’t care about that</w:t>
      </w:r>
      <w:r w:rsidRPr="004B4AD7">
        <w:rPr>
          <w:rStyle w:val="Emphasis"/>
        </w:rPr>
        <w:t xml:space="preserve"> particular narrative</w:t>
      </w:r>
      <w:r w:rsidRPr="004B4AD7">
        <w:rPr>
          <w:sz w:val="16"/>
        </w:rPr>
        <w:t>.”</w:t>
      </w:r>
    </w:p>
    <w:p w14:paraId="7C8C0C3E" w14:textId="05659FA7" w:rsidR="004868B6" w:rsidRPr="004868B6" w:rsidRDefault="004868B6" w:rsidP="004868B6">
      <w:proofErr w:type="spellStart"/>
      <w:r w:rsidRPr="004B4AD7">
        <w:rPr>
          <w:sz w:val="16"/>
        </w:rPr>
        <w:t>Kilgo</w:t>
      </w:r>
      <w:proofErr w:type="spellEnd"/>
      <w:r w:rsidRPr="004B4AD7">
        <w:rPr>
          <w:sz w:val="16"/>
        </w:rPr>
        <w:t xml:space="preserve"> told me </w:t>
      </w:r>
      <w:r w:rsidRPr="00A766E1">
        <w:rPr>
          <w:rStyle w:val="Emphasis"/>
          <w:highlight w:val="green"/>
        </w:rPr>
        <w:t>media</w:t>
      </w:r>
      <w:r w:rsidRPr="004B4AD7">
        <w:rPr>
          <w:rStyle w:val="Emphasis"/>
        </w:rPr>
        <w:t xml:space="preserve"> coverage often </w:t>
      </w:r>
      <w:r w:rsidRPr="00A766E1">
        <w:rPr>
          <w:rStyle w:val="Emphasis"/>
          <w:highlight w:val="green"/>
        </w:rPr>
        <w:t>fails to explore</w:t>
      </w:r>
      <w:r w:rsidRPr="004B4AD7">
        <w:rPr>
          <w:rStyle w:val="Emphasis"/>
        </w:rPr>
        <w:t xml:space="preserve"> the </w:t>
      </w:r>
      <w:r w:rsidRPr="00A766E1">
        <w:rPr>
          <w:rStyle w:val="Emphasis"/>
          <w:highlight w:val="green"/>
        </w:rPr>
        <w:t>nuances in interactions between the police and protesters</w:t>
      </w:r>
      <w:r w:rsidRPr="004B4AD7">
        <w:rPr>
          <w:sz w:val="16"/>
        </w:rPr>
        <w:t xml:space="preserve">. </w:t>
      </w:r>
      <w:r w:rsidRPr="004B4AD7">
        <w:rPr>
          <w:rStyle w:val="StyleUnderline"/>
        </w:rPr>
        <w:t xml:space="preserve">“This idea of </w:t>
      </w:r>
      <w:r w:rsidRPr="00A766E1">
        <w:rPr>
          <w:rStyle w:val="StyleUnderline"/>
          <w:highlight w:val="green"/>
        </w:rPr>
        <w:t>police militarization</w:t>
      </w:r>
      <w:r w:rsidRPr="004B4AD7">
        <w:rPr>
          <w:rStyle w:val="StyleUnderline"/>
        </w:rPr>
        <w:t xml:space="preserve"> and police and their actions at protests </w:t>
      </w:r>
      <w:r w:rsidRPr="00A766E1">
        <w:rPr>
          <w:rStyle w:val="StyleUnderline"/>
          <w:highlight w:val="green"/>
        </w:rPr>
        <w:t>was</w:t>
      </w:r>
      <w:r w:rsidRPr="004B4AD7">
        <w:rPr>
          <w:rStyle w:val="StyleUnderline"/>
        </w:rPr>
        <w:t xml:space="preserve"> really </w:t>
      </w:r>
      <w:r w:rsidRPr="00A766E1">
        <w:rPr>
          <w:rStyle w:val="StyleUnderline"/>
          <w:highlight w:val="green"/>
        </w:rPr>
        <w:t>reduced to</w:t>
      </w:r>
      <w:r w:rsidRPr="004B4AD7">
        <w:rPr>
          <w:rStyle w:val="StyleUnderline"/>
        </w:rPr>
        <w:t xml:space="preserve"> the idea of </w:t>
      </w:r>
      <w:r w:rsidRPr="00A766E1">
        <w:rPr>
          <w:rStyle w:val="StyleUnderline"/>
          <w:highlight w:val="green"/>
        </w:rPr>
        <w:t>‘clashes’ or</w:t>
      </w:r>
      <w:r w:rsidRPr="004B4AD7">
        <w:rPr>
          <w:rStyle w:val="StyleUnderline"/>
        </w:rPr>
        <w:t xml:space="preserve"> the idea </w:t>
      </w:r>
      <w:r w:rsidRPr="00A766E1">
        <w:rPr>
          <w:rStyle w:val="StyleUnderline"/>
          <w:highlight w:val="green"/>
        </w:rPr>
        <w:t>that they were arresting someone</w:t>
      </w:r>
      <w:r w:rsidRPr="004B4AD7">
        <w:rPr>
          <w:sz w:val="16"/>
        </w:rPr>
        <w:t xml:space="preserve">,” she said of coverage of previous protests. </w:t>
      </w:r>
      <w:r w:rsidRPr="004B4AD7">
        <w:rPr>
          <w:rStyle w:val="StyleUnderline"/>
        </w:rPr>
        <w:t>This isn’t the first time journalists have been arrested at Black Lives Matter protests, but now that the police have attacked and arrested multiple journalists,</w:t>
      </w:r>
      <w:r w:rsidRPr="004B4AD7">
        <w:rPr>
          <w:sz w:val="16"/>
        </w:rPr>
        <w:t xml:space="preserve"> “there is a discussion of protection of the press, a First Amendment right,” something she says was mostly absent from previous coverage. But she also noted that the same amendment that protects the free press also protects the protesters’ rights to peaceably assemble.</w:t>
      </w:r>
    </w:p>
    <w:p w14:paraId="55F0BCBD" w14:textId="5524BF43" w:rsidR="004868B6" w:rsidRDefault="004868B6" w:rsidP="004868B6">
      <w:pPr>
        <w:pStyle w:val="Heading3"/>
      </w:pPr>
      <w:r>
        <w:t>LT -- Marijuana</w:t>
      </w:r>
    </w:p>
    <w:p w14:paraId="07F35EA4" w14:textId="77777777" w:rsidR="004868B6" w:rsidRDefault="004868B6" w:rsidP="004868B6">
      <w:pPr>
        <w:pStyle w:val="Heading4"/>
      </w:pPr>
      <w:r>
        <w:t xml:space="preserve">Marijuana legalization reinvigorates protests by acquiescing to </w:t>
      </w:r>
      <w:r w:rsidRPr="0082767B">
        <w:rPr>
          <w:u w:val="single"/>
        </w:rPr>
        <w:t>their demands</w:t>
      </w:r>
    </w:p>
    <w:p w14:paraId="1E82772C" w14:textId="77777777" w:rsidR="004868B6" w:rsidRPr="0082767B" w:rsidRDefault="004868B6" w:rsidP="004868B6">
      <w:r w:rsidRPr="004868B6">
        <w:rPr>
          <w:rStyle w:val="Style13ptBold"/>
        </w:rPr>
        <w:t>GovTrack.us 6/15</w:t>
      </w:r>
      <w:r>
        <w:t>, “</w:t>
      </w:r>
      <w:r w:rsidRPr="00A766E1">
        <w:rPr>
          <w:rStyle w:val="Emphasis"/>
          <w:highlight w:val="green"/>
        </w:rPr>
        <w:t>What Congress can do to implement Black Lives Matter protesters’ demands</w:t>
      </w:r>
      <w:r>
        <w:t xml:space="preserve">”, </w:t>
      </w:r>
      <w:r w:rsidRPr="0082767B">
        <w:t>https://govtrackinsider.com/what-congress-can-do-to-implement-black-lives-matter-protesters-demands-96107f5a3b31</w:t>
      </w:r>
    </w:p>
    <w:p w14:paraId="0E22924D" w14:textId="77777777" w:rsidR="004868B6" w:rsidRPr="0082767B" w:rsidRDefault="004868B6" w:rsidP="004868B6">
      <w:pPr>
        <w:rPr>
          <w:rStyle w:val="Emphasis"/>
        </w:rPr>
      </w:pPr>
      <w:r w:rsidRPr="0082767B">
        <w:rPr>
          <w:rStyle w:val="Emphasis"/>
        </w:rPr>
        <w:t>Decriminalizing Nonviolent Offenses</w:t>
      </w:r>
    </w:p>
    <w:p w14:paraId="5F535A1B" w14:textId="77777777" w:rsidR="004868B6" w:rsidRPr="0082767B" w:rsidRDefault="004868B6" w:rsidP="004868B6">
      <w:pPr>
        <w:rPr>
          <w:sz w:val="16"/>
        </w:rPr>
      </w:pPr>
      <w:r w:rsidRPr="00A766E1">
        <w:rPr>
          <w:rStyle w:val="Emphasis"/>
          <w:highlight w:val="green"/>
        </w:rPr>
        <w:t>Marijuana possession</w:t>
      </w:r>
      <w:r w:rsidRPr="0082767B">
        <w:rPr>
          <w:sz w:val="16"/>
        </w:rPr>
        <w:t xml:space="preserve">, sex work, loitering, jaywalking, and biking on the sidewalk </w:t>
      </w:r>
      <w:r w:rsidRPr="00A766E1">
        <w:rPr>
          <w:rStyle w:val="StyleUnderline"/>
          <w:highlight w:val="green"/>
        </w:rPr>
        <w:t>can</w:t>
      </w:r>
      <w:r w:rsidRPr="0082767B">
        <w:rPr>
          <w:sz w:val="16"/>
        </w:rPr>
        <w:t xml:space="preserve"> all </w:t>
      </w:r>
      <w:r w:rsidRPr="00A766E1">
        <w:rPr>
          <w:rStyle w:val="StyleUnderline"/>
          <w:highlight w:val="green"/>
        </w:rPr>
        <w:t>land someone in jail. Protesters argue</w:t>
      </w:r>
      <w:r w:rsidRPr="0082767B">
        <w:rPr>
          <w:sz w:val="16"/>
        </w:rPr>
        <w:t xml:space="preserve"> that </w:t>
      </w:r>
      <w:r w:rsidRPr="00A766E1">
        <w:rPr>
          <w:rStyle w:val="StyleUnderline"/>
          <w:highlight w:val="green"/>
        </w:rPr>
        <w:t>when police disproportionately target communities of color, they will</w:t>
      </w:r>
      <w:r w:rsidRPr="0082767B">
        <w:rPr>
          <w:sz w:val="16"/>
        </w:rPr>
        <w:t xml:space="preserve"> almost </w:t>
      </w:r>
      <w:r w:rsidRPr="00A766E1">
        <w:rPr>
          <w:rStyle w:val="StyleUnderline"/>
          <w:highlight w:val="green"/>
        </w:rPr>
        <w:t>always</w:t>
      </w:r>
      <w:r w:rsidRPr="0082767B">
        <w:rPr>
          <w:sz w:val="16"/>
        </w:rPr>
        <w:t xml:space="preserve"> have a reason to make an </w:t>
      </w:r>
      <w:r w:rsidRPr="00A766E1">
        <w:rPr>
          <w:rStyle w:val="StyleUnderline"/>
          <w:highlight w:val="green"/>
        </w:rPr>
        <w:t>arrest</w:t>
      </w:r>
      <w:r w:rsidRPr="0082767B">
        <w:rPr>
          <w:sz w:val="16"/>
        </w:rPr>
        <w:t xml:space="preserve">, which can lead to Black and brown Americans being hurt or killed. George Floyd was murdered during an arrest for suspicion of forging a </w:t>
      </w:r>
      <w:proofErr w:type="gramStart"/>
      <w:r w:rsidRPr="0082767B">
        <w:rPr>
          <w:sz w:val="16"/>
        </w:rPr>
        <w:t>twenty dollar</w:t>
      </w:r>
      <w:proofErr w:type="gramEnd"/>
      <w:r w:rsidRPr="0082767B">
        <w:rPr>
          <w:sz w:val="16"/>
        </w:rPr>
        <w:t xml:space="preserve"> bill.</w:t>
      </w:r>
    </w:p>
    <w:p w14:paraId="1BB49840" w14:textId="77777777" w:rsidR="004868B6" w:rsidRPr="0082767B" w:rsidRDefault="004868B6" w:rsidP="004868B6">
      <w:pPr>
        <w:rPr>
          <w:sz w:val="16"/>
        </w:rPr>
      </w:pPr>
      <w:r w:rsidRPr="0082767B">
        <w:rPr>
          <w:sz w:val="16"/>
        </w:rPr>
        <w:t xml:space="preserve">Advocates have estimated that misdemeanors account for 80% of all court </w:t>
      </w:r>
      <w:proofErr w:type="gramStart"/>
      <w:r w:rsidRPr="0082767B">
        <w:rPr>
          <w:sz w:val="16"/>
        </w:rPr>
        <w:t>dockets, and</w:t>
      </w:r>
      <w:proofErr w:type="gramEnd"/>
      <w:r w:rsidRPr="0082767B">
        <w:rPr>
          <w:sz w:val="16"/>
        </w:rPr>
        <w:t xml:space="preserve"> argue that alongside significant racial disparities in criminal suspicion, these misdemeanors often become tools for police to harass people of color.</w:t>
      </w:r>
    </w:p>
    <w:p w14:paraId="7A418BF0" w14:textId="77777777" w:rsidR="004868B6" w:rsidRPr="0082767B" w:rsidRDefault="004868B6" w:rsidP="004868B6">
      <w:pPr>
        <w:rPr>
          <w:sz w:val="16"/>
        </w:rPr>
      </w:pPr>
      <w:r w:rsidRPr="0082767B">
        <w:rPr>
          <w:sz w:val="16"/>
        </w:rPr>
        <w:t>Protesters argue that if Congress is going to decriminalize any of these misdemeanors, they also ought to forgive past offenses. Reports from the NYPD show Black Americans made up at least 40% of suspects for any given crime, as mentioned above. Black Americans also make up almost 40% of prisoners nationwide, in contrast to being just 14% of the total population.</w:t>
      </w:r>
    </w:p>
    <w:p w14:paraId="3FA27B56" w14:textId="77777777" w:rsidR="004868B6" w:rsidRPr="0082767B" w:rsidRDefault="004868B6" w:rsidP="004868B6">
      <w:pPr>
        <w:rPr>
          <w:rStyle w:val="Emphasis"/>
        </w:rPr>
      </w:pPr>
      <w:r w:rsidRPr="00A766E1">
        <w:rPr>
          <w:rStyle w:val="Emphasis"/>
          <w:highlight w:val="green"/>
        </w:rPr>
        <w:t>What can Congress do</w:t>
      </w:r>
      <w:r w:rsidRPr="0082767B">
        <w:rPr>
          <w:rStyle w:val="Emphasis"/>
        </w:rPr>
        <w:t>?</w:t>
      </w:r>
    </w:p>
    <w:p w14:paraId="5762638A" w14:textId="77777777" w:rsidR="004868B6" w:rsidRPr="0082767B" w:rsidRDefault="004868B6" w:rsidP="004868B6">
      <w:pPr>
        <w:rPr>
          <w:sz w:val="16"/>
        </w:rPr>
      </w:pPr>
      <w:r w:rsidRPr="0082767B">
        <w:rPr>
          <w:sz w:val="16"/>
        </w:rPr>
        <w:t xml:space="preserve">New Jersey Senator Cory </w:t>
      </w:r>
      <w:r w:rsidRPr="0082767B">
        <w:rPr>
          <w:rStyle w:val="StyleUnderline"/>
        </w:rPr>
        <w:t xml:space="preserve">Booker introduced the </w:t>
      </w:r>
      <w:r w:rsidRPr="00A766E1">
        <w:rPr>
          <w:rStyle w:val="StyleUnderline"/>
          <w:highlight w:val="green"/>
        </w:rPr>
        <w:t>Marijuana Justice Act</w:t>
      </w:r>
      <w:r w:rsidRPr="0082767B">
        <w:rPr>
          <w:rStyle w:val="StyleUnderline"/>
        </w:rPr>
        <w:t xml:space="preserve"> last year, which would</w:t>
      </w:r>
      <w:r w:rsidRPr="0082767B">
        <w:rPr>
          <w:sz w:val="16"/>
        </w:rPr>
        <w:t xml:space="preserve"> not only </w:t>
      </w:r>
      <w:r w:rsidRPr="00A766E1">
        <w:rPr>
          <w:rStyle w:val="Emphasis"/>
          <w:highlight w:val="green"/>
        </w:rPr>
        <w:t xml:space="preserve">decriminalize marijuana at the federal </w:t>
      </w:r>
      <w:proofErr w:type="gramStart"/>
      <w:r w:rsidRPr="00A766E1">
        <w:rPr>
          <w:rStyle w:val="Emphasis"/>
          <w:highlight w:val="green"/>
        </w:rPr>
        <w:t>level</w:t>
      </w:r>
      <w:r w:rsidRPr="0082767B">
        <w:rPr>
          <w:sz w:val="16"/>
        </w:rPr>
        <w:t>, but</w:t>
      </w:r>
      <w:proofErr w:type="gramEnd"/>
      <w:r w:rsidRPr="0082767B">
        <w:rPr>
          <w:sz w:val="16"/>
        </w:rPr>
        <w:t xml:space="preserve"> would also allow those imprisoned for federal marijuana violations to petition for their sentence to be reduced. Further, the bill </w:t>
      </w:r>
      <w:proofErr w:type="gramStart"/>
      <w:r w:rsidRPr="0082767B">
        <w:rPr>
          <w:sz w:val="16"/>
        </w:rPr>
        <w:t>would</w:t>
      </w:r>
      <w:proofErr w:type="gramEnd"/>
      <w:r w:rsidRPr="0082767B">
        <w:rPr>
          <w:sz w:val="16"/>
        </w:rPr>
        <w:t xml:space="preserve"> prohibit states from receiving federal funds for prisons if that state has a disproportionately high rate of incarceration for marijuana violations. That money would instead be reinvested in communities negatively impacted by the war on drugs.</w:t>
      </w:r>
    </w:p>
    <w:p w14:paraId="7DCA550A" w14:textId="669BD829" w:rsidR="004868B6" w:rsidRDefault="004868B6" w:rsidP="004868B6">
      <w:pPr>
        <w:rPr>
          <w:rStyle w:val="StyleUnderline"/>
        </w:rPr>
      </w:pPr>
      <w:r w:rsidRPr="0082767B">
        <w:rPr>
          <w:sz w:val="16"/>
        </w:rPr>
        <w:t xml:space="preserve">While most misdemeanors are criminalized at state and local levels, the latter half of Booker’s legislation could be replicated to dissuade states from criminalizing various behaviors. </w:t>
      </w:r>
      <w:r w:rsidRPr="00A766E1">
        <w:rPr>
          <w:rStyle w:val="StyleUnderline"/>
          <w:highlight w:val="green"/>
        </w:rPr>
        <w:t>Congress could</w:t>
      </w:r>
      <w:r w:rsidRPr="0082767B">
        <w:rPr>
          <w:rStyle w:val="StyleUnderline"/>
        </w:rPr>
        <w:t xml:space="preserve"> potentially </w:t>
      </w:r>
      <w:r w:rsidRPr="00A766E1">
        <w:rPr>
          <w:rStyle w:val="StyleUnderline"/>
          <w:highlight w:val="green"/>
        </w:rPr>
        <w:t>deny grants</w:t>
      </w:r>
      <w:r w:rsidRPr="0082767B">
        <w:rPr>
          <w:rStyle w:val="StyleUnderline"/>
        </w:rPr>
        <w:t xml:space="preserve"> and federal funding </w:t>
      </w:r>
      <w:r w:rsidRPr="00A766E1">
        <w:rPr>
          <w:rStyle w:val="StyleUnderline"/>
          <w:highlight w:val="green"/>
        </w:rPr>
        <w:t>to states that devote</w:t>
      </w:r>
      <w:r w:rsidRPr="0082767B">
        <w:rPr>
          <w:sz w:val="16"/>
        </w:rPr>
        <w:t xml:space="preserve"> that </w:t>
      </w:r>
      <w:r w:rsidRPr="00A766E1">
        <w:rPr>
          <w:rStyle w:val="StyleUnderline"/>
          <w:highlight w:val="green"/>
        </w:rPr>
        <w:t>money towards imprisoning individuals for nonviolent crimes. That money could</w:t>
      </w:r>
      <w:r w:rsidRPr="0082767B">
        <w:rPr>
          <w:rStyle w:val="StyleUnderline"/>
        </w:rPr>
        <w:t xml:space="preserve"> then </w:t>
      </w:r>
      <w:r w:rsidRPr="00A766E1">
        <w:rPr>
          <w:rStyle w:val="Emphasis"/>
          <w:highlight w:val="green"/>
        </w:rPr>
        <w:t>be reinvested in social services</w:t>
      </w:r>
      <w:r w:rsidRPr="0082767B">
        <w:rPr>
          <w:rStyle w:val="StyleUnderline"/>
        </w:rPr>
        <w:t xml:space="preserve"> to help disadvantaged communities.</w:t>
      </w:r>
    </w:p>
    <w:p w14:paraId="2AC6AD3F" w14:textId="34223788" w:rsidR="00DA106C" w:rsidRDefault="00DA106C" w:rsidP="00DA106C">
      <w:pPr>
        <w:pStyle w:val="Heading3"/>
      </w:pPr>
      <w:r w:rsidRPr="00DA106C">
        <w:t>LT -- Reform</w:t>
      </w:r>
    </w:p>
    <w:p w14:paraId="207C93E3" w14:textId="3795DFF7" w:rsidR="00CA6E9C" w:rsidRDefault="00A36703" w:rsidP="00CA6E9C">
      <w:pPr>
        <w:pStyle w:val="Heading4"/>
      </w:pPr>
      <w:r>
        <w:t>Previous reforms may have</w:t>
      </w:r>
      <w:r w:rsidR="00CA6E9C">
        <w:t xml:space="preserve"> quieted BLM, but now they energize the movement </w:t>
      </w:r>
    </w:p>
    <w:p w14:paraId="6642309F" w14:textId="53EA9C82" w:rsidR="00CA6E9C" w:rsidRPr="003A2C4B" w:rsidRDefault="00CA6E9C" w:rsidP="00CA6E9C">
      <w:r w:rsidRPr="00193237">
        <w:rPr>
          <w:rStyle w:val="Heading4Char"/>
        </w:rPr>
        <w:t>Collins 6/4</w:t>
      </w:r>
      <w:r w:rsidRPr="003A2C4B">
        <w:t>/2020 [Sean Collins is a weekend editor for Vox. 6/4/2020. “Why these protests are different</w:t>
      </w:r>
      <w:r>
        <w:t xml:space="preserve">.” Vox. </w:t>
      </w:r>
      <w:r w:rsidRPr="000169ED">
        <w:t>https://www.vox.com/identities/2020/6/4/21276674/protests-george-floyd-arbery-nationwide-trump</w:t>
      </w:r>
      <w:r>
        <w:t xml:space="preserve">, </w:t>
      </w:r>
      <w:proofErr w:type="spellStart"/>
      <w:r>
        <w:t>dhs-brt</w:t>
      </w:r>
      <w:proofErr w:type="spellEnd"/>
      <w:r>
        <w:t>]</w:t>
      </w:r>
    </w:p>
    <w:p w14:paraId="145036B4" w14:textId="77777777" w:rsidR="00CA6E9C" w:rsidRPr="003A2C4B" w:rsidRDefault="00CA6E9C" w:rsidP="00CA6E9C">
      <w:pPr>
        <w:rPr>
          <w:sz w:val="16"/>
        </w:rPr>
      </w:pPr>
      <w:r w:rsidRPr="003A2C4B">
        <w:rPr>
          <w:sz w:val="16"/>
        </w:rPr>
        <w:t xml:space="preserve">The </w:t>
      </w:r>
      <w:r w:rsidRPr="00A766E1">
        <w:rPr>
          <w:rStyle w:val="StyleUnderline"/>
          <w:highlight w:val="green"/>
        </w:rPr>
        <w:t>protesters</w:t>
      </w:r>
      <w:r w:rsidRPr="003A2C4B">
        <w:rPr>
          <w:rStyle w:val="StyleUnderline"/>
        </w:rPr>
        <w:t xml:space="preserve"> are fighting</w:t>
      </w:r>
      <w:r w:rsidRPr="003A2C4B">
        <w:rPr>
          <w:sz w:val="16"/>
        </w:rPr>
        <w:t xml:space="preserve"> against history, present injustices, and hearts </w:t>
      </w:r>
      <w:r w:rsidRPr="003A2C4B">
        <w:rPr>
          <w:rStyle w:val="Emphasis"/>
        </w:rPr>
        <w:t xml:space="preserve">that </w:t>
      </w:r>
      <w:r w:rsidRPr="00A766E1">
        <w:rPr>
          <w:rStyle w:val="Emphasis"/>
          <w:highlight w:val="green"/>
        </w:rPr>
        <w:t>refuse to be changed</w:t>
      </w:r>
    </w:p>
    <w:p w14:paraId="644F634B" w14:textId="77777777" w:rsidR="00CA6E9C" w:rsidRPr="003A2C4B" w:rsidRDefault="00CA6E9C" w:rsidP="00CA6E9C">
      <w:pPr>
        <w:rPr>
          <w:sz w:val="16"/>
        </w:rPr>
      </w:pPr>
      <w:r w:rsidRPr="00A766E1">
        <w:rPr>
          <w:rStyle w:val="Emphasis"/>
          <w:highlight w:val="green"/>
        </w:rPr>
        <w:t>At the core of</w:t>
      </w:r>
      <w:r w:rsidRPr="003A2C4B">
        <w:rPr>
          <w:rStyle w:val="Emphasis"/>
        </w:rPr>
        <w:t xml:space="preserve"> this </w:t>
      </w:r>
      <w:r w:rsidRPr="00A766E1">
        <w:rPr>
          <w:rStyle w:val="Emphasis"/>
          <w:highlight w:val="green"/>
        </w:rPr>
        <w:t>rage is</w:t>
      </w:r>
      <w:r w:rsidRPr="003A2C4B">
        <w:rPr>
          <w:rStyle w:val="Emphasis"/>
        </w:rPr>
        <w:t xml:space="preserve"> a </w:t>
      </w:r>
      <w:r w:rsidRPr="00A766E1">
        <w:rPr>
          <w:rStyle w:val="Emphasis"/>
          <w:highlight w:val="green"/>
        </w:rPr>
        <w:t>legitimate fear</w:t>
      </w:r>
      <w:r w:rsidRPr="003A2C4B">
        <w:rPr>
          <w:rStyle w:val="Emphasis"/>
        </w:rPr>
        <w:t xml:space="preserve"> for black Americans</w:t>
      </w:r>
      <w:r w:rsidRPr="003A2C4B">
        <w:rPr>
          <w:sz w:val="16"/>
        </w:rPr>
        <w:t xml:space="preserve">: the sense that they can be killed anywhere at any time by anyone, but especially by law enforcement. It is a feeling black Americans have carried for all of America’s history. And </w:t>
      </w:r>
      <w:r w:rsidRPr="003A2C4B">
        <w:rPr>
          <w:rStyle w:val="StyleUnderline"/>
        </w:rPr>
        <w:t>the fact that the feeling has persisted for so long, that it has passed through so many iterations</w:t>
      </w:r>
      <w:r w:rsidRPr="003A2C4B">
        <w:rPr>
          <w:sz w:val="16"/>
        </w:rPr>
        <w:t xml:space="preserve"> — the casual and common brutality of slavery, the lynching terrorism that followed, the assassinations of the civil rights era, the police killings of today — </w:t>
      </w:r>
      <w:r w:rsidRPr="003A2C4B">
        <w:rPr>
          <w:rStyle w:val="Emphasis"/>
        </w:rPr>
        <w:t>has created a feeling of futility</w:t>
      </w:r>
      <w:r w:rsidRPr="003A2C4B">
        <w:rPr>
          <w:sz w:val="16"/>
        </w:rPr>
        <w:t>. That no effort, no matter how herculean — not marching a million people through the nation’s capital, not placing a black man at the head of government — will be enough.</w:t>
      </w:r>
    </w:p>
    <w:p w14:paraId="54A10E29" w14:textId="77777777" w:rsidR="00CA6E9C" w:rsidRPr="003A2C4B" w:rsidRDefault="00CA6E9C" w:rsidP="00CA6E9C">
      <w:r w:rsidRPr="00A766E1">
        <w:rPr>
          <w:rStyle w:val="Emphasis"/>
          <w:highlight w:val="green"/>
        </w:rPr>
        <w:t>This</w:t>
      </w:r>
      <w:r w:rsidRPr="003A2C4B">
        <w:rPr>
          <w:rStyle w:val="Emphasis"/>
        </w:rPr>
        <w:t xml:space="preserve"> sort of </w:t>
      </w:r>
      <w:r w:rsidRPr="00A766E1">
        <w:rPr>
          <w:rStyle w:val="Emphasis"/>
          <w:highlight w:val="green"/>
        </w:rPr>
        <w:t>frustration can</w:t>
      </w:r>
      <w:r w:rsidRPr="003A2C4B">
        <w:rPr>
          <w:rStyle w:val="Emphasis"/>
        </w:rPr>
        <w:t xml:space="preserve"> only </w:t>
      </w:r>
      <w:r w:rsidRPr="00A766E1">
        <w:rPr>
          <w:rStyle w:val="Emphasis"/>
          <w:highlight w:val="green"/>
        </w:rPr>
        <w:t>build</w:t>
      </w:r>
      <w:r w:rsidRPr="003A2C4B">
        <w:rPr>
          <w:rStyle w:val="Emphasis"/>
        </w:rPr>
        <w:t xml:space="preserve"> so long </w:t>
      </w:r>
      <w:r w:rsidRPr="00A766E1">
        <w:rPr>
          <w:rStyle w:val="Emphasis"/>
          <w:highlight w:val="green"/>
        </w:rPr>
        <w:t>before it becomes anger</w:t>
      </w:r>
      <w:r w:rsidRPr="003A2C4B">
        <w:t>. And it has.</w:t>
      </w:r>
    </w:p>
    <w:p w14:paraId="41A91389" w14:textId="77777777" w:rsidR="00CA6E9C" w:rsidRPr="003A2C4B" w:rsidRDefault="00CA6E9C" w:rsidP="00CA6E9C">
      <w:pPr>
        <w:rPr>
          <w:sz w:val="16"/>
        </w:rPr>
      </w:pPr>
      <w:r w:rsidRPr="003A2C4B">
        <w:rPr>
          <w:rStyle w:val="StyleUnderline"/>
        </w:rPr>
        <w:t>Americans have left their homes where they were told to shelter in place for safety to express that anger</w:t>
      </w:r>
      <w:r w:rsidRPr="003A2C4B">
        <w:rPr>
          <w:sz w:val="16"/>
        </w:rPr>
        <w:t>, to rage in the ways that feel right to them — chanting, marching, rattling barricades, seizing goods, writing on walls, creating art, climbing vehicles, breaking glass, setting fires.</w:t>
      </w:r>
    </w:p>
    <w:p w14:paraId="0E5F440B" w14:textId="77777777" w:rsidR="00CA6E9C" w:rsidRPr="003A2C4B" w:rsidRDefault="00CA6E9C" w:rsidP="00CA6E9C">
      <w:pPr>
        <w:rPr>
          <w:sz w:val="16"/>
        </w:rPr>
      </w:pPr>
      <w:r w:rsidRPr="003A2C4B">
        <w:rPr>
          <w:rStyle w:val="StyleUnderline"/>
        </w:rPr>
        <w:t>They have done so in masses that reflected the diversity of the country they hope will change</w:t>
      </w:r>
      <w:r w:rsidRPr="003A2C4B">
        <w:rPr>
          <w:sz w:val="16"/>
        </w:rPr>
        <w:t>, a positive development given racism and police brutality aren’t a problem black people have that they need support to solve; they are evils black people suffer with little control over — ills that can be destroyed only with the assistance of all those who make up society and those who consciously or unconsciously benefit from and perpetuate them.</w:t>
      </w:r>
    </w:p>
    <w:p w14:paraId="77C2023B" w14:textId="77777777" w:rsidR="00CA6E9C" w:rsidRPr="003A2C4B" w:rsidRDefault="00CA6E9C" w:rsidP="00CA6E9C">
      <w:pPr>
        <w:rPr>
          <w:sz w:val="16"/>
          <w:szCs w:val="16"/>
        </w:rPr>
      </w:pPr>
      <w:r w:rsidRPr="003A2C4B">
        <w:rPr>
          <w:sz w:val="16"/>
          <w:szCs w:val="16"/>
        </w:rPr>
        <w:t>In doing this, in acknowledging this, these protesters have begun to create a new movement — one that aims to rework society.</w:t>
      </w:r>
    </w:p>
    <w:p w14:paraId="68DC8007" w14:textId="01113FF2" w:rsidR="00CA6E9C" w:rsidRPr="003A2C4B" w:rsidRDefault="00CA6E9C" w:rsidP="00CA6E9C">
      <w:pPr>
        <w:rPr>
          <w:sz w:val="16"/>
        </w:rPr>
      </w:pPr>
      <w:r w:rsidRPr="00A766E1">
        <w:rPr>
          <w:rStyle w:val="Emphasis"/>
          <w:highlight w:val="green"/>
        </w:rPr>
        <w:t>The breadth and weight</w:t>
      </w:r>
      <w:r w:rsidRPr="003A2C4B">
        <w:rPr>
          <w:rStyle w:val="Emphasis"/>
        </w:rPr>
        <w:t xml:space="preserve"> of what protesters are fighting for </w:t>
      </w:r>
      <w:r w:rsidRPr="00A766E1">
        <w:rPr>
          <w:rStyle w:val="Emphasis"/>
          <w:highlight w:val="green"/>
        </w:rPr>
        <w:t>is why they are not slowing down</w:t>
      </w:r>
      <w:r w:rsidRPr="003A2C4B">
        <w:rPr>
          <w:sz w:val="16"/>
        </w:rPr>
        <w:t xml:space="preserve">. In Ferguson’s 2014 uprisings, the </w:t>
      </w:r>
      <w:r w:rsidRPr="003A2C4B">
        <w:rPr>
          <w:rStyle w:val="StyleUnderline"/>
        </w:rPr>
        <w:t>unrest quieted when Michael Brown’s family requested people not protest on the day of his funeral. </w:t>
      </w:r>
      <w:r w:rsidRPr="00A766E1">
        <w:rPr>
          <w:rStyle w:val="StyleUnderline"/>
          <w:highlight w:val="green"/>
        </w:rPr>
        <w:t>In Baltimore, protests dissipated</w:t>
      </w:r>
      <w:r w:rsidRPr="003A2C4B">
        <w:rPr>
          <w:rStyle w:val="StyleUnderline"/>
        </w:rPr>
        <w:t xml:space="preserve"> in 2015 </w:t>
      </w:r>
      <w:r w:rsidRPr="00A766E1">
        <w:rPr>
          <w:rStyle w:val="StyleUnderline"/>
          <w:highlight w:val="green"/>
        </w:rPr>
        <w:t>when charges were brought against</w:t>
      </w:r>
      <w:r w:rsidRPr="003A2C4B">
        <w:rPr>
          <w:rStyle w:val="StyleUnderline"/>
        </w:rPr>
        <w:t xml:space="preserve"> the </w:t>
      </w:r>
      <w:r w:rsidRPr="00A766E1">
        <w:rPr>
          <w:rStyle w:val="StyleUnderline"/>
          <w:highlight w:val="green"/>
        </w:rPr>
        <w:t>officers</w:t>
      </w:r>
      <w:r w:rsidRPr="003A2C4B">
        <w:rPr>
          <w:rStyle w:val="StyleUnderline"/>
        </w:rPr>
        <w:t xml:space="preserve"> in Freddie Gray’s death</w:t>
      </w:r>
      <w:r w:rsidRPr="003A2C4B">
        <w:rPr>
          <w:sz w:val="16"/>
        </w:rPr>
        <w:t xml:space="preserve">. </w:t>
      </w:r>
      <w:r w:rsidRPr="00A766E1">
        <w:rPr>
          <w:rStyle w:val="Emphasis"/>
          <w:highlight w:val="green"/>
        </w:rPr>
        <w:t>When charges were brought against</w:t>
      </w:r>
      <w:r w:rsidRPr="003A2C4B">
        <w:rPr>
          <w:rStyle w:val="StyleUnderline"/>
        </w:rPr>
        <w:t xml:space="preserve"> </w:t>
      </w:r>
      <w:r w:rsidRPr="003A2C4B">
        <w:rPr>
          <w:sz w:val="16"/>
        </w:rPr>
        <w:t xml:space="preserve">former police officer Derek </w:t>
      </w:r>
      <w:r w:rsidRPr="00A766E1">
        <w:rPr>
          <w:rStyle w:val="Emphasis"/>
          <w:highlight w:val="green"/>
        </w:rPr>
        <w:t>Chauvin</w:t>
      </w:r>
      <w:r w:rsidRPr="003A2C4B">
        <w:rPr>
          <w:sz w:val="16"/>
        </w:rPr>
        <w:t xml:space="preserve"> — who has been charged with Floyd’s murder — on Friday, </w:t>
      </w:r>
      <w:r w:rsidRPr="00A766E1">
        <w:rPr>
          <w:rStyle w:val="Emphasis"/>
          <w:highlight w:val="green"/>
        </w:rPr>
        <w:t>protests only ramped up</w:t>
      </w:r>
      <w:r w:rsidRPr="003A2C4B">
        <w:rPr>
          <w:sz w:val="16"/>
        </w:rPr>
        <w:t>. In fact, there were protests in cities from Atlanta to Chicago to San Diego only hours later. Over the weekend, despite nearly 20 percent of US citizens being </w:t>
      </w:r>
      <w:r w:rsidRPr="000169ED">
        <w:rPr>
          <w:sz w:val="16"/>
        </w:rPr>
        <w:t>under a curfew</w:t>
      </w:r>
      <w:r w:rsidRPr="003A2C4B">
        <w:rPr>
          <w:sz w:val="16"/>
        </w:rPr>
        <w:t>, people still took to the streets.</w:t>
      </w:r>
    </w:p>
    <w:p w14:paraId="6E286A47" w14:textId="422C57D5" w:rsidR="00CA6E9C" w:rsidRPr="003A2C4B" w:rsidRDefault="00CA6E9C" w:rsidP="00CA6E9C">
      <w:pPr>
        <w:rPr>
          <w:sz w:val="16"/>
        </w:rPr>
      </w:pPr>
      <w:r w:rsidRPr="003A2C4B">
        <w:rPr>
          <w:rStyle w:val="StyleUnderline"/>
        </w:rPr>
        <w:t>And those demonstrations happened not just in big cities</w:t>
      </w:r>
      <w:r w:rsidRPr="003A2C4B">
        <w:rPr>
          <w:sz w:val="16"/>
        </w:rPr>
        <w:t xml:space="preserve"> but in towns and villages across the country, including ones that do not necessarily have large black populations: they happened in </w:t>
      </w:r>
      <w:r w:rsidRPr="000169ED">
        <w:rPr>
          <w:sz w:val="16"/>
        </w:rPr>
        <w:t>Normal, Illinois</w:t>
      </w:r>
      <w:r w:rsidRPr="003A2C4B">
        <w:rPr>
          <w:sz w:val="16"/>
        </w:rPr>
        <w:t>, and </w:t>
      </w:r>
      <w:r w:rsidRPr="000169ED">
        <w:rPr>
          <w:sz w:val="16"/>
        </w:rPr>
        <w:t>Laramie, Wyoming</w:t>
      </w:r>
      <w:r w:rsidRPr="003A2C4B">
        <w:rPr>
          <w:sz w:val="16"/>
        </w:rPr>
        <w:t>; </w:t>
      </w:r>
      <w:r w:rsidRPr="000169ED">
        <w:rPr>
          <w:sz w:val="16"/>
        </w:rPr>
        <w:t>Naples, Florida</w:t>
      </w:r>
      <w:r w:rsidRPr="003A2C4B">
        <w:rPr>
          <w:sz w:val="16"/>
        </w:rPr>
        <w:t>, and </w:t>
      </w:r>
      <w:r w:rsidRPr="000169ED">
        <w:rPr>
          <w:sz w:val="16"/>
        </w:rPr>
        <w:t>Bend, Oregon</w:t>
      </w:r>
      <w:r w:rsidRPr="003A2C4B">
        <w:rPr>
          <w:sz w:val="16"/>
        </w:rPr>
        <w:t xml:space="preserve">; and countless other places. </w:t>
      </w:r>
      <w:r w:rsidRPr="00CA6E9C">
        <w:rPr>
          <w:rStyle w:val="StyleUnderline"/>
        </w:rPr>
        <w:t>These</w:t>
      </w:r>
      <w:r w:rsidRPr="003A2C4B">
        <w:rPr>
          <w:sz w:val="16"/>
        </w:rPr>
        <w:t xml:space="preserve"> protests </w:t>
      </w:r>
      <w:r w:rsidRPr="003A2C4B">
        <w:rPr>
          <w:rStyle w:val="StyleUnderline"/>
        </w:rPr>
        <w:t>are a reminder that policing, systemic racism, and the legacy of slavery do not just affect cities and do not just affect black people — that there is something very wrong with American society</w:t>
      </w:r>
      <w:r w:rsidRPr="003A2C4B">
        <w:rPr>
          <w:sz w:val="16"/>
        </w:rPr>
        <w:t xml:space="preserve">, all of it, everywhere, </w:t>
      </w:r>
      <w:r w:rsidRPr="003A2C4B">
        <w:rPr>
          <w:rStyle w:val="Emphasis"/>
        </w:rPr>
        <w:t xml:space="preserve">and that </w:t>
      </w:r>
      <w:r w:rsidRPr="00A766E1">
        <w:rPr>
          <w:rStyle w:val="Emphasis"/>
          <w:highlight w:val="green"/>
        </w:rPr>
        <w:t>people</w:t>
      </w:r>
      <w:r w:rsidRPr="003A2C4B">
        <w:rPr>
          <w:rStyle w:val="Emphasis"/>
        </w:rPr>
        <w:t xml:space="preserve"> across the nation </w:t>
      </w:r>
      <w:r w:rsidRPr="00A766E1">
        <w:rPr>
          <w:rStyle w:val="Emphasis"/>
          <w:highlight w:val="green"/>
        </w:rPr>
        <w:t>want something new</w:t>
      </w:r>
      <w:r w:rsidRPr="003A2C4B">
        <w:rPr>
          <w:sz w:val="16"/>
        </w:rPr>
        <w:t>.</w:t>
      </w:r>
    </w:p>
    <w:p w14:paraId="5A8ECC48" w14:textId="62CAF132" w:rsidR="00CA6E9C" w:rsidRPr="00CA6E9C" w:rsidRDefault="00CA6E9C" w:rsidP="00CA6E9C">
      <w:pPr>
        <w:rPr>
          <w:sz w:val="16"/>
        </w:rPr>
      </w:pPr>
      <w:r w:rsidRPr="003A2C4B">
        <w:rPr>
          <w:rStyle w:val="Emphasis"/>
        </w:rPr>
        <w:t xml:space="preserve">Because of this, </w:t>
      </w:r>
      <w:r w:rsidRPr="00A766E1">
        <w:rPr>
          <w:rStyle w:val="Emphasis"/>
          <w:highlight w:val="green"/>
        </w:rPr>
        <w:t>protesters</w:t>
      </w:r>
      <w:r w:rsidRPr="003A2C4B">
        <w:rPr>
          <w:rStyle w:val="Emphasis"/>
        </w:rPr>
        <w:t xml:space="preserve"> are </w:t>
      </w:r>
      <w:r w:rsidRPr="00A766E1">
        <w:rPr>
          <w:rStyle w:val="Emphasis"/>
          <w:highlight w:val="green"/>
        </w:rPr>
        <w:t>demand</w:t>
      </w:r>
      <w:r w:rsidRPr="003A2C4B">
        <w:rPr>
          <w:rStyle w:val="Emphasis"/>
        </w:rPr>
        <w:t xml:space="preserve">ing </w:t>
      </w:r>
      <w:r w:rsidRPr="00A766E1">
        <w:rPr>
          <w:rStyle w:val="Emphasis"/>
          <w:highlight w:val="green"/>
        </w:rPr>
        <w:t>life itself be changed</w:t>
      </w:r>
      <w:r w:rsidRPr="003A2C4B">
        <w:rPr>
          <w:sz w:val="16"/>
        </w:rPr>
        <w:t xml:space="preserve"> — </w:t>
      </w:r>
      <w:r w:rsidRPr="003A2C4B">
        <w:rPr>
          <w:rStyle w:val="StyleUnderline"/>
        </w:rPr>
        <w:t>that policing be fairer and kinder, that biases be inspected and corrected, that lasting policies be implemented that erase inequality, and that all people be able to move through the country without experiencing existential dread</w:t>
      </w:r>
      <w:r w:rsidRPr="003A2C4B">
        <w:rPr>
          <w:sz w:val="16"/>
        </w:rPr>
        <w:t>.</w:t>
      </w:r>
    </w:p>
    <w:p w14:paraId="333FD5CD" w14:textId="77777777" w:rsidR="00CA6E9C" w:rsidRPr="000143D7" w:rsidRDefault="00CA6E9C" w:rsidP="00CA6E9C">
      <w:pPr>
        <w:pStyle w:val="Heading4"/>
      </w:pPr>
      <w:r>
        <w:t>Criminal justice reform energizes the BLM movement – at worst, their shift to policy is inevitable</w:t>
      </w:r>
    </w:p>
    <w:p w14:paraId="32F9E5AD" w14:textId="26326724" w:rsidR="00CA6E9C" w:rsidRPr="000143D7" w:rsidRDefault="00CA6E9C" w:rsidP="00CA6E9C">
      <w:r w:rsidRPr="000143D7">
        <w:rPr>
          <w:rStyle w:val="Heading4Char"/>
        </w:rPr>
        <w:t>Greenblatt 16</w:t>
      </w:r>
      <w:r w:rsidRPr="000143D7">
        <w:t xml:space="preserve"> [Alan is Senior Staff Writer for Governing Alan covers politics as well as policy issues for Governing. He is the coauthor of a standard textbook on state and local governments., 4/29/16, “Turning Black Lives Matter Protests </w:t>
      </w:r>
      <w:proofErr w:type="gramStart"/>
      <w:r w:rsidRPr="000143D7">
        <w:t>Into</w:t>
      </w:r>
      <w:proofErr w:type="gramEnd"/>
      <w:r w:rsidRPr="000143D7">
        <w:t xml:space="preserve"> Policy,” </w:t>
      </w:r>
      <w:r>
        <w:t xml:space="preserve">Governing, </w:t>
      </w:r>
      <w:r w:rsidRPr="000169ED">
        <w:t>https://www.governing.com/topics/politics/gov-black-lives-matter-protests.html</w:t>
      </w:r>
      <w:r w:rsidRPr="000143D7">
        <w:t xml:space="preserve">, </w:t>
      </w:r>
      <w:proofErr w:type="spellStart"/>
      <w:r w:rsidRPr="000143D7">
        <w:t>dhs-brt</w:t>
      </w:r>
      <w:proofErr w:type="spellEnd"/>
      <w:r w:rsidRPr="000143D7">
        <w:t>]</w:t>
      </w:r>
    </w:p>
    <w:p w14:paraId="37ECED46" w14:textId="77777777" w:rsidR="00CA6E9C" w:rsidRPr="00806057" w:rsidRDefault="00CA6E9C" w:rsidP="00CA6E9C">
      <w:pPr>
        <w:rPr>
          <w:sz w:val="16"/>
        </w:rPr>
      </w:pPr>
      <w:r w:rsidRPr="00A766E1">
        <w:rPr>
          <w:rStyle w:val="StyleUnderline"/>
          <w:highlight w:val="green"/>
        </w:rPr>
        <w:t>The</w:t>
      </w:r>
      <w:r w:rsidRPr="00992CBF">
        <w:rPr>
          <w:rStyle w:val="StyleUnderline"/>
        </w:rPr>
        <w:t xml:space="preserve"> Black Lives Matter </w:t>
      </w:r>
      <w:r w:rsidRPr="00A766E1">
        <w:rPr>
          <w:rStyle w:val="StyleUnderline"/>
          <w:highlight w:val="green"/>
        </w:rPr>
        <w:t xml:space="preserve">movement </w:t>
      </w:r>
      <w:proofErr w:type="gramStart"/>
      <w:r w:rsidRPr="00A766E1">
        <w:rPr>
          <w:rStyle w:val="StyleUnderline"/>
          <w:highlight w:val="green"/>
        </w:rPr>
        <w:t>isn’t</w:t>
      </w:r>
      <w:proofErr w:type="gramEnd"/>
      <w:r w:rsidRPr="00A766E1">
        <w:rPr>
          <w:rStyle w:val="StyleUnderline"/>
          <w:highlight w:val="green"/>
        </w:rPr>
        <w:t xml:space="preserve"> giving up</w:t>
      </w:r>
      <w:r w:rsidRPr="00992CBF">
        <w:rPr>
          <w:rStyle w:val="StyleUnderline"/>
        </w:rPr>
        <w:t xml:space="preserve"> on</w:t>
      </w:r>
      <w:r w:rsidRPr="00806057">
        <w:rPr>
          <w:sz w:val="16"/>
        </w:rPr>
        <w:t xml:space="preserve"> street </w:t>
      </w:r>
      <w:r w:rsidRPr="00992CBF">
        <w:rPr>
          <w:rStyle w:val="StyleUnderline"/>
        </w:rPr>
        <w:t xml:space="preserve">protests, </w:t>
      </w:r>
      <w:r w:rsidRPr="00A766E1">
        <w:rPr>
          <w:rStyle w:val="Emphasis"/>
          <w:highlight w:val="green"/>
        </w:rPr>
        <w:t>but it’s starting to press</w:t>
      </w:r>
      <w:r w:rsidRPr="00806057">
        <w:rPr>
          <w:rStyle w:val="Emphasis"/>
        </w:rPr>
        <w:t xml:space="preserve"> its </w:t>
      </w:r>
      <w:r w:rsidRPr="00A766E1">
        <w:rPr>
          <w:rStyle w:val="Emphasis"/>
          <w:highlight w:val="green"/>
        </w:rPr>
        <w:t>demands within</w:t>
      </w:r>
      <w:r w:rsidRPr="00806057">
        <w:rPr>
          <w:sz w:val="16"/>
        </w:rPr>
        <w:t xml:space="preserve"> political and </w:t>
      </w:r>
      <w:r w:rsidRPr="00A766E1">
        <w:rPr>
          <w:rStyle w:val="Emphasis"/>
          <w:highlight w:val="green"/>
        </w:rPr>
        <w:t>policy circles</w:t>
      </w:r>
      <w:r w:rsidRPr="00992CBF">
        <w:rPr>
          <w:rStyle w:val="StyleUnderline"/>
        </w:rPr>
        <w:t xml:space="preserve"> as well</w:t>
      </w:r>
      <w:r w:rsidRPr="00806057">
        <w:rPr>
          <w:sz w:val="16"/>
        </w:rPr>
        <w:t>.</w:t>
      </w:r>
    </w:p>
    <w:p w14:paraId="17575E97" w14:textId="77777777" w:rsidR="00CA6E9C" w:rsidRPr="00806057" w:rsidRDefault="00CA6E9C" w:rsidP="00CA6E9C">
      <w:pPr>
        <w:rPr>
          <w:sz w:val="16"/>
        </w:rPr>
      </w:pPr>
      <w:r w:rsidRPr="00806057">
        <w:rPr>
          <w:sz w:val="16"/>
        </w:rPr>
        <w:t xml:space="preserve">Well-known activist </w:t>
      </w:r>
      <w:proofErr w:type="spellStart"/>
      <w:r w:rsidRPr="00806057">
        <w:rPr>
          <w:sz w:val="16"/>
        </w:rPr>
        <w:t>DeRay</w:t>
      </w:r>
      <w:proofErr w:type="spellEnd"/>
      <w:r w:rsidRPr="00806057">
        <w:rPr>
          <w:sz w:val="16"/>
        </w:rPr>
        <w:t xml:space="preserve"> </w:t>
      </w:r>
      <w:proofErr w:type="spellStart"/>
      <w:r w:rsidRPr="00806057">
        <w:rPr>
          <w:sz w:val="16"/>
        </w:rPr>
        <w:t>Mckesson</w:t>
      </w:r>
      <w:proofErr w:type="spellEnd"/>
      <w:r w:rsidRPr="00806057">
        <w:rPr>
          <w:sz w:val="16"/>
        </w:rPr>
        <w:t xml:space="preserve"> made a bid for mayor of Baltimore last month, and </w:t>
      </w:r>
      <w:r w:rsidRPr="00A766E1">
        <w:rPr>
          <w:rStyle w:val="StyleUnderline"/>
          <w:highlight w:val="green"/>
        </w:rPr>
        <w:t>B</w:t>
      </w:r>
      <w:r w:rsidRPr="00806057">
        <w:rPr>
          <w:rStyle w:val="StyleUnderline"/>
        </w:rPr>
        <w:t xml:space="preserve">lack </w:t>
      </w:r>
      <w:r w:rsidRPr="00A766E1">
        <w:rPr>
          <w:rStyle w:val="StyleUnderline"/>
          <w:highlight w:val="green"/>
        </w:rPr>
        <w:t>L</w:t>
      </w:r>
      <w:r w:rsidRPr="00806057">
        <w:rPr>
          <w:rStyle w:val="StyleUnderline"/>
        </w:rPr>
        <w:t xml:space="preserve">ives </w:t>
      </w:r>
      <w:r w:rsidRPr="00A766E1">
        <w:rPr>
          <w:rStyle w:val="StyleUnderline"/>
          <w:highlight w:val="green"/>
        </w:rPr>
        <w:t>M</w:t>
      </w:r>
      <w:r w:rsidRPr="00CA6E9C">
        <w:rPr>
          <w:rStyle w:val="StyleUnderline"/>
        </w:rPr>
        <w:t>a</w:t>
      </w:r>
      <w:r w:rsidRPr="00806057">
        <w:rPr>
          <w:rStyle w:val="StyleUnderline"/>
        </w:rPr>
        <w:t xml:space="preserve">tter </w:t>
      </w:r>
      <w:r w:rsidRPr="00A766E1">
        <w:rPr>
          <w:rStyle w:val="StyleUnderline"/>
          <w:highlight w:val="green"/>
        </w:rPr>
        <w:t>played a key role in</w:t>
      </w:r>
      <w:r w:rsidRPr="00806057">
        <w:rPr>
          <w:rStyle w:val="StyleUnderline"/>
        </w:rPr>
        <w:t xml:space="preserve"> other </w:t>
      </w:r>
      <w:r w:rsidRPr="00A766E1">
        <w:rPr>
          <w:rStyle w:val="StyleUnderline"/>
          <w:highlight w:val="green"/>
        </w:rPr>
        <w:t>elections</w:t>
      </w:r>
      <w:r w:rsidRPr="00806057">
        <w:rPr>
          <w:sz w:val="16"/>
        </w:rPr>
        <w:t xml:space="preserve"> -- namely, </w:t>
      </w:r>
      <w:r w:rsidRPr="00806057">
        <w:rPr>
          <w:rStyle w:val="StyleUnderline"/>
        </w:rPr>
        <w:t>helping to unseat prosecutors in Chicago and Cleveland</w:t>
      </w:r>
      <w:r w:rsidRPr="00806057">
        <w:rPr>
          <w:sz w:val="16"/>
        </w:rPr>
        <w:t xml:space="preserve"> who were seen as insufficiently rigorous in their pursuit of justice following police shootings.</w:t>
      </w:r>
    </w:p>
    <w:p w14:paraId="0DD47743" w14:textId="77777777" w:rsidR="00CA6E9C" w:rsidRPr="00806057" w:rsidRDefault="00CA6E9C" w:rsidP="00CA6E9C">
      <w:pPr>
        <w:rPr>
          <w:sz w:val="16"/>
        </w:rPr>
      </w:pPr>
      <w:r w:rsidRPr="00806057">
        <w:rPr>
          <w:rStyle w:val="StyleUnderline"/>
        </w:rPr>
        <w:t xml:space="preserve">But even </w:t>
      </w:r>
      <w:r w:rsidRPr="00A766E1">
        <w:rPr>
          <w:rStyle w:val="StyleUnderline"/>
          <w:highlight w:val="green"/>
        </w:rPr>
        <w:t>as the movement works to</w:t>
      </w:r>
      <w:r w:rsidRPr="00806057">
        <w:rPr>
          <w:rStyle w:val="StyleUnderline"/>
        </w:rPr>
        <w:t xml:space="preserve"> hold elected </w:t>
      </w:r>
      <w:r w:rsidRPr="00A766E1">
        <w:rPr>
          <w:rStyle w:val="StyleUnderline"/>
          <w:highlight w:val="green"/>
        </w:rPr>
        <w:t>officials accountable</w:t>
      </w:r>
      <w:r w:rsidRPr="00806057">
        <w:rPr>
          <w:rStyle w:val="StyleUnderline"/>
        </w:rPr>
        <w:t xml:space="preserve">, some </w:t>
      </w:r>
      <w:proofErr w:type="gramStart"/>
      <w:r w:rsidRPr="00806057">
        <w:rPr>
          <w:rStyle w:val="StyleUnderline"/>
        </w:rPr>
        <w:t>African-American</w:t>
      </w:r>
      <w:proofErr w:type="gramEnd"/>
      <w:r w:rsidRPr="00806057">
        <w:rPr>
          <w:rStyle w:val="StyleUnderline"/>
        </w:rPr>
        <w:t xml:space="preserve"> </w:t>
      </w:r>
      <w:r w:rsidRPr="00A766E1">
        <w:rPr>
          <w:rStyle w:val="StyleUnderline"/>
          <w:highlight w:val="green"/>
        </w:rPr>
        <w:t>politicians</w:t>
      </w:r>
      <w:r w:rsidRPr="00806057">
        <w:rPr>
          <w:rStyle w:val="StyleUnderline"/>
        </w:rPr>
        <w:t xml:space="preserve"> are working to </w:t>
      </w:r>
      <w:r w:rsidRPr="00A766E1">
        <w:rPr>
          <w:rStyle w:val="StyleUnderline"/>
          <w:highlight w:val="green"/>
        </w:rPr>
        <w:t>highlight the need to change</w:t>
      </w:r>
      <w:r w:rsidRPr="00806057">
        <w:rPr>
          <w:rStyle w:val="StyleUnderline"/>
        </w:rPr>
        <w:t xml:space="preserve"> law enforcement and </w:t>
      </w:r>
      <w:r w:rsidRPr="00A766E1">
        <w:rPr>
          <w:rStyle w:val="StyleUnderline"/>
          <w:highlight w:val="green"/>
        </w:rPr>
        <w:t>criminal justice</w:t>
      </w:r>
      <w:r w:rsidRPr="00806057">
        <w:rPr>
          <w:rStyle w:val="StyleUnderline"/>
        </w:rPr>
        <w:t xml:space="preserve"> policies</w:t>
      </w:r>
      <w:r w:rsidRPr="00806057">
        <w:rPr>
          <w:sz w:val="16"/>
        </w:rPr>
        <w:t xml:space="preserve">. A group called </w:t>
      </w:r>
      <w:r w:rsidRPr="00806057">
        <w:rPr>
          <w:rStyle w:val="StyleUnderline"/>
        </w:rPr>
        <w:t>the 20/20 Club</w:t>
      </w:r>
      <w:r w:rsidRPr="00806057">
        <w:rPr>
          <w:sz w:val="16"/>
        </w:rPr>
        <w:t xml:space="preserve">, consisting of 20 Republican and 20 Democratic officials, </w:t>
      </w:r>
      <w:r w:rsidRPr="00806057">
        <w:rPr>
          <w:rStyle w:val="StyleUnderline"/>
        </w:rPr>
        <w:t>will host forums on these topics at the two national party conventions</w:t>
      </w:r>
      <w:r w:rsidRPr="00806057">
        <w:rPr>
          <w:sz w:val="16"/>
        </w:rPr>
        <w:t xml:space="preserve"> this summer, </w:t>
      </w:r>
      <w:r w:rsidRPr="00806057">
        <w:rPr>
          <w:rStyle w:val="StyleUnderline"/>
        </w:rPr>
        <w:t>while pressing Congress to act</w:t>
      </w:r>
      <w:r w:rsidRPr="00806057">
        <w:rPr>
          <w:sz w:val="16"/>
        </w:rPr>
        <w:t xml:space="preserve"> on legislation.</w:t>
      </w:r>
    </w:p>
    <w:p w14:paraId="2AF005DB" w14:textId="77777777" w:rsidR="00CA6E9C" w:rsidRPr="00806057" w:rsidRDefault="00CA6E9C" w:rsidP="00CA6E9C">
      <w:pPr>
        <w:rPr>
          <w:sz w:val="16"/>
        </w:rPr>
      </w:pPr>
      <w:r w:rsidRPr="00806057">
        <w:rPr>
          <w:rStyle w:val="StyleUnderline"/>
        </w:rPr>
        <w:t>Street protesters helped signal “a new era of civil rights</w:t>
      </w:r>
      <w:r w:rsidRPr="00806057">
        <w:rPr>
          <w:sz w:val="16"/>
        </w:rPr>
        <w:t xml:space="preserve">,” says Ashley Bell, Republican co-chair of the 20/20 Club. He says </w:t>
      </w:r>
      <w:r w:rsidRPr="00806057">
        <w:rPr>
          <w:rStyle w:val="StyleUnderline"/>
        </w:rPr>
        <w:t xml:space="preserve">Black Lives Matter helped to mobilize people and branded a movement. But </w:t>
      </w:r>
      <w:r w:rsidRPr="00A766E1">
        <w:rPr>
          <w:rStyle w:val="Emphasis"/>
          <w:highlight w:val="green"/>
        </w:rPr>
        <w:t>translating anger</w:t>
      </w:r>
      <w:r w:rsidRPr="00A766E1">
        <w:rPr>
          <w:rStyle w:val="StyleUnderline"/>
          <w:highlight w:val="green"/>
        </w:rPr>
        <w:t xml:space="preserve"> over police</w:t>
      </w:r>
      <w:r w:rsidRPr="00806057">
        <w:rPr>
          <w:rStyle w:val="StyleUnderline"/>
        </w:rPr>
        <w:t xml:space="preserve"> shootings and</w:t>
      </w:r>
      <w:r w:rsidRPr="00806057">
        <w:rPr>
          <w:sz w:val="16"/>
        </w:rPr>
        <w:t xml:space="preserve"> the economic ramifications of </w:t>
      </w:r>
      <w:r w:rsidRPr="00806057">
        <w:rPr>
          <w:rStyle w:val="StyleUnderline"/>
        </w:rPr>
        <w:t xml:space="preserve">mass incarceration </w:t>
      </w:r>
      <w:r w:rsidRPr="00A766E1">
        <w:rPr>
          <w:rStyle w:val="Emphasis"/>
          <w:highlight w:val="green"/>
        </w:rPr>
        <w:t>into</w:t>
      </w:r>
      <w:r w:rsidRPr="00806057">
        <w:rPr>
          <w:sz w:val="16"/>
        </w:rPr>
        <w:t xml:space="preserve"> new governmental </w:t>
      </w:r>
      <w:r w:rsidRPr="00A766E1">
        <w:rPr>
          <w:rStyle w:val="Emphasis"/>
          <w:highlight w:val="green"/>
        </w:rPr>
        <w:t>policies</w:t>
      </w:r>
      <w:r w:rsidRPr="00806057">
        <w:rPr>
          <w:rStyle w:val="Emphasis"/>
        </w:rPr>
        <w:t xml:space="preserve"> still </w:t>
      </w:r>
      <w:r w:rsidRPr="00A766E1">
        <w:rPr>
          <w:rStyle w:val="Emphasis"/>
          <w:highlight w:val="green"/>
        </w:rPr>
        <w:t>requires people who</w:t>
      </w:r>
      <w:r w:rsidRPr="00806057">
        <w:rPr>
          <w:rStyle w:val="Emphasis"/>
        </w:rPr>
        <w:t xml:space="preserve"> can </w:t>
      </w:r>
      <w:r w:rsidRPr="00A766E1">
        <w:rPr>
          <w:rStyle w:val="Emphasis"/>
          <w:highlight w:val="green"/>
        </w:rPr>
        <w:t>work an inside game</w:t>
      </w:r>
      <w:r w:rsidRPr="00806057">
        <w:rPr>
          <w:rStyle w:val="StyleUnderline"/>
        </w:rPr>
        <w:t>, people who take “a relentless, incremental approach</w:t>
      </w:r>
      <w:r w:rsidRPr="00806057">
        <w:rPr>
          <w:sz w:val="16"/>
        </w:rPr>
        <w:t>,” says Bell, a former county commissioner in Georgia.</w:t>
      </w:r>
    </w:p>
    <w:p w14:paraId="551D6518" w14:textId="77777777" w:rsidR="00CA6E9C" w:rsidRPr="00806057" w:rsidRDefault="00CA6E9C" w:rsidP="00CA6E9C">
      <w:pPr>
        <w:rPr>
          <w:sz w:val="16"/>
        </w:rPr>
      </w:pPr>
      <w:r w:rsidRPr="00806057">
        <w:rPr>
          <w:sz w:val="16"/>
        </w:rPr>
        <w:t>“</w:t>
      </w:r>
      <w:r w:rsidRPr="00A766E1">
        <w:rPr>
          <w:rStyle w:val="StyleUnderline"/>
          <w:highlight w:val="green"/>
        </w:rPr>
        <w:t>We saw</w:t>
      </w:r>
      <w:r w:rsidRPr="00806057">
        <w:rPr>
          <w:rStyle w:val="StyleUnderline"/>
        </w:rPr>
        <w:t xml:space="preserve"> lots of </w:t>
      </w:r>
      <w:r w:rsidRPr="00A766E1">
        <w:rPr>
          <w:rStyle w:val="StyleUnderline"/>
          <w:highlight w:val="green"/>
        </w:rPr>
        <w:t>marches</w:t>
      </w:r>
      <w:r w:rsidRPr="00806057">
        <w:rPr>
          <w:rStyle w:val="StyleUnderline"/>
        </w:rPr>
        <w:t>, we saw lots of protests</w:t>
      </w:r>
      <w:r w:rsidRPr="00806057">
        <w:rPr>
          <w:sz w:val="16"/>
        </w:rPr>
        <w:t>,” he says, “</w:t>
      </w:r>
      <w:r w:rsidRPr="00A766E1">
        <w:rPr>
          <w:rStyle w:val="StyleUnderline"/>
          <w:highlight w:val="green"/>
        </w:rPr>
        <w:t>but where was</w:t>
      </w:r>
      <w:r w:rsidRPr="00806057">
        <w:rPr>
          <w:sz w:val="16"/>
        </w:rPr>
        <w:t xml:space="preserve"> that aspect that talked about </w:t>
      </w:r>
      <w:r w:rsidRPr="00A766E1">
        <w:rPr>
          <w:rStyle w:val="Emphasis"/>
          <w:highlight w:val="green"/>
        </w:rPr>
        <w:t>policy and strategy</w:t>
      </w:r>
      <w:r w:rsidRPr="00806057">
        <w:rPr>
          <w:sz w:val="16"/>
        </w:rPr>
        <w:t xml:space="preserve">? We think </w:t>
      </w:r>
      <w:r w:rsidRPr="00806057">
        <w:rPr>
          <w:rStyle w:val="StyleUnderline"/>
        </w:rPr>
        <w:t>that part of the discussion needs to be brought to bear</w:t>
      </w:r>
      <w:r w:rsidRPr="00806057">
        <w:rPr>
          <w:sz w:val="16"/>
        </w:rPr>
        <w:t>.”</w:t>
      </w:r>
    </w:p>
    <w:p w14:paraId="63BC2EF2" w14:textId="77777777" w:rsidR="00CA6E9C" w:rsidRPr="00806057" w:rsidRDefault="00CA6E9C" w:rsidP="00CA6E9C">
      <w:pPr>
        <w:rPr>
          <w:sz w:val="16"/>
        </w:rPr>
      </w:pPr>
      <w:r w:rsidRPr="00806057">
        <w:rPr>
          <w:sz w:val="16"/>
        </w:rPr>
        <w:t xml:space="preserve">Every protest movement with any real resonance has come to this crossroads. There’s always tension between those who want to topple the status quo and political insiders who say affecting real change requires working within a </w:t>
      </w:r>
      <w:proofErr w:type="gramStart"/>
      <w:r w:rsidRPr="00806057">
        <w:rPr>
          <w:sz w:val="16"/>
        </w:rPr>
        <w:t>system protesters</w:t>
      </w:r>
      <w:proofErr w:type="gramEnd"/>
      <w:r w:rsidRPr="00806057">
        <w:rPr>
          <w:sz w:val="16"/>
        </w:rPr>
        <w:t xml:space="preserve"> find tainted. “Street-based protest and militancy raises some issues,” says Rosemary </w:t>
      </w:r>
      <w:proofErr w:type="spellStart"/>
      <w:r w:rsidRPr="00806057">
        <w:rPr>
          <w:sz w:val="16"/>
        </w:rPr>
        <w:t>Feurer</w:t>
      </w:r>
      <w:proofErr w:type="spellEnd"/>
      <w:r w:rsidRPr="00806057">
        <w:rPr>
          <w:sz w:val="16"/>
        </w:rPr>
        <w:t>, a historian of protest movements at Northern Illinois University. “Then there are groups that come forward that say, ‘</w:t>
      </w:r>
      <w:proofErr w:type="gramStart"/>
      <w:r w:rsidRPr="00806057">
        <w:rPr>
          <w:sz w:val="16"/>
        </w:rPr>
        <w:t>We’ll</w:t>
      </w:r>
      <w:proofErr w:type="gramEnd"/>
      <w:r w:rsidRPr="00806057">
        <w:rPr>
          <w:sz w:val="16"/>
        </w:rPr>
        <w:t xml:space="preserve"> address these issues, but we’ll be brokers. </w:t>
      </w:r>
      <w:proofErr w:type="gramStart"/>
      <w:r w:rsidRPr="00A766E1">
        <w:rPr>
          <w:rStyle w:val="StyleUnderline"/>
          <w:highlight w:val="green"/>
        </w:rPr>
        <w:t>We’re</w:t>
      </w:r>
      <w:proofErr w:type="gramEnd"/>
      <w:r w:rsidRPr="00A766E1">
        <w:rPr>
          <w:rStyle w:val="StyleUnderline"/>
          <w:highlight w:val="green"/>
        </w:rPr>
        <w:t xml:space="preserve"> going to direct</w:t>
      </w:r>
      <w:r w:rsidRPr="00806057">
        <w:rPr>
          <w:rStyle w:val="StyleUnderline"/>
        </w:rPr>
        <w:t xml:space="preserve"> this </w:t>
      </w:r>
      <w:r w:rsidRPr="00A766E1">
        <w:rPr>
          <w:rStyle w:val="StyleUnderline"/>
          <w:highlight w:val="green"/>
        </w:rPr>
        <w:t>anger toward a</w:t>
      </w:r>
      <w:r w:rsidRPr="00806057">
        <w:rPr>
          <w:rStyle w:val="StyleUnderline"/>
        </w:rPr>
        <w:t xml:space="preserve"> more detailed </w:t>
      </w:r>
      <w:r w:rsidRPr="00A766E1">
        <w:rPr>
          <w:rStyle w:val="StyleUnderline"/>
          <w:highlight w:val="green"/>
        </w:rPr>
        <w:t>purpose</w:t>
      </w:r>
      <w:r w:rsidRPr="00806057">
        <w:rPr>
          <w:sz w:val="16"/>
        </w:rPr>
        <w:t>.’”</w:t>
      </w:r>
    </w:p>
    <w:p w14:paraId="4561E2F7" w14:textId="77777777" w:rsidR="00CA6E9C" w:rsidRPr="00E77F3F" w:rsidRDefault="00CA6E9C" w:rsidP="00CA6E9C">
      <w:pPr>
        <w:rPr>
          <w:sz w:val="16"/>
          <w:szCs w:val="16"/>
        </w:rPr>
      </w:pPr>
      <w:r w:rsidRPr="00E77F3F">
        <w:rPr>
          <w:sz w:val="16"/>
          <w:szCs w:val="16"/>
        </w:rPr>
        <w:t>One certain difference between the approach taken by the 20/20 Club and the Black Lives Matter movement is that the elected officials’ group includes top police officials and organizations as part of its advocacy work. That might not sit well with activists, but if police are part of the problem, they need to be part of the solution, says Bell.</w:t>
      </w:r>
    </w:p>
    <w:p w14:paraId="574CEA88" w14:textId="77777777" w:rsidR="00CA6E9C" w:rsidRPr="00E77F3F" w:rsidRDefault="00CA6E9C" w:rsidP="00CA6E9C">
      <w:pPr>
        <w:rPr>
          <w:sz w:val="16"/>
        </w:rPr>
      </w:pPr>
      <w:r w:rsidRPr="00E77F3F">
        <w:rPr>
          <w:sz w:val="16"/>
        </w:rPr>
        <w:t xml:space="preserve">The </w:t>
      </w:r>
      <w:r w:rsidRPr="00E77F3F">
        <w:rPr>
          <w:rStyle w:val="StyleUnderline"/>
        </w:rPr>
        <w:t>20/20 Club’s goal is to make</w:t>
      </w:r>
      <w:r w:rsidRPr="00E77F3F">
        <w:rPr>
          <w:sz w:val="16"/>
        </w:rPr>
        <w:t xml:space="preserve"> policing and </w:t>
      </w:r>
      <w:r w:rsidRPr="00E77F3F">
        <w:rPr>
          <w:rStyle w:val="StyleUnderline"/>
        </w:rPr>
        <w:t>criminal justice a top-tier issue in the presidential campaign and to ensure meaningful legislation is enacted</w:t>
      </w:r>
      <w:r w:rsidRPr="00E77F3F">
        <w:rPr>
          <w:sz w:val="16"/>
        </w:rPr>
        <w:t xml:space="preserve"> by the time of the presidential election in 2020. Already, </w:t>
      </w:r>
      <w:r w:rsidRPr="00E77F3F">
        <w:rPr>
          <w:rStyle w:val="StyleUnderline"/>
        </w:rPr>
        <w:t>members</w:t>
      </w:r>
      <w:r w:rsidRPr="00E77F3F">
        <w:rPr>
          <w:sz w:val="16"/>
        </w:rPr>
        <w:t xml:space="preserve"> of the club hav</w:t>
      </w:r>
      <w:r w:rsidRPr="00E77F3F">
        <w:rPr>
          <w:rStyle w:val="StyleUnderline"/>
        </w:rPr>
        <w:t>e pushed issues such as decriminalization of marijuana</w:t>
      </w:r>
      <w:r w:rsidRPr="00E77F3F">
        <w:rPr>
          <w:sz w:val="16"/>
        </w:rPr>
        <w:t xml:space="preserve"> in their states. “</w:t>
      </w:r>
      <w:r w:rsidRPr="00A766E1">
        <w:rPr>
          <w:rStyle w:val="StyleUnderline"/>
          <w:highlight w:val="green"/>
        </w:rPr>
        <w:t>We’re trying to add policy to</w:t>
      </w:r>
      <w:r w:rsidRPr="00E77F3F">
        <w:rPr>
          <w:sz w:val="16"/>
        </w:rPr>
        <w:t xml:space="preserve"> quiet the concerns that are being </w:t>
      </w:r>
      <w:r w:rsidRPr="00E77F3F">
        <w:rPr>
          <w:rStyle w:val="StyleUnderline"/>
        </w:rPr>
        <w:t>reflect</w:t>
      </w:r>
      <w:r w:rsidRPr="00E77F3F">
        <w:rPr>
          <w:sz w:val="16"/>
        </w:rPr>
        <w:t xml:space="preserve">ed in </w:t>
      </w:r>
      <w:r w:rsidRPr="00E77F3F">
        <w:rPr>
          <w:rStyle w:val="StyleUnderline"/>
        </w:rPr>
        <w:t xml:space="preserve">the </w:t>
      </w:r>
      <w:r w:rsidRPr="00A766E1">
        <w:rPr>
          <w:rStyle w:val="StyleUnderline"/>
          <w:highlight w:val="green"/>
        </w:rPr>
        <w:t>B</w:t>
      </w:r>
      <w:r w:rsidRPr="00E77F3F">
        <w:rPr>
          <w:rStyle w:val="StyleUnderline"/>
        </w:rPr>
        <w:t xml:space="preserve">lack </w:t>
      </w:r>
      <w:r w:rsidRPr="00A766E1">
        <w:rPr>
          <w:rStyle w:val="StyleUnderline"/>
          <w:highlight w:val="green"/>
        </w:rPr>
        <w:t>L</w:t>
      </w:r>
      <w:r w:rsidRPr="00E77F3F">
        <w:rPr>
          <w:rStyle w:val="StyleUnderline"/>
        </w:rPr>
        <w:t xml:space="preserve">ives </w:t>
      </w:r>
      <w:r w:rsidRPr="00A766E1">
        <w:rPr>
          <w:rStyle w:val="StyleUnderline"/>
          <w:highlight w:val="green"/>
        </w:rPr>
        <w:t>M</w:t>
      </w:r>
      <w:r w:rsidRPr="00E77F3F">
        <w:rPr>
          <w:rStyle w:val="StyleUnderline"/>
        </w:rPr>
        <w:t>atter movement</w:t>
      </w:r>
      <w:r w:rsidRPr="00E77F3F">
        <w:rPr>
          <w:sz w:val="16"/>
        </w:rPr>
        <w:t>,” says Democratic state Rep. Ted James of Louisiana, a club member.</w:t>
      </w:r>
    </w:p>
    <w:p w14:paraId="3CCE4437" w14:textId="77777777" w:rsidR="00CA6E9C" w:rsidRPr="00F83559" w:rsidRDefault="00CA6E9C" w:rsidP="00CA6E9C">
      <w:pPr>
        <w:rPr>
          <w:sz w:val="16"/>
        </w:rPr>
      </w:pPr>
      <w:r w:rsidRPr="00F83559">
        <w:rPr>
          <w:sz w:val="16"/>
        </w:rPr>
        <w:t xml:space="preserve">When James says </w:t>
      </w:r>
      <w:proofErr w:type="gramStart"/>
      <w:r w:rsidRPr="00F83559">
        <w:rPr>
          <w:sz w:val="16"/>
        </w:rPr>
        <w:t>he’s</w:t>
      </w:r>
      <w:proofErr w:type="gramEnd"/>
      <w:r w:rsidRPr="00F83559">
        <w:rPr>
          <w:sz w:val="16"/>
        </w:rPr>
        <w:t xml:space="preserve"> trying to quiet the movement’s concerns, that doesn’t mean he’s trying to dismiss them. Quite the contrary. The </w:t>
      </w:r>
      <w:r w:rsidRPr="00E77F3F">
        <w:rPr>
          <w:rStyle w:val="StyleUnderline"/>
        </w:rPr>
        <w:t xml:space="preserve">eruptions of distrust and unrest within the black community have led </w:t>
      </w:r>
      <w:proofErr w:type="gramStart"/>
      <w:r w:rsidRPr="00E77F3F">
        <w:rPr>
          <w:rStyle w:val="StyleUnderline"/>
        </w:rPr>
        <w:t>African-American</w:t>
      </w:r>
      <w:proofErr w:type="gramEnd"/>
      <w:r w:rsidRPr="00E77F3F">
        <w:rPr>
          <w:rStyle w:val="StyleUnderline"/>
        </w:rPr>
        <w:t xml:space="preserve"> officials to try to find common ground on these pressing issues</w:t>
      </w:r>
      <w:r w:rsidRPr="00F83559">
        <w:rPr>
          <w:sz w:val="16"/>
        </w:rPr>
        <w:t xml:space="preserve">, on a bipartisan basis, wherever possible. Last fall, in South Carolina, </w:t>
      </w:r>
      <w:r w:rsidRPr="00E77F3F">
        <w:rPr>
          <w:rStyle w:val="StyleUnderline"/>
        </w:rPr>
        <w:t>the group hosted the only forum on criminal justice issues that drew presidential candidates</w:t>
      </w:r>
      <w:r w:rsidRPr="00F83559">
        <w:rPr>
          <w:sz w:val="16"/>
        </w:rPr>
        <w:t xml:space="preserve"> from both parties.</w:t>
      </w:r>
    </w:p>
    <w:p w14:paraId="538F9E2B" w14:textId="724BD8D9" w:rsidR="00CA6E9C" w:rsidRPr="00CA6E9C" w:rsidRDefault="00CA6E9C" w:rsidP="00CA6E9C">
      <w:pPr>
        <w:rPr>
          <w:sz w:val="16"/>
        </w:rPr>
      </w:pPr>
      <w:r w:rsidRPr="00E77F3F">
        <w:rPr>
          <w:rStyle w:val="StyleUnderline"/>
        </w:rPr>
        <w:t>High-profile events</w:t>
      </w:r>
      <w:r w:rsidRPr="00F83559">
        <w:rPr>
          <w:sz w:val="16"/>
        </w:rPr>
        <w:t xml:space="preserve">, whether </w:t>
      </w:r>
      <w:proofErr w:type="gramStart"/>
      <w:r w:rsidRPr="00F83559">
        <w:rPr>
          <w:sz w:val="16"/>
        </w:rPr>
        <w:t>they’re</w:t>
      </w:r>
      <w:proofErr w:type="gramEnd"/>
      <w:r w:rsidRPr="00F83559">
        <w:rPr>
          <w:sz w:val="16"/>
        </w:rPr>
        <w:t xml:space="preserve"> televised speeches or marches, </w:t>
      </w:r>
      <w:r w:rsidRPr="00E77F3F">
        <w:rPr>
          <w:rStyle w:val="StyleUnderline"/>
        </w:rPr>
        <w:t>can draw attention to an issue</w:t>
      </w:r>
      <w:r w:rsidRPr="00F83559">
        <w:rPr>
          <w:sz w:val="16"/>
        </w:rPr>
        <w:t xml:space="preserve">. The </w:t>
      </w:r>
      <w:r w:rsidRPr="00F83559">
        <w:rPr>
          <w:rStyle w:val="StyleUnderline"/>
        </w:rPr>
        <w:t xml:space="preserve">grunt work that leads to </w:t>
      </w:r>
      <w:r w:rsidRPr="00A766E1">
        <w:rPr>
          <w:rStyle w:val="StyleUnderline"/>
          <w:highlight w:val="green"/>
        </w:rPr>
        <w:t>policy change looks</w:t>
      </w:r>
      <w:r w:rsidRPr="00F83559">
        <w:rPr>
          <w:rStyle w:val="StyleUnderline"/>
        </w:rPr>
        <w:t xml:space="preserve"> a lot </w:t>
      </w:r>
      <w:r w:rsidRPr="00A766E1">
        <w:rPr>
          <w:rStyle w:val="StyleUnderline"/>
          <w:highlight w:val="green"/>
        </w:rPr>
        <w:t>different from protests</w:t>
      </w:r>
      <w:r w:rsidRPr="00A766E1">
        <w:rPr>
          <w:rStyle w:val="Emphasis"/>
          <w:highlight w:val="green"/>
        </w:rPr>
        <w:t xml:space="preserve">, but it </w:t>
      </w:r>
      <w:proofErr w:type="gramStart"/>
      <w:r w:rsidRPr="00A766E1">
        <w:rPr>
          <w:rStyle w:val="Emphasis"/>
          <w:highlight w:val="green"/>
        </w:rPr>
        <w:t>doesn’t</w:t>
      </w:r>
      <w:proofErr w:type="gramEnd"/>
      <w:r w:rsidRPr="00A766E1">
        <w:rPr>
          <w:rStyle w:val="Emphasis"/>
          <w:highlight w:val="green"/>
        </w:rPr>
        <w:t xml:space="preserve"> have to be</w:t>
      </w:r>
      <w:r w:rsidRPr="00F83559">
        <w:rPr>
          <w:rStyle w:val="Emphasis"/>
        </w:rPr>
        <w:t xml:space="preserve"> done </w:t>
      </w:r>
      <w:r w:rsidRPr="00A766E1">
        <w:rPr>
          <w:rStyle w:val="Emphasis"/>
          <w:highlight w:val="green"/>
        </w:rPr>
        <w:t>in opposition</w:t>
      </w:r>
      <w:r w:rsidRPr="00F83559">
        <w:rPr>
          <w:sz w:val="16"/>
        </w:rPr>
        <w:t xml:space="preserve"> to the activists. “We play a different role,” Bell says. “We like to say that </w:t>
      </w:r>
      <w:r w:rsidRPr="00A766E1">
        <w:rPr>
          <w:rStyle w:val="Emphasis"/>
          <w:highlight w:val="green"/>
        </w:rPr>
        <w:t>we’re a different instrument within the same orchestra</w:t>
      </w:r>
      <w:r w:rsidRPr="00F83559">
        <w:rPr>
          <w:sz w:val="16"/>
        </w:rPr>
        <w:t>.”</w:t>
      </w:r>
      <w:r>
        <w:rPr>
          <w:sz w:val="16"/>
        </w:rPr>
        <w:t>]</w:t>
      </w:r>
    </w:p>
    <w:p w14:paraId="47B3C8B0" w14:textId="77777777" w:rsidR="00CA6E9C" w:rsidRPr="00004605" w:rsidRDefault="00CA6E9C" w:rsidP="00CA6E9C">
      <w:pPr>
        <w:pStyle w:val="Heading4"/>
      </w:pPr>
      <w:r>
        <w:t xml:space="preserve">Reform </w:t>
      </w:r>
      <w:r>
        <w:rPr>
          <w:u w:val="single"/>
        </w:rPr>
        <w:t>energizes</w:t>
      </w:r>
      <w:r>
        <w:t xml:space="preserve"> protestors – no matter how small </w:t>
      </w:r>
    </w:p>
    <w:p w14:paraId="5726E572" w14:textId="0726048D" w:rsidR="00CA6E9C" w:rsidRPr="00900A6F" w:rsidRDefault="00CA6E9C" w:rsidP="00CA6E9C">
      <w:r w:rsidRPr="00004605">
        <w:rPr>
          <w:rStyle w:val="Heading4Char"/>
        </w:rPr>
        <w:t>Jamal 6/10</w:t>
      </w:r>
      <w:r w:rsidRPr="00955326">
        <w:t>/20 [</w:t>
      </w:r>
      <w:proofErr w:type="spellStart"/>
      <w:r w:rsidRPr="00955326">
        <w:t>Alfea</w:t>
      </w:r>
      <w:proofErr w:type="spellEnd"/>
      <w:r w:rsidRPr="00955326">
        <w:t xml:space="preserve"> is Senior Writer at Hindustan Times</w:t>
      </w:r>
      <w:r>
        <w:t xml:space="preserve"> with a MA in Multimedia Journalism from the University of Kent. 6/10/20. Hindustan Times. </w:t>
      </w:r>
      <w:r w:rsidRPr="000169ED">
        <w:t>https://www.hindustantimes.com/art-and-culture/protesters-heartened-by-swift-reform-but-vow-broader-change/story-uxF4tf6U3B08V0QwZGMXRI.html</w:t>
      </w:r>
      <w:r>
        <w:t xml:space="preserve">, </w:t>
      </w:r>
      <w:proofErr w:type="spellStart"/>
      <w:r>
        <w:t>dhs-brt</w:t>
      </w:r>
      <w:proofErr w:type="spellEnd"/>
      <w:r>
        <w:t>]</w:t>
      </w:r>
    </w:p>
    <w:p w14:paraId="0A3D3AA2" w14:textId="7F2198CF" w:rsidR="00CA6E9C" w:rsidRPr="00955326" w:rsidRDefault="00CA6E9C" w:rsidP="00CA6E9C">
      <w:pPr>
        <w:rPr>
          <w:sz w:val="16"/>
        </w:rPr>
      </w:pPr>
      <w:r w:rsidRPr="00955326">
        <w:rPr>
          <w:rStyle w:val="StyleUnderline"/>
        </w:rPr>
        <w:t>In</w:t>
      </w:r>
      <w:r w:rsidRPr="00955326">
        <w:rPr>
          <w:sz w:val="16"/>
        </w:rPr>
        <w:t xml:space="preserve"> the </w:t>
      </w:r>
      <w:r w:rsidRPr="00955326">
        <w:rPr>
          <w:rStyle w:val="StyleUnderline"/>
        </w:rPr>
        <w:t>two weeks</w:t>
      </w:r>
      <w:r w:rsidRPr="00955326">
        <w:rPr>
          <w:sz w:val="16"/>
        </w:rPr>
        <w:t xml:space="preserve"> since </w:t>
      </w:r>
      <w:r w:rsidRPr="000169ED">
        <w:rPr>
          <w:sz w:val="16"/>
        </w:rPr>
        <w:t>George Floyd’s killing</w:t>
      </w:r>
      <w:r w:rsidRPr="00955326">
        <w:rPr>
          <w:sz w:val="16"/>
        </w:rPr>
        <w:t xml:space="preserve">, </w:t>
      </w:r>
      <w:r w:rsidRPr="00955326">
        <w:rPr>
          <w:rStyle w:val="StyleUnderline"/>
        </w:rPr>
        <w:t xml:space="preserve">police </w:t>
      </w:r>
      <w:r w:rsidRPr="00A766E1">
        <w:rPr>
          <w:rStyle w:val="StyleUnderline"/>
          <w:highlight w:val="green"/>
        </w:rPr>
        <w:t>departments have banned chokeholds</w:t>
      </w:r>
      <w:r w:rsidRPr="00955326">
        <w:rPr>
          <w:rStyle w:val="StyleUnderline"/>
        </w:rPr>
        <w:t xml:space="preserve">, Confederate monuments have </w:t>
      </w:r>
      <w:proofErr w:type="gramStart"/>
      <w:r w:rsidRPr="00955326">
        <w:rPr>
          <w:rStyle w:val="StyleUnderline"/>
        </w:rPr>
        <w:t>fallen</w:t>
      </w:r>
      <w:proofErr w:type="gramEnd"/>
      <w:r w:rsidRPr="00955326">
        <w:rPr>
          <w:rStyle w:val="StyleUnderline"/>
        </w:rPr>
        <w:t xml:space="preserve"> and officers have been arrested</w:t>
      </w:r>
      <w:r w:rsidRPr="00955326">
        <w:rPr>
          <w:sz w:val="16"/>
        </w:rPr>
        <w:t xml:space="preserve"> and charged </w:t>
      </w:r>
      <w:r w:rsidRPr="00955326">
        <w:rPr>
          <w:rStyle w:val="StyleUnderline"/>
        </w:rPr>
        <w:t>amid</w:t>
      </w:r>
      <w:r w:rsidRPr="00955326">
        <w:rPr>
          <w:sz w:val="16"/>
        </w:rPr>
        <w:t xml:space="preserve"> large </w:t>
      </w:r>
      <w:r w:rsidRPr="00955326">
        <w:rPr>
          <w:rStyle w:val="StyleUnderline"/>
        </w:rPr>
        <w:t>global protests</w:t>
      </w:r>
      <w:r w:rsidRPr="00955326">
        <w:rPr>
          <w:sz w:val="16"/>
        </w:rPr>
        <w:t xml:space="preserve"> against violence by police and racism.</w:t>
      </w:r>
    </w:p>
    <w:p w14:paraId="69FF01C3" w14:textId="77777777" w:rsidR="00CA6E9C" w:rsidRPr="00004605" w:rsidRDefault="00CA6E9C" w:rsidP="00CA6E9C">
      <w:pPr>
        <w:rPr>
          <w:sz w:val="16"/>
        </w:rPr>
      </w:pPr>
      <w:r w:rsidRPr="00955326">
        <w:rPr>
          <w:rStyle w:val="StyleUnderline"/>
        </w:rPr>
        <w:t xml:space="preserve">The </w:t>
      </w:r>
      <w:r w:rsidRPr="00A766E1">
        <w:rPr>
          <w:rStyle w:val="StyleUnderline"/>
          <w:highlight w:val="green"/>
        </w:rPr>
        <w:t>moves are</w:t>
      </w:r>
      <w:r w:rsidRPr="00955326">
        <w:rPr>
          <w:rStyle w:val="StyleUnderline"/>
        </w:rPr>
        <w:t xml:space="preserve"> far </w:t>
      </w:r>
      <w:r w:rsidRPr="00A766E1">
        <w:rPr>
          <w:rStyle w:val="StyleUnderline"/>
          <w:highlight w:val="green"/>
        </w:rPr>
        <w:t>short of the overhaul</w:t>
      </w:r>
      <w:r w:rsidRPr="00955326">
        <w:rPr>
          <w:rStyle w:val="StyleUnderline"/>
        </w:rPr>
        <w:t xml:space="preserve"> of police</w:t>
      </w:r>
      <w:r w:rsidRPr="00004605">
        <w:rPr>
          <w:sz w:val="16"/>
        </w:rPr>
        <w:t xml:space="preserve">, prosecutors’ offices, </w:t>
      </w:r>
      <w:proofErr w:type="gramStart"/>
      <w:r w:rsidRPr="00004605">
        <w:rPr>
          <w:sz w:val="16"/>
        </w:rPr>
        <w:t>courts</w:t>
      </w:r>
      <w:proofErr w:type="gramEnd"/>
      <w:r w:rsidRPr="00004605">
        <w:rPr>
          <w:sz w:val="16"/>
        </w:rPr>
        <w:t xml:space="preserve"> </w:t>
      </w:r>
      <w:r w:rsidRPr="00955326">
        <w:rPr>
          <w:rStyle w:val="StyleUnderline"/>
        </w:rPr>
        <w:t>and other institutions that protesters seek</w:t>
      </w:r>
      <w:r w:rsidRPr="00004605">
        <w:rPr>
          <w:sz w:val="16"/>
        </w:rPr>
        <w:t>.</w:t>
      </w:r>
    </w:p>
    <w:p w14:paraId="76F3766B" w14:textId="77777777" w:rsidR="00CA6E9C" w:rsidRPr="00004605" w:rsidRDefault="00CA6E9C" w:rsidP="00CA6E9C">
      <w:pPr>
        <w:rPr>
          <w:sz w:val="16"/>
        </w:rPr>
      </w:pPr>
      <w:r w:rsidRPr="00A766E1">
        <w:rPr>
          <w:rStyle w:val="StyleUnderline"/>
          <w:highlight w:val="green"/>
        </w:rPr>
        <w:t>But</w:t>
      </w:r>
      <w:r w:rsidRPr="00004605">
        <w:rPr>
          <w:sz w:val="16"/>
        </w:rPr>
        <w:t xml:space="preserve"> some </w:t>
      </w:r>
      <w:r w:rsidRPr="00A766E1">
        <w:rPr>
          <w:rStyle w:val="Emphasis"/>
          <w:highlight w:val="green"/>
        </w:rPr>
        <w:t>advocates</w:t>
      </w:r>
      <w:r w:rsidRPr="00004605">
        <w:rPr>
          <w:sz w:val="16"/>
        </w:rPr>
        <w:t xml:space="preserve"> and demonstrators </w:t>
      </w:r>
      <w:r w:rsidRPr="00A766E1">
        <w:rPr>
          <w:rStyle w:val="Emphasis"/>
          <w:highlight w:val="green"/>
        </w:rPr>
        <w:t>say they are encouraged by</w:t>
      </w:r>
      <w:r w:rsidRPr="00955326">
        <w:rPr>
          <w:rStyle w:val="Emphasis"/>
        </w:rPr>
        <w:t xml:space="preserve"> the swiftness </w:t>
      </w:r>
      <w:r w:rsidRPr="0094260E">
        <w:rPr>
          <w:rStyle w:val="Emphasis"/>
        </w:rPr>
        <w:t xml:space="preserve">of </w:t>
      </w:r>
      <w:r w:rsidRPr="00A766E1">
        <w:rPr>
          <w:rStyle w:val="Emphasis"/>
          <w:highlight w:val="green"/>
        </w:rPr>
        <w:t>the response</w:t>
      </w:r>
      <w:r w:rsidRPr="00955326">
        <w:rPr>
          <w:rStyle w:val="Emphasis"/>
        </w:rPr>
        <w:t xml:space="preserve"> to Floyd’s death — </w:t>
      </w:r>
      <w:r w:rsidRPr="00A766E1">
        <w:rPr>
          <w:rStyle w:val="Emphasis"/>
          <w:highlight w:val="green"/>
        </w:rPr>
        <w:t>incremental as it may be</w:t>
      </w:r>
      <w:r w:rsidRPr="00004605">
        <w:rPr>
          <w:sz w:val="16"/>
        </w:rPr>
        <w:t>.</w:t>
      </w:r>
    </w:p>
    <w:p w14:paraId="7512EC3E" w14:textId="77777777" w:rsidR="00CA6E9C" w:rsidRPr="00425E43" w:rsidRDefault="00CA6E9C" w:rsidP="00CA6E9C">
      <w:r w:rsidRPr="00425E43">
        <w:t>“</w:t>
      </w:r>
      <w:r w:rsidRPr="00955326">
        <w:rPr>
          <w:rStyle w:val="StyleUnderline"/>
        </w:rPr>
        <w:t>Everywhere you look, you see something that gives you hope</w:t>
      </w:r>
      <w:r w:rsidRPr="00425E43">
        <w:t>,” said Frank James Matthews, 64, an activist in Alabama.</w:t>
      </w:r>
    </w:p>
    <w:p w14:paraId="71FDECA6" w14:textId="77777777" w:rsidR="00CA6E9C" w:rsidRPr="00955326" w:rsidRDefault="00CA6E9C" w:rsidP="00CA6E9C">
      <w:pPr>
        <w:rPr>
          <w:sz w:val="16"/>
          <w:szCs w:val="16"/>
        </w:rPr>
      </w:pPr>
      <w:r w:rsidRPr="00955326">
        <w:rPr>
          <w:sz w:val="16"/>
          <w:szCs w:val="16"/>
        </w:rPr>
        <w:t>“But we have no illusions because something that’s embedded like racism is hard to kill.” Matthews spent years pushing for the removal of a Confederate monument in Birmingham near the site where four black girls died in a racist church bombing in 1963.</w:t>
      </w:r>
    </w:p>
    <w:p w14:paraId="356C8C53" w14:textId="77777777" w:rsidR="00CA6E9C" w:rsidRPr="00955326" w:rsidRDefault="00CA6E9C" w:rsidP="00CA6E9C">
      <w:pPr>
        <w:rPr>
          <w:sz w:val="16"/>
          <w:szCs w:val="16"/>
        </w:rPr>
      </w:pPr>
      <w:r w:rsidRPr="00955326">
        <w:rPr>
          <w:sz w:val="16"/>
          <w:szCs w:val="16"/>
        </w:rPr>
        <w:t>The city took down the obelisk last week after protesters tried to remove it themselves during one of the many nationwide demonstrations over Floyd’s killing by police in Minneapolis.</w:t>
      </w:r>
    </w:p>
    <w:p w14:paraId="205014E9" w14:textId="77777777" w:rsidR="00CA6E9C" w:rsidRPr="00955326" w:rsidRDefault="00CA6E9C" w:rsidP="00CA6E9C">
      <w:pPr>
        <w:rPr>
          <w:sz w:val="16"/>
        </w:rPr>
      </w:pPr>
      <w:r w:rsidRPr="00955326">
        <w:rPr>
          <w:rStyle w:val="StyleUnderline"/>
        </w:rPr>
        <w:t>In Virginia</w:t>
      </w:r>
      <w:r w:rsidRPr="00955326">
        <w:rPr>
          <w:sz w:val="16"/>
        </w:rPr>
        <w:t xml:space="preserve">, Democratic Gov. Ralph </w:t>
      </w:r>
      <w:r w:rsidRPr="00955326">
        <w:rPr>
          <w:rStyle w:val="StyleUnderline"/>
        </w:rPr>
        <w:t>Northam</w:t>
      </w:r>
      <w:r w:rsidRPr="00955326">
        <w:rPr>
          <w:sz w:val="16"/>
        </w:rPr>
        <w:t xml:space="preserve"> last week </w:t>
      </w:r>
      <w:r w:rsidRPr="00955326">
        <w:rPr>
          <w:rStyle w:val="StyleUnderline"/>
        </w:rPr>
        <w:t>ordered the removal of a</w:t>
      </w:r>
      <w:r w:rsidRPr="00955326">
        <w:rPr>
          <w:sz w:val="16"/>
        </w:rPr>
        <w:t xml:space="preserve">n iconic </w:t>
      </w:r>
      <w:r w:rsidRPr="00955326">
        <w:rPr>
          <w:rStyle w:val="StyleUnderline"/>
        </w:rPr>
        <w:t>statue of</w:t>
      </w:r>
      <w:r w:rsidRPr="00955326">
        <w:rPr>
          <w:sz w:val="16"/>
        </w:rPr>
        <w:t xml:space="preserve"> Confederate Gen. </w:t>
      </w:r>
      <w:r w:rsidRPr="00955326">
        <w:rPr>
          <w:rStyle w:val="StyleUnderline"/>
        </w:rPr>
        <w:t>Robert E. Lee</w:t>
      </w:r>
      <w:r w:rsidRPr="00955326">
        <w:rPr>
          <w:sz w:val="16"/>
        </w:rPr>
        <w:t xml:space="preserve"> in Richmond, the former capital of the Confederacy.</w:t>
      </w:r>
    </w:p>
    <w:p w14:paraId="3B3EF06F" w14:textId="77777777" w:rsidR="00CA6E9C" w:rsidRPr="00955326" w:rsidRDefault="00CA6E9C" w:rsidP="00CA6E9C">
      <w:pPr>
        <w:rPr>
          <w:sz w:val="16"/>
          <w:szCs w:val="16"/>
        </w:rPr>
      </w:pPr>
      <w:r w:rsidRPr="00955326">
        <w:rPr>
          <w:sz w:val="16"/>
          <w:szCs w:val="16"/>
        </w:rPr>
        <w:t>A judge on Monday halted the move for 10 days, but a spokeswoman for the governor said he remained committed to removing the “divisive symbol.” At a memorial for Floyd on Monday in Houston, Bracy Burnett said it was hard to tell if the changes that have taken place since Floyd’s death will last.</w:t>
      </w:r>
    </w:p>
    <w:p w14:paraId="789A983B" w14:textId="77777777" w:rsidR="00CA6E9C" w:rsidRPr="00955326" w:rsidRDefault="00CA6E9C" w:rsidP="00CA6E9C">
      <w:pPr>
        <w:rPr>
          <w:sz w:val="16"/>
        </w:rPr>
      </w:pPr>
      <w:r w:rsidRPr="00955326">
        <w:rPr>
          <w:sz w:val="16"/>
        </w:rPr>
        <w:t>“</w:t>
      </w:r>
      <w:r w:rsidRPr="00955326">
        <w:rPr>
          <w:rStyle w:val="StyleUnderline"/>
        </w:rPr>
        <w:t xml:space="preserve">It’s a start, but </w:t>
      </w:r>
      <w:r w:rsidRPr="00A766E1">
        <w:rPr>
          <w:rStyle w:val="StyleUnderline"/>
          <w:highlight w:val="green"/>
        </w:rPr>
        <w:t>you can’t expect</w:t>
      </w:r>
      <w:r w:rsidRPr="00955326">
        <w:rPr>
          <w:rStyle w:val="StyleUnderline"/>
        </w:rPr>
        <w:t xml:space="preserve"> an </w:t>
      </w:r>
      <w:r w:rsidRPr="00A766E1">
        <w:rPr>
          <w:rStyle w:val="StyleUnderline"/>
          <w:highlight w:val="green"/>
        </w:rPr>
        <w:t>oppression of 400 years to be eliminated in</w:t>
      </w:r>
      <w:r w:rsidRPr="00955326">
        <w:rPr>
          <w:rStyle w:val="StyleUnderline"/>
        </w:rPr>
        <w:t xml:space="preserve"> a few </w:t>
      </w:r>
      <w:r w:rsidRPr="00A766E1">
        <w:rPr>
          <w:rStyle w:val="StyleUnderline"/>
          <w:highlight w:val="green"/>
        </w:rPr>
        <w:t>months</w:t>
      </w:r>
      <w:r w:rsidRPr="00955326">
        <w:rPr>
          <w:sz w:val="16"/>
        </w:rPr>
        <w:t>, a few years,” Burnett, 66, said.</w:t>
      </w:r>
    </w:p>
    <w:p w14:paraId="5DCEFB54" w14:textId="77777777" w:rsidR="00CA6E9C" w:rsidRPr="00955326" w:rsidRDefault="00CA6E9C" w:rsidP="00CA6E9C">
      <w:pPr>
        <w:rPr>
          <w:sz w:val="16"/>
          <w:szCs w:val="16"/>
        </w:rPr>
      </w:pPr>
      <w:proofErr w:type="spellStart"/>
      <w:r w:rsidRPr="00955326">
        <w:rPr>
          <w:sz w:val="16"/>
          <w:szCs w:val="16"/>
        </w:rPr>
        <w:t>Tancey</w:t>
      </w:r>
      <w:proofErr w:type="spellEnd"/>
      <w:r w:rsidRPr="00955326">
        <w:rPr>
          <w:sz w:val="16"/>
          <w:szCs w:val="16"/>
        </w:rPr>
        <w:t xml:space="preserve"> Houston Rogers, 49, said </w:t>
      </w:r>
      <w:proofErr w:type="gramStart"/>
      <w:r w:rsidRPr="00955326">
        <w:rPr>
          <w:sz w:val="16"/>
          <w:szCs w:val="16"/>
        </w:rPr>
        <w:t>she’s</w:t>
      </w:r>
      <w:proofErr w:type="gramEnd"/>
      <w:r w:rsidRPr="00955326">
        <w:rPr>
          <w:sz w:val="16"/>
          <w:szCs w:val="16"/>
        </w:rPr>
        <w:t xml:space="preserve"> seen more progress in addressing racism and police brutality in the last two weeks than she’s seen in the past.</w:t>
      </w:r>
    </w:p>
    <w:p w14:paraId="688CB4EF" w14:textId="77777777" w:rsidR="00CA6E9C" w:rsidRPr="00955326" w:rsidRDefault="00CA6E9C" w:rsidP="00CA6E9C">
      <w:pPr>
        <w:rPr>
          <w:sz w:val="16"/>
          <w:szCs w:val="16"/>
        </w:rPr>
      </w:pPr>
      <w:r w:rsidRPr="00955326">
        <w:rPr>
          <w:sz w:val="16"/>
          <w:szCs w:val="16"/>
        </w:rPr>
        <w:t>“Now, we’ve got to take it forward,” she said.</w:t>
      </w:r>
    </w:p>
    <w:p w14:paraId="7906127B" w14:textId="77777777" w:rsidR="00CA6E9C" w:rsidRPr="00955326" w:rsidRDefault="00CA6E9C" w:rsidP="00CA6E9C">
      <w:pPr>
        <w:rPr>
          <w:sz w:val="16"/>
          <w:szCs w:val="16"/>
        </w:rPr>
      </w:pPr>
      <w:r w:rsidRPr="00955326">
        <w:rPr>
          <w:sz w:val="16"/>
          <w:szCs w:val="16"/>
        </w:rPr>
        <w:t>Floyd died May 25 after a white Minneapolis police officer pressed his knee into Floyd’s neck for several minutes even after Floyd stopped responding.</w:t>
      </w:r>
    </w:p>
    <w:p w14:paraId="78FFFAD5" w14:textId="77777777" w:rsidR="00CA6E9C" w:rsidRPr="00004605" w:rsidRDefault="00CA6E9C" w:rsidP="00CA6E9C">
      <w:pPr>
        <w:rPr>
          <w:sz w:val="16"/>
        </w:rPr>
      </w:pPr>
      <w:r w:rsidRPr="00A766E1">
        <w:rPr>
          <w:rStyle w:val="StyleUnderline"/>
          <w:highlight w:val="green"/>
        </w:rPr>
        <w:t>Prosecutors</w:t>
      </w:r>
      <w:r w:rsidRPr="00955326">
        <w:rPr>
          <w:rStyle w:val="StyleUnderline"/>
        </w:rPr>
        <w:t xml:space="preserve"> have </w:t>
      </w:r>
      <w:r w:rsidRPr="00A766E1">
        <w:rPr>
          <w:rStyle w:val="StyleUnderline"/>
          <w:highlight w:val="green"/>
        </w:rPr>
        <w:t>charged</w:t>
      </w:r>
      <w:r w:rsidRPr="00004605">
        <w:rPr>
          <w:sz w:val="16"/>
        </w:rPr>
        <w:t xml:space="preserve"> that officer, Derek </w:t>
      </w:r>
      <w:r w:rsidRPr="00A766E1">
        <w:rPr>
          <w:rStyle w:val="StyleUnderline"/>
          <w:highlight w:val="green"/>
        </w:rPr>
        <w:t>Chauvin, with</w:t>
      </w:r>
      <w:r w:rsidRPr="00955326">
        <w:rPr>
          <w:rStyle w:val="StyleUnderline"/>
        </w:rPr>
        <w:t xml:space="preserve"> second-degree </w:t>
      </w:r>
      <w:r w:rsidRPr="00A766E1">
        <w:rPr>
          <w:rStyle w:val="StyleUnderline"/>
          <w:highlight w:val="green"/>
        </w:rPr>
        <w:t>murder</w:t>
      </w:r>
      <w:r w:rsidRPr="00955326">
        <w:rPr>
          <w:rStyle w:val="StyleUnderline"/>
        </w:rPr>
        <w:t>. Three other officers at the scene were charged with aiding and abetting</w:t>
      </w:r>
      <w:r w:rsidRPr="00004605">
        <w:rPr>
          <w:sz w:val="16"/>
        </w:rPr>
        <w:t>.</w:t>
      </w:r>
    </w:p>
    <w:p w14:paraId="0F46AADA" w14:textId="77777777" w:rsidR="00CA6E9C" w:rsidRPr="00955326" w:rsidRDefault="00CA6E9C" w:rsidP="00CA6E9C">
      <w:pPr>
        <w:rPr>
          <w:sz w:val="16"/>
        </w:rPr>
      </w:pPr>
      <w:r w:rsidRPr="00A766E1">
        <w:rPr>
          <w:rStyle w:val="StyleUnderline"/>
          <w:highlight w:val="green"/>
        </w:rPr>
        <w:t>Minneapolis</w:t>
      </w:r>
      <w:r w:rsidRPr="00955326">
        <w:rPr>
          <w:rStyle w:val="StyleUnderline"/>
        </w:rPr>
        <w:t xml:space="preserve"> has</w:t>
      </w:r>
      <w:r w:rsidRPr="00955326">
        <w:rPr>
          <w:sz w:val="16"/>
        </w:rPr>
        <w:t xml:space="preserve"> since </w:t>
      </w:r>
      <w:r w:rsidRPr="00A766E1">
        <w:rPr>
          <w:rStyle w:val="StyleUnderline"/>
          <w:highlight w:val="green"/>
        </w:rPr>
        <w:t>banned chokeholds</w:t>
      </w:r>
      <w:r w:rsidRPr="00955326">
        <w:rPr>
          <w:rStyle w:val="StyleUnderline"/>
        </w:rPr>
        <w:t>, and</w:t>
      </w:r>
      <w:r w:rsidRPr="00955326">
        <w:rPr>
          <w:sz w:val="16"/>
        </w:rPr>
        <w:t xml:space="preserve"> </w:t>
      </w:r>
      <w:proofErr w:type="gramStart"/>
      <w:r w:rsidRPr="00955326">
        <w:rPr>
          <w:sz w:val="16"/>
        </w:rPr>
        <w:t>a majority of</w:t>
      </w:r>
      <w:proofErr w:type="gramEnd"/>
      <w:r w:rsidRPr="00955326">
        <w:rPr>
          <w:sz w:val="16"/>
        </w:rPr>
        <w:t xml:space="preserve"> </w:t>
      </w:r>
      <w:r w:rsidRPr="00955326">
        <w:rPr>
          <w:rStyle w:val="StyleUnderline"/>
        </w:rPr>
        <w:t>the City Council has vowed to dismantle the</w:t>
      </w:r>
      <w:r w:rsidRPr="00955326">
        <w:rPr>
          <w:sz w:val="16"/>
        </w:rPr>
        <w:t xml:space="preserve"> city’s 800-member </w:t>
      </w:r>
      <w:r w:rsidRPr="00955326">
        <w:rPr>
          <w:rStyle w:val="StyleUnderline"/>
        </w:rPr>
        <w:t>police</w:t>
      </w:r>
      <w:r w:rsidRPr="00955326">
        <w:rPr>
          <w:sz w:val="16"/>
        </w:rPr>
        <w:t xml:space="preserve"> agency.</w:t>
      </w:r>
    </w:p>
    <w:p w14:paraId="25152F36" w14:textId="77777777" w:rsidR="00CA6E9C" w:rsidRPr="00955326" w:rsidRDefault="00CA6E9C" w:rsidP="00CA6E9C">
      <w:pPr>
        <w:rPr>
          <w:sz w:val="16"/>
        </w:rPr>
      </w:pPr>
      <w:r w:rsidRPr="00955326">
        <w:rPr>
          <w:rStyle w:val="StyleUnderline"/>
        </w:rPr>
        <w:t>Police in Denver have also banned</w:t>
      </w:r>
      <w:r w:rsidRPr="00955326">
        <w:rPr>
          <w:sz w:val="16"/>
        </w:rPr>
        <w:t xml:space="preserve"> the use of </w:t>
      </w:r>
      <w:r w:rsidRPr="00955326">
        <w:rPr>
          <w:rStyle w:val="StyleUnderline"/>
        </w:rPr>
        <w:t>chokeholds and required officers who intentionally point their gun at someone to notify a supervisor</w:t>
      </w:r>
      <w:r w:rsidRPr="00955326">
        <w:rPr>
          <w:sz w:val="16"/>
        </w:rPr>
        <w:t xml:space="preserve"> and file a report.</w:t>
      </w:r>
    </w:p>
    <w:p w14:paraId="5A3A6EB5" w14:textId="410B8721" w:rsidR="00CA6E9C" w:rsidRPr="00CA6E9C" w:rsidRDefault="00CA6E9C" w:rsidP="00CA6E9C">
      <w:pPr>
        <w:rPr>
          <w:sz w:val="16"/>
        </w:rPr>
      </w:pPr>
      <w:r w:rsidRPr="00955326">
        <w:rPr>
          <w:sz w:val="16"/>
        </w:rPr>
        <w:t xml:space="preserve">Police </w:t>
      </w:r>
      <w:r w:rsidRPr="00955326">
        <w:rPr>
          <w:rStyle w:val="StyleUnderline"/>
        </w:rPr>
        <w:t>officers have also faced charges for violent conduct during protests</w:t>
      </w:r>
      <w:r w:rsidRPr="00955326">
        <w:rPr>
          <w:sz w:val="16"/>
        </w:rPr>
        <w:t>.</w:t>
      </w:r>
    </w:p>
    <w:p w14:paraId="0EB6064D" w14:textId="77777777" w:rsidR="00CA6E9C" w:rsidRDefault="00CA6E9C" w:rsidP="00CA6E9C">
      <w:pPr>
        <w:pStyle w:val="Heading4"/>
      </w:pPr>
      <w:r>
        <w:t>Other issues energize the movement and lack of change will dissipate it</w:t>
      </w:r>
    </w:p>
    <w:p w14:paraId="781C64B4" w14:textId="27BDD0CF" w:rsidR="00CA6E9C" w:rsidRPr="003B4E17" w:rsidRDefault="00CA6E9C" w:rsidP="00CA6E9C">
      <w:r w:rsidRPr="00193237">
        <w:rPr>
          <w:rStyle w:val="Heading4Char"/>
        </w:rPr>
        <w:t>Collins 6/4</w:t>
      </w:r>
      <w:r w:rsidRPr="003A2C4B">
        <w:t>/2020 [Sean Collins is a weekend editor for Vox. 6/4/2020. “Why these protests are different</w:t>
      </w:r>
      <w:r>
        <w:t xml:space="preserve">.” Vox. </w:t>
      </w:r>
      <w:r w:rsidRPr="000169ED">
        <w:t>https://www.vox.com/identities/2020/6/4/21276674/protests-george-floyd-arbery-nationwide-trump</w:t>
      </w:r>
      <w:r>
        <w:t xml:space="preserve">, </w:t>
      </w:r>
      <w:proofErr w:type="spellStart"/>
      <w:r>
        <w:t>dhs-brt</w:t>
      </w:r>
      <w:proofErr w:type="spellEnd"/>
      <w:r>
        <w:t>]</w:t>
      </w:r>
    </w:p>
    <w:p w14:paraId="74503816" w14:textId="77777777" w:rsidR="00CA6E9C" w:rsidRPr="0094260E" w:rsidRDefault="00CA6E9C" w:rsidP="00CA6E9C">
      <w:pPr>
        <w:rPr>
          <w:sz w:val="16"/>
        </w:rPr>
      </w:pPr>
      <w:r w:rsidRPr="0094260E">
        <w:rPr>
          <w:sz w:val="16"/>
        </w:rPr>
        <w:t xml:space="preserve">It is a debate that has yet to be settled, and one that ties into another ongoing question about the protests: </w:t>
      </w:r>
      <w:r w:rsidRPr="00A766E1">
        <w:rPr>
          <w:rStyle w:val="Emphasis"/>
          <w:highlight w:val="green"/>
        </w:rPr>
        <w:t>If no change comes, will they</w:t>
      </w:r>
      <w:r w:rsidRPr="003B4E17">
        <w:rPr>
          <w:rStyle w:val="Emphasis"/>
        </w:rPr>
        <w:t xml:space="preserve"> be </w:t>
      </w:r>
      <w:r w:rsidRPr="00A766E1">
        <w:rPr>
          <w:rStyle w:val="Emphasis"/>
          <w:highlight w:val="green"/>
        </w:rPr>
        <w:t>sustain</w:t>
      </w:r>
      <w:r w:rsidRPr="003B4E17">
        <w:rPr>
          <w:rStyle w:val="Emphasis"/>
        </w:rPr>
        <w:t xml:space="preserve">ed, </w:t>
      </w:r>
      <w:r w:rsidRPr="00A766E1">
        <w:rPr>
          <w:rStyle w:val="Emphasis"/>
          <w:highlight w:val="green"/>
        </w:rPr>
        <w:t>or</w:t>
      </w:r>
      <w:r w:rsidRPr="003B4E17">
        <w:rPr>
          <w:rStyle w:val="Emphasis"/>
        </w:rPr>
        <w:t xml:space="preserve"> will they </w:t>
      </w:r>
      <w:r w:rsidRPr="00A766E1">
        <w:rPr>
          <w:rStyle w:val="Emphasis"/>
          <w:highlight w:val="green"/>
        </w:rPr>
        <w:t>dissipate</w:t>
      </w:r>
      <w:r w:rsidRPr="003B4E17">
        <w:rPr>
          <w:rStyle w:val="Emphasis"/>
        </w:rPr>
        <w:t xml:space="preserve"> </w:t>
      </w:r>
      <w:r w:rsidRPr="0094260E">
        <w:rPr>
          <w:sz w:val="16"/>
        </w:rPr>
        <w:t>in the next few weeks, or even days?</w:t>
      </w:r>
    </w:p>
    <w:p w14:paraId="44849702" w14:textId="078BBD0A" w:rsidR="00CA6E9C" w:rsidRPr="0094260E" w:rsidRDefault="00CA6E9C" w:rsidP="00CA6E9C">
      <w:pPr>
        <w:rPr>
          <w:sz w:val="16"/>
        </w:rPr>
      </w:pPr>
      <w:r w:rsidRPr="0094260E">
        <w:rPr>
          <w:sz w:val="16"/>
        </w:rPr>
        <w:t xml:space="preserve">On one hand, one of the things the protests are against — </w:t>
      </w:r>
      <w:r w:rsidRPr="003B4E17">
        <w:rPr>
          <w:rStyle w:val="StyleUnderline"/>
        </w:rPr>
        <w:t>police brutality — has been a prominent feature of the demonstrations so far</w:t>
      </w:r>
      <w:r w:rsidRPr="0094260E">
        <w:rPr>
          <w:sz w:val="16"/>
        </w:rPr>
        <w:t>. Police and the National Guard, with the aid of military equipment, have left </w:t>
      </w:r>
      <w:r w:rsidRPr="000169ED">
        <w:rPr>
          <w:sz w:val="16"/>
        </w:rPr>
        <w:t>protesters and observers bloodied</w:t>
      </w:r>
      <w:r w:rsidRPr="0094260E">
        <w:rPr>
          <w:sz w:val="16"/>
        </w:rPr>
        <w:t>. They have been recorded pulling people from cars and throwing bystanders, including </w:t>
      </w:r>
      <w:r w:rsidRPr="000169ED">
        <w:rPr>
          <w:sz w:val="16"/>
        </w:rPr>
        <w:t>elderly ones</w:t>
      </w:r>
      <w:r w:rsidRPr="0094260E">
        <w:rPr>
          <w:sz w:val="16"/>
        </w:rPr>
        <w:t xml:space="preserve">, to the ground. </w:t>
      </w:r>
      <w:r w:rsidRPr="003B4E17">
        <w:rPr>
          <w:rStyle w:val="StyleUnderline"/>
        </w:rPr>
        <w:t>Being confronted so directly with what they are protesting would</w:t>
      </w:r>
      <w:r w:rsidRPr="0094260E">
        <w:rPr>
          <w:sz w:val="16"/>
        </w:rPr>
        <w:t xml:space="preserve"> seem to </w:t>
      </w:r>
      <w:r w:rsidRPr="003B4E17">
        <w:rPr>
          <w:rStyle w:val="StyleUnderline"/>
        </w:rPr>
        <w:t>give demonstrators more reasons to continue their uprisings.</w:t>
      </w:r>
    </w:p>
    <w:p w14:paraId="2DA1FAAC" w14:textId="77777777" w:rsidR="00CA6E9C" w:rsidRPr="0094260E" w:rsidRDefault="00CA6E9C" w:rsidP="00CA6E9C">
      <w:pPr>
        <w:rPr>
          <w:sz w:val="16"/>
        </w:rPr>
      </w:pPr>
      <w:r w:rsidRPr="0094260E">
        <w:rPr>
          <w:sz w:val="16"/>
        </w:rPr>
        <w:t xml:space="preserve">And given their broad scope, </w:t>
      </w:r>
      <w:r w:rsidRPr="00A766E1">
        <w:rPr>
          <w:rStyle w:val="Emphasis"/>
          <w:highlight w:val="green"/>
        </w:rPr>
        <w:t>one conviction</w:t>
      </w:r>
      <w:r w:rsidRPr="003B4E17">
        <w:rPr>
          <w:rStyle w:val="Emphasis"/>
        </w:rPr>
        <w:t xml:space="preserve"> or arrest </w:t>
      </w:r>
      <w:proofErr w:type="gramStart"/>
      <w:r w:rsidRPr="00A766E1">
        <w:rPr>
          <w:rStyle w:val="Emphasis"/>
          <w:highlight w:val="green"/>
        </w:rPr>
        <w:t>won’t</w:t>
      </w:r>
      <w:proofErr w:type="gramEnd"/>
      <w:r w:rsidRPr="00A766E1">
        <w:rPr>
          <w:rStyle w:val="Emphasis"/>
          <w:highlight w:val="green"/>
        </w:rPr>
        <w:t xml:space="preserve"> calm</w:t>
      </w:r>
      <w:r w:rsidRPr="003B4E17">
        <w:rPr>
          <w:rStyle w:val="Emphasis"/>
        </w:rPr>
        <w:t xml:space="preserve"> anyone’s </w:t>
      </w:r>
      <w:r w:rsidRPr="00A766E1">
        <w:rPr>
          <w:rStyle w:val="Emphasis"/>
          <w:highlight w:val="green"/>
        </w:rPr>
        <w:t>anger</w:t>
      </w:r>
      <w:r w:rsidRPr="0094260E">
        <w:rPr>
          <w:sz w:val="16"/>
        </w:rPr>
        <w:t xml:space="preserve">. Much has also been made of the demographics of crowds, of peaceful white protesters and of white agitators — </w:t>
      </w:r>
      <w:r w:rsidRPr="00A766E1">
        <w:rPr>
          <w:rStyle w:val="StyleUnderline"/>
          <w:highlight w:val="green"/>
        </w:rPr>
        <w:t>a larger coalition</w:t>
      </w:r>
      <w:r w:rsidRPr="003B4E17">
        <w:rPr>
          <w:rStyle w:val="StyleUnderline"/>
        </w:rPr>
        <w:t xml:space="preserve"> would </w:t>
      </w:r>
      <w:r w:rsidRPr="00A766E1">
        <w:rPr>
          <w:rStyle w:val="StyleUnderline"/>
          <w:highlight w:val="green"/>
        </w:rPr>
        <w:t>seem</w:t>
      </w:r>
      <w:r w:rsidRPr="003B4E17">
        <w:rPr>
          <w:rStyle w:val="StyleUnderline"/>
        </w:rPr>
        <w:t xml:space="preserve"> to be more </w:t>
      </w:r>
      <w:r w:rsidRPr="00A766E1">
        <w:rPr>
          <w:rStyle w:val="StyleUnderline"/>
          <w:highlight w:val="green"/>
        </w:rPr>
        <w:t>self-sustaining</w:t>
      </w:r>
      <w:r w:rsidRPr="003B4E17">
        <w:rPr>
          <w:rStyle w:val="StyleUnderline"/>
        </w:rPr>
        <w:t xml:space="preserve"> than a smaller one</w:t>
      </w:r>
      <w:r w:rsidRPr="0094260E">
        <w:rPr>
          <w:sz w:val="16"/>
        </w:rPr>
        <w:t>.</w:t>
      </w:r>
    </w:p>
    <w:p w14:paraId="3A1A753F" w14:textId="77777777" w:rsidR="00CA6E9C" w:rsidRPr="0094260E" w:rsidRDefault="00CA6E9C" w:rsidP="00CA6E9C">
      <w:pPr>
        <w:rPr>
          <w:sz w:val="16"/>
        </w:rPr>
      </w:pPr>
      <w:r w:rsidRPr="0094260E">
        <w:rPr>
          <w:sz w:val="16"/>
        </w:rPr>
        <w:t>On the other hand, however</w:t>
      </w:r>
      <w:r w:rsidRPr="00A766E1">
        <w:rPr>
          <w:sz w:val="16"/>
          <w:highlight w:val="green"/>
        </w:rPr>
        <w:t xml:space="preserve">, </w:t>
      </w:r>
      <w:r w:rsidRPr="00A766E1">
        <w:rPr>
          <w:rStyle w:val="Emphasis"/>
          <w:highlight w:val="green"/>
        </w:rPr>
        <w:t>it is not clear how</w:t>
      </w:r>
      <w:r w:rsidRPr="003B4E17">
        <w:rPr>
          <w:rStyle w:val="Emphasis"/>
        </w:rPr>
        <w:t xml:space="preserve"> long </w:t>
      </w:r>
      <w:r w:rsidRPr="00A766E1">
        <w:rPr>
          <w:rStyle w:val="Emphasis"/>
          <w:highlight w:val="green"/>
        </w:rPr>
        <w:t>protesters will</w:t>
      </w:r>
      <w:r w:rsidRPr="003B4E17">
        <w:rPr>
          <w:rStyle w:val="Emphasis"/>
        </w:rPr>
        <w:t xml:space="preserve"> be willing to </w:t>
      </w:r>
      <w:r w:rsidRPr="00A766E1">
        <w:rPr>
          <w:rStyle w:val="Emphasis"/>
          <w:highlight w:val="green"/>
        </w:rPr>
        <w:t>continue</w:t>
      </w:r>
      <w:r w:rsidRPr="003B4E17">
        <w:rPr>
          <w:rStyle w:val="Emphasis"/>
        </w:rPr>
        <w:t xml:space="preserve"> their demonstrations </w:t>
      </w:r>
      <w:r w:rsidRPr="00A766E1">
        <w:rPr>
          <w:rStyle w:val="Emphasis"/>
          <w:highlight w:val="green"/>
        </w:rPr>
        <w:t>if nothing moves forward</w:t>
      </w:r>
      <w:r w:rsidRPr="0094260E">
        <w:rPr>
          <w:sz w:val="16"/>
        </w:rPr>
        <w:t xml:space="preserve"> — if the officers involved with Floyd’s death are not convicted, if Breonna Taylor’s killer goes free, if the government continues its escalations of force, and if deaths like Floyd’s and Taylor’s and Reed’s continue.</w:t>
      </w:r>
    </w:p>
    <w:p w14:paraId="1FB93D97" w14:textId="6B38495F" w:rsidR="00CA6E9C" w:rsidRDefault="00CA6E9C" w:rsidP="00CA6E9C">
      <w:pPr>
        <w:rPr>
          <w:sz w:val="16"/>
        </w:rPr>
      </w:pPr>
      <w:r w:rsidRPr="0094260E">
        <w:rPr>
          <w:sz w:val="16"/>
        </w:rPr>
        <w:t xml:space="preserve">This is clearly an important point in time, and one arrived at after decades of trauma. </w:t>
      </w:r>
      <w:r w:rsidRPr="0094260E">
        <w:rPr>
          <w:rStyle w:val="Emphasis"/>
        </w:rPr>
        <w:t xml:space="preserve">But </w:t>
      </w:r>
      <w:r w:rsidRPr="00A766E1">
        <w:rPr>
          <w:rStyle w:val="Emphasis"/>
          <w:highlight w:val="green"/>
        </w:rPr>
        <w:t>we will have to wait and see if</w:t>
      </w:r>
      <w:r w:rsidRPr="003B4E17">
        <w:rPr>
          <w:rStyle w:val="Emphasis"/>
        </w:rPr>
        <w:t xml:space="preserve"> this is the point at which </w:t>
      </w:r>
      <w:r w:rsidRPr="00A766E1">
        <w:rPr>
          <w:rStyle w:val="Emphasis"/>
          <w:highlight w:val="green"/>
        </w:rPr>
        <w:t>change</w:t>
      </w:r>
      <w:r w:rsidRPr="003B4E17">
        <w:rPr>
          <w:rStyle w:val="Emphasis"/>
        </w:rPr>
        <w:t xml:space="preserve"> </w:t>
      </w:r>
      <w:proofErr w:type="gramStart"/>
      <w:r w:rsidRPr="003B4E17">
        <w:rPr>
          <w:rStyle w:val="Emphasis"/>
        </w:rPr>
        <w:t xml:space="preserve">actually </w:t>
      </w:r>
      <w:r w:rsidRPr="00A766E1">
        <w:rPr>
          <w:rStyle w:val="Emphasis"/>
          <w:highlight w:val="green"/>
        </w:rPr>
        <w:t>happens</w:t>
      </w:r>
      <w:proofErr w:type="gramEnd"/>
      <w:r w:rsidRPr="0094260E">
        <w:rPr>
          <w:sz w:val="16"/>
        </w:rPr>
        <w:t>.</w:t>
      </w:r>
    </w:p>
    <w:p w14:paraId="30CC7518" w14:textId="77777777" w:rsidR="00A36703" w:rsidRDefault="00A36703" w:rsidP="00A36703">
      <w:pPr>
        <w:pStyle w:val="Heading4"/>
      </w:pPr>
      <w:r>
        <w:t xml:space="preserve">Public support is unending – political change is necessary to propel movements forward – empirics </w:t>
      </w:r>
    </w:p>
    <w:p w14:paraId="2EB4E64C" w14:textId="7E7F11E0" w:rsidR="00A36703" w:rsidRPr="00052DEA" w:rsidRDefault="00A36703" w:rsidP="00A36703">
      <w:proofErr w:type="spellStart"/>
      <w:r w:rsidRPr="00286EBC">
        <w:rPr>
          <w:rStyle w:val="Heading4Char"/>
        </w:rPr>
        <w:t>Cineas</w:t>
      </w:r>
      <w:proofErr w:type="spellEnd"/>
      <w:r w:rsidRPr="00286EBC">
        <w:rPr>
          <w:rStyle w:val="Heading4Char"/>
        </w:rPr>
        <w:t xml:space="preserve"> 6-26 </w:t>
      </w:r>
      <w:r w:rsidRPr="00052DEA">
        <w:t xml:space="preserve">[Fabiola is a senior editor at the Philadelphia magazine and has been a contributing writer in the past; Fabiola </w:t>
      </w:r>
      <w:proofErr w:type="spellStart"/>
      <w:r w:rsidRPr="00052DEA">
        <w:t>intervews</w:t>
      </w:r>
      <w:proofErr w:type="spellEnd"/>
      <w:r w:rsidRPr="00052DEA">
        <w:t xml:space="preserve"> Megan Ming Francis, a political science professor at the University of Washington and a visiting professor at Harvard Universit</w:t>
      </w:r>
      <w:r>
        <w:t>y;</w:t>
      </w:r>
      <w:r w:rsidRPr="00052DEA">
        <w:t xml:space="preserve"> 6-26-2020</w:t>
      </w:r>
      <w:r>
        <w:t>;</w:t>
      </w:r>
      <w:r w:rsidRPr="00052DEA">
        <w:t xml:space="preserve"> "These protests feel different because they’re shifting public opinion"</w:t>
      </w:r>
      <w:r>
        <w:t>;</w:t>
      </w:r>
      <w:r w:rsidRPr="00052DEA">
        <w:t xml:space="preserve"> Vox</w:t>
      </w:r>
      <w:r>
        <w:t>;</w:t>
      </w:r>
      <w:r w:rsidRPr="00052DEA">
        <w:t xml:space="preserve"> </w:t>
      </w:r>
      <w:r w:rsidRPr="00D855DB">
        <w:t>https://www.vox.com/2020/6/26/21301066/public-opinion-shift-black-lives-matter</w:t>
      </w:r>
      <w:r>
        <w:t xml:space="preserve">; </w:t>
      </w:r>
      <w:proofErr w:type="spellStart"/>
      <w:r>
        <w:t>dhs-brt</w:t>
      </w:r>
      <w:proofErr w:type="spellEnd"/>
      <w:r>
        <w:t>]</w:t>
      </w:r>
    </w:p>
    <w:p w14:paraId="6CF3BD82" w14:textId="60DD4D65" w:rsidR="00A36703" w:rsidRPr="00CB2B35" w:rsidRDefault="00A36703" w:rsidP="00A36703">
      <w:pPr>
        <w:rPr>
          <w:sz w:val="16"/>
        </w:rPr>
      </w:pPr>
      <w:r w:rsidRPr="00CB2B35">
        <w:rPr>
          <w:rStyle w:val="StyleUnderline"/>
        </w:rPr>
        <w:t>When protests for black lives erupted across the country</w:t>
      </w:r>
      <w:r w:rsidRPr="00CB2B35">
        <w:rPr>
          <w:sz w:val="16"/>
        </w:rPr>
        <w:t xml:space="preserve"> in May, </w:t>
      </w:r>
      <w:r w:rsidRPr="00CB2B35">
        <w:rPr>
          <w:rStyle w:val="StyleUnderline"/>
        </w:rPr>
        <w:t xml:space="preserve">the images were inspiring </w:t>
      </w:r>
      <w:r w:rsidRPr="00CB2B35">
        <w:rPr>
          <w:rStyle w:val="Emphasis"/>
        </w:rPr>
        <w:t>if not surprising</w:t>
      </w:r>
      <w:r w:rsidRPr="00CB2B35">
        <w:rPr>
          <w:sz w:val="16"/>
        </w:rPr>
        <w:t xml:space="preserve">: </w:t>
      </w:r>
      <w:r w:rsidRPr="00CB2B35">
        <w:rPr>
          <w:rStyle w:val="StyleUnderline"/>
        </w:rPr>
        <w:t>In big cities like Los Angeles, New York, and</w:t>
      </w:r>
      <w:r w:rsidRPr="00CB2B35">
        <w:rPr>
          <w:sz w:val="16"/>
        </w:rPr>
        <w:t xml:space="preserve"> Washington, </w:t>
      </w:r>
      <w:r w:rsidRPr="00CB2B35">
        <w:rPr>
          <w:rStyle w:val="StyleUnderline"/>
        </w:rPr>
        <w:t>DC</w:t>
      </w:r>
      <w:r w:rsidRPr="00CB2B35">
        <w:rPr>
          <w:sz w:val="16"/>
        </w:rPr>
        <w:t>, protesters filled massive boulevards for miles in the middle of a </w:t>
      </w:r>
      <w:r w:rsidRPr="00D855DB">
        <w:rPr>
          <w:sz w:val="16"/>
        </w:rPr>
        <w:t>pandemic</w:t>
      </w:r>
      <w:r w:rsidRPr="00CB2B35">
        <w:rPr>
          <w:sz w:val="16"/>
        </w:rPr>
        <w:t xml:space="preserve">. Meanwhile, </w:t>
      </w:r>
      <w:r w:rsidRPr="00CB2B35">
        <w:rPr>
          <w:rStyle w:val="StyleUnderline"/>
        </w:rPr>
        <w:t>in small, mostly white towns</w:t>
      </w:r>
      <w:r w:rsidRPr="00CB2B35">
        <w:rPr>
          <w:sz w:val="16"/>
        </w:rPr>
        <w:t xml:space="preserve"> across the country, </w:t>
      </w:r>
      <w:r w:rsidRPr="00CB2B35">
        <w:rPr>
          <w:rStyle w:val="StyleUnderline"/>
        </w:rPr>
        <w:t>hundreds</w:t>
      </w:r>
      <w:r w:rsidRPr="00CB2B35">
        <w:rPr>
          <w:sz w:val="16"/>
        </w:rPr>
        <w:t xml:space="preserve"> of people </w:t>
      </w:r>
      <w:r w:rsidRPr="00CB2B35">
        <w:rPr>
          <w:rStyle w:val="StyleUnderline"/>
        </w:rPr>
        <w:t xml:space="preserve">gathered to chant </w:t>
      </w:r>
      <w:r w:rsidRPr="00A766E1">
        <w:rPr>
          <w:rStyle w:val="StyleUnderline"/>
          <w:highlight w:val="green"/>
        </w:rPr>
        <w:t>“B</w:t>
      </w:r>
      <w:r w:rsidRPr="00CB2B35">
        <w:rPr>
          <w:rStyle w:val="StyleUnderline"/>
        </w:rPr>
        <w:t xml:space="preserve">lack </w:t>
      </w:r>
      <w:r w:rsidRPr="00A766E1">
        <w:rPr>
          <w:rStyle w:val="StyleUnderline"/>
          <w:highlight w:val="green"/>
        </w:rPr>
        <w:t>l</w:t>
      </w:r>
      <w:r w:rsidRPr="00CB2B35">
        <w:rPr>
          <w:rStyle w:val="StyleUnderline"/>
        </w:rPr>
        <w:t xml:space="preserve">ives </w:t>
      </w:r>
      <w:r w:rsidRPr="00A766E1">
        <w:rPr>
          <w:rStyle w:val="StyleUnderline"/>
          <w:highlight w:val="green"/>
        </w:rPr>
        <w:t>m</w:t>
      </w:r>
      <w:r w:rsidRPr="00CB2B35">
        <w:rPr>
          <w:rStyle w:val="StyleUnderline"/>
        </w:rPr>
        <w:t>atter” and “no justice, no peace</w:t>
      </w:r>
      <w:r w:rsidRPr="00CB2B35">
        <w:rPr>
          <w:sz w:val="16"/>
        </w:rPr>
        <w:t xml:space="preserve">” in the middle of the day. It felt like </w:t>
      </w:r>
      <w:r w:rsidRPr="00A766E1">
        <w:rPr>
          <w:rStyle w:val="Emphasis"/>
          <w:highlight w:val="green"/>
        </w:rPr>
        <w:t>a moment not seen for generations</w:t>
      </w:r>
      <w:r w:rsidRPr="00CB2B35">
        <w:rPr>
          <w:sz w:val="16"/>
        </w:rPr>
        <w:t>.</w:t>
      </w:r>
    </w:p>
    <w:p w14:paraId="5DBA2481" w14:textId="74C7B68A" w:rsidR="00A36703" w:rsidRPr="00CB2B35" w:rsidRDefault="00A36703" w:rsidP="00A36703">
      <w:pPr>
        <w:rPr>
          <w:sz w:val="16"/>
        </w:rPr>
      </w:pPr>
      <w:r w:rsidRPr="00CB2B35">
        <w:rPr>
          <w:sz w:val="16"/>
        </w:rPr>
        <w:t xml:space="preserve">Now, weeks later, </w:t>
      </w:r>
      <w:r w:rsidRPr="00CB2B35">
        <w:rPr>
          <w:rStyle w:val="StyleUnderline"/>
        </w:rPr>
        <w:t xml:space="preserve">activists are still organizing marches, whether </w:t>
      </w:r>
      <w:proofErr w:type="gramStart"/>
      <w:r w:rsidRPr="00CB2B35">
        <w:rPr>
          <w:rStyle w:val="StyleUnderline"/>
        </w:rPr>
        <w:t>they’re</w:t>
      </w:r>
      <w:proofErr w:type="gramEnd"/>
      <w:r w:rsidRPr="00CB2B35">
        <w:rPr>
          <w:rStyle w:val="StyleUnderline"/>
        </w:rPr>
        <w:t> fighting for trans lives,</w:t>
      </w:r>
      <w:r w:rsidRPr="00CB2B35">
        <w:rPr>
          <w:sz w:val="16"/>
        </w:rPr>
        <w:t xml:space="preserve"> toppling Confederate statues, </w:t>
      </w:r>
      <w:r w:rsidRPr="00CB2B35">
        <w:rPr>
          <w:rStyle w:val="StyleUnderline"/>
        </w:rPr>
        <w:t>or calling for the removal of</w:t>
      </w:r>
      <w:r w:rsidRPr="00CB2B35">
        <w:rPr>
          <w:sz w:val="16"/>
        </w:rPr>
        <w:t xml:space="preserve"> other </w:t>
      </w:r>
      <w:r w:rsidRPr="00CB2B35">
        <w:rPr>
          <w:rStyle w:val="StyleUnderline"/>
        </w:rPr>
        <w:t>racist symbols</w:t>
      </w:r>
      <w:r w:rsidRPr="00CB2B35">
        <w:rPr>
          <w:sz w:val="16"/>
        </w:rPr>
        <w:t xml:space="preserve"> like the Confederate flag. </w:t>
      </w:r>
      <w:r w:rsidRPr="00CB2B35">
        <w:rPr>
          <w:rStyle w:val="StyleUnderline"/>
        </w:rPr>
        <w:t xml:space="preserve">But </w:t>
      </w:r>
      <w:r w:rsidRPr="00A766E1">
        <w:rPr>
          <w:rStyle w:val="StyleUnderline"/>
          <w:highlight w:val="green"/>
        </w:rPr>
        <w:t>with the media no longer covering protests</w:t>
      </w:r>
      <w:r w:rsidRPr="00CB2B35">
        <w:rPr>
          <w:sz w:val="16"/>
        </w:rPr>
        <w:t xml:space="preserve"> well into the night, </w:t>
      </w:r>
      <w:r w:rsidRPr="00CB2B35">
        <w:rPr>
          <w:rStyle w:val="StyleUnderline"/>
        </w:rPr>
        <w:t>it can be hard to gauge the strength and popularity of the current marches</w:t>
      </w:r>
      <w:r w:rsidRPr="00CB2B35">
        <w:rPr>
          <w:sz w:val="16"/>
        </w:rPr>
        <w:t xml:space="preserve">. And even if people continue to rally in the streets, the question remains: </w:t>
      </w:r>
      <w:r w:rsidRPr="00A766E1">
        <w:rPr>
          <w:rStyle w:val="Emphasis"/>
          <w:highlight w:val="green"/>
        </w:rPr>
        <w:t>How can activists sustain</w:t>
      </w:r>
      <w:r w:rsidRPr="00CB2B35">
        <w:rPr>
          <w:rStyle w:val="Emphasis"/>
        </w:rPr>
        <w:t xml:space="preserve"> the </w:t>
      </w:r>
      <w:r w:rsidRPr="00A766E1">
        <w:rPr>
          <w:rStyle w:val="Emphasis"/>
          <w:highlight w:val="green"/>
        </w:rPr>
        <w:t>momentum</w:t>
      </w:r>
      <w:r w:rsidRPr="00CB2B35">
        <w:rPr>
          <w:sz w:val="16"/>
        </w:rPr>
        <w:t xml:space="preserve"> that has moved people to question the deep-rooted racism in American systems like policing?</w:t>
      </w:r>
    </w:p>
    <w:p w14:paraId="49174181" w14:textId="77777777" w:rsidR="00A36703" w:rsidRPr="00076245" w:rsidRDefault="00A36703" w:rsidP="00A36703">
      <w:pPr>
        <w:rPr>
          <w:sz w:val="16"/>
        </w:rPr>
      </w:pPr>
      <w:r w:rsidRPr="00076245">
        <w:rPr>
          <w:sz w:val="16"/>
        </w:rPr>
        <w:t xml:space="preserve">Megan Ming </w:t>
      </w:r>
      <w:r w:rsidRPr="00076245">
        <w:rPr>
          <w:rStyle w:val="StyleUnderline"/>
        </w:rPr>
        <w:t>Francis, a political science professor</w:t>
      </w:r>
      <w:r w:rsidRPr="00076245">
        <w:rPr>
          <w:sz w:val="16"/>
        </w:rPr>
        <w:t xml:space="preserve"> at the University of Washington and a visiting professor at Harvard University, </w:t>
      </w:r>
      <w:r w:rsidRPr="00076245">
        <w:rPr>
          <w:rStyle w:val="StyleUnderline"/>
        </w:rPr>
        <w:t>told Vox that there are a few things activists</w:t>
      </w:r>
      <w:r w:rsidRPr="00076245">
        <w:rPr>
          <w:sz w:val="16"/>
        </w:rPr>
        <w:t xml:space="preserve"> and allies </w:t>
      </w:r>
      <w:r w:rsidRPr="00076245">
        <w:rPr>
          <w:rStyle w:val="StyleUnderline"/>
        </w:rPr>
        <w:t>must do to achieve even greater wins</w:t>
      </w:r>
      <w:r w:rsidRPr="00076245">
        <w:rPr>
          <w:sz w:val="16"/>
        </w:rPr>
        <w:t xml:space="preserve"> through November and in the coming years. </w:t>
      </w:r>
      <w:r w:rsidRPr="00076245">
        <w:rPr>
          <w:rStyle w:val="StyleUnderline"/>
        </w:rPr>
        <w:t>These steps involve</w:t>
      </w:r>
      <w:r w:rsidRPr="00076245">
        <w:rPr>
          <w:sz w:val="16"/>
        </w:rPr>
        <w:t xml:space="preserve"> public </w:t>
      </w:r>
      <w:r w:rsidRPr="00076245">
        <w:rPr>
          <w:rStyle w:val="StyleUnderline"/>
        </w:rPr>
        <w:t xml:space="preserve">education and </w:t>
      </w:r>
      <w:r w:rsidRPr="00076245">
        <w:rPr>
          <w:sz w:val="16"/>
        </w:rPr>
        <w:t xml:space="preserve">a greater </w:t>
      </w:r>
      <w:r w:rsidRPr="00076245">
        <w:rPr>
          <w:rStyle w:val="StyleUnderline"/>
        </w:rPr>
        <w:t>recognition of how protest shifts public opinion</w:t>
      </w:r>
      <w:r w:rsidRPr="00076245">
        <w:rPr>
          <w:sz w:val="16"/>
        </w:rPr>
        <w:t xml:space="preserve">. “Protest is key,” she said, but </w:t>
      </w:r>
      <w:r w:rsidRPr="00A766E1">
        <w:rPr>
          <w:rStyle w:val="Emphasis"/>
          <w:highlight w:val="green"/>
        </w:rPr>
        <w:t xml:space="preserve">the movement </w:t>
      </w:r>
      <w:proofErr w:type="gramStart"/>
      <w:r w:rsidRPr="00A766E1">
        <w:rPr>
          <w:rStyle w:val="Emphasis"/>
          <w:highlight w:val="green"/>
        </w:rPr>
        <w:t>can’t</w:t>
      </w:r>
      <w:proofErr w:type="gramEnd"/>
      <w:r w:rsidRPr="00A766E1">
        <w:rPr>
          <w:rStyle w:val="Emphasis"/>
          <w:highlight w:val="green"/>
        </w:rPr>
        <w:t xml:space="preserve"> end in the street</w:t>
      </w:r>
      <w:r w:rsidRPr="00076245">
        <w:rPr>
          <w:sz w:val="16"/>
        </w:rPr>
        <w:t>.</w:t>
      </w:r>
    </w:p>
    <w:p w14:paraId="1C38C722" w14:textId="3D0B98E9" w:rsidR="00A36703" w:rsidRPr="00286EBC" w:rsidRDefault="00A36703" w:rsidP="00A36703">
      <w:pPr>
        <w:rPr>
          <w:sz w:val="14"/>
        </w:rPr>
      </w:pPr>
      <w:r w:rsidRPr="00286EBC">
        <w:rPr>
          <w:sz w:val="14"/>
        </w:rPr>
        <w:t>As she points out in her book, Civil Rights and the Making of the Modern American State, </w:t>
      </w:r>
      <w:r w:rsidRPr="00A766E1">
        <w:rPr>
          <w:rStyle w:val="StyleUnderline"/>
          <w:highlight w:val="green"/>
        </w:rPr>
        <w:t>the NAACP</w:t>
      </w:r>
      <w:r w:rsidRPr="00076245">
        <w:rPr>
          <w:rStyle w:val="StyleUnderline"/>
        </w:rPr>
        <w:t xml:space="preserve"> from 1909 to 1923 </w:t>
      </w:r>
      <w:r w:rsidRPr="00A766E1">
        <w:rPr>
          <w:rStyle w:val="StyleUnderline"/>
          <w:highlight w:val="green"/>
        </w:rPr>
        <w:t>mobilized</w:t>
      </w:r>
      <w:r w:rsidRPr="00076245">
        <w:rPr>
          <w:rStyle w:val="StyleUnderline"/>
        </w:rPr>
        <w:t xml:space="preserve"> state-building </w:t>
      </w:r>
      <w:r w:rsidRPr="00A766E1">
        <w:rPr>
          <w:rStyle w:val="StyleUnderline"/>
          <w:highlight w:val="green"/>
        </w:rPr>
        <w:t>by</w:t>
      </w:r>
      <w:r w:rsidRPr="00076245">
        <w:rPr>
          <w:rStyle w:val="StyleUnderline"/>
        </w:rPr>
        <w:t xml:space="preserve"> first </w:t>
      </w:r>
      <w:r w:rsidRPr="00A766E1">
        <w:rPr>
          <w:rStyle w:val="StyleUnderline"/>
          <w:highlight w:val="green"/>
        </w:rPr>
        <w:t>shifting</w:t>
      </w:r>
      <w:r w:rsidRPr="00076245">
        <w:rPr>
          <w:rStyle w:val="StyleUnderline"/>
        </w:rPr>
        <w:t xml:space="preserve"> public </w:t>
      </w:r>
      <w:r w:rsidRPr="00A766E1">
        <w:rPr>
          <w:rStyle w:val="StyleUnderline"/>
          <w:highlight w:val="green"/>
        </w:rPr>
        <w:t>opinion</w:t>
      </w:r>
      <w:r w:rsidRPr="00A766E1">
        <w:rPr>
          <w:rStyle w:val="Emphasis"/>
          <w:highlight w:val="green"/>
        </w:rPr>
        <w:t>, then creating</w:t>
      </w:r>
      <w:r w:rsidRPr="00076245">
        <w:rPr>
          <w:rStyle w:val="Emphasis"/>
        </w:rPr>
        <w:t xml:space="preserve"> change within </w:t>
      </w:r>
      <w:r w:rsidRPr="00A766E1">
        <w:rPr>
          <w:rStyle w:val="Emphasis"/>
          <w:highlight w:val="green"/>
        </w:rPr>
        <w:t>political</w:t>
      </w:r>
      <w:r w:rsidRPr="00076245">
        <w:rPr>
          <w:rStyle w:val="Emphasis"/>
        </w:rPr>
        <w:t xml:space="preserve"> and legal </w:t>
      </w:r>
      <w:r w:rsidRPr="00A766E1">
        <w:rPr>
          <w:rStyle w:val="Emphasis"/>
          <w:highlight w:val="green"/>
        </w:rPr>
        <w:t>structures</w:t>
      </w:r>
      <w:r w:rsidRPr="00286EBC">
        <w:rPr>
          <w:sz w:val="14"/>
        </w:rPr>
        <w:t xml:space="preserve">. And </w:t>
      </w:r>
      <w:r w:rsidRPr="00076245">
        <w:rPr>
          <w:rStyle w:val="StyleUnderline"/>
        </w:rPr>
        <w:t>according to polls, opinion is already shifting: In 2015</w:t>
      </w:r>
      <w:r w:rsidRPr="00286EBC">
        <w:rPr>
          <w:sz w:val="14"/>
        </w:rPr>
        <w:t xml:space="preserve">, just </w:t>
      </w:r>
      <w:r w:rsidRPr="00076245">
        <w:rPr>
          <w:rStyle w:val="StyleUnderline"/>
        </w:rPr>
        <w:t>51 percent</w:t>
      </w:r>
      <w:r w:rsidRPr="00286EBC">
        <w:rPr>
          <w:sz w:val="14"/>
        </w:rPr>
        <w:t xml:space="preserve"> of Americans </w:t>
      </w:r>
      <w:r w:rsidRPr="00076245">
        <w:rPr>
          <w:rStyle w:val="StyleUnderline"/>
        </w:rPr>
        <w:t>believed racism is a big problem</w:t>
      </w:r>
      <w:r w:rsidRPr="00286EBC">
        <w:rPr>
          <w:sz w:val="14"/>
        </w:rPr>
        <w:t xml:space="preserve"> in the US; </w:t>
      </w:r>
      <w:r w:rsidRPr="00076245">
        <w:rPr>
          <w:rStyle w:val="StyleUnderline"/>
        </w:rPr>
        <w:t>now 76 percent</w:t>
      </w:r>
      <w:r w:rsidRPr="00D855DB">
        <w:rPr>
          <w:sz w:val="14"/>
        </w:rPr>
        <w:t xml:space="preserve"> of Americans </w:t>
      </w:r>
      <w:r w:rsidRPr="00076245">
        <w:rPr>
          <w:rStyle w:val="StyleUnderline"/>
        </w:rPr>
        <w:t>do</w:t>
      </w:r>
      <w:r w:rsidRPr="00286EBC">
        <w:rPr>
          <w:sz w:val="14"/>
        </w:rPr>
        <w:t>. Ming Francis also noted how sustaining the movement will require that big philanthropy do more to fund grassroots movements that are Black-led, particularly Black-woman led.</w:t>
      </w:r>
    </w:p>
    <w:p w14:paraId="493C31F3" w14:textId="77777777" w:rsidR="00A36703" w:rsidRPr="00076245" w:rsidRDefault="00A36703" w:rsidP="00A36703">
      <w:pPr>
        <w:rPr>
          <w:sz w:val="16"/>
          <w:szCs w:val="16"/>
        </w:rPr>
      </w:pPr>
      <w:r w:rsidRPr="00076245">
        <w:rPr>
          <w:sz w:val="16"/>
          <w:szCs w:val="16"/>
        </w:rPr>
        <w:t>I talked to Francis about the parallels and differences between the modern movement and the NAACP’s civil rights efforts in the early 20th century, and the lessons this early movement teaches us about longevity. Our interview has been edited for clarity.</w:t>
      </w:r>
    </w:p>
    <w:p w14:paraId="255525E0" w14:textId="77777777" w:rsidR="00A36703" w:rsidRPr="00076245" w:rsidRDefault="00A36703" w:rsidP="00A36703">
      <w:pPr>
        <w:rPr>
          <w:sz w:val="16"/>
          <w:szCs w:val="16"/>
        </w:rPr>
      </w:pPr>
      <w:r w:rsidRPr="00076245">
        <w:rPr>
          <w:sz w:val="16"/>
          <w:szCs w:val="16"/>
        </w:rPr>
        <w:t xml:space="preserve">Fabiola </w:t>
      </w:r>
      <w:proofErr w:type="spellStart"/>
      <w:r w:rsidRPr="00076245">
        <w:rPr>
          <w:sz w:val="16"/>
          <w:szCs w:val="16"/>
        </w:rPr>
        <w:t>Cineas</w:t>
      </w:r>
      <w:proofErr w:type="spellEnd"/>
    </w:p>
    <w:p w14:paraId="4E9AB9BF" w14:textId="77777777" w:rsidR="00A36703" w:rsidRPr="00076245" w:rsidRDefault="00A36703" w:rsidP="00A36703">
      <w:pPr>
        <w:rPr>
          <w:sz w:val="16"/>
          <w:szCs w:val="16"/>
        </w:rPr>
      </w:pPr>
      <w:r w:rsidRPr="00076245">
        <w:rPr>
          <w:sz w:val="16"/>
          <w:szCs w:val="16"/>
        </w:rPr>
        <w:t>Demonstrations kicked off about a month ago, with people around the country and world taking to the streets to protest the killing of Black people and other ills like systemic racism and police brutality. What about this period seems different to you, if anything, especially in comparison to the early 20th-century movements you study?</w:t>
      </w:r>
    </w:p>
    <w:p w14:paraId="20D4B725" w14:textId="77777777" w:rsidR="00A36703" w:rsidRPr="00076245" w:rsidRDefault="00A36703" w:rsidP="00A36703">
      <w:pPr>
        <w:rPr>
          <w:sz w:val="16"/>
          <w:szCs w:val="16"/>
        </w:rPr>
      </w:pPr>
      <w:r w:rsidRPr="00076245">
        <w:rPr>
          <w:sz w:val="16"/>
          <w:szCs w:val="16"/>
        </w:rPr>
        <w:t>Megan Ming Francis</w:t>
      </w:r>
    </w:p>
    <w:p w14:paraId="1B82C95B" w14:textId="77777777" w:rsidR="00A36703" w:rsidRPr="00076245" w:rsidRDefault="00A36703" w:rsidP="00A36703">
      <w:pPr>
        <w:rPr>
          <w:sz w:val="16"/>
        </w:rPr>
      </w:pPr>
      <w:r w:rsidRPr="00076245">
        <w:rPr>
          <w:sz w:val="16"/>
        </w:rPr>
        <w:t xml:space="preserve">I am certain that </w:t>
      </w:r>
      <w:r w:rsidRPr="00A766E1">
        <w:rPr>
          <w:rStyle w:val="Emphasis"/>
          <w:highlight w:val="green"/>
        </w:rPr>
        <w:t>something feels different</w:t>
      </w:r>
      <w:r w:rsidRPr="00076245">
        <w:rPr>
          <w:rStyle w:val="Emphasis"/>
        </w:rPr>
        <w:t xml:space="preserve"> this time</w:t>
      </w:r>
      <w:r w:rsidRPr="00076245">
        <w:rPr>
          <w:rStyle w:val="StyleUnderline"/>
        </w:rPr>
        <w:t>. It is different from all past movements but particularly different from earlier Black Lives Matter protests</w:t>
      </w:r>
      <w:r w:rsidRPr="00076245">
        <w:rPr>
          <w:sz w:val="16"/>
        </w:rPr>
        <w:t xml:space="preserve"> from 2014, 2015, and 2016. Initially, when everything popped off, I was like, “Here we go again. People are going to go for about a day or a week then aren’t going to care.” But then</w:t>
      </w:r>
      <w:r w:rsidRPr="00076245">
        <w:rPr>
          <w:rStyle w:val="StyleUnderline"/>
        </w:rPr>
        <w:t xml:space="preserve">, the </w:t>
      </w:r>
      <w:r w:rsidRPr="00A766E1">
        <w:rPr>
          <w:rStyle w:val="StyleUnderline"/>
          <w:highlight w:val="green"/>
        </w:rPr>
        <w:t>endurance and longevity</w:t>
      </w:r>
      <w:r w:rsidRPr="00076245">
        <w:rPr>
          <w:rStyle w:val="StyleUnderline"/>
        </w:rPr>
        <w:t xml:space="preserve"> of these protests</w:t>
      </w:r>
      <w:r w:rsidRPr="00076245">
        <w:rPr>
          <w:sz w:val="16"/>
        </w:rPr>
        <w:t xml:space="preserve">, the size of these protests — they </w:t>
      </w:r>
      <w:r w:rsidRPr="00A766E1">
        <w:rPr>
          <w:rStyle w:val="StyleUnderline"/>
          <w:highlight w:val="green"/>
        </w:rPr>
        <w:t>are inspiring</w:t>
      </w:r>
      <w:r w:rsidRPr="00076245">
        <w:rPr>
          <w:sz w:val="16"/>
        </w:rPr>
        <w:t>.</w:t>
      </w:r>
    </w:p>
    <w:p w14:paraId="03736368" w14:textId="77777777" w:rsidR="00A36703" w:rsidRPr="00076245" w:rsidRDefault="00A36703" w:rsidP="00A36703">
      <w:pPr>
        <w:rPr>
          <w:sz w:val="16"/>
        </w:rPr>
      </w:pPr>
      <w:r w:rsidRPr="00076245">
        <w:rPr>
          <w:sz w:val="16"/>
        </w:rPr>
        <w:t xml:space="preserve">In terms of how big and diverse they are, you get the sense that </w:t>
      </w:r>
      <w:proofErr w:type="gramStart"/>
      <w:r w:rsidRPr="00076245">
        <w:rPr>
          <w:sz w:val="16"/>
        </w:rPr>
        <w:t>it’s</w:t>
      </w:r>
      <w:proofErr w:type="gramEnd"/>
      <w:r w:rsidRPr="00076245">
        <w:rPr>
          <w:sz w:val="16"/>
        </w:rPr>
        <w:t xml:space="preserve"> not just Black people. Black people are saying we deserve to live, do not kill us, and that this American democracy does not extend to us. But </w:t>
      </w:r>
      <w:proofErr w:type="gramStart"/>
      <w:r w:rsidRPr="00076245">
        <w:rPr>
          <w:sz w:val="16"/>
        </w:rPr>
        <w:t>you’re</w:t>
      </w:r>
      <w:proofErr w:type="gramEnd"/>
      <w:r w:rsidRPr="00076245">
        <w:rPr>
          <w:sz w:val="16"/>
        </w:rPr>
        <w:t xml:space="preserve"> seeing it’s not just them that are making this claim. Other people are making this claim, and we know there’s strength in numbers. </w:t>
      </w:r>
      <w:r w:rsidRPr="00076245">
        <w:rPr>
          <w:rStyle w:val="StyleUnderline"/>
        </w:rPr>
        <w:t xml:space="preserve">The history of protest in this country is that when </w:t>
      </w:r>
      <w:proofErr w:type="gramStart"/>
      <w:r w:rsidRPr="00076245">
        <w:rPr>
          <w:rStyle w:val="StyleUnderline"/>
        </w:rPr>
        <w:t>there’s</w:t>
      </w:r>
      <w:proofErr w:type="gramEnd"/>
      <w:r w:rsidRPr="00076245">
        <w:rPr>
          <w:rStyle w:val="StyleUnderline"/>
        </w:rPr>
        <w:t xml:space="preserve"> more people, politicians pay attention</w:t>
      </w:r>
      <w:r w:rsidRPr="00076245">
        <w:rPr>
          <w:sz w:val="16"/>
        </w:rPr>
        <w:t xml:space="preserve">. With the Black Lives Matter protests in 2014 and 2015, it wasn’t just </w:t>
      </w:r>
      <w:proofErr w:type="gramStart"/>
      <w:r w:rsidRPr="00076245">
        <w:rPr>
          <w:sz w:val="16"/>
        </w:rPr>
        <w:t>Republicans</w:t>
      </w:r>
      <w:proofErr w:type="gramEnd"/>
      <w:r w:rsidRPr="00076245">
        <w:rPr>
          <w:sz w:val="16"/>
        </w:rPr>
        <w:t xml:space="preserve"> but the Democratic establishment also basically gave it lip service, pushed it to the side, and treated protesters like nuisances. But </w:t>
      </w:r>
      <w:r w:rsidRPr="00076245">
        <w:rPr>
          <w:rStyle w:val="Emphasis"/>
        </w:rPr>
        <w:t xml:space="preserve">this time </w:t>
      </w:r>
      <w:proofErr w:type="gramStart"/>
      <w:r w:rsidRPr="00A766E1">
        <w:rPr>
          <w:rStyle w:val="Emphasis"/>
          <w:highlight w:val="green"/>
        </w:rPr>
        <w:t>it’s</w:t>
      </w:r>
      <w:proofErr w:type="gramEnd"/>
      <w:r w:rsidRPr="00A766E1">
        <w:rPr>
          <w:rStyle w:val="Emphasis"/>
          <w:highlight w:val="green"/>
        </w:rPr>
        <w:t xml:space="preserve"> clear</w:t>
      </w:r>
      <w:r w:rsidRPr="00076245">
        <w:rPr>
          <w:rStyle w:val="Emphasis"/>
        </w:rPr>
        <w:t xml:space="preserve"> that </w:t>
      </w:r>
      <w:r w:rsidRPr="00A766E1">
        <w:rPr>
          <w:rStyle w:val="Emphasis"/>
          <w:highlight w:val="green"/>
        </w:rPr>
        <w:t>protests are a force to be reckoned with</w:t>
      </w:r>
      <w:r w:rsidRPr="00076245">
        <w:rPr>
          <w:rStyle w:val="StyleUnderline"/>
        </w:rPr>
        <w:t>, and the Democratic establishment needs to wake up and pay attention</w:t>
      </w:r>
      <w:r w:rsidRPr="00076245">
        <w:rPr>
          <w:sz w:val="16"/>
        </w:rPr>
        <w:t xml:space="preserve"> to what protesters are saying.</w:t>
      </w:r>
    </w:p>
    <w:p w14:paraId="7CB93ADC" w14:textId="77777777" w:rsidR="00A36703" w:rsidRPr="00C435D6" w:rsidRDefault="00A36703" w:rsidP="00A36703">
      <w:pPr>
        <w:rPr>
          <w:sz w:val="16"/>
        </w:rPr>
      </w:pPr>
      <w:r w:rsidRPr="00C435D6">
        <w:rPr>
          <w:sz w:val="16"/>
        </w:rPr>
        <w:t xml:space="preserve">Right </w:t>
      </w:r>
      <w:proofErr w:type="gramStart"/>
      <w:r w:rsidRPr="00C435D6">
        <w:rPr>
          <w:sz w:val="16"/>
        </w:rPr>
        <w:t>now</w:t>
      </w:r>
      <w:proofErr w:type="gramEnd"/>
      <w:r w:rsidRPr="00C435D6">
        <w:rPr>
          <w:sz w:val="16"/>
        </w:rPr>
        <w:t xml:space="preserve"> </w:t>
      </w:r>
      <w:r w:rsidRPr="00C435D6">
        <w:rPr>
          <w:rStyle w:val="StyleUnderline"/>
        </w:rPr>
        <w:t>what you are hearing in the streets are the</w:t>
      </w:r>
      <w:r w:rsidRPr="00C435D6">
        <w:rPr>
          <w:sz w:val="16"/>
        </w:rPr>
        <w:t xml:space="preserve"> feelings, thoughts, pain, rage, and </w:t>
      </w:r>
      <w:r w:rsidRPr="00C435D6">
        <w:rPr>
          <w:rStyle w:val="StyleUnderline"/>
        </w:rPr>
        <w:t>frustrations of the nation</w:t>
      </w:r>
      <w:r w:rsidRPr="00C435D6">
        <w:rPr>
          <w:sz w:val="16"/>
        </w:rPr>
        <w:t xml:space="preserve"> — not just a small section of it. </w:t>
      </w:r>
      <w:r w:rsidRPr="00C435D6">
        <w:rPr>
          <w:rStyle w:val="StyleUnderline"/>
        </w:rPr>
        <w:t>It is now clear that a growing number of people are empathetic to Black pain</w:t>
      </w:r>
      <w:r w:rsidRPr="00C435D6">
        <w:rPr>
          <w:sz w:val="16"/>
        </w:rPr>
        <w:t xml:space="preserve">; they are trying to raise that as an issue and believe that we must address it to move forward. These people feel that their own understanding of what it means to be a citizen in this country is not complete because certain people in this country are not treated as full people. </w:t>
      </w:r>
      <w:proofErr w:type="gramStart"/>
      <w:r w:rsidRPr="00C435D6">
        <w:rPr>
          <w:sz w:val="16"/>
        </w:rPr>
        <w:t>It’s</w:t>
      </w:r>
      <w:proofErr w:type="gramEnd"/>
      <w:r w:rsidRPr="00C435D6">
        <w:rPr>
          <w:sz w:val="16"/>
        </w:rPr>
        <w:t xml:space="preserve"> been interesting, inspiring, and beautiful to watch so many of the protests taking place.</w:t>
      </w:r>
    </w:p>
    <w:p w14:paraId="54FC93CB" w14:textId="77777777" w:rsidR="00A36703" w:rsidRPr="006744E7" w:rsidRDefault="00A36703" w:rsidP="00A36703">
      <w:pPr>
        <w:pStyle w:val="Heading4"/>
      </w:pPr>
      <w:r>
        <w:t>BLM will inevitably spill over to reform, incremental victories are key to momentum, and small donors solve their funding I/L</w:t>
      </w:r>
    </w:p>
    <w:p w14:paraId="78BEB93F" w14:textId="7D6BA0F8" w:rsidR="00A36703" w:rsidRDefault="00A36703" w:rsidP="00A36703">
      <w:proofErr w:type="spellStart"/>
      <w:r w:rsidRPr="00286EBC">
        <w:rPr>
          <w:rStyle w:val="Heading4Char"/>
        </w:rPr>
        <w:t>Cineas</w:t>
      </w:r>
      <w:proofErr w:type="spellEnd"/>
      <w:r w:rsidRPr="00286EBC">
        <w:rPr>
          <w:rStyle w:val="Heading4Char"/>
        </w:rPr>
        <w:t xml:space="preserve"> 6-26 </w:t>
      </w:r>
      <w:r w:rsidRPr="00052DEA">
        <w:t xml:space="preserve">[Fabiola is a senior editor at the Philadelphia magazine and has been a contributing writer in the past; Fabiola </w:t>
      </w:r>
      <w:proofErr w:type="spellStart"/>
      <w:r w:rsidRPr="00052DEA">
        <w:t>intervews</w:t>
      </w:r>
      <w:proofErr w:type="spellEnd"/>
      <w:r w:rsidRPr="00052DEA">
        <w:t xml:space="preserve"> Megan Ming Francis, a political science professor at the University of Washington and a visiting professor at Harvard Universit</w:t>
      </w:r>
      <w:r>
        <w:t>y;</w:t>
      </w:r>
      <w:r w:rsidRPr="00052DEA">
        <w:t xml:space="preserve"> 6-26-2020</w:t>
      </w:r>
      <w:r>
        <w:t>;</w:t>
      </w:r>
      <w:r w:rsidRPr="00052DEA">
        <w:t xml:space="preserve"> "These protests feel different because they’re shifting public opinion"</w:t>
      </w:r>
      <w:r>
        <w:t>;</w:t>
      </w:r>
      <w:r w:rsidRPr="00052DEA">
        <w:t xml:space="preserve"> Vox</w:t>
      </w:r>
      <w:r>
        <w:t>;</w:t>
      </w:r>
      <w:r w:rsidRPr="00052DEA">
        <w:t xml:space="preserve"> </w:t>
      </w:r>
      <w:r w:rsidRPr="00D855DB">
        <w:t>https://www.vox.com/2020/6/26/21301066/public-opinion-shift-black-lives-matter</w:t>
      </w:r>
      <w:r>
        <w:t xml:space="preserve">; </w:t>
      </w:r>
      <w:proofErr w:type="spellStart"/>
      <w:r>
        <w:t>dhs-brt</w:t>
      </w:r>
      <w:proofErr w:type="spellEnd"/>
      <w:r>
        <w:t>]</w:t>
      </w:r>
    </w:p>
    <w:p w14:paraId="47D5924F" w14:textId="77777777" w:rsidR="00A36703" w:rsidRPr="00C435D6" w:rsidRDefault="00A36703" w:rsidP="00A36703">
      <w:r>
        <w:t>*</w:t>
      </w:r>
      <w:proofErr w:type="gramStart"/>
      <w:r>
        <w:t>Also</w:t>
      </w:r>
      <w:proofErr w:type="gramEnd"/>
      <w:r>
        <w:t xml:space="preserve"> good courts link*</w:t>
      </w:r>
    </w:p>
    <w:p w14:paraId="675AB43E" w14:textId="77777777" w:rsidR="00A36703" w:rsidRPr="00A94951" w:rsidRDefault="00A36703" w:rsidP="00A36703">
      <w:pPr>
        <w:rPr>
          <w:sz w:val="16"/>
          <w:szCs w:val="16"/>
        </w:rPr>
      </w:pPr>
      <w:r w:rsidRPr="00A94951">
        <w:rPr>
          <w:sz w:val="16"/>
          <w:szCs w:val="16"/>
        </w:rPr>
        <w:t>Megan Ming Francis</w:t>
      </w:r>
    </w:p>
    <w:p w14:paraId="1DC19CAC" w14:textId="77777777" w:rsidR="00A36703" w:rsidRPr="00A94951" w:rsidRDefault="00A36703" w:rsidP="00A36703">
      <w:pPr>
        <w:rPr>
          <w:sz w:val="16"/>
        </w:rPr>
      </w:pPr>
      <w:r w:rsidRPr="00A94951">
        <w:rPr>
          <w:sz w:val="16"/>
        </w:rPr>
        <w:t xml:space="preserve">Yes, and </w:t>
      </w:r>
      <w:r w:rsidRPr="00CF5E50">
        <w:rPr>
          <w:rStyle w:val="StyleUnderline"/>
        </w:rPr>
        <w:t xml:space="preserve">they focus on </w:t>
      </w:r>
      <w:proofErr w:type="gramStart"/>
      <w:r w:rsidRPr="00CF5E50">
        <w:rPr>
          <w:rStyle w:val="StyleUnderline"/>
        </w:rPr>
        <w:t>a number of</w:t>
      </w:r>
      <w:proofErr w:type="gramEnd"/>
      <w:r w:rsidRPr="00CF5E50">
        <w:rPr>
          <w:rStyle w:val="StyleUnderline"/>
        </w:rPr>
        <w:t xml:space="preserve"> different areas</w:t>
      </w:r>
      <w:r w:rsidRPr="00A94951">
        <w:rPr>
          <w:sz w:val="16"/>
        </w:rPr>
        <w:t xml:space="preserve">, which is important for the current protest to think about in terms of what comes next. </w:t>
      </w:r>
      <w:r w:rsidRPr="00CF5E50">
        <w:rPr>
          <w:rStyle w:val="StyleUnderline"/>
        </w:rPr>
        <w:t>We constantly hear</w:t>
      </w:r>
      <w:r w:rsidRPr="00A94951">
        <w:rPr>
          <w:sz w:val="16"/>
        </w:rPr>
        <w:t xml:space="preserve"> today </w:t>
      </w:r>
      <w:r w:rsidRPr="00CF5E50">
        <w:rPr>
          <w:rStyle w:val="StyleUnderline"/>
        </w:rPr>
        <w:t>that the only thing Black Lives Matter does is protest</w:t>
      </w:r>
      <w:r w:rsidRPr="00A94951">
        <w:rPr>
          <w:sz w:val="16"/>
        </w:rPr>
        <w:t xml:space="preserve"> in the street </w:t>
      </w:r>
      <w:r w:rsidRPr="00CF5E50">
        <w:rPr>
          <w:rStyle w:val="StyleUnderline"/>
        </w:rPr>
        <w:t>and that what they need to be doing is trying to change some formal institution</w:t>
      </w:r>
      <w:r w:rsidRPr="00A94951">
        <w:rPr>
          <w:sz w:val="16"/>
        </w:rPr>
        <w:t xml:space="preserve">. But </w:t>
      </w:r>
      <w:r w:rsidRPr="00CF5E50">
        <w:rPr>
          <w:rStyle w:val="StyleUnderline"/>
        </w:rPr>
        <w:t>with the history of the NAACP, they first focused</w:t>
      </w:r>
      <w:r w:rsidRPr="00A94951">
        <w:rPr>
          <w:sz w:val="16"/>
        </w:rPr>
        <w:t xml:space="preserve"> their </w:t>
      </w:r>
      <w:r w:rsidRPr="00CF5E50">
        <w:rPr>
          <w:rStyle w:val="StyleUnderline"/>
        </w:rPr>
        <w:t>energy on changing public opinion because they knew that demonstrations in the street and publicizing</w:t>
      </w:r>
      <w:r w:rsidRPr="00A94951">
        <w:rPr>
          <w:sz w:val="16"/>
        </w:rPr>
        <w:t xml:space="preserve"> the </w:t>
      </w:r>
      <w:r w:rsidRPr="00CF5E50">
        <w:rPr>
          <w:rStyle w:val="StyleUnderline"/>
        </w:rPr>
        <w:t>deaths</w:t>
      </w:r>
      <w:r w:rsidRPr="00A94951">
        <w:rPr>
          <w:sz w:val="16"/>
        </w:rPr>
        <w:t xml:space="preserve"> and lynching </w:t>
      </w:r>
      <w:r w:rsidRPr="00CF5E50">
        <w:rPr>
          <w:rStyle w:val="StyleUnderline"/>
        </w:rPr>
        <w:t>of Black people would do a lot to impact public opinion</w:t>
      </w:r>
      <w:r w:rsidRPr="00A94951">
        <w:rPr>
          <w:sz w:val="16"/>
        </w:rPr>
        <w:t xml:space="preserve">. They knew they had to change public opinion around members of Congress. </w:t>
      </w:r>
      <w:r w:rsidRPr="00A766E1">
        <w:rPr>
          <w:rStyle w:val="Emphasis"/>
          <w:highlight w:val="green"/>
        </w:rPr>
        <w:t xml:space="preserve">They </w:t>
      </w:r>
      <w:proofErr w:type="gramStart"/>
      <w:r w:rsidRPr="00A766E1">
        <w:rPr>
          <w:rStyle w:val="Emphasis"/>
          <w:highlight w:val="green"/>
        </w:rPr>
        <w:t>couldn’t</w:t>
      </w:r>
      <w:proofErr w:type="gramEnd"/>
      <w:r w:rsidRPr="00E20CA2">
        <w:rPr>
          <w:rStyle w:val="Emphasis"/>
        </w:rPr>
        <w:t xml:space="preserve"> just </w:t>
      </w:r>
      <w:r w:rsidRPr="00A766E1">
        <w:rPr>
          <w:rStyle w:val="Emphasis"/>
          <w:highlight w:val="green"/>
        </w:rPr>
        <w:t>go directly to</w:t>
      </w:r>
      <w:r w:rsidRPr="00E20CA2">
        <w:rPr>
          <w:rStyle w:val="Emphasis"/>
        </w:rPr>
        <w:t xml:space="preserve"> members of </w:t>
      </w:r>
      <w:r w:rsidRPr="00A766E1">
        <w:rPr>
          <w:rStyle w:val="Emphasis"/>
          <w:highlight w:val="green"/>
        </w:rPr>
        <w:t>Congress</w:t>
      </w:r>
      <w:r w:rsidRPr="00A766E1">
        <w:rPr>
          <w:sz w:val="16"/>
          <w:highlight w:val="green"/>
        </w:rPr>
        <w:t xml:space="preserve">. </w:t>
      </w:r>
      <w:r w:rsidRPr="00A766E1">
        <w:rPr>
          <w:rStyle w:val="StyleUnderline"/>
          <w:highlight w:val="green"/>
        </w:rPr>
        <w:t>You need</w:t>
      </w:r>
      <w:r w:rsidRPr="00E20CA2">
        <w:rPr>
          <w:rStyle w:val="StyleUnderline"/>
        </w:rPr>
        <w:t xml:space="preserve"> public </w:t>
      </w:r>
      <w:r w:rsidRPr="00A766E1">
        <w:rPr>
          <w:rStyle w:val="StyleUnderline"/>
          <w:highlight w:val="green"/>
        </w:rPr>
        <w:t>opinion to create</w:t>
      </w:r>
      <w:r w:rsidRPr="00E20CA2">
        <w:rPr>
          <w:rStyle w:val="StyleUnderline"/>
        </w:rPr>
        <w:t xml:space="preserve"> formal </w:t>
      </w:r>
      <w:r w:rsidRPr="00A766E1">
        <w:rPr>
          <w:rStyle w:val="StyleUnderline"/>
          <w:highlight w:val="green"/>
        </w:rPr>
        <w:t>institutional change</w:t>
      </w:r>
      <w:r w:rsidRPr="00A94951">
        <w:rPr>
          <w:sz w:val="16"/>
        </w:rPr>
        <w:t>. What we know as legal scholars is that the Supreme Court rarely leads; it mostly follows the whims of change in society. If you want legal change, if you want political change, then it means you need to, at the same time or before, shift public opinion. That is crucial.</w:t>
      </w:r>
    </w:p>
    <w:p w14:paraId="27A42669" w14:textId="161590DD" w:rsidR="00A36703" w:rsidRPr="00A94951" w:rsidRDefault="00A36703" w:rsidP="00A36703">
      <w:pPr>
        <w:rPr>
          <w:sz w:val="16"/>
        </w:rPr>
      </w:pPr>
      <w:r w:rsidRPr="00A766E1">
        <w:rPr>
          <w:rStyle w:val="StyleUnderline"/>
          <w:highlight w:val="green"/>
        </w:rPr>
        <w:t>The NAACP</w:t>
      </w:r>
      <w:r w:rsidRPr="00A94951">
        <w:rPr>
          <w:sz w:val="16"/>
        </w:rPr>
        <w:t xml:space="preserve"> first </w:t>
      </w:r>
      <w:r w:rsidRPr="00A94951">
        <w:rPr>
          <w:rStyle w:val="StyleUnderline"/>
        </w:rPr>
        <w:t>focused on that and then they moved inside of politics</w:t>
      </w:r>
      <w:r w:rsidRPr="00A94951">
        <w:rPr>
          <w:sz w:val="16"/>
        </w:rPr>
        <w:t xml:space="preserve">. </w:t>
      </w:r>
      <w:proofErr w:type="gramStart"/>
      <w:r w:rsidRPr="00A94951">
        <w:rPr>
          <w:sz w:val="16"/>
        </w:rPr>
        <w:t>It’s</w:t>
      </w:r>
      <w:proofErr w:type="gramEnd"/>
      <w:r w:rsidRPr="00A94951">
        <w:rPr>
          <w:sz w:val="16"/>
        </w:rPr>
        <w:t xml:space="preserve"> fascinating because they were unsure of what to do. They try to get statements from President Woodrow Wilson and President Warren G. Harding condemning lynching. Both men eventually do put out </w:t>
      </w:r>
      <w:proofErr w:type="gramStart"/>
      <w:r w:rsidRPr="00A94951">
        <w:rPr>
          <w:sz w:val="16"/>
        </w:rPr>
        <w:t>statements, but</w:t>
      </w:r>
      <w:proofErr w:type="gramEnd"/>
      <w:r w:rsidRPr="00A94951">
        <w:rPr>
          <w:sz w:val="16"/>
        </w:rPr>
        <w:t xml:space="preserve"> lynching still continues. They also try to pass an anti-lynching bill in Congress. (Yes, </w:t>
      </w:r>
      <w:proofErr w:type="gramStart"/>
      <w:r w:rsidRPr="00A94951">
        <w:rPr>
          <w:sz w:val="16"/>
        </w:rPr>
        <w:t>it’s</w:t>
      </w:r>
      <w:proofErr w:type="gramEnd"/>
      <w:r w:rsidRPr="00A94951">
        <w:rPr>
          <w:sz w:val="16"/>
        </w:rPr>
        <w:t xml:space="preserve"> 2020, and we’re still trying!) It passes the </w:t>
      </w:r>
      <w:proofErr w:type="gramStart"/>
      <w:r w:rsidRPr="00A94951">
        <w:rPr>
          <w:sz w:val="16"/>
        </w:rPr>
        <w:t>House</w:t>
      </w:r>
      <w:proofErr w:type="gramEnd"/>
      <w:r w:rsidRPr="00A94951">
        <w:rPr>
          <w:sz w:val="16"/>
        </w:rPr>
        <w:t xml:space="preserve"> but it dies in committee in the Senate. That </w:t>
      </w:r>
      <w:proofErr w:type="gramStart"/>
      <w:r w:rsidRPr="00A94951">
        <w:rPr>
          <w:sz w:val="16"/>
        </w:rPr>
        <w:t>didn’t</w:t>
      </w:r>
      <w:proofErr w:type="gramEnd"/>
      <w:r w:rsidRPr="00A94951">
        <w:rPr>
          <w:sz w:val="16"/>
        </w:rPr>
        <w:t xml:space="preserve"> work, but they got far and that’s tremendous. </w:t>
      </w:r>
      <w:r w:rsidRPr="00A94951">
        <w:rPr>
          <w:rStyle w:val="StyleUnderline"/>
        </w:rPr>
        <w:t>Then in 1923, they won a landmark criminal procedure case where the Supreme Court basically said you cannot have mob-dominated trials</w:t>
      </w:r>
      <w:r w:rsidRPr="00A94951">
        <w:rPr>
          <w:sz w:val="16"/>
        </w:rPr>
        <w:t xml:space="preserve"> since they violate the due process clause of the 14th Amendment. </w:t>
      </w:r>
      <w:r w:rsidRPr="003E0AE8">
        <w:rPr>
          <w:rStyle w:val="Emphasis"/>
        </w:rPr>
        <w:t xml:space="preserve">This </w:t>
      </w:r>
      <w:r w:rsidRPr="00A766E1">
        <w:rPr>
          <w:rStyle w:val="Emphasis"/>
          <w:highlight w:val="green"/>
        </w:rPr>
        <w:t>is extraordinary</w:t>
      </w:r>
      <w:r w:rsidRPr="00A94951">
        <w:rPr>
          <w:sz w:val="16"/>
        </w:rPr>
        <w:t xml:space="preserve">. </w:t>
      </w:r>
      <w:r w:rsidRPr="00A94951">
        <w:rPr>
          <w:rStyle w:val="StyleUnderline"/>
        </w:rPr>
        <w:t>Court wins are always incremental victories</w:t>
      </w:r>
      <w:r w:rsidRPr="00A94951">
        <w:rPr>
          <w:sz w:val="16"/>
        </w:rPr>
        <w:t xml:space="preserve">; </w:t>
      </w:r>
      <w:proofErr w:type="gramStart"/>
      <w:r w:rsidRPr="00A94951">
        <w:rPr>
          <w:sz w:val="16"/>
        </w:rPr>
        <w:t>it’s</w:t>
      </w:r>
      <w:proofErr w:type="gramEnd"/>
      <w:r w:rsidRPr="00A94951">
        <w:rPr>
          <w:sz w:val="16"/>
        </w:rPr>
        <w:t xml:space="preserve"> not like everything immediately changed. </w:t>
      </w:r>
      <w:r w:rsidRPr="00A94951">
        <w:rPr>
          <w:rStyle w:val="StyleUnderline"/>
        </w:rPr>
        <w:t>But court precedent is important, and this was the first time in a criminal procedure case that the Supreme Court interfered in a state court tria</w:t>
      </w:r>
      <w:r w:rsidRPr="00A94951">
        <w:rPr>
          <w:sz w:val="16"/>
        </w:rPr>
        <w:t>l, on due process grounds, to say that this Jim Crow trial was not done appropriately.</w:t>
      </w:r>
    </w:p>
    <w:p w14:paraId="5F625F43" w14:textId="77777777" w:rsidR="00A36703" w:rsidRPr="00A94951" w:rsidRDefault="00A36703" w:rsidP="00A36703">
      <w:pPr>
        <w:rPr>
          <w:sz w:val="16"/>
          <w:szCs w:val="16"/>
        </w:rPr>
      </w:pPr>
      <w:r w:rsidRPr="00A94951">
        <w:rPr>
          <w:sz w:val="16"/>
          <w:szCs w:val="16"/>
        </w:rPr>
        <w:t xml:space="preserve">Fabiola </w:t>
      </w:r>
      <w:proofErr w:type="spellStart"/>
      <w:r w:rsidRPr="00A94951">
        <w:rPr>
          <w:sz w:val="16"/>
          <w:szCs w:val="16"/>
        </w:rPr>
        <w:t>Cineas</w:t>
      </w:r>
      <w:proofErr w:type="spellEnd"/>
    </w:p>
    <w:p w14:paraId="5BED745D" w14:textId="77777777" w:rsidR="00A36703" w:rsidRPr="00A94951" w:rsidRDefault="00A36703" w:rsidP="00A36703">
      <w:pPr>
        <w:rPr>
          <w:sz w:val="16"/>
        </w:rPr>
      </w:pPr>
      <w:proofErr w:type="gramStart"/>
      <w:r w:rsidRPr="00A94951">
        <w:rPr>
          <w:sz w:val="16"/>
        </w:rPr>
        <w:t>So</w:t>
      </w:r>
      <w:proofErr w:type="gramEnd"/>
      <w:r w:rsidRPr="00A94951">
        <w:rPr>
          <w:sz w:val="16"/>
        </w:rPr>
        <w:t xml:space="preserve"> </w:t>
      </w:r>
      <w:r w:rsidRPr="00A94951">
        <w:rPr>
          <w:rStyle w:val="StyleUnderline"/>
        </w:rPr>
        <w:t>what lessons does the early NAACP movement teach us about the power of the current movements and the power to sustain them</w:t>
      </w:r>
      <w:r w:rsidRPr="00A94951">
        <w:rPr>
          <w:sz w:val="16"/>
        </w:rPr>
        <w:t>?</w:t>
      </w:r>
    </w:p>
    <w:p w14:paraId="3F960A9F" w14:textId="77777777" w:rsidR="00A36703" w:rsidRPr="00A94951" w:rsidRDefault="00A36703" w:rsidP="00A36703">
      <w:pPr>
        <w:rPr>
          <w:sz w:val="16"/>
          <w:szCs w:val="16"/>
        </w:rPr>
      </w:pPr>
      <w:r w:rsidRPr="00A94951">
        <w:rPr>
          <w:sz w:val="16"/>
          <w:szCs w:val="16"/>
        </w:rPr>
        <w:t>Megan Ming Francis</w:t>
      </w:r>
    </w:p>
    <w:p w14:paraId="7A2252BF" w14:textId="77777777" w:rsidR="00A36703" w:rsidRPr="00A94951" w:rsidRDefault="00A36703" w:rsidP="00A36703">
      <w:pPr>
        <w:rPr>
          <w:sz w:val="16"/>
        </w:rPr>
      </w:pPr>
      <w:r w:rsidRPr="00A94951">
        <w:rPr>
          <w:sz w:val="16"/>
        </w:rPr>
        <w:t xml:space="preserve">One, </w:t>
      </w:r>
      <w:r w:rsidRPr="00A766E1">
        <w:rPr>
          <w:rStyle w:val="Emphasis"/>
          <w:highlight w:val="green"/>
        </w:rPr>
        <w:t>it affirms</w:t>
      </w:r>
      <w:r w:rsidRPr="00A94951">
        <w:rPr>
          <w:rStyle w:val="Emphasis"/>
        </w:rPr>
        <w:t xml:space="preserve"> the </w:t>
      </w:r>
      <w:r w:rsidRPr="00A766E1">
        <w:rPr>
          <w:rStyle w:val="Emphasis"/>
          <w:highlight w:val="green"/>
        </w:rPr>
        <w:t>importance of</w:t>
      </w:r>
      <w:r w:rsidRPr="00A94951">
        <w:rPr>
          <w:rStyle w:val="Emphasis"/>
        </w:rPr>
        <w:t xml:space="preserve"> the </w:t>
      </w:r>
      <w:r w:rsidRPr="00A766E1">
        <w:rPr>
          <w:rStyle w:val="Emphasis"/>
          <w:highlight w:val="green"/>
        </w:rPr>
        <w:t>protests</w:t>
      </w:r>
      <w:r w:rsidRPr="00A94951">
        <w:rPr>
          <w:sz w:val="16"/>
        </w:rPr>
        <w:t xml:space="preserve">. </w:t>
      </w:r>
      <w:proofErr w:type="gramStart"/>
      <w:r w:rsidRPr="00A94951">
        <w:rPr>
          <w:rStyle w:val="StyleUnderline"/>
        </w:rPr>
        <w:t>We’ve</w:t>
      </w:r>
      <w:proofErr w:type="gramEnd"/>
      <w:r w:rsidRPr="00A94951">
        <w:rPr>
          <w:rStyle w:val="StyleUnderline"/>
        </w:rPr>
        <w:t xml:space="preserve"> seen tremendous changes in public opinion</w:t>
      </w:r>
      <w:r w:rsidRPr="00A94951">
        <w:rPr>
          <w:sz w:val="16"/>
        </w:rPr>
        <w:t xml:space="preserve">. I </w:t>
      </w:r>
      <w:proofErr w:type="gramStart"/>
      <w:r w:rsidRPr="00A94951">
        <w:rPr>
          <w:sz w:val="16"/>
        </w:rPr>
        <w:t>didn’t</w:t>
      </w:r>
      <w:proofErr w:type="gramEnd"/>
      <w:r w:rsidRPr="00A94951">
        <w:rPr>
          <w:sz w:val="16"/>
        </w:rPr>
        <w:t xml:space="preserve"> think I’d see this kind of thing in my lifetime, that </w:t>
      </w:r>
      <w:r w:rsidRPr="00A94951">
        <w:rPr>
          <w:rStyle w:val="StyleUnderline"/>
        </w:rPr>
        <w:t>60 percent of Americans now believe there needs to be transformative</w:t>
      </w:r>
      <w:r w:rsidRPr="00A94951">
        <w:rPr>
          <w:sz w:val="16"/>
        </w:rPr>
        <w:t xml:space="preserve">, large-scale </w:t>
      </w:r>
      <w:r w:rsidRPr="00A94951">
        <w:rPr>
          <w:rStyle w:val="StyleUnderline"/>
        </w:rPr>
        <w:t>change in policing</w:t>
      </w:r>
      <w:r w:rsidRPr="00A94951">
        <w:rPr>
          <w:sz w:val="16"/>
        </w:rPr>
        <w:t xml:space="preserve">. That has led to big changes in the allowance of police unions and policing and school districts ending contracts with the police. And this is in predominantly white areas in some cases. </w:t>
      </w:r>
      <w:r w:rsidRPr="00A94951">
        <w:rPr>
          <w:rStyle w:val="StyleUnderline"/>
        </w:rPr>
        <w:t>The NAACP affirmed that protests and public opinion work reaches the hearts and minds of Americans</w:t>
      </w:r>
      <w:r w:rsidRPr="00A94951">
        <w:rPr>
          <w:sz w:val="16"/>
        </w:rPr>
        <w:t>.</w:t>
      </w:r>
    </w:p>
    <w:p w14:paraId="11CD5330" w14:textId="77777777" w:rsidR="00A36703" w:rsidRPr="00A94951" w:rsidRDefault="00A36703" w:rsidP="00A36703">
      <w:pPr>
        <w:rPr>
          <w:sz w:val="16"/>
        </w:rPr>
      </w:pPr>
      <w:r w:rsidRPr="00A94951">
        <w:rPr>
          <w:rStyle w:val="StyleUnderline"/>
        </w:rPr>
        <w:t xml:space="preserve">The </w:t>
      </w:r>
      <w:r w:rsidRPr="00A766E1">
        <w:rPr>
          <w:rStyle w:val="StyleUnderline"/>
          <w:highlight w:val="green"/>
        </w:rPr>
        <w:t>protests</w:t>
      </w:r>
      <w:r w:rsidRPr="00A94951">
        <w:rPr>
          <w:rStyle w:val="StyleUnderline"/>
        </w:rPr>
        <w:t xml:space="preserve"> are going to fade away, but I </w:t>
      </w:r>
      <w:proofErr w:type="gramStart"/>
      <w:r w:rsidRPr="00A94951">
        <w:rPr>
          <w:rStyle w:val="StyleUnderline"/>
        </w:rPr>
        <w:t>don’t</w:t>
      </w:r>
      <w:proofErr w:type="gramEnd"/>
      <w:r w:rsidRPr="00A94951">
        <w:rPr>
          <w:rStyle w:val="StyleUnderline"/>
        </w:rPr>
        <w:t xml:space="preserve"> see that work ending</w:t>
      </w:r>
      <w:r w:rsidRPr="00A94951">
        <w:rPr>
          <w:sz w:val="16"/>
        </w:rPr>
        <w:t xml:space="preserve">. I think </w:t>
      </w:r>
      <w:r w:rsidRPr="00A94951">
        <w:rPr>
          <w:rStyle w:val="Emphasis"/>
        </w:rPr>
        <w:t xml:space="preserve">that work is just going to </w:t>
      </w:r>
      <w:r w:rsidRPr="00A766E1">
        <w:rPr>
          <w:rStyle w:val="Emphasis"/>
          <w:highlight w:val="green"/>
        </w:rPr>
        <w:t>carry over into formal politics</w:t>
      </w:r>
      <w:r w:rsidRPr="00A94951">
        <w:rPr>
          <w:sz w:val="16"/>
        </w:rPr>
        <w:t xml:space="preserve">. </w:t>
      </w:r>
      <w:proofErr w:type="gramStart"/>
      <w:r w:rsidRPr="00A94951">
        <w:rPr>
          <w:sz w:val="16"/>
        </w:rPr>
        <w:t>I’m</w:t>
      </w:r>
      <w:proofErr w:type="gramEnd"/>
      <w:r w:rsidRPr="00A94951">
        <w:rPr>
          <w:sz w:val="16"/>
        </w:rPr>
        <w:t xml:space="preserve"> really interested and excited about November in terms of the number of proposals that might be in place in the different cities and towns and states that these protests have touched. </w:t>
      </w:r>
      <w:proofErr w:type="gramStart"/>
      <w:r w:rsidRPr="00A94951">
        <w:rPr>
          <w:sz w:val="16"/>
        </w:rPr>
        <w:t>It’s</w:t>
      </w:r>
      <w:proofErr w:type="gramEnd"/>
      <w:r w:rsidRPr="00A94951">
        <w:rPr>
          <w:sz w:val="16"/>
        </w:rPr>
        <w:t xml:space="preserve"> clear that </w:t>
      </w:r>
      <w:r w:rsidRPr="00A94951">
        <w:rPr>
          <w:rStyle w:val="StyleUnderline"/>
        </w:rPr>
        <w:t>these protests have struck a chord with people, and that’s not going to end</w:t>
      </w:r>
      <w:r w:rsidRPr="00A94951">
        <w:rPr>
          <w:sz w:val="16"/>
        </w:rPr>
        <w:t xml:space="preserve"> in July. </w:t>
      </w:r>
      <w:r w:rsidRPr="00A94951">
        <w:rPr>
          <w:rStyle w:val="Emphasis"/>
        </w:rPr>
        <w:t xml:space="preserve">One of the things </w:t>
      </w:r>
      <w:r w:rsidRPr="00A766E1">
        <w:rPr>
          <w:rStyle w:val="Emphasis"/>
          <w:highlight w:val="green"/>
        </w:rPr>
        <w:t>we can learn from the NAACP</w:t>
      </w:r>
      <w:r w:rsidRPr="00A94951">
        <w:rPr>
          <w:rStyle w:val="Emphasis"/>
        </w:rPr>
        <w:t xml:space="preserve"> is </w:t>
      </w:r>
      <w:r w:rsidRPr="00A766E1">
        <w:rPr>
          <w:rStyle w:val="Emphasis"/>
          <w:highlight w:val="green"/>
        </w:rPr>
        <w:t>to carry</w:t>
      </w:r>
      <w:r w:rsidRPr="00A94951">
        <w:rPr>
          <w:rStyle w:val="Emphasis"/>
        </w:rPr>
        <w:t xml:space="preserve"> that </w:t>
      </w:r>
      <w:r w:rsidRPr="00A766E1">
        <w:rPr>
          <w:rStyle w:val="Emphasis"/>
          <w:highlight w:val="green"/>
        </w:rPr>
        <w:t>momentum forward and</w:t>
      </w:r>
      <w:r w:rsidRPr="00A94951">
        <w:rPr>
          <w:rStyle w:val="Emphasis"/>
        </w:rPr>
        <w:t xml:space="preserve"> to </w:t>
      </w:r>
      <w:r w:rsidRPr="00A766E1">
        <w:rPr>
          <w:rStyle w:val="Emphasis"/>
          <w:highlight w:val="green"/>
        </w:rPr>
        <w:t>bring</w:t>
      </w:r>
      <w:r w:rsidRPr="00A94951">
        <w:rPr>
          <w:rStyle w:val="Emphasis"/>
        </w:rPr>
        <w:t xml:space="preserve"> these </w:t>
      </w:r>
      <w:r w:rsidRPr="00A766E1">
        <w:rPr>
          <w:rStyle w:val="Emphasis"/>
          <w:highlight w:val="green"/>
        </w:rPr>
        <w:t>protests inside of</w:t>
      </w:r>
      <w:r w:rsidRPr="00A94951">
        <w:rPr>
          <w:rStyle w:val="Emphasis"/>
        </w:rPr>
        <w:t xml:space="preserve"> formal </w:t>
      </w:r>
      <w:r w:rsidRPr="00A766E1">
        <w:rPr>
          <w:rStyle w:val="Emphasis"/>
          <w:highlight w:val="green"/>
        </w:rPr>
        <w:t>politics</w:t>
      </w:r>
      <w:r w:rsidRPr="00A94951">
        <w:rPr>
          <w:sz w:val="16"/>
        </w:rPr>
        <w:t>.</w:t>
      </w:r>
    </w:p>
    <w:p w14:paraId="0CFD1E33" w14:textId="77777777" w:rsidR="00A36703" w:rsidRPr="00A94951" w:rsidRDefault="00A36703" w:rsidP="00A36703">
      <w:pPr>
        <w:rPr>
          <w:sz w:val="16"/>
          <w:szCs w:val="16"/>
        </w:rPr>
      </w:pPr>
      <w:r w:rsidRPr="00A94951">
        <w:rPr>
          <w:sz w:val="16"/>
          <w:szCs w:val="16"/>
        </w:rPr>
        <w:t xml:space="preserve">Fabiola </w:t>
      </w:r>
      <w:proofErr w:type="spellStart"/>
      <w:r w:rsidRPr="00A94951">
        <w:rPr>
          <w:sz w:val="16"/>
          <w:szCs w:val="16"/>
        </w:rPr>
        <w:t>Cineas</w:t>
      </w:r>
      <w:proofErr w:type="spellEnd"/>
    </w:p>
    <w:p w14:paraId="657C421F" w14:textId="77777777" w:rsidR="00A36703" w:rsidRPr="00A94951" w:rsidRDefault="00A36703" w:rsidP="00A36703">
      <w:pPr>
        <w:rPr>
          <w:sz w:val="16"/>
        </w:rPr>
      </w:pPr>
      <w:r w:rsidRPr="00A94951">
        <w:rPr>
          <w:rStyle w:val="StyleUnderline"/>
        </w:rPr>
        <w:t>You also explore movement funding in your work</w:t>
      </w:r>
      <w:r w:rsidRPr="00A94951">
        <w:rPr>
          <w:sz w:val="16"/>
        </w:rPr>
        <w:t xml:space="preserve">. What can you say about funders in this moment and how </w:t>
      </w:r>
      <w:proofErr w:type="gramStart"/>
      <w:r w:rsidRPr="00A94951">
        <w:rPr>
          <w:sz w:val="16"/>
        </w:rPr>
        <w:t>they’re</w:t>
      </w:r>
      <w:proofErr w:type="gramEnd"/>
      <w:r w:rsidRPr="00A94951">
        <w:rPr>
          <w:sz w:val="16"/>
        </w:rPr>
        <w:t xml:space="preserve"> working to help sustain the movement going forward?</w:t>
      </w:r>
    </w:p>
    <w:p w14:paraId="6B0196EB" w14:textId="77777777" w:rsidR="00A36703" w:rsidRPr="00A94951" w:rsidRDefault="00A36703" w:rsidP="00A36703">
      <w:pPr>
        <w:rPr>
          <w:sz w:val="16"/>
          <w:szCs w:val="16"/>
        </w:rPr>
      </w:pPr>
      <w:r w:rsidRPr="00A94951">
        <w:rPr>
          <w:sz w:val="16"/>
          <w:szCs w:val="16"/>
        </w:rPr>
        <w:t>Megan Ming Francis</w:t>
      </w:r>
    </w:p>
    <w:p w14:paraId="3707B8A5" w14:textId="77777777" w:rsidR="00A36703" w:rsidRPr="00A94951" w:rsidRDefault="00A36703" w:rsidP="00A36703">
      <w:pPr>
        <w:rPr>
          <w:sz w:val="16"/>
        </w:rPr>
      </w:pPr>
      <w:proofErr w:type="gramStart"/>
      <w:r w:rsidRPr="006744E7">
        <w:rPr>
          <w:rStyle w:val="StyleUnderline"/>
        </w:rPr>
        <w:t>What’s</w:t>
      </w:r>
      <w:proofErr w:type="gramEnd"/>
      <w:r w:rsidRPr="006744E7">
        <w:rPr>
          <w:rStyle w:val="StyleUnderline"/>
        </w:rPr>
        <w:t xml:space="preserve"> exciting now</w:t>
      </w:r>
      <w:r w:rsidRPr="00A94951">
        <w:rPr>
          <w:rStyle w:val="StyleUnderline"/>
        </w:rPr>
        <w:t xml:space="preserve"> is the number of </w:t>
      </w:r>
      <w:r w:rsidRPr="00A766E1">
        <w:rPr>
          <w:rStyle w:val="Emphasis"/>
          <w:highlight w:val="green"/>
        </w:rPr>
        <w:t>small donors</w:t>
      </w:r>
      <w:r w:rsidRPr="00A94951">
        <w:rPr>
          <w:rStyle w:val="Emphasis"/>
        </w:rPr>
        <w:t xml:space="preserve"> that </w:t>
      </w:r>
      <w:r w:rsidRPr="00A766E1">
        <w:rPr>
          <w:rStyle w:val="Emphasis"/>
          <w:highlight w:val="green"/>
        </w:rPr>
        <w:t>support the movement</w:t>
      </w:r>
      <w:r w:rsidRPr="00A94951">
        <w:rPr>
          <w:sz w:val="16"/>
        </w:rPr>
        <w:t xml:space="preserve">. Oftentimes, when we think of social justice movements, we think of big philanthropy and big donors. </w:t>
      </w:r>
      <w:r w:rsidRPr="00A94951">
        <w:rPr>
          <w:rStyle w:val="StyleUnderline"/>
        </w:rPr>
        <w:t xml:space="preserve">If anything, one of the things this moment has highlighted is the lack of proximity of big philanthropy and how out of touch big philanthropy </w:t>
      </w:r>
      <w:proofErr w:type="gramStart"/>
      <w:r w:rsidRPr="00A94951">
        <w:rPr>
          <w:rStyle w:val="StyleUnderline"/>
        </w:rPr>
        <w:t>actually is</w:t>
      </w:r>
      <w:proofErr w:type="gramEnd"/>
      <w:r w:rsidRPr="00A94951">
        <w:rPr>
          <w:sz w:val="16"/>
        </w:rPr>
        <w:t xml:space="preserve"> with Black-led, especially Black women-led, organizations. </w:t>
      </w:r>
      <w:r w:rsidRPr="00A94951">
        <w:rPr>
          <w:rStyle w:val="StyleUnderline"/>
        </w:rPr>
        <w:t>This has always been an issue</w:t>
      </w:r>
      <w:r w:rsidRPr="00A94951">
        <w:rPr>
          <w:sz w:val="16"/>
        </w:rPr>
        <w:t xml:space="preserve"> with philanthropy </w:t>
      </w:r>
      <w:r w:rsidRPr="00A94951">
        <w:rPr>
          <w:rStyle w:val="StyleUnderline"/>
        </w:rPr>
        <w:t>and highlights the structural disparities</w:t>
      </w:r>
      <w:r w:rsidRPr="00A94951">
        <w:rPr>
          <w:sz w:val="16"/>
        </w:rPr>
        <w:t xml:space="preserve"> in giving around social and racial justice issues. You should see big philanthropy all over these issues, but they are not, in part because philanthropy </w:t>
      </w:r>
      <w:proofErr w:type="gramStart"/>
      <w:r w:rsidRPr="00A94951">
        <w:rPr>
          <w:sz w:val="16"/>
        </w:rPr>
        <w:t>doesn’t</w:t>
      </w:r>
      <w:proofErr w:type="gramEnd"/>
      <w:r w:rsidRPr="00A94951">
        <w:rPr>
          <w:sz w:val="16"/>
        </w:rPr>
        <w:t xml:space="preserve"> necessarily like to fund direct action. </w:t>
      </w:r>
      <w:r w:rsidRPr="00A94951">
        <w:rPr>
          <w:rStyle w:val="StyleUnderline"/>
        </w:rPr>
        <w:t>They have been very slow to fund anything that is anti-capitalist</w:t>
      </w:r>
      <w:r w:rsidRPr="00A94951">
        <w:rPr>
          <w:sz w:val="16"/>
        </w:rPr>
        <w:t xml:space="preserve"> and anything that smells of abolition.</w:t>
      </w:r>
    </w:p>
    <w:p w14:paraId="029077CA" w14:textId="77777777" w:rsidR="00A36703" w:rsidRDefault="00A36703" w:rsidP="00A36703">
      <w:pPr>
        <w:pStyle w:val="Heading4"/>
      </w:pPr>
      <w:r>
        <w:t xml:space="preserve">Reform propels BLM forward – </w:t>
      </w:r>
      <w:proofErr w:type="gramStart"/>
      <w:r>
        <w:t>it’s</w:t>
      </w:r>
      <w:proofErr w:type="gramEnd"/>
      <w:r>
        <w:t xml:space="preserve"> their end goal</w:t>
      </w:r>
    </w:p>
    <w:p w14:paraId="7B502ED6" w14:textId="42288455" w:rsidR="00A36703" w:rsidRPr="00A94951" w:rsidRDefault="00A36703" w:rsidP="00A36703">
      <w:proofErr w:type="spellStart"/>
      <w:r w:rsidRPr="00286EBC">
        <w:rPr>
          <w:rStyle w:val="Heading4Char"/>
        </w:rPr>
        <w:t>Cineas</w:t>
      </w:r>
      <w:proofErr w:type="spellEnd"/>
      <w:r w:rsidRPr="00286EBC">
        <w:rPr>
          <w:rStyle w:val="Heading4Char"/>
        </w:rPr>
        <w:t xml:space="preserve"> 6-26 </w:t>
      </w:r>
      <w:r w:rsidRPr="00052DEA">
        <w:t xml:space="preserve">[Fabiola is a senior editor at the Philadelphia magazine and has been a contributing writer in the past; Fabiola </w:t>
      </w:r>
      <w:proofErr w:type="spellStart"/>
      <w:r w:rsidRPr="00052DEA">
        <w:t>intervews</w:t>
      </w:r>
      <w:proofErr w:type="spellEnd"/>
      <w:r w:rsidRPr="00052DEA">
        <w:t xml:space="preserve"> Megan Ming Francis, a political science professor at the University of Washington and a visiting professor at Harvard Universit</w:t>
      </w:r>
      <w:r>
        <w:t>y;</w:t>
      </w:r>
      <w:r w:rsidRPr="00052DEA">
        <w:t xml:space="preserve"> 6-26-2020</w:t>
      </w:r>
      <w:r>
        <w:t>;</w:t>
      </w:r>
      <w:r w:rsidRPr="00052DEA">
        <w:t xml:space="preserve"> "These protests feel different because they’re shifting public opinion"</w:t>
      </w:r>
      <w:r>
        <w:t>;</w:t>
      </w:r>
      <w:r w:rsidRPr="00052DEA">
        <w:t xml:space="preserve"> Vox</w:t>
      </w:r>
      <w:r>
        <w:t>;</w:t>
      </w:r>
      <w:r w:rsidRPr="00052DEA">
        <w:t xml:space="preserve"> </w:t>
      </w:r>
      <w:r w:rsidRPr="00D855DB">
        <w:t>https://www.vox.com/2020/6/26/21301066/public-opinion-shift-black-lives-matter</w:t>
      </w:r>
      <w:r>
        <w:t xml:space="preserve">; </w:t>
      </w:r>
      <w:proofErr w:type="spellStart"/>
      <w:r>
        <w:t>dhs-brt</w:t>
      </w:r>
      <w:proofErr w:type="spellEnd"/>
      <w:r>
        <w:t>]</w:t>
      </w:r>
    </w:p>
    <w:p w14:paraId="4E21B943" w14:textId="77777777" w:rsidR="00A36703" w:rsidRPr="00A94951" w:rsidRDefault="00A36703" w:rsidP="00A36703">
      <w:pPr>
        <w:rPr>
          <w:sz w:val="16"/>
          <w:szCs w:val="16"/>
        </w:rPr>
      </w:pPr>
      <w:r w:rsidRPr="00A94951">
        <w:rPr>
          <w:sz w:val="16"/>
          <w:szCs w:val="16"/>
        </w:rPr>
        <w:t xml:space="preserve">Fabiola </w:t>
      </w:r>
      <w:proofErr w:type="spellStart"/>
      <w:r w:rsidRPr="00A94951">
        <w:rPr>
          <w:sz w:val="16"/>
          <w:szCs w:val="16"/>
        </w:rPr>
        <w:t>Cineas</w:t>
      </w:r>
      <w:proofErr w:type="spellEnd"/>
    </w:p>
    <w:p w14:paraId="7ECD10EF" w14:textId="77777777" w:rsidR="00A36703" w:rsidRPr="00A94951" w:rsidRDefault="00A36703" w:rsidP="00A36703">
      <w:pPr>
        <w:rPr>
          <w:sz w:val="16"/>
        </w:rPr>
      </w:pPr>
      <w:r w:rsidRPr="00A94951">
        <w:rPr>
          <w:sz w:val="16"/>
        </w:rPr>
        <w:t xml:space="preserve">To close out, </w:t>
      </w:r>
      <w:r w:rsidRPr="00A94951">
        <w:rPr>
          <w:rStyle w:val="StyleUnderline"/>
        </w:rPr>
        <w:t xml:space="preserve">what are </w:t>
      </w:r>
      <w:r w:rsidRPr="00A766E1">
        <w:rPr>
          <w:rStyle w:val="StyleUnderline"/>
          <w:highlight w:val="green"/>
        </w:rPr>
        <w:t>the top three steps</w:t>
      </w:r>
      <w:r w:rsidRPr="00A94951">
        <w:rPr>
          <w:rStyle w:val="StyleUnderline"/>
        </w:rPr>
        <w:t xml:space="preserve"> the movement needs to take to keep this going through November</w:t>
      </w:r>
      <w:r w:rsidRPr="00A94951">
        <w:rPr>
          <w:sz w:val="16"/>
        </w:rPr>
        <w:t xml:space="preserve"> and in years to come?</w:t>
      </w:r>
    </w:p>
    <w:p w14:paraId="1C0F999C" w14:textId="77777777" w:rsidR="00A36703" w:rsidRPr="00A94951" w:rsidRDefault="00A36703" w:rsidP="00A36703">
      <w:pPr>
        <w:rPr>
          <w:sz w:val="16"/>
          <w:szCs w:val="16"/>
        </w:rPr>
      </w:pPr>
      <w:r w:rsidRPr="00A94951">
        <w:rPr>
          <w:sz w:val="16"/>
          <w:szCs w:val="16"/>
        </w:rPr>
        <w:t>Megan Ming Francis</w:t>
      </w:r>
    </w:p>
    <w:p w14:paraId="1D84C805" w14:textId="77777777" w:rsidR="00A36703" w:rsidRPr="00A94951" w:rsidRDefault="00A36703" w:rsidP="00A36703">
      <w:pPr>
        <w:rPr>
          <w:sz w:val="16"/>
        </w:rPr>
      </w:pPr>
      <w:r w:rsidRPr="00A766E1">
        <w:rPr>
          <w:rStyle w:val="StyleUnderline"/>
          <w:highlight w:val="green"/>
        </w:rPr>
        <w:t>First, people</w:t>
      </w:r>
      <w:r w:rsidRPr="00A94951">
        <w:rPr>
          <w:rStyle w:val="StyleUnderline"/>
        </w:rPr>
        <w:t xml:space="preserve"> need to continue to </w:t>
      </w:r>
      <w:r w:rsidRPr="00A766E1">
        <w:rPr>
          <w:rStyle w:val="StyleUnderline"/>
          <w:highlight w:val="green"/>
        </w:rPr>
        <w:t>educate themselves</w:t>
      </w:r>
      <w:r w:rsidRPr="00A94951">
        <w:rPr>
          <w:rStyle w:val="StyleUnderline"/>
        </w:rPr>
        <w:t xml:space="preserve"> about</w:t>
      </w:r>
      <w:r w:rsidRPr="00A94951">
        <w:rPr>
          <w:sz w:val="16"/>
        </w:rPr>
        <w:t xml:space="preserve"> the depths of white supremacy and </w:t>
      </w:r>
      <w:r w:rsidRPr="00A94951">
        <w:rPr>
          <w:rStyle w:val="StyleUnderline"/>
        </w:rPr>
        <w:t>systemic racism</w:t>
      </w:r>
      <w:r w:rsidRPr="00A94951">
        <w:rPr>
          <w:sz w:val="16"/>
        </w:rPr>
        <w:t xml:space="preserve"> in this country. It </w:t>
      </w:r>
      <w:proofErr w:type="gramStart"/>
      <w:r w:rsidRPr="00A94951">
        <w:rPr>
          <w:sz w:val="16"/>
        </w:rPr>
        <w:t>doesn’t</w:t>
      </w:r>
      <w:proofErr w:type="gramEnd"/>
      <w:r w:rsidRPr="00A94951">
        <w:rPr>
          <w:sz w:val="16"/>
        </w:rPr>
        <w:t xml:space="preserve"> mean reading just two books and say, “I’m anti-racist!” No, you </w:t>
      </w:r>
      <w:proofErr w:type="gramStart"/>
      <w:r w:rsidRPr="00A94951">
        <w:rPr>
          <w:sz w:val="16"/>
        </w:rPr>
        <w:t>have to</w:t>
      </w:r>
      <w:proofErr w:type="gramEnd"/>
      <w:r w:rsidRPr="00A94951">
        <w:rPr>
          <w:sz w:val="16"/>
        </w:rPr>
        <w:t xml:space="preserve"> do more work. You </w:t>
      </w:r>
      <w:proofErr w:type="gramStart"/>
      <w:r w:rsidRPr="00A94951">
        <w:rPr>
          <w:sz w:val="16"/>
        </w:rPr>
        <w:t>have to</w:t>
      </w:r>
      <w:proofErr w:type="gramEnd"/>
      <w:r w:rsidRPr="00A94951">
        <w:rPr>
          <w:sz w:val="16"/>
        </w:rPr>
        <w:t xml:space="preserve"> challenge yourself on things you may not agree with. Public education also means that people, communities, and institutions </w:t>
      </w:r>
      <w:proofErr w:type="gramStart"/>
      <w:r w:rsidRPr="00A94951">
        <w:rPr>
          <w:sz w:val="16"/>
        </w:rPr>
        <w:t>actually examine</w:t>
      </w:r>
      <w:proofErr w:type="gramEnd"/>
      <w:r w:rsidRPr="00A94951">
        <w:rPr>
          <w:sz w:val="16"/>
        </w:rPr>
        <w:t xml:space="preserve"> the past ways that they have contributed to the </w:t>
      </w:r>
      <w:proofErr w:type="spellStart"/>
      <w:r w:rsidRPr="00A94951">
        <w:rPr>
          <w:sz w:val="16"/>
        </w:rPr>
        <w:t>unmattering</w:t>
      </w:r>
      <w:proofErr w:type="spellEnd"/>
      <w:r w:rsidRPr="00A94951">
        <w:rPr>
          <w:sz w:val="16"/>
        </w:rPr>
        <w:t xml:space="preserve"> of black lives. One of the things we like to do is just move forward and say, “We’re going to do better in the future.” How, when you </w:t>
      </w:r>
      <w:proofErr w:type="gramStart"/>
      <w:r w:rsidRPr="00A94951">
        <w:rPr>
          <w:sz w:val="16"/>
        </w:rPr>
        <w:t>don’t</w:t>
      </w:r>
      <w:proofErr w:type="gramEnd"/>
      <w:r w:rsidRPr="00A94951">
        <w:rPr>
          <w:sz w:val="16"/>
        </w:rPr>
        <w:t xml:space="preserve"> even know what you did? Your corporation, your wealth, is built on Black people. Saying you will do better in the future does not yet address the past.</w:t>
      </w:r>
    </w:p>
    <w:p w14:paraId="09FA3333" w14:textId="77777777" w:rsidR="00A36703" w:rsidRPr="00A94951" w:rsidRDefault="00A36703" w:rsidP="00A36703">
      <w:pPr>
        <w:rPr>
          <w:sz w:val="16"/>
        </w:rPr>
      </w:pPr>
      <w:r w:rsidRPr="00A766E1">
        <w:rPr>
          <w:rStyle w:val="StyleUnderline"/>
          <w:highlight w:val="green"/>
        </w:rPr>
        <w:t>Second, people</w:t>
      </w:r>
      <w:r w:rsidRPr="00A94951">
        <w:rPr>
          <w:rStyle w:val="StyleUnderline"/>
        </w:rPr>
        <w:t xml:space="preserve"> need to </w:t>
      </w:r>
      <w:r w:rsidRPr="00A766E1">
        <w:rPr>
          <w:rStyle w:val="StyleUnderline"/>
          <w:highlight w:val="green"/>
        </w:rPr>
        <w:t>understand</w:t>
      </w:r>
      <w:r w:rsidRPr="00A94951">
        <w:rPr>
          <w:rStyle w:val="StyleUnderline"/>
        </w:rPr>
        <w:t xml:space="preserve"> the role and importance of </w:t>
      </w:r>
      <w:r w:rsidRPr="00A766E1">
        <w:rPr>
          <w:rStyle w:val="StyleUnderline"/>
          <w:highlight w:val="green"/>
        </w:rPr>
        <w:t>protests</w:t>
      </w:r>
      <w:r w:rsidRPr="00A94951">
        <w:rPr>
          <w:sz w:val="16"/>
        </w:rPr>
        <w:t xml:space="preserve">. People are a bit confused about the importance of protests, so </w:t>
      </w:r>
      <w:r w:rsidRPr="00A94951">
        <w:rPr>
          <w:rStyle w:val="StyleUnderline"/>
        </w:rPr>
        <w:t>moving forward people need to understand the importance of protests for</w:t>
      </w:r>
      <w:r w:rsidRPr="00A94951">
        <w:rPr>
          <w:sz w:val="16"/>
        </w:rPr>
        <w:t xml:space="preserve"> large-scale, long-term </w:t>
      </w:r>
      <w:r w:rsidRPr="00A94951">
        <w:rPr>
          <w:rStyle w:val="StyleUnderline"/>
        </w:rPr>
        <w:t>change</w:t>
      </w:r>
      <w:r w:rsidRPr="00A94951">
        <w:rPr>
          <w:sz w:val="16"/>
        </w:rPr>
        <w:t xml:space="preserve"> in this country. Protest is key.</w:t>
      </w:r>
    </w:p>
    <w:p w14:paraId="6963B2BA" w14:textId="0C4B4CC0" w:rsidR="00A36703" w:rsidRPr="00A36703" w:rsidRDefault="00A36703" w:rsidP="00A36703">
      <w:pPr>
        <w:rPr>
          <w:sz w:val="16"/>
        </w:rPr>
      </w:pPr>
      <w:r w:rsidRPr="00A94951">
        <w:rPr>
          <w:rStyle w:val="StyleUnderline"/>
        </w:rPr>
        <w:t xml:space="preserve">And </w:t>
      </w:r>
      <w:r w:rsidRPr="00A766E1">
        <w:rPr>
          <w:rStyle w:val="StyleUnderline"/>
          <w:highlight w:val="green"/>
        </w:rPr>
        <w:t>third, the movement must combine</w:t>
      </w:r>
      <w:r w:rsidRPr="00A94951">
        <w:rPr>
          <w:sz w:val="16"/>
        </w:rPr>
        <w:t xml:space="preserve"> the </w:t>
      </w:r>
      <w:r w:rsidRPr="00A766E1">
        <w:rPr>
          <w:rStyle w:val="StyleUnderline"/>
          <w:highlight w:val="green"/>
        </w:rPr>
        <w:t>protests</w:t>
      </w:r>
      <w:r w:rsidRPr="00A94951">
        <w:rPr>
          <w:sz w:val="16"/>
        </w:rPr>
        <w:t xml:space="preserve"> in the streets </w:t>
      </w:r>
      <w:r w:rsidRPr="00A94951">
        <w:rPr>
          <w:rStyle w:val="StyleUnderline"/>
        </w:rPr>
        <w:t xml:space="preserve">with protests </w:t>
      </w:r>
      <w:r w:rsidRPr="00A766E1">
        <w:rPr>
          <w:rStyle w:val="StyleUnderline"/>
          <w:highlight w:val="green"/>
        </w:rPr>
        <w:t>inside of formal</w:t>
      </w:r>
      <w:r w:rsidRPr="00A94951">
        <w:rPr>
          <w:rStyle w:val="StyleUnderline"/>
        </w:rPr>
        <w:t xml:space="preserve"> political and legal </w:t>
      </w:r>
      <w:r w:rsidRPr="00A766E1">
        <w:rPr>
          <w:rStyle w:val="StyleUnderline"/>
          <w:highlight w:val="green"/>
        </w:rPr>
        <w:t>institutions</w:t>
      </w:r>
      <w:r w:rsidRPr="00A766E1">
        <w:rPr>
          <w:rStyle w:val="Emphasis"/>
          <w:highlight w:val="green"/>
        </w:rPr>
        <w:t>. That will propel the movement forward</w:t>
      </w:r>
      <w:r w:rsidRPr="00A94951">
        <w:rPr>
          <w:sz w:val="16"/>
        </w:rPr>
        <w:t xml:space="preserve">. It </w:t>
      </w:r>
      <w:proofErr w:type="gramStart"/>
      <w:r w:rsidRPr="00A94951">
        <w:rPr>
          <w:sz w:val="16"/>
        </w:rPr>
        <w:t>can’t</w:t>
      </w:r>
      <w:proofErr w:type="gramEnd"/>
      <w:r w:rsidRPr="00A94951">
        <w:rPr>
          <w:sz w:val="16"/>
        </w:rPr>
        <w:t xml:space="preserve"> end in the streets; </w:t>
      </w:r>
      <w:r w:rsidRPr="00A766E1">
        <w:rPr>
          <w:rStyle w:val="Emphasis"/>
          <w:highlight w:val="green"/>
        </w:rPr>
        <w:t>it has to end in</w:t>
      </w:r>
      <w:r w:rsidRPr="00A94951">
        <w:rPr>
          <w:rStyle w:val="Emphasis"/>
        </w:rPr>
        <w:t xml:space="preserve"> the </w:t>
      </w:r>
      <w:r w:rsidRPr="00A766E1">
        <w:rPr>
          <w:rStyle w:val="Emphasis"/>
          <w:highlight w:val="green"/>
        </w:rPr>
        <w:t>transformation of</w:t>
      </w:r>
      <w:r w:rsidRPr="00A94951">
        <w:rPr>
          <w:rStyle w:val="Emphasis"/>
        </w:rPr>
        <w:t xml:space="preserve"> political and legal </w:t>
      </w:r>
      <w:r w:rsidRPr="00A766E1">
        <w:rPr>
          <w:rStyle w:val="Emphasis"/>
          <w:highlight w:val="green"/>
        </w:rPr>
        <w:t>structures</w:t>
      </w:r>
      <w:r w:rsidRPr="00A94951">
        <w:rPr>
          <w:sz w:val="16"/>
        </w:rPr>
        <w:t xml:space="preserve"> in this country.</w:t>
      </w:r>
    </w:p>
    <w:p w14:paraId="5B0973B9" w14:textId="77777777" w:rsidR="00DA106C" w:rsidRPr="00DA106C" w:rsidRDefault="00DA106C" w:rsidP="00DA106C">
      <w:pPr>
        <w:pStyle w:val="Heading4"/>
      </w:pPr>
      <w:r>
        <w:t xml:space="preserve">Movements are </w:t>
      </w:r>
      <w:r>
        <w:rPr>
          <w:u w:val="single"/>
        </w:rPr>
        <w:t>most effective</w:t>
      </w:r>
      <w:r>
        <w:t xml:space="preserve"> when </w:t>
      </w:r>
      <w:r>
        <w:rPr>
          <w:u w:val="single"/>
        </w:rPr>
        <w:t>politically mature</w:t>
      </w:r>
      <w:r>
        <w:t xml:space="preserve"> and </w:t>
      </w:r>
      <w:r>
        <w:rPr>
          <w:u w:val="single"/>
        </w:rPr>
        <w:t>institutional</w:t>
      </w:r>
      <w:r>
        <w:t xml:space="preserve"> -- </w:t>
      </w:r>
      <w:r>
        <w:rPr>
          <w:u w:val="single"/>
        </w:rPr>
        <w:t>extremes</w:t>
      </w:r>
      <w:r>
        <w:t xml:space="preserve"> are the </w:t>
      </w:r>
      <w:r>
        <w:rPr>
          <w:u w:val="single"/>
        </w:rPr>
        <w:t>enemy of progress</w:t>
      </w:r>
      <w:r>
        <w:t xml:space="preserve">. </w:t>
      </w:r>
    </w:p>
    <w:p w14:paraId="14A965BD" w14:textId="77777777" w:rsidR="00DA106C" w:rsidRDefault="00DA106C" w:rsidP="00DA106C">
      <w:r>
        <w:rPr>
          <w:rStyle w:val="Style13ptBold"/>
        </w:rPr>
        <w:t xml:space="preserve">Walker ’19 </w:t>
      </w:r>
      <w:r w:rsidRPr="00A44CAF">
        <w:t xml:space="preserve">[September 19; President of the Ford Foundation; Ford Foundation, “In defense of nuance,” </w:t>
      </w:r>
      <w:r w:rsidRPr="00FE6DCE">
        <w:t>https://www.fordfoundation.org/ideas/equals-change-blog/posts/in-defense-of-nuance/</w:t>
      </w:r>
      <w:r w:rsidRPr="00A44CAF">
        <w:t>; RP]</w:t>
      </w:r>
    </w:p>
    <w:p w14:paraId="41B0BBDB" w14:textId="77777777" w:rsidR="00DA106C" w:rsidRPr="00DA106C" w:rsidRDefault="00DA106C" w:rsidP="00DA106C">
      <w:pPr>
        <w:rPr>
          <w:sz w:val="16"/>
        </w:rPr>
      </w:pPr>
      <w:r w:rsidRPr="00A44CAF">
        <w:rPr>
          <w:rStyle w:val="StyleUnderline"/>
        </w:rPr>
        <w:t xml:space="preserve">We </w:t>
      </w:r>
      <w:r w:rsidRPr="00A44CAF">
        <w:rPr>
          <w:rStyle w:val="Emphasis"/>
        </w:rPr>
        <w:t>cannot let</w:t>
      </w:r>
      <w:r w:rsidRPr="00A44CAF">
        <w:rPr>
          <w:rStyle w:val="StyleUnderline"/>
        </w:rPr>
        <w:t xml:space="preserve"> the perfect be the </w:t>
      </w:r>
      <w:r w:rsidRPr="00A44CAF">
        <w:rPr>
          <w:rStyle w:val="Emphasis"/>
        </w:rPr>
        <w:t>enemy of progress</w:t>
      </w:r>
      <w:r w:rsidRPr="00A44CAF">
        <w:rPr>
          <w:rStyle w:val="StyleUnderline"/>
        </w:rPr>
        <w:t xml:space="preserve">. Within </w:t>
      </w:r>
      <w:r w:rsidRPr="00A44CAF">
        <w:rPr>
          <w:rStyle w:val="Emphasis"/>
        </w:rPr>
        <w:t>complexity</w:t>
      </w:r>
      <w:r w:rsidRPr="00A44CAF">
        <w:rPr>
          <w:rStyle w:val="StyleUnderline"/>
        </w:rPr>
        <w:t xml:space="preserve"> and </w:t>
      </w:r>
      <w:r w:rsidRPr="00A44CAF">
        <w:rPr>
          <w:rStyle w:val="Emphasis"/>
        </w:rPr>
        <w:t>nuance</w:t>
      </w:r>
      <w:r w:rsidRPr="00A44CAF">
        <w:rPr>
          <w:rStyle w:val="StyleUnderline"/>
        </w:rPr>
        <w:t>, we find hope</w:t>
      </w:r>
      <w:r w:rsidRPr="00DA106C">
        <w:rPr>
          <w:sz w:val="16"/>
        </w:rPr>
        <w:t xml:space="preserve"> for the year ahead.</w:t>
      </w:r>
    </w:p>
    <w:p w14:paraId="3423A33D" w14:textId="77777777" w:rsidR="00DA106C" w:rsidRPr="00DA106C" w:rsidRDefault="00DA106C" w:rsidP="00DA106C">
      <w:pPr>
        <w:rPr>
          <w:sz w:val="16"/>
        </w:rPr>
      </w:pPr>
      <w:r w:rsidRPr="00DA106C">
        <w:rPr>
          <w:sz w:val="16"/>
        </w:rPr>
        <w:t>Dear Colleagues and Friends:</w:t>
      </w:r>
    </w:p>
    <w:p w14:paraId="563A3D77" w14:textId="77777777" w:rsidR="00DA106C" w:rsidRPr="00DA106C" w:rsidRDefault="00DA106C" w:rsidP="00DA106C">
      <w:pPr>
        <w:rPr>
          <w:sz w:val="16"/>
        </w:rPr>
      </w:pPr>
      <w:r w:rsidRPr="00DA106C">
        <w:rPr>
          <w:sz w:val="16"/>
        </w:rPr>
        <w:t xml:space="preserve">As I begin my seventh year as president of the Ford Foundation, I find myself reflecting on all that has changed in our world since 2013. If asked to encapsulate this tumultuous period in a single word, a reasonable observer might rattle off a list of possibilities—aberrant or abhorrent, </w:t>
      </w:r>
      <w:proofErr w:type="gramStart"/>
      <w:r w:rsidRPr="00DA106C">
        <w:rPr>
          <w:sz w:val="16"/>
        </w:rPr>
        <w:t>appalling</w:t>
      </w:r>
      <w:proofErr w:type="gramEnd"/>
      <w:r w:rsidRPr="00DA106C">
        <w:rPr>
          <w:sz w:val="16"/>
        </w:rPr>
        <w:t xml:space="preserve"> or inhumane—or they might reject the question entirely. Too much has happened, too quickly, for one term to perfectly capture it all.</w:t>
      </w:r>
    </w:p>
    <w:p w14:paraId="1354E410" w14:textId="77777777" w:rsidR="00DA106C" w:rsidRPr="00D22416" w:rsidRDefault="00DA106C" w:rsidP="00DA106C">
      <w:pPr>
        <w:rPr>
          <w:rStyle w:val="StyleUnderline"/>
        </w:rPr>
      </w:pPr>
      <w:r w:rsidRPr="00DA106C">
        <w:rPr>
          <w:sz w:val="16"/>
        </w:rPr>
        <w:t xml:space="preserve">If pushed, however, </w:t>
      </w:r>
      <w:r w:rsidRPr="00D22416">
        <w:rPr>
          <w:rStyle w:val="StyleUnderline"/>
        </w:rPr>
        <w:t>one might gravitate toward a telling adjective: “</w:t>
      </w:r>
      <w:r w:rsidRPr="00D22416">
        <w:rPr>
          <w:rStyle w:val="Emphasis"/>
        </w:rPr>
        <w:t>extreme</w:t>
      </w:r>
      <w:r w:rsidRPr="00D22416">
        <w:rPr>
          <w:rStyle w:val="StyleUnderline"/>
        </w:rPr>
        <w:t>.”</w:t>
      </w:r>
    </w:p>
    <w:p w14:paraId="3ABDE785" w14:textId="77777777" w:rsidR="00DA106C" w:rsidRPr="00DA106C" w:rsidRDefault="00DA106C" w:rsidP="00DA106C">
      <w:pPr>
        <w:rPr>
          <w:sz w:val="16"/>
        </w:rPr>
      </w:pPr>
      <w:r w:rsidRPr="00DA106C">
        <w:rPr>
          <w:sz w:val="16"/>
        </w:rPr>
        <w:t>This is the age of extreme weather and extreme inequality. The age of extreme hate groups, extreme nationalism, and extreme populism around the world. The list goes on.</w:t>
      </w:r>
    </w:p>
    <w:p w14:paraId="2267AB84" w14:textId="77777777" w:rsidR="00DA106C" w:rsidRPr="00DA106C" w:rsidRDefault="00DA106C" w:rsidP="00DA106C">
      <w:pPr>
        <w:rPr>
          <w:sz w:val="16"/>
        </w:rPr>
      </w:pPr>
      <w:r w:rsidRPr="00DA106C">
        <w:rPr>
          <w:sz w:val="16"/>
        </w:rPr>
        <w:t xml:space="preserve">The business case for the extreme is well documented. The loudest voices garner the most coverage and clicks, while media companies and social networks reap the rewards. And these </w:t>
      </w:r>
      <w:r w:rsidRPr="00A766E1">
        <w:rPr>
          <w:rStyle w:val="StyleUnderline"/>
          <w:highlight w:val="green"/>
        </w:rPr>
        <w:t>extremes beget</w:t>
      </w:r>
      <w:r w:rsidRPr="00D22416">
        <w:rPr>
          <w:rStyle w:val="StyleUnderline"/>
        </w:rPr>
        <w:t xml:space="preserve"> more </w:t>
      </w:r>
      <w:r w:rsidRPr="00A766E1">
        <w:rPr>
          <w:rStyle w:val="StyleUnderline"/>
          <w:highlight w:val="green"/>
        </w:rPr>
        <w:t>extremes</w:t>
      </w:r>
      <w:r w:rsidRPr="00D22416">
        <w:rPr>
          <w:rStyle w:val="StyleUnderline"/>
        </w:rPr>
        <w:t xml:space="preserve">, </w:t>
      </w:r>
      <w:r w:rsidRPr="00D22416">
        <w:rPr>
          <w:rStyle w:val="Emphasis"/>
        </w:rPr>
        <w:t>coarsening</w:t>
      </w:r>
      <w:r w:rsidRPr="00DA106C">
        <w:rPr>
          <w:sz w:val="16"/>
        </w:rPr>
        <w:t xml:space="preserve"> our </w:t>
      </w:r>
      <w:r w:rsidRPr="00D22416">
        <w:rPr>
          <w:rStyle w:val="StyleUnderline"/>
        </w:rPr>
        <w:t xml:space="preserve">discourse and </w:t>
      </w:r>
      <w:r w:rsidRPr="00A766E1">
        <w:rPr>
          <w:rStyle w:val="Emphasis"/>
          <w:highlight w:val="green"/>
        </w:rPr>
        <w:t>dividing</w:t>
      </w:r>
      <w:r w:rsidRPr="00A766E1">
        <w:rPr>
          <w:rStyle w:val="StyleUnderline"/>
          <w:highlight w:val="green"/>
        </w:rPr>
        <w:t xml:space="preserve"> our societies</w:t>
      </w:r>
      <w:r w:rsidRPr="00DA106C">
        <w:rPr>
          <w:sz w:val="16"/>
        </w:rPr>
        <w:t>.</w:t>
      </w:r>
    </w:p>
    <w:p w14:paraId="7E2BA464" w14:textId="77777777" w:rsidR="00DA106C" w:rsidRPr="00DA106C" w:rsidRDefault="00DA106C" w:rsidP="00DA106C">
      <w:pPr>
        <w:rPr>
          <w:sz w:val="16"/>
        </w:rPr>
      </w:pPr>
      <w:r w:rsidRPr="00DA106C">
        <w:rPr>
          <w:sz w:val="16"/>
        </w:rPr>
        <w:t xml:space="preserve">The problem is that “extreme” is not just a descriptor of gathering crises for our planet—or the political personalities most breathlessly covered in the news and amplified in the echo chambers of our newsfeeds. </w:t>
      </w:r>
      <w:r w:rsidRPr="00A766E1">
        <w:rPr>
          <w:rStyle w:val="StyleUnderline"/>
          <w:highlight w:val="green"/>
        </w:rPr>
        <w:t xml:space="preserve">Extreme </w:t>
      </w:r>
      <w:r w:rsidRPr="00A766E1">
        <w:rPr>
          <w:rStyle w:val="Emphasis"/>
          <w:highlight w:val="green"/>
        </w:rPr>
        <w:t>opposition</w:t>
      </w:r>
      <w:r w:rsidRPr="00D22416">
        <w:rPr>
          <w:rStyle w:val="StyleUnderline"/>
        </w:rPr>
        <w:t xml:space="preserve"> seems to have </w:t>
      </w:r>
      <w:r w:rsidRPr="00A766E1">
        <w:rPr>
          <w:rStyle w:val="Emphasis"/>
          <w:highlight w:val="green"/>
        </w:rPr>
        <w:t>enter</w:t>
      </w:r>
      <w:r w:rsidRPr="00D22416">
        <w:rPr>
          <w:rStyle w:val="Emphasis"/>
        </w:rPr>
        <w:t xml:space="preserve">ed </w:t>
      </w:r>
      <w:r w:rsidRPr="00A766E1">
        <w:rPr>
          <w:rStyle w:val="Emphasis"/>
          <w:highlight w:val="green"/>
        </w:rPr>
        <w:t>the playbook</w:t>
      </w:r>
      <w:r w:rsidRPr="00D22416">
        <w:rPr>
          <w:rStyle w:val="StyleUnderline"/>
        </w:rPr>
        <w:t xml:space="preserve"> of leaders in every category. In this worldview, </w:t>
      </w:r>
      <w:proofErr w:type="gramStart"/>
      <w:r w:rsidRPr="00D22416">
        <w:rPr>
          <w:rStyle w:val="StyleUnderline"/>
        </w:rPr>
        <w:t>it’s</w:t>
      </w:r>
      <w:proofErr w:type="gramEnd"/>
      <w:r w:rsidRPr="00D22416">
        <w:rPr>
          <w:rStyle w:val="StyleUnderline"/>
        </w:rPr>
        <w:t xml:space="preserve"> </w:t>
      </w:r>
      <w:r w:rsidRPr="00D22416">
        <w:rPr>
          <w:rStyle w:val="Emphasis"/>
        </w:rPr>
        <w:t>all or nothing</w:t>
      </w:r>
      <w:r w:rsidRPr="00DA106C">
        <w:rPr>
          <w:sz w:val="16"/>
        </w:rPr>
        <w:t>, good or evil, the best or worst.</w:t>
      </w:r>
    </w:p>
    <w:p w14:paraId="6B4E8E6E" w14:textId="77777777" w:rsidR="00DA106C" w:rsidRPr="00DA106C" w:rsidRDefault="00DA106C" w:rsidP="00DA106C">
      <w:pPr>
        <w:rPr>
          <w:sz w:val="16"/>
        </w:rPr>
      </w:pPr>
      <w:r w:rsidRPr="00D22416">
        <w:rPr>
          <w:rStyle w:val="StyleUnderline"/>
        </w:rPr>
        <w:t>Nuance and complexity</w:t>
      </w:r>
      <w:r w:rsidRPr="00DA106C">
        <w:rPr>
          <w:sz w:val="16"/>
        </w:rPr>
        <w:t xml:space="preserve">, meanwhile, </w:t>
      </w:r>
      <w:r w:rsidRPr="00D22416">
        <w:rPr>
          <w:rStyle w:val="StyleUnderline"/>
        </w:rPr>
        <w:t xml:space="preserve">are </w:t>
      </w:r>
      <w:r w:rsidRPr="00D22416">
        <w:rPr>
          <w:rStyle w:val="Emphasis"/>
        </w:rPr>
        <w:t>nowhere to be found</w:t>
      </w:r>
      <w:r w:rsidRPr="00D22416">
        <w:rPr>
          <w:rStyle w:val="StyleUnderline"/>
        </w:rPr>
        <w:t>. And our </w:t>
      </w:r>
      <w:r w:rsidRPr="00D22416">
        <w:rPr>
          <w:rStyle w:val="Emphasis"/>
        </w:rPr>
        <w:t>extreme challenges</w:t>
      </w:r>
      <w:r w:rsidRPr="00D22416">
        <w:rPr>
          <w:rStyle w:val="StyleUnderline"/>
        </w:rPr>
        <w:t xml:space="preserve"> remain</w:t>
      </w:r>
      <w:r w:rsidRPr="00DA106C">
        <w:rPr>
          <w:sz w:val="16"/>
        </w:rPr>
        <w:t> extremely </w:t>
      </w:r>
      <w:r w:rsidRPr="00D22416">
        <w:rPr>
          <w:rStyle w:val="Emphasis"/>
        </w:rPr>
        <w:t>unsolved</w:t>
      </w:r>
      <w:r w:rsidRPr="00DA106C">
        <w:rPr>
          <w:sz w:val="16"/>
        </w:rPr>
        <w:t>.</w:t>
      </w:r>
    </w:p>
    <w:p w14:paraId="3FBB06C6" w14:textId="77777777" w:rsidR="00DA106C" w:rsidRPr="00DA106C" w:rsidRDefault="00DA106C" w:rsidP="00DA106C">
      <w:pPr>
        <w:rPr>
          <w:sz w:val="16"/>
        </w:rPr>
      </w:pPr>
      <w:r w:rsidRPr="00D22416">
        <w:rPr>
          <w:rStyle w:val="StyleUnderline"/>
        </w:rPr>
        <w:t>In the boardrooms of</w:t>
      </w:r>
      <w:r w:rsidRPr="00DA106C">
        <w:rPr>
          <w:sz w:val="16"/>
        </w:rPr>
        <w:t xml:space="preserve"> businesses and museums, on </w:t>
      </w:r>
      <w:r w:rsidRPr="00D22416">
        <w:rPr>
          <w:rStyle w:val="StyleUnderline"/>
        </w:rPr>
        <w:t>committees</w:t>
      </w:r>
      <w:r w:rsidRPr="00DA106C">
        <w:rPr>
          <w:sz w:val="16"/>
        </w:rPr>
        <w:t xml:space="preserve"> and campuses—and everywhere in between—</w:t>
      </w:r>
      <w:r w:rsidRPr="00D22416">
        <w:rPr>
          <w:rStyle w:val="StyleUnderline"/>
        </w:rPr>
        <w:t xml:space="preserve">seeking </w:t>
      </w:r>
      <w:r w:rsidRPr="00D22416">
        <w:rPr>
          <w:rStyle w:val="Emphasis"/>
        </w:rPr>
        <w:t>common ground</w:t>
      </w:r>
      <w:r w:rsidRPr="00D22416">
        <w:rPr>
          <w:rStyle w:val="StyleUnderline"/>
        </w:rPr>
        <w:t xml:space="preserve"> has been replaced by a </w:t>
      </w:r>
      <w:r w:rsidRPr="00D22416">
        <w:rPr>
          <w:rStyle w:val="Emphasis"/>
        </w:rPr>
        <w:t>retreat to our corners</w:t>
      </w:r>
      <w:r w:rsidRPr="00D22416">
        <w:rPr>
          <w:rStyle w:val="StyleUnderline"/>
        </w:rPr>
        <w:t>. Like fighting fire with fire</w:t>
      </w:r>
      <w:r w:rsidRPr="00DA106C">
        <w:rPr>
          <w:sz w:val="16"/>
        </w:rPr>
        <w:t xml:space="preserve">, the fiery is met with fiery, and </w:t>
      </w:r>
      <w:r w:rsidRPr="00D22416">
        <w:rPr>
          <w:rStyle w:val="StyleUnderline"/>
        </w:rPr>
        <w:t xml:space="preserve">no one seems </w:t>
      </w:r>
      <w:r w:rsidRPr="00D22416">
        <w:rPr>
          <w:rStyle w:val="Emphasis"/>
        </w:rPr>
        <w:t>willing</w:t>
      </w:r>
      <w:r w:rsidRPr="00D22416">
        <w:rPr>
          <w:rStyle w:val="StyleUnderline"/>
        </w:rPr>
        <w:t xml:space="preserve"> to turn down the temperature. Nuance is a </w:t>
      </w:r>
      <w:r w:rsidRPr="00D22416">
        <w:rPr>
          <w:rStyle w:val="Emphasis"/>
        </w:rPr>
        <w:t>concession</w:t>
      </w:r>
      <w:r w:rsidRPr="00D22416">
        <w:rPr>
          <w:rStyle w:val="StyleUnderline"/>
        </w:rPr>
        <w:t xml:space="preserve"> no one seems </w:t>
      </w:r>
      <w:r w:rsidRPr="00D22416">
        <w:rPr>
          <w:rStyle w:val="Emphasis"/>
        </w:rPr>
        <w:t>willing to make</w:t>
      </w:r>
      <w:r w:rsidRPr="00DA106C">
        <w:rPr>
          <w:sz w:val="16"/>
        </w:rPr>
        <w:t>.</w:t>
      </w:r>
    </w:p>
    <w:p w14:paraId="04FFBAAB" w14:textId="77777777" w:rsidR="00DA106C" w:rsidRPr="00DA106C" w:rsidRDefault="00DA106C" w:rsidP="00DA106C">
      <w:pPr>
        <w:rPr>
          <w:sz w:val="16"/>
        </w:rPr>
      </w:pPr>
      <w:r w:rsidRPr="00DA106C">
        <w:rPr>
          <w:sz w:val="16"/>
        </w:rPr>
        <w:t>And yet, while nuance and complexity are clear victims of this new normal, they are hardly the only victims.</w:t>
      </w:r>
    </w:p>
    <w:p w14:paraId="61A8D257" w14:textId="77777777" w:rsidR="00DA106C" w:rsidRPr="00DA106C" w:rsidRDefault="00DA106C" w:rsidP="00DA106C">
      <w:pPr>
        <w:rPr>
          <w:sz w:val="16"/>
        </w:rPr>
      </w:pPr>
      <w:r w:rsidRPr="00A766E1">
        <w:rPr>
          <w:rStyle w:val="StyleUnderline"/>
          <w:highlight w:val="green"/>
        </w:rPr>
        <w:t>Our ability to solve</w:t>
      </w:r>
      <w:r w:rsidRPr="00DA106C">
        <w:rPr>
          <w:sz w:val="16"/>
        </w:rPr>
        <w:t xml:space="preserve"> our </w:t>
      </w:r>
      <w:r w:rsidRPr="00A766E1">
        <w:rPr>
          <w:rStyle w:val="Emphasis"/>
          <w:highlight w:val="green"/>
        </w:rPr>
        <w:t>collective problems</w:t>
      </w:r>
      <w:r w:rsidRPr="00D22416">
        <w:rPr>
          <w:rStyle w:val="StyleUnderline"/>
        </w:rPr>
        <w:t>—especially</w:t>
      </w:r>
      <w:r w:rsidRPr="00DA106C">
        <w:rPr>
          <w:sz w:val="16"/>
        </w:rPr>
        <w:t xml:space="preserve">, but not only, </w:t>
      </w:r>
      <w:r w:rsidRPr="00D22416">
        <w:rPr>
          <w:rStyle w:val="StyleUnderline"/>
        </w:rPr>
        <w:t>in</w:t>
      </w:r>
      <w:r w:rsidRPr="00DA106C">
        <w:rPr>
          <w:sz w:val="16"/>
        </w:rPr>
        <w:t xml:space="preserve"> our </w:t>
      </w:r>
      <w:r w:rsidRPr="00D22416">
        <w:rPr>
          <w:rStyle w:val="StyleUnderline"/>
        </w:rPr>
        <w:t>politics—</w:t>
      </w:r>
      <w:r w:rsidRPr="00A766E1">
        <w:rPr>
          <w:rStyle w:val="StyleUnderline"/>
          <w:highlight w:val="green"/>
        </w:rPr>
        <w:t xml:space="preserve">is </w:t>
      </w:r>
      <w:r w:rsidRPr="00A766E1">
        <w:rPr>
          <w:rStyle w:val="Emphasis"/>
          <w:highlight w:val="green"/>
        </w:rPr>
        <w:t>called into question</w:t>
      </w:r>
      <w:r w:rsidRPr="00D22416">
        <w:rPr>
          <w:rStyle w:val="StyleUnderline"/>
        </w:rPr>
        <w:t xml:space="preserve">. Common </w:t>
      </w:r>
      <w:r w:rsidRPr="00A766E1">
        <w:rPr>
          <w:rStyle w:val="StyleUnderline"/>
          <w:highlight w:val="green"/>
        </w:rPr>
        <w:t>goals are</w:t>
      </w:r>
      <w:r w:rsidRPr="00D22416">
        <w:rPr>
          <w:rStyle w:val="StyleUnderline"/>
        </w:rPr>
        <w:t xml:space="preserve"> framed as </w:t>
      </w:r>
      <w:r w:rsidRPr="00A766E1">
        <w:rPr>
          <w:rStyle w:val="Emphasis"/>
          <w:highlight w:val="green"/>
        </w:rPr>
        <w:t>coercive</w:t>
      </w:r>
      <w:r w:rsidRPr="00D22416">
        <w:rPr>
          <w:rStyle w:val="Emphasis"/>
        </w:rPr>
        <w:t xml:space="preserve"> demands</w:t>
      </w:r>
      <w:r w:rsidRPr="00DA106C">
        <w:rPr>
          <w:sz w:val="16"/>
        </w:rPr>
        <w:t>; potential partners and experts unnecessarily cast as victims or enemies.</w:t>
      </w:r>
    </w:p>
    <w:p w14:paraId="249A317E" w14:textId="77777777" w:rsidR="00DA106C" w:rsidRPr="00DA106C" w:rsidRDefault="00DA106C" w:rsidP="00DA106C">
      <w:pPr>
        <w:rPr>
          <w:sz w:val="16"/>
        </w:rPr>
      </w:pPr>
      <w:r w:rsidRPr="00A766E1">
        <w:rPr>
          <w:rStyle w:val="StyleUnderline"/>
          <w:highlight w:val="green"/>
        </w:rPr>
        <w:t xml:space="preserve">Rather than </w:t>
      </w:r>
      <w:r w:rsidRPr="00A766E1">
        <w:rPr>
          <w:rStyle w:val="Emphasis"/>
          <w:highlight w:val="green"/>
        </w:rPr>
        <w:t>building</w:t>
      </w:r>
      <w:r w:rsidRPr="00D22416">
        <w:rPr>
          <w:rStyle w:val="Emphasis"/>
        </w:rPr>
        <w:t xml:space="preserve"> bridges</w:t>
      </w:r>
      <w:r w:rsidRPr="00D22416">
        <w:rPr>
          <w:rStyle w:val="StyleUnderline"/>
        </w:rPr>
        <w:t xml:space="preserve"> and </w:t>
      </w:r>
      <w:r w:rsidRPr="00A766E1">
        <w:rPr>
          <w:rStyle w:val="StyleUnderline"/>
          <w:highlight w:val="green"/>
        </w:rPr>
        <w:t>relationships</w:t>
      </w:r>
      <w:r w:rsidRPr="00D22416">
        <w:rPr>
          <w:rStyle w:val="StyleUnderline"/>
        </w:rPr>
        <w:t xml:space="preserve"> based on </w:t>
      </w:r>
      <w:r w:rsidRPr="00D22416">
        <w:rPr>
          <w:rStyle w:val="Emphasis"/>
        </w:rPr>
        <w:t>mutual understanding</w:t>
      </w:r>
      <w:r w:rsidRPr="00DA106C">
        <w:rPr>
          <w:sz w:val="16"/>
        </w:rPr>
        <w:t xml:space="preserve"> or shared respect, </w:t>
      </w:r>
      <w:r w:rsidRPr="00A766E1">
        <w:rPr>
          <w:rStyle w:val="StyleUnderline"/>
          <w:highlight w:val="green"/>
        </w:rPr>
        <w:t xml:space="preserve">this </w:t>
      </w:r>
      <w:r w:rsidRPr="00A766E1">
        <w:rPr>
          <w:rStyle w:val="Emphasis"/>
          <w:highlight w:val="green"/>
        </w:rPr>
        <w:t>oppositional</w:t>
      </w:r>
      <w:r w:rsidRPr="00D22416">
        <w:rPr>
          <w:rStyle w:val="StyleUnderline"/>
        </w:rPr>
        <w:t xml:space="preserve">, </w:t>
      </w:r>
      <w:r w:rsidRPr="00D22416">
        <w:rPr>
          <w:rStyle w:val="Emphasis"/>
        </w:rPr>
        <w:t>nuance-averse</w:t>
      </w:r>
      <w:r w:rsidRPr="00D22416">
        <w:rPr>
          <w:rStyle w:val="StyleUnderline"/>
        </w:rPr>
        <w:t xml:space="preserve"> </w:t>
      </w:r>
      <w:r w:rsidRPr="00A766E1">
        <w:rPr>
          <w:rStyle w:val="StyleUnderline"/>
          <w:highlight w:val="green"/>
        </w:rPr>
        <w:t>posture rewards</w:t>
      </w:r>
      <w:r w:rsidRPr="00D22416">
        <w:rPr>
          <w:rStyle w:val="StyleUnderline"/>
        </w:rPr>
        <w:t xml:space="preserve"> </w:t>
      </w:r>
      <w:r w:rsidRPr="00D22416">
        <w:rPr>
          <w:rStyle w:val="Emphasis"/>
        </w:rPr>
        <w:t xml:space="preserve">ideological </w:t>
      </w:r>
      <w:r w:rsidRPr="00A766E1">
        <w:rPr>
          <w:rStyle w:val="Emphasis"/>
          <w:highlight w:val="green"/>
        </w:rPr>
        <w:t>purity</w:t>
      </w:r>
      <w:r w:rsidRPr="00A766E1">
        <w:rPr>
          <w:rStyle w:val="StyleUnderline"/>
          <w:highlight w:val="green"/>
        </w:rPr>
        <w:t xml:space="preserve"> and</w:t>
      </w:r>
      <w:r w:rsidRPr="00D22416">
        <w:rPr>
          <w:rStyle w:val="StyleUnderline"/>
        </w:rPr>
        <w:t xml:space="preserve"> public </w:t>
      </w:r>
      <w:r w:rsidRPr="00A766E1">
        <w:rPr>
          <w:rStyle w:val="StyleUnderline"/>
          <w:highlight w:val="green"/>
        </w:rPr>
        <w:t>shame</w:t>
      </w:r>
      <w:r w:rsidRPr="00D22416">
        <w:rPr>
          <w:rStyle w:val="StyleUnderline"/>
        </w:rPr>
        <w:t xml:space="preserve">—the very </w:t>
      </w:r>
      <w:r w:rsidRPr="00A766E1">
        <w:rPr>
          <w:rStyle w:val="StyleUnderline"/>
          <w:highlight w:val="green"/>
        </w:rPr>
        <w:t xml:space="preserve">things that </w:t>
      </w:r>
      <w:r w:rsidRPr="00A766E1">
        <w:rPr>
          <w:rStyle w:val="Emphasis"/>
          <w:highlight w:val="green"/>
        </w:rPr>
        <w:t>scuttle</w:t>
      </w:r>
      <w:r w:rsidRPr="00DA106C">
        <w:rPr>
          <w:sz w:val="16"/>
        </w:rPr>
        <w:t xml:space="preserve"> strong working </w:t>
      </w:r>
      <w:r w:rsidRPr="00A766E1">
        <w:rPr>
          <w:rStyle w:val="StyleUnderline"/>
          <w:highlight w:val="green"/>
        </w:rPr>
        <w:t>relationships</w:t>
      </w:r>
      <w:r w:rsidRPr="00D22416">
        <w:rPr>
          <w:rStyle w:val="StyleUnderline"/>
        </w:rPr>
        <w:t xml:space="preserve"> and </w:t>
      </w:r>
      <w:r w:rsidRPr="00D22416">
        <w:rPr>
          <w:rStyle w:val="Emphasis"/>
        </w:rPr>
        <w:t>incentivize</w:t>
      </w:r>
      <w:r w:rsidRPr="00D22416">
        <w:rPr>
          <w:rStyle w:val="StyleUnderline"/>
        </w:rPr>
        <w:t xml:space="preserve"> people to </w:t>
      </w:r>
      <w:r w:rsidRPr="00D22416">
        <w:rPr>
          <w:rStyle w:val="Emphasis"/>
        </w:rPr>
        <w:t>dig in their heels</w:t>
      </w:r>
      <w:r w:rsidRPr="00DA106C">
        <w:rPr>
          <w:sz w:val="16"/>
        </w:rPr>
        <w:t>.</w:t>
      </w:r>
    </w:p>
    <w:p w14:paraId="4A69791A" w14:textId="77777777" w:rsidR="00DA106C" w:rsidRPr="00DA106C" w:rsidRDefault="00DA106C" w:rsidP="00DA106C">
      <w:pPr>
        <w:rPr>
          <w:sz w:val="16"/>
        </w:rPr>
      </w:pPr>
      <w:r w:rsidRPr="00DA106C">
        <w:rPr>
          <w:sz w:val="16"/>
        </w:rPr>
        <w:t>To be sure, there are cases where ineffective incremental progress has contributed to the frustration and anger that many in our society rightly feel. Now is no time for small steps or half measures—especially when it comes to extreme inequality and injustice.</w:t>
      </w:r>
    </w:p>
    <w:p w14:paraId="4B57BB7A" w14:textId="77777777" w:rsidR="00DA106C" w:rsidRPr="00DA106C" w:rsidRDefault="00DA106C" w:rsidP="00DA106C">
      <w:pPr>
        <w:rPr>
          <w:sz w:val="16"/>
        </w:rPr>
      </w:pPr>
      <w:r w:rsidRPr="00DA106C">
        <w:rPr>
          <w:sz w:val="16"/>
        </w:rPr>
        <w:t xml:space="preserve">And yet, </w:t>
      </w:r>
      <w:r w:rsidRPr="00FE6DCE">
        <w:rPr>
          <w:rStyle w:val="StyleUnderline"/>
        </w:rPr>
        <w:t>ambition and animosity need not be linked</w:t>
      </w:r>
      <w:r w:rsidRPr="00DA106C">
        <w:rPr>
          <w:sz w:val="16"/>
        </w:rPr>
        <w:t xml:space="preserve">; in fact, </w:t>
      </w:r>
      <w:r w:rsidRPr="00FE6DCE">
        <w:rPr>
          <w:rStyle w:val="StyleUnderline"/>
        </w:rPr>
        <w:t xml:space="preserve">the latter </w:t>
      </w:r>
      <w:r w:rsidRPr="00FE6DCE">
        <w:rPr>
          <w:rStyle w:val="Emphasis"/>
        </w:rPr>
        <w:t>impedes</w:t>
      </w:r>
      <w:r w:rsidRPr="00FE6DCE">
        <w:rPr>
          <w:rStyle w:val="StyleUnderline"/>
        </w:rPr>
        <w:t xml:space="preserve"> the</w:t>
      </w:r>
      <w:r w:rsidRPr="00DA106C">
        <w:rPr>
          <w:sz w:val="16"/>
        </w:rPr>
        <w:t xml:space="preserve"> former.</w:t>
      </w:r>
    </w:p>
    <w:p w14:paraId="7FC019C6" w14:textId="77777777" w:rsidR="00DA106C" w:rsidRPr="00DA106C" w:rsidRDefault="00DA106C" w:rsidP="00DA106C">
      <w:pPr>
        <w:rPr>
          <w:sz w:val="16"/>
        </w:rPr>
      </w:pPr>
      <w:r w:rsidRPr="00DA106C">
        <w:rPr>
          <w:sz w:val="16"/>
        </w:rPr>
        <w:t xml:space="preserve">We must recognize that what has nuance on the run are </w:t>
      </w:r>
      <w:r w:rsidRPr="00FE6DCE">
        <w:rPr>
          <w:rStyle w:val="StyleUnderline"/>
        </w:rPr>
        <w:t>distorted incentives</w:t>
      </w:r>
      <w:r w:rsidRPr="00DA106C">
        <w:rPr>
          <w:sz w:val="16"/>
        </w:rPr>
        <w:t xml:space="preserve">, which in turn </w:t>
      </w:r>
      <w:r w:rsidRPr="00FE6DCE">
        <w:rPr>
          <w:rStyle w:val="StyleUnderline"/>
        </w:rPr>
        <w:t>create</w:t>
      </w:r>
      <w:r w:rsidRPr="00DA106C">
        <w:rPr>
          <w:sz w:val="16"/>
        </w:rPr>
        <w:t xml:space="preserve"> more </w:t>
      </w:r>
      <w:r w:rsidRPr="00FE6DCE">
        <w:rPr>
          <w:rStyle w:val="StyleUnderline"/>
        </w:rPr>
        <w:t>destructive behaviors</w:t>
      </w:r>
      <w:r w:rsidRPr="00DA106C">
        <w:rPr>
          <w:sz w:val="16"/>
        </w:rPr>
        <w:t>.</w:t>
      </w:r>
    </w:p>
    <w:p w14:paraId="07A9B4B3" w14:textId="77777777" w:rsidR="00DA106C" w:rsidRPr="00DA106C" w:rsidRDefault="00DA106C" w:rsidP="00DA106C">
      <w:pPr>
        <w:rPr>
          <w:sz w:val="16"/>
        </w:rPr>
      </w:pPr>
      <w:r w:rsidRPr="00A766E1">
        <w:rPr>
          <w:rStyle w:val="StyleUnderline"/>
          <w:highlight w:val="green"/>
        </w:rPr>
        <w:t>This</w:t>
      </w:r>
      <w:r w:rsidRPr="00FE6DCE">
        <w:rPr>
          <w:rStyle w:val="StyleUnderline"/>
        </w:rPr>
        <w:t xml:space="preserve"> same </w:t>
      </w:r>
      <w:r w:rsidRPr="00A766E1">
        <w:rPr>
          <w:rStyle w:val="Emphasis"/>
          <w:highlight w:val="green"/>
        </w:rPr>
        <w:t>flywheel</w:t>
      </w:r>
      <w:r w:rsidRPr="00FE6DCE">
        <w:rPr>
          <w:rStyle w:val="StyleUnderline"/>
        </w:rPr>
        <w:t xml:space="preserve"> drives </w:t>
      </w:r>
      <w:r w:rsidRPr="00A766E1">
        <w:rPr>
          <w:rStyle w:val="Emphasis"/>
          <w:highlight w:val="green"/>
        </w:rPr>
        <w:t>every category</w:t>
      </w:r>
      <w:r w:rsidRPr="00A766E1">
        <w:rPr>
          <w:rStyle w:val="StyleUnderline"/>
          <w:highlight w:val="green"/>
        </w:rPr>
        <w:t xml:space="preserve"> of inequality</w:t>
      </w:r>
      <w:r w:rsidRPr="00FE6DCE">
        <w:rPr>
          <w:rStyle w:val="StyleUnderline"/>
        </w:rPr>
        <w:t>—from economic</w:t>
      </w:r>
      <w:r w:rsidRPr="00DA106C">
        <w:rPr>
          <w:sz w:val="16"/>
        </w:rPr>
        <w:t xml:space="preserve"> disparity </w:t>
      </w:r>
      <w:r w:rsidRPr="00FE6DCE">
        <w:rPr>
          <w:rStyle w:val="StyleUnderline"/>
        </w:rPr>
        <w:t>to racial injustice—and pits selfishness against</w:t>
      </w:r>
      <w:r w:rsidRPr="00DA106C">
        <w:rPr>
          <w:sz w:val="16"/>
        </w:rPr>
        <w:t xml:space="preserve"> social </w:t>
      </w:r>
      <w:proofErr w:type="gramStart"/>
      <w:r w:rsidRPr="00FE6DCE">
        <w:rPr>
          <w:rStyle w:val="StyleUnderline"/>
        </w:rPr>
        <w:t>welfare</w:t>
      </w:r>
      <w:r w:rsidRPr="00DA106C">
        <w:rPr>
          <w:sz w:val="16"/>
        </w:rPr>
        <w:t>, when</w:t>
      </w:r>
      <w:proofErr w:type="gramEnd"/>
      <w:r w:rsidRPr="00DA106C">
        <w:rPr>
          <w:sz w:val="16"/>
        </w:rPr>
        <w:t xml:space="preserve"> the latter is in everyone’s self-interest.</w:t>
      </w:r>
    </w:p>
    <w:p w14:paraId="1485DC92" w14:textId="77777777" w:rsidR="00DA106C" w:rsidRPr="00DA106C" w:rsidRDefault="00DA106C" w:rsidP="00DA106C">
      <w:pPr>
        <w:rPr>
          <w:sz w:val="16"/>
        </w:rPr>
      </w:pPr>
      <w:r w:rsidRPr="00DA106C">
        <w:rPr>
          <w:sz w:val="16"/>
        </w:rPr>
        <w:t>One powerful example comes from our collective response—or lack thereof—to the global climate crisis. Too often, the debate about climate change is dominated by an extreme form of denial—by the voices who refuse to acknowledge its very existence and who denigrate the efforts of the people, communities, and organizations working to address it. The solution, of course, is not just in the middle, but on the ground—with the indigenous communities who face the most immediate and dire consequences of our climate catastrophe. Yet, these are the same groups that are dismissed as anti-development.</w:t>
      </w:r>
    </w:p>
    <w:p w14:paraId="6E6B8096" w14:textId="77777777" w:rsidR="00DA106C" w:rsidRPr="00DA106C" w:rsidRDefault="00DA106C" w:rsidP="00DA106C">
      <w:pPr>
        <w:rPr>
          <w:sz w:val="16"/>
        </w:rPr>
      </w:pPr>
      <w:r w:rsidRPr="00DA106C">
        <w:rPr>
          <w:sz w:val="16"/>
        </w:rPr>
        <w:t>We at Ford have learned the impact that comes from honoring and amplifying the voices and experiences of the communities most directly affected by injustice. So, we support individuals and institutions that understand a simple idea: averting a climate catastrophe cannot mean displacing, disassembling, or ignoring indigenous communities. And, for their part, indigenous leaders have proven time and again that they are in fact open to development—providing that it is done with their input and creates opportunities and benefits for their communities.</w:t>
      </w:r>
    </w:p>
    <w:p w14:paraId="2D30F97F" w14:textId="77777777" w:rsidR="00DA106C" w:rsidRPr="00DA106C" w:rsidRDefault="00DA106C" w:rsidP="00DA106C">
      <w:pPr>
        <w:rPr>
          <w:sz w:val="16"/>
        </w:rPr>
      </w:pPr>
      <w:r w:rsidRPr="00DA106C">
        <w:rPr>
          <w:sz w:val="16"/>
        </w:rPr>
        <w:t xml:space="preserve">Another example is closer to home: New York City’s effort to close Rikers Island, a complex of eight separate Department of Correction facilities on 413 acres in the middle of the East River. For decades, Rikers has represented the very worst of America’s </w:t>
      </w:r>
      <w:r w:rsidRPr="00A766E1">
        <w:rPr>
          <w:rStyle w:val="StyleUnderline"/>
          <w:highlight w:val="green"/>
        </w:rPr>
        <w:t>criminal justice</w:t>
      </w:r>
      <w:r w:rsidRPr="00DA106C">
        <w:rPr>
          <w:sz w:val="16"/>
        </w:rPr>
        <w:t xml:space="preserve"> system. It is infamous for barbaric conditions, insidious corruption, and unrelenting brutality. And, </w:t>
      </w:r>
      <w:proofErr w:type="gramStart"/>
      <w:r w:rsidRPr="00DA106C">
        <w:rPr>
          <w:sz w:val="16"/>
        </w:rPr>
        <w:t>as a consequence of</w:t>
      </w:r>
      <w:proofErr w:type="gramEnd"/>
      <w:r w:rsidRPr="00DA106C">
        <w:rPr>
          <w:sz w:val="16"/>
        </w:rPr>
        <w:t xml:space="preserve"> America’s broken for-profit bail system, some 80 percent of the incarcerated at Rikers have not yet been tried for any crime. Instead, many thousands of innocent-until-proven-guilty people are waiting for their trials—sometimes for years.</w:t>
      </w:r>
    </w:p>
    <w:p w14:paraId="4AE0527B" w14:textId="77777777" w:rsidR="00DA106C" w:rsidRPr="00DA106C" w:rsidRDefault="00DA106C" w:rsidP="00DA106C">
      <w:pPr>
        <w:rPr>
          <w:sz w:val="16"/>
        </w:rPr>
      </w:pPr>
      <w:r w:rsidRPr="00DA106C">
        <w:rPr>
          <w:sz w:val="16"/>
        </w:rPr>
        <w:t xml:space="preserve">Rikers </w:t>
      </w:r>
      <w:r w:rsidRPr="00FE6DCE">
        <w:rPr>
          <w:rStyle w:val="StyleUnderline"/>
        </w:rPr>
        <w:t xml:space="preserve">has been in </w:t>
      </w:r>
      <w:r w:rsidRPr="00FE6DCE">
        <w:rPr>
          <w:rStyle w:val="Emphasis"/>
        </w:rPr>
        <w:t xml:space="preserve">desperate </w:t>
      </w:r>
      <w:r w:rsidRPr="00A766E1">
        <w:rPr>
          <w:rStyle w:val="Emphasis"/>
          <w:highlight w:val="green"/>
        </w:rPr>
        <w:t>need</w:t>
      </w:r>
      <w:r w:rsidRPr="00FE6DCE">
        <w:rPr>
          <w:rStyle w:val="StyleUnderline"/>
        </w:rPr>
        <w:t xml:space="preserve"> of </w:t>
      </w:r>
      <w:r w:rsidRPr="00A766E1">
        <w:rPr>
          <w:rStyle w:val="Emphasis"/>
          <w:highlight w:val="green"/>
        </w:rPr>
        <w:t>reform</w:t>
      </w:r>
      <w:r w:rsidRPr="00DA106C">
        <w:rPr>
          <w:sz w:val="16"/>
        </w:rPr>
        <w:t>—if not a wrecking ball—for longer than any of us can remember. And yet, it was only in 2016 that the Independent Commission on New York City Criminal Justice and Incarceration Reform was established—a group of judges and lawyers, activists and educators, nonprofit leaders and justice advocates—to finally devise a plan to shut it down.</w:t>
      </w:r>
    </w:p>
    <w:p w14:paraId="1AC90E41" w14:textId="77777777" w:rsidR="00DA106C" w:rsidRPr="00DA106C" w:rsidRDefault="00DA106C" w:rsidP="00DA106C">
      <w:pPr>
        <w:rPr>
          <w:sz w:val="16"/>
        </w:rPr>
      </w:pPr>
      <w:r w:rsidRPr="00DA106C">
        <w:rPr>
          <w:sz w:val="16"/>
        </w:rPr>
        <w:t xml:space="preserve">As a member of the commission, I am proud of our work to propose reasonable, workable solutions to shutter this warehouse of inhumanity and to end its long history of abuse and injustice. </w:t>
      </w:r>
      <w:r w:rsidRPr="00FE6DCE">
        <w:rPr>
          <w:rStyle w:val="StyleUnderline"/>
        </w:rPr>
        <w:t xml:space="preserve">This was </w:t>
      </w:r>
      <w:r w:rsidRPr="00FE6DCE">
        <w:rPr>
          <w:rStyle w:val="Emphasis"/>
        </w:rPr>
        <w:t>heavy lifting</w:t>
      </w:r>
      <w:r w:rsidRPr="00FE6DCE">
        <w:rPr>
          <w:rStyle w:val="StyleUnderline"/>
        </w:rPr>
        <w:t xml:space="preserve">, full </w:t>
      </w:r>
      <w:r w:rsidRPr="00A766E1">
        <w:rPr>
          <w:rStyle w:val="StyleUnderline"/>
          <w:highlight w:val="green"/>
        </w:rPr>
        <w:t>of</w:t>
      </w:r>
      <w:r w:rsidRPr="00FE6DCE">
        <w:rPr>
          <w:rStyle w:val="StyleUnderline"/>
        </w:rPr>
        <w:t xml:space="preserve"> </w:t>
      </w:r>
      <w:r w:rsidRPr="00FE6DCE">
        <w:rPr>
          <w:rStyle w:val="Emphasis"/>
        </w:rPr>
        <w:t>competing interests</w:t>
      </w:r>
      <w:r w:rsidRPr="00FE6DCE">
        <w:rPr>
          <w:rStyle w:val="StyleUnderline"/>
        </w:rPr>
        <w:t xml:space="preserve"> and </w:t>
      </w:r>
      <w:r w:rsidRPr="00A766E1">
        <w:rPr>
          <w:rStyle w:val="Emphasis"/>
          <w:highlight w:val="green"/>
        </w:rPr>
        <w:t>complexity</w:t>
      </w:r>
      <w:r w:rsidRPr="00FE6DCE">
        <w:rPr>
          <w:rStyle w:val="StyleUnderline"/>
        </w:rPr>
        <w:t>—of nuance</w:t>
      </w:r>
      <w:r w:rsidRPr="00DA106C">
        <w:rPr>
          <w:sz w:val="16"/>
        </w:rPr>
        <w:t>.</w:t>
      </w:r>
    </w:p>
    <w:p w14:paraId="2E3497B9" w14:textId="77777777" w:rsidR="00DA106C" w:rsidRPr="00DA106C" w:rsidRDefault="00DA106C" w:rsidP="00DA106C">
      <w:pPr>
        <w:rPr>
          <w:sz w:val="16"/>
        </w:rPr>
      </w:pPr>
      <w:r w:rsidRPr="00DA106C">
        <w:rPr>
          <w:sz w:val="16"/>
        </w:rPr>
        <w:t xml:space="preserve">Meanwhile, </w:t>
      </w:r>
      <w:r w:rsidRPr="00FE6DCE">
        <w:rPr>
          <w:rStyle w:val="StyleUnderline"/>
        </w:rPr>
        <w:t>some advocates—including</w:t>
      </w:r>
      <w:r w:rsidRPr="00DA106C">
        <w:rPr>
          <w:sz w:val="16"/>
        </w:rPr>
        <w:t xml:space="preserve"> some community </w:t>
      </w:r>
      <w:r w:rsidRPr="00FE6DCE">
        <w:rPr>
          <w:rStyle w:val="StyleUnderline"/>
        </w:rPr>
        <w:t>leaders who</w:t>
      </w:r>
      <w:r w:rsidRPr="00DA106C">
        <w:rPr>
          <w:sz w:val="16"/>
        </w:rPr>
        <w:t xml:space="preserve"> have </w:t>
      </w:r>
      <w:r w:rsidRPr="00FE6DCE">
        <w:rPr>
          <w:rStyle w:val="Emphasis"/>
        </w:rPr>
        <w:t>moved the needle</w:t>
      </w:r>
      <w:r w:rsidRPr="00FE6DCE">
        <w:rPr>
          <w:rStyle w:val="StyleUnderline"/>
        </w:rPr>
        <w:t xml:space="preserve"> on criminal justice reform—</w:t>
      </w:r>
      <w:r w:rsidRPr="00FE6DCE">
        <w:rPr>
          <w:rStyle w:val="Emphasis"/>
        </w:rPr>
        <w:t>oppose</w:t>
      </w:r>
      <w:r w:rsidRPr="00FE6DCE">
        <w:rPr>
          <w:rStyle w:val="StyleUnderline"/>
        </w:rPr>
        <w:t xml:space="preserve"> the construction of smaller, replacement jails</w:t>
      </w:r>
      <w:r w:rsidRPr="00DA106C">
        <w:rPr>
          <w:sz w:val="16"/>
        </w:rPr>
        <w:t xml:space="preserve">, which will make the shuttering of Rikers feasible. No doubt, some simply are NIMBYs who </w:t>
      </w:r>
      <w:proofErr w:type="gramStart"/>
      <w:r w:rsidRPr="00DA106C">
        <w:rPr>
          <w:sz w:val="16"/>
        </w:rPr>
        <w:t>don’t</w:t>
      </w:r>
      <w:proofErr w:type="gramEnd"/>
      <w:r w:rsidRPr="00DA106C">
        <w:rPr>
          <w:sz w:val="16"/>
        </w:rPr>
        <w:t xml:space="preserve"> want these facilities in their neighborhoods. Many more—courageous visionaries whom I admire and respect—argue that these new jails will fuel the forces that lead to mass incarceration.</w:t>
      </w:r>
    </w:p>
    <w:p w14:paraId="32AD7251" w14:textId="77777777" w:rsidR="00DA106C" w:rsidRPr="00DA106C" w:rsidRDefault="00DA106C" w:rsidP="00DA106C">
      <w:pPr>
        <w:rPr>
          <w:sz w:val="16"/>
        </w:rPr>
      </w:pPr>
      <w:r w:rsidRPr="00DA106C">
        <w:rPr>
          <w:sz w:val="16"/>
        </w:rPr>
        <w:t xml:space="preserve">Without question, as a community, we will need to hold replacement jails to account, especially </w:t>
      </w:r>
      <w:proofErr w:type="gramStart"/>
      <w:r w:rsidRPr="00DA106C">
        <w:rPr>
          <w:sz w:val="16"/>
        </w:rPr>
        <w:t>in light of</w:t>
      </w:r>
      <w:proofErr w:type="gramEnd"/>
      <w:r w:rsidRPr="00DA106C">
        <w:rPr>
          <w:sz w:val="16"/>
        </w:rPr>
        <w:t xml:space="preserve"> the negligent affronts to human dignity at other New York City jails. And, more broadly, </w:t>
      </w:r>
      <w:r w:rsidRPr="00FE6DCE">
        <w:rPr>
          <w:rStyle w:val="StyleUnderline"/>
        </w:rPr>
        <w:t xml:space="preserve">we must work together to address the </w:t>
      </w:r>
      <w:r w:rsidRPr="00FE6DCE">
        <w:rPr>
          <w:rStyle w:val="Emphasis"/>
        </w:rPr>
        <w:t>root causes</w:t>
      </w:r>
      <w:r w:rsidRPr="00FE6DCE">
        <w:rPr>
          <w:rStyle w:val="StyleUnderline"/>
        </w:rPr>
        <w:t xml:space="preserve"> of </w:t>
      </w:r>
      <w:r w:rsidRPr="00FE6DCE">
        <w:rPr>
          <w:rStyle w:val="Emphasis"/>
        </w:rPr>
        <w:t>mass incarceration</w:t>
      </w:r>
      <w:r w:rsidRPr="00FE6DCE">
        <w:rPr>
          <w:rStyle w:val="StyleUnderline"/>
        </w:rPr>
        <w:t>—to develop and deploy a</w:t>
      </w:r>
      <w:r w:rsidRPr="00DA106C">
        <w:rPr>
          <w:sz w:val="16"/>
        </w:rPr>
        <w:t xml:space="preserve"> more j</w:t>
      </w:r>
      <w:r w:rsidRPr="00FE6DCE">
        <w:rPr>
          <w:rStyle w:val="Emphasis"/>
        </w:rPr>
        <w:t>ust approach</w:t>
      </w:r>
      <w:r w:rsidRPr="00FE6DCE">
        <w:rPr>
          <w:rStyle w:val="StyleUnderline"/>
        </w:rPr>
        <w:t xml:space="preserve"> to criminal justice</w:t>
      </w:r>
      <w:r w:rsidRPr="00DA106C">
        <w:rPr>
          <w:sz w:val="16"/>
        </w:rPr>
        <w:t>.</w:t>
      </w:r>
    </w:p>
    <w:p w14:paraId="43076CA9" w14:textId="77777777" w:rsidR="00DA106C" w:rsidRPr="00DA106C" w:rsidRDefault="00DA106C" w:rsidP="00DA106C">
      <w:pPr>
        <w:rPr>
          <w:sz w:val="16"/>
        </w:rPr>
      </w:pPr>
      <w:r w:rsidRPr="00DA106C">
        <w:rPr>
          <w:sz w:val="16"/>
        </w:rPr>
        <w:t xml:space="preserve">But </w:t>
      </w:r>
      <w:r w:rsidRPr="00A766E1">
        <w:rPr>
          <w:rStyle w:val="StyleUnderline"/>
          <w:highlight w:val="green"/>
        </w:rPr>
        <w:t xml:space="preserve">we </w:t>
      </w:r>
      <w:r w:rsidRPr="00A766E1">
        <w:rPr>
          <w:rStyle w:val="Emphasis"/>
          <w:highlight w:val="green"/>
        </w:rPr>
        <w:t>cannot let</w:t>
      </w:r>
      <w:r w:rsidRPr="00A766E1">
        <w:rPr>
          <w:rStyle w:val="StyleUnderline"/>
          <w:highlight w:val="green"/>
        </w:rPr>
        <w:t xml:space="preserve"> the perfect be the </w:t>
      </w:r>
      <w:r w:rsidRPr="00A766E1">
        <w:rPr>
          <w:rStyle w:val="Emphasis"/>
          <w:highlight w:val="green"/>
        </w:rPr>
        <w:t>enemy of progress</w:t>
      </w:r>
      <w:r w:rsidRPr="00A766E1">
        <w:rPr>
          <w:rStyle w:val="StyleUnderline"/>
          <w:highlight w:val="green"/>
        </w:rPr>
        <w:t xml:space="preserve">. If we </w:t>
      </w:r>
      <w:r w:rsidRPr="00A766E1">
        <w:rPr>
          <w:rStyle w:val="Emphasis"/>
          <w:highlight w:val="green"/>
        </w:rPr>
        <w:t>skip steps</w:t>
      </w:r>
      <w:r w:rsidRPr="00A766E1">
        <w:rPr>
          <w:rStyle w:val="StyleUnderline"/>
          <w:highlight w:val="green"/>
        </w:rPr>
        <w:t>, we</w:t>
      </w:r>
      <w:r w:rsidRPr="00FE6DCE">
        <w:rPr>
          <w:rStyle w:val="StyleUnderline"/>
        </w:rPr>
        <w:t xml:space="preserve"> risk </w:t>
      </w:r>
      <w:r w:rsidRPr="00A766E1">
        <w:rPr>
          <w:rStyle w:val="StyleUnderline"/>
          <w:highlight w:val="green"/>
        </w:rPr>
        <w:t>creat</w:t>
      </w:r>
      <w:r w:rsidRPr="00FE6DCE">
        <w:rPr>
          <w:rStyle w:val="StyleUnderline"/>
        </w:rPr>
        <w:t xml:space="preserve">ing a </w:t>
      </w:r>
      <w:r w:rsidRPr="00FE6DCE">
        <w:rPr>
          <w:rStyle w:val="Emphasis"/>
        </w:rPr>
        <w:t>new</w:t>
      </w:r>
      <w:r w:rsidRPr="00DA106C">
        <w:rPr>
          <w:sz w:val="16"/>
        </w:rPr>
        <w:t xml:space="preserve"> kind of </w:t>
      </w:r>
      <w:r w:rsidRPr="00FE6DCE">
        <w:rPr>
          <w:rStyle w:val="Emphasis"/>
        </w:rPr>
        <w:t>gap</w:t>
      </w:r>
      <w:r w:rsidRPr="00FE6DCE">
        <w:rPr>
          <w:rStyle w:val="StyleUnderline"/>
        </w:rPr>
        <w:t xml:space="preserve">—a gap of </w:t>
      </w:r>
      <w:r w:rsidRPr="00A766E1">
        <w:rPr>
          <w:rStyle w:val="Emphasis"/>
          <w:highlight w:val="green"/>
        </w:rPr>
        <w:t>missed opportunities</w:t>
      </w:r>
      <w:r w:rsidRPr="00A766E1">
        <w:rPr>
          <w:rStyle w:val="StyleUnderline"/>
          <w:highlight w:val="green"/>
        </w:rPr>
        <w:t xml:space="preserve"> and </w:t>
      </w:r>
      <w:r w:rsidRPr="00A766E1">
        <w:rPr>
          <w:rStyle w:val="Emphasis"/>
          <w:highlight w:val="green"/>
        </w:rPr>
        <w:t>lost alliances</w:t>
      </w:r>
      <w:r w:rsidRPr="00DA106C">
        <w:rPr>
          <w:sz w:val="16"/>
        </w:rPr>
        <w:t>.</w:t>
      </w:r>
    </w:p>
    <w:p w14:paraId="0EE06411" w14:textId="77777777" w:rsidR="00DA106C" w:rsidRPr="00DA106C" w:rsidRDefault="00DA106C" w:rsidP="00DA106C">
      <w:pPr>
        <w:rPr>
          <w:sz w:val="16"/>
        </w:rPr>
      </w:pPr>
      <w:r w:rsidRPr="00DA106C">
        <w:rPr>
          <w:sz w:val="16"/>
        </w:rPr>
        <w:t xml:space="preserve">Indeed, </w:t>
      </w:r>
      <w:r w:rsidRPr="00A766E1">
        <w:rPr>
          <w:rStyle w:val="StyleUnderline"/>
          <w:highlight w:val="green"/>
        </w:rPr>
        <w:t>these</w:t>
      </w:r>
      <w:r w:rsidRPr="00FE6DCE">
        <w:rPr>
          <w:rStyle w:val="StyleUnderline"/>
        </w:rPr>
        <w:t xml:space="preserve"> examples help </w:t>
      </w:r>
      <w:r w:rsidRPr="00A766E1">
        <w:rPr>
          <w:rStyle w:val="Emphasis"/>
          <w:highlight w:val="green"/>
        </w:rPr>
        <w:t>inform the path</w:t>
      </w:r>
      <w:r w:rsidRPr="00FE6DCE">
        <w:rPr>
          <w:rStyle w:val="StyleUnderline"/>
        </w:rPr>
        <w:t xml:space="preserve"> forward—a journey </w:t>
      </w:r>
      <w:r w:rsidRPr="00A766E1">
        <w:rPr>
          <w:rStyle w:val="Emphasis"/>
          <w:highlight w:val="green"/>
        </w:rPr>
        <w:t>away from</w:t>
      </w:r>
      <w:r w:rsidRPr="00FE6DCE">
        <w:rPr>
          <w:rStyle w:val="Emphasis"/>
        </w:rPr>
        <w:t xml:space="preserve"> the </w:t>
      </w:r>
      <w:r w:rsidRPr="00A766E1">
        <w:rPr>
          <w:rStyle w:val="Emphasis"/>
          <w:highlight w:val="green"/>
        </w:rPr>
        <w:t>extremes</w:t>
      </w:r>
      <w:r w:rsidRPr="00DA106C">
        <w:rPr>
          <w:sz w:val="16"/>
        </w:rPr>
        <w:t>.</w:t>
      </w:r>
    </w:p>
    <w:p w14:paraId="516B9D64" w14:textId="77777777" w:rsidR="00DA106C" w:rsidRPr="00DA106C" w:rsidRDefault="00DA106C" w:rsidP="00DA106C">
      <w:pPr>
        <w:rPr>
          <w:sz w:val="16"/>
        </w:rPr>
      </w:pPr>
      <w:r w:rsidRPr="00DA106C">
        <w:rPr>
          <w:sz w:val="16"/>
        </w:rPr>
        <w:t xml:space="preserve">To begin with, </w:t>
      </w:r>
      <w:r w:rsidRPr="00FE6DCE">
        <w:rPr>
          <w:rStyle w:val="StyleUnderline"/>
        </w:rPr>
        <w:t xml:space="preserve">we need to </w:t>
      </w:r>
      <w:r w:rsidRPr="00FE6DCE">
        <w:rPr>
          <w:rStyle w:val="Emphasis"/>
        </w:rPr>
        <w:t>reestablish incentives</w:t>
      </w:r>
      <w:r w:rsidRPr="00FE6DCE">
        <w:rPr>
          <w:rStyle w:val="StyleUnderline"/>
        </w:rPr>
        <w:t xml:space="preserve"> that encourage</w:t>
      </w:r>
      <w:r w:rsidRPr="00DA106C">
        <w:rPr>
          <w:sz w:val="16"/>
        </w:rPr>
        <w:t xml:space="preserve"> our </w:t>
      </w:r>
      <w:r w:rsidRPr="00FE6DCE">
        <w:rPr>
          <w:rStyle w:val="StyleUnderline"/>
        </w:rPr>
        <w:t>leaders to seek</w:t>
      </w:r>
      <w:r w:rsidRPr="00DA106C">
        <w:rPr>
          <w:sz w:val="16"/>
        </w:rPr>
        <w:t xml:space="preserve"> more </w:t>
      </w:r>
      <w:r w:rsidRPr="00FE6DCE">
        <w:rPr>
          <w:rStyle w:val="Emphasis"/>
        </w:rPr>
        <w:t>nuanced</w:t>
      </w:r>
      <w:r w:rsidRPr="00FE6DCE">
        <w:rPr>
          <w:rStyle w:val="StyleUnderline"/>
        </w:rPr>
        <w:t xml:space="preserve"> solutions and reject </w:t>
      </w:r>
      <w:r w:rsidRPr="00FE6DCE">
        <w:rPr>
          <w:rStyle w:val="Emphasis"/>
        </w:rPr>
        <w:t>unproductive extremes</w:t>
      </w:r>
      <w:r w:rsidRPr="00DA106C">
        <w:rPr>
          <w:sz w:val="16"/>
        </w:rPr>
        <w:t xml:space="preserve">. For instance, the way we measure value has </w:t>
      </w:r>
      <w:proofErr w:type="gramStart"/>
      <w:r w:rsidRPr="00DA106C">
        <w:rPr>
          <w:sz w:val="16"/>
        </w:rPr>
        <w:t>lifted up</w:t>
      </w:r>
      <w:proofErr w:type="gramEnd"/>
      <w:r w:rsidRPr="00DA106C">
        <w:rPr>
          <w:sz w:val="16"/>
        </w:rPr>
        <w:t xml:space="preserve"> quarterly earnings without fully accounting for environmental or social costs. </w:t>
      </w:r>
      <w:r w:rsidRPr="00FE6DCE">
        <w:rPr>
          <w:rStyle w:val="StyleUnderline"/>
        </w:rPr>
        <w:t xml:space="preserve">The way we delineate </w:t>
      </w:r>
      <w:r w:rsidRPr="00FE6DCE">
        <w:rPr>
          <w:rStyle w:val="Emphasis"/>
        </w:rPr>
        <w:t>political districts</w:t>
      </w:r>
      <w:r w:rsidRPr="00FE6DCE">
        <w:rPr>
          <w:rStyle w:val="StyleUnderline"/>
        </w:rPr>
        <w:t xml:space="preserve"> and decide </w:t>
      </w:r>
      <w:r w:rsidRPr="00FE6DCE">
        <w:rPr>
          <w:rStyle w:val="Emphasis"/>
        </w:rPr>
        <w:t>elections</w:t>
      </w:r>
      <w:r w:rsidRPr="00FE6DCE">
        <w:rPr>
          <w:rStyle w:val="StyleUnderline"/>
        </w:rPr>
        <w:t xml:space="preserve"> favors </w:t>
      </w:r>
      <w:r w:rsidRPr="00FE6DCE">
        <w:rPr>
          <w:rStyle w:val="Emphasis"/>
        </w:rPr>
        <w:t>ideological purity</w:t>
      </w:r>
      <w:r w:rsidRPr="00FE6DCE">
        <w:rPr>
          <w:rStyle w:val="StyleUnderline"/>
        </w:rPr>
        <w:t xml:space="preserve"> over persuasion</w:t>
      </w:r>
      <w:r w:rsidRPr="00DA106C">
        <w:rPr>
          <w:sz w:val="16"/>
        </w:rPr>
        <w:t>. And the way we practice philanthropy too often allows for the obscenely wealthy to whitewash or greenwash their reputations through charity, rather than dismantling the systems that make their charity necessary in the first place.</w:t>
      </w:r>
    </w:p>
    <w:p w14:paraId="2881EE87" w14:textId="77777777" w:rsidR="00DA106C" w:rsidRPr="00DA106C" w:rsidRDefault="00DA106C" w:rsidP="00DA106C">
      <w:pPr>
        <w:rPr>
          <w:sz w:val="16"/>
        </w:rPr>
      </w:pPr>
      <w:r w:rsidRPr="00DA106C">
        <w:rPr>
          <w:sz w:val="16"/>
        </w:rPr>
        <w:t xml:space="preserve">We must also recognize the ways in which </w:t>
      </w:r>
      <w:r w:rsidRPr="00FE6DCE">
        <w:rPr>
          <w:rStyle w:val="StyleUnderline"/>
        </w:rPr>
        <w:t xml:space="preserve">a </w:t>
      </w:r>
      <w:r w:rsidRPr="00FE6DCE">
        <w:rPr>
          <w:rStyle w:val="Emphasis"/>
        </w:rPr>
        <w:t>patient</w:t>
      </w:r>
      <w:r w:rsidRPr="00FE6DCE">
        <w:rPr>
          <w:rStyle w:val="StyleUnderline"/>
        </w:rPr>
        <w:t xml:space="preserve">, </w:t>
      </w:r>
      <w:r w:rsidRPr="00FE6DCE">
        <w:rPr>
          <w:rStyle w:val="Emphasis"/>
        </w:rPr>
        <w:t>inclusive</w:t>
      </w:r>
      <w:r w:rsidRPr="00FE6DCE">
        <w:rPr>
          <w:rStyle w:val="StyleUnderline"/>
        </w:rPr>
        <w:t xml:space="preserve">, and </w:t>
      </w:r>
      <w:r w:rsidRPr="00FE6DCE">
        <w:rPr>
          <w:rStyle w:val="Emphasis"/>
        </w:rPr>
        <w:t>nuanced</w:t>
      </w:r>
      <w:r w:rsidRPr="00FE6DCE">
        <w:rPr>
          <w:rStyle w:val="StyleUnderline"/>
        </w:rPr>
        <w:t xml:space="preserve"> approach</w:t>
      </w:r>
      <w:r w:rsidRPr="00DA106C">
        <w:rPr>
          <w:sz w:val="16"/>
        </w:rPr>
        <w:t xml:space="preserve"> already has </w:t>
      </w:r>
      <w:r w:rsidRPr="00FE6DCE">
        <w:rPr>
          <w:rStyle w:val="StyleUnderline"/>
        </w:rPr>
        <w:t>resulted in more productive conversations and</w:t>
      </w:r>
      <w:r w:rsidRPr="00DA106C">
        <w:rPr>
          <w:sz w:val="16"/>
        </w:rPr>
        <w:t xml:space="preserve"> constructive </w:t>
      </w:r>
      <w:r w:rsidRPr="00FE6DCE">
        <w:rPr>
          <w:rStyle w:val="StyleUnderline"/>
        </w:rPr>
        <w:t>solutions</w:t>
      </w:r>
      <w:r w:rsidRPr="00DA106C">
        <w:rPr>
          <w:sz w:val="16"/>
        </w:rPr>
        <w:t>.</w:t>
      </w:r>
    </w:p>
    <w:p w14:paraId="1BA88BC9" w14:textId="77777777" w:rsidR="00DA106C" w:rsidRPr="00DA106C" w:rsidRDefault="00DA106C" w:rsidP="00DA106C">
      <w:pPr>
        <w:rPr>
          <w:sz w:val="16"/>
        </w:rPr>
      </w:pPr>
      <w:r w:rsidRPr="00DA106C">
        <w:rPr>
          <w:rStyle w:val="StyleUnderline"/>
        </w:rPr>
        <w:t>We can see how</w:t>
      </w:r>
      <w:r w:rsidRPr="00DA106C">
        <w:rPr>
          <w:sz w:val="16"/>
        </w:rPr>
        <w:t xml:space="preserve"> our </w:t>
      </w:r>
      <w:r w:rsidRPr="00DA106C">
        <w:rPr>
          <w:rStyle w:val="StyleUnderline"/>
        </w:rPr>
        <w:t>capitalist systems have broken</w:t>
      </w:r>
      <w:r w:rsidRPr="00DA106C">
        <w:rPr>
          <w:sz w:val="16"/>
        </w:rPr>
        <w:t xml:space="preserve"> down, </w:t>
      </w:r>
      <w:r w:rsidRPr="00DA106C">
        <w:rPr>
          <w:rStyle w:val="StyleUnderline"/>
        </w:rPr>
        <w:t xml:space="preserve">while </w:t>
      </w:r>
      <w:r w:rsidRPr="00DA106C">
        <w:rPr>
          <w:rStyle w:val="Emphasis"/>
        </w:rPr>
        <w:t>also appreciating</w:t>
      </w:r>
      <w:r w:rsidRPr="00DA106C">
        <w:rPr>
          <w:rStyle w:val="StyleUnderline"/>
        </w:rPr>
        <w:t xml:space="preserve"> that markets</w:t>
      </w:r>
      <w:r w:rsidRPr="00DA106C">
        <w:rPr>
          <w:sz w:val="16"/>
        </w:rPr>
        <w:t xml:space="preserve"> have </w:t>
      </w:r>
      <w:r w:rsidRPr="00DA106C">
        <w:rPr>
          <w:rStyle w:val="StyleUnderline"/>
        </w:rPr>
        <w:t>helped reduce the number of people</w:t>
      </w:r>
      <w:r w:rsidRPr="00DA106C">
        <w:rPr>
          <w:sz w:val="16"/>
        </w:rPr>
        <w:t xml:space="preserve"> around the globe who live </w:t>
      </w:r>
      <w:r w:rsidRPr="00DA106C">
        <w:rPr>
          <w:rStyle w:val="StyleUnderline"/>
        </w:rPr>
        <w:t>in poverty</w:t>
      </w:r>
      <w:r w:rsidRPr="00DA106C">
        <w:rPr>
          <w:sz w:val="16"/>
        </w:rPr>
        <w:t xml:space="preserve">. Indeed, we can and should acknowledge the positive step forward by the Business Roundtable and a group of 181 global CEOs, who, this summer, committed to redefining the purpose of a corporation in order to benefit all stakeholders, not just shareholders. Now, </w:t>
      </w:r>
      <w:proofErr w:type="gramStart"/>
      <w:r w:rsidRPr="00DA106C">
        <w:rPr>
          <w:sz w:val="16"/>
        </w:rPr>
        <w:t>let’s</w:t>
      </w:r>
      <w:proofErr w:type="gramEnd"/>
      <w:r w:rsidRPr="00DA106C">
        <w:rPr>
          <w:sz w:val="16"/>
        </w:rPr>
        <w:t xml:space="preserve"> ensure that BRT members follow through on the changes in corporate behavior reflected in the lofty principles in their manifesto.</w:t>
      </w:r>
    </w:p>
    <w:p w14:paraId="2C075039" w14:textId="77777777" w:rsidR="00DA106C" w:rsidRPr="00DA106C" w:rsidRDefault="00DA106C" w:rsidP="00DA106C">
      <w:pPr>
        <w:rPr>
          <w:sz w:val="16"/>
        </w:rPr>
      </w:pPr>
      <w:r w:rsidRPr="00A766E1">
        <w:rPr>
          <w:rStyle w:val="StyleUnderline"/>
          <w:highlight w:val="green"/>
        </w:rPr>
        <w:t>We can see the</w:t>
      </w:r>
      <w:r w:rsidRPr="00DA106C">
        <w:rPr>
          <w:rStyle w:val="StyleUnderline"/>
        </w:rPr>
        <w:t xml:space="preserve"> </w:t>
      </w:r>
      <w:r w:rsidRPr="00DA106C">
        <w:rPr>
          <w:rStyle w:val="Emphasis"/>
        </w:rPr>
        <w:t xml:space="preserve">historical </w:t>
      </w:r>
      <w:r w:rsidRPr="00A766E1">
        <w:rPr>
          <w:rStyle w:val="Emphasis"/>
          <w:highlight w:val="green"/>
        </w:rPr>
        <w:t>failures</w:t>
      </w:r>
      <w:r w:rsidRPr="00DA106C">
        <w:rPr>
          <w:sz w:val="16"/>
        </w:rPr>
        <w:t xml:space="preserve"> of our own republic </w:t>
      </w:r>
      <w:r w:rsidRPr="00A766E1">
        <w:rPr>
          <w:rStyle w:val="StyleUnderline"/>
          <w:highlight w:val="green"/>
        </w:rPr>
        <w:t xml:space="preserve">on </w:t>
      </w:r>
      <w:r w:rsidRPr="00A766E1">
        <w:rPr>
          <w:rStyle w:val="Emphasis"/>
          <w:highlight w:val="green"/>
        </w:rPr>
        <w:t>fault lines</w:t>
      </w:r>
      <w:r w:rsidRPr="00DA106C">
        <w:rPr>
          <w:rStyle w:val="StyleUnderline"/>
        </w:rPr>
        <w:t xml:space="preserve"> of race</w:t>
      </w:r>
      <w:r w:rsidRPr="00DA106C">
        <w:rPr>
          <w:sz w:val="16"/>
        </w:rPr>
        <w:t xml:space="preserve"> and gender and sexual orientation and class—as the New York Times has illustrated with deft, delicate care in its 1619 Project—</w:t>
      </w:r>
      <w:r w:rsidRPr="00A766E1">
        <w:rPr>
          <w:rStyle w:val="StyleUnderline"/>
          <w:highlight w:val="green"/>
        </w:rPr>
        <w:t>while</w:t>
      </w:r>
      <w:r w:rsidRPr="00DA106C">
        <w:rPr>
          <w:rStyle w:val="StyleUnderline"/>
        </w:rPr>
        <w:t xml:space="preserve"> also protecting and </w:t>
      </w:r>
      <w:r w:rsidRPr="00A766E1">
        <w:rPr>
          <w:rStyle w:val="StyleUnderline"/>
          <w:highlight w:val="green"/>
        </w:rPr>
        <w:t xml:space="preserve">promoting </w:t>
      </w:r>
      <w:r w:rsidRPr="00A766E1">
        <w:rPr>
          <w:rStyle w:val="Emphasis"/>
          <w:highlight w:val="green"/>
        </w:rPr>
        <w:t>democratic</w:t>
      </w:r>
      <w:r w:rsidRPr="00DA106C">
        <w:rPr>
          <w:rStyle w:val="Emphasis"/>
        </w:rPr>
        <w:t xml:space="preserve"> values</w:t>
      </w:r>
      <w:r w:rsidRPr="00DA106C">
        <w:rPr>
          <w:rStyle w:val="StyleUnderline"/>
        </w:rPr>
        <w:t xml:space="preserve"> and </w:t>
      </w:r>
      <w:r w:rsidRPr="00A766E1">
        <w:rPr>
          <w:rStyle w:val="Emphasis"/>
          <w:highlight w:val="green"/>
        </w:rPr>
        <w:t>institutions</w:t>
      </w:r>
      <w:r w:rsidRPr="00A766E1">
        <w:rPr>
          <w:rStyle w:val="StyleUnderline"/>
          <w:highlight w:val="green"/>
        </w:rPr>
        <w:t>, and</w:t>
      </w:r>
      <w:r w:rsidRPr="00DA106C">
        <w:rPr>
          <w:rStyle w:val="StyleUnderline"/>
        </w:rPr>
        <w:t xml:space="preserve"> participating fully in </w:t>
      </w:r>
      <w:r w:rsidRPr="00DA106C">
        <w:rPr>
          <w:rStyle w:val="Emphasis"/>
        </w:rPr>
        <w:t xml:space="preserve">democratic </w:t>
      </w:r>
      <w:r w:rsidRPr="00A766E1">
        <w:rPr>
          <w:rStyle w:val="Emphasis"/>
          <w:highlight w:val="green"/>
        </w:rPr>
        <w:t>processes</w:t>
      </w:r>
      <w:r w:rsidRPr="00DA106C">
        <w:rPr>
          <w:sz w:val="16"/>
        </w:rPr>
        <w:t>, around the globe.</w:t>
      </w:r>
    </w:p>
    <w:p w14:paraId="0E7D43D0" w14:textId="77777777" w:rsidR="00DA106C" w:rsidRPr="00370A0B" w:rsidRDefault="00DA106C" w:rsidP="00DA106C">
      <w:pPr>
        <w:pStyle w:val="Heading4"/>
      </w:pPr>
      <w:r>
        <w:t xml:space="preserve">Pragmatic reform conveys </w:t>
      </w:r>
      <w:r>
        <w:rPr>
          <w:u w:val="single"/>
        </w:rPr>
        <w:t>political maturity</w:t>
      </w:r>
      <w:r>
        <w:t xml:space="preserve"> and </w:t>
      </w:r>
      <w:r>
        <w:rPr>
          <w:u w:val="single"/>
        </w:rPr>
        <w:t>lasts longer</w:t>
      </w:r>
      <w:r>
        <w:t xml:space="preserve"> than protest alone. </w:t>
      </w:r>
    </w:p>
    <w:p w14:paraId="769F3330" w14:textId="77777777" w:rsidR="00DA106C" w:rsidRPr="009A0DCD" w:rsidRDefault="00DA106C" w:rsidP="00DA106C">
      <w:r w:rsidRPr="009A0DCD">
        <w:rPr>
          <w:rStyle w:val="Style13ptBold"/>
        </w:rPr>
        <w:t xml:space="preserve">Taylor ’19 </w:t>
      </w:r>
      <w:r w:rsidRPr="009A0DCD">
        <w:t>[</w:t>
      </w:r>
      <w:proofErr w:type="spellStart"/>
      <w:r w:rsidRPr="009A0DCD">
        <w:t>Keeanga-Yamahtta</w:t>
      </w:r>
      <w:proofErr w:type="spellEnd"/>
      <w:r w:rsidRPr="009A0DCD">
        <w:t>; September 30; Assistant Professor in the Department of African American Studies at Princeton University; Jacobin, “Five Years Later, Do Black Lives Matter?” https://jacobinmag.com/2019/09/black-lives-matter-laquan-mcdonald-mike-brown-eric-garner; RP]</w:t>
      </w:r>
    </w:p>
    <w:p w14:paraId="547BB438" w14:textId="77777777" w:rsidR="00DA106C" w:rsidRPr="00370A0B" w:rsidRDefault="00DA106C" w:rsidP="00DA106C">
      <w:pPr>
        <w:rPr>
          <w:sz w:val="16"/>
        </w:rPr>
      </w:pPr>
      <w:r w:rsidRPr="00B61021">
        <w:rPr>
          <w:rStyle w:val="StyleUnderline"/>
        </w:rPr>
        <w:t>These</w:t>
      </w:r>
      <w:r w:rsidRPr="00370A0B">
        <w:rPr>
          <w:sz w:val="16"/>
        </w:rPr>
        <w:t xml:space="preserve"> kinds of </w:t>
      </w:r>
      <w:r w:rsidRPr="00A766E1">
        <w:rPr>
          <w:rStyle w:val="Emphasis"/>
          <w:highlight w:val="green"/>
        </w:rPr>
        <w:t>tensions</w:t>
      </w:r>
      <w:r w:rsidRPr="00B61021">
        <w:rPr>
          <w:rStyle w:val="StyleUnderline"/>
        </w:rPr>
        <w:t xml:space="preserve"> and debates </w:t>
      </w:r>
      <w:r w:rsidRPr="00A766E1">
        <w:rPr>
          <w:rStyle w:val="StyleUnderline"/>
          <w:highlight w:val="green"/>
        </w:rPr>
        <w:t>in political movements were</w:t>
      </w:r>
      <w:r w:rsidRPr="00370A0B">
        <w:rPr>
          <w:sz w:val="16"/>
        </w:rPr>
        <w:t xml:space="preserve">, of course, </w:t>
      </w:r>
      <w:r w:rsidRPr="00A766E1">
        <w:rPr>
          <w:rStyle w:val="Emphasis"/>
          <w:highlight w:val="green"/>
        </w:rPr>
        <w:t>not new</w:t>
      </w:r>
      <w:r w:rsidRPr="00B61021">
        <w:rPr>
          <w:rStyle w:val="StyleUnderline"/>
        </w:rPr>
        <w:t>, especially in the black movement</w:t>
      </w:r>
      <w:r w:rsidRPr="00370A0B">
        <w:rPr>
          <w:sz w:val="16"/>
        </w:rPr>
        <w:t xml:space="preserve">. In 1964, movement strategist Bayard </w:t>
      </w:r>
      <w:r w:rsidRPr="00B61021">
        <w:rPr>
          <w:rStyle w:val="StyleUnderline"/>
        </w:rPr>
        <w:t>Rustin argued</w:t>
      </w:r>
      <w:r w:rsidRPr="00370A0B">
        <w:rPr>
          <w:sz w:val="16"/>
        </w:rPr>
        <w:t xml:space="preserve"> that </w:t>
      </w:r>
      <w:r w:rsidRPr="00B61021">
        <w:rPr>
          <w:rStyle w:val="StyleUnderline"/>
        </w:rPr>
        <w:t xml:space="preserve">the </w:t>
      </w:r>
      <w:r w:rsidRPr="00A766E1">
        <w:rPr>
          <w:rStyle w:val="StyleUnderline"/>
          <w:highlight w:val="green"/>
        </w:rPr>
        <w:t>civil rights</w:t>
      </w:r>
      <w:r w:rsidRPr="00B61021">
        <w:rPr>
          <w:rStyle w:val="StyleUnderline"/>
        </w:rPr>
        <w:t xml:space="preserve"> movement</w:t>
      </w:r>
      <w:r w:rsidRPr="00370A0B">
        <w:rPr>
          <w:sz w:val="16"/>
        </w:rPr>
        <w:t xml:space="preserve"> and new forms of black militancy </w:t>
      </w:r>
      <w:r w:rsidRPr="00A766E1">
        <w:rPr>
          <w:rStyle w:val="StyleUnderline"/>
          <w:highlight w:val="green"/>
        </w:rPr>
        <w:t>must</w:t>
      </w:r>
      <w:r w:rsidRPr="00B61021">
        <w:rPr>
          <w:rStyle w:val="StyleUnderline"/>
        </w:rPr>
        <w:t xml:space="preserve"> be </w:t>
      </w:r>
      <w:r w:rsidRPr="00B61021">
        <w:rPr>
          <w:rStyle w:val="Emphasis"/>
        </w:rPr>
        <w:t xml:space="preserve">prepared to </w:t>
      </w:r>
      <w:r w:rsidRPr="00A766E1">
        <w:rPr>
          <w:rStyle w:val="Emphasis"/>
          <w:highlight w:val="green"/>
        </w:rPr>
        <w:t>shift</w:t>
      </w:r>
      <w:r w:rsidRPr="00A766E1">
        <w:rPr>
          <w:rStyle w:val="StyleUnderline"/>
          <w:highlight w:val="green"/>
        </w:rPr>
        <w:t xml:space="preserve"> “from protest to </w:t>
      </w:r>
      <w:r w:rsidRPr="00A766E1">
        <w:rPr>
          <w:rStyle w:val="Emphasis"/>
          <w:highlight w:val="green"/>
        </w:rPr>
        <w:t>politics</w:t>
      </w:r>
      <w:r w:rsidRPr="00A766E1">
        <w:rPr>
          <w:rStyle w:val="StyleUnderline"/>
          <w:highlight w:val="green"/>
        </w:rPr>
        <w:t>.”</w:t>
      </w:r>
      <w:r w:rsidRPr="00370A0B">
        <w:rPr>
          <w:sz w:val="16"/>
        </w:rPr>
        <w:t xml:space="preserve"> He argued that, </w:t>
      </w:r>
      <w:r w:rsidRPr="00B61021">
        <w:rPr>
          <w:rStyle w:val="StyleUnderline"/>
        </w:rPr>
        <w:t>“</w:t>
      </w:r>
      <w:proofErr w:type="gramStart"/>
      <w:r w:rsidRPr="00B61021">
        <w:rPr>
          <w:rStyle w:val="StyleUnderline"/>
        </w:rPr>
        <w:t>it is clear</w:t>
      </w:r>
      <w:r w:rsidRPr="00370A0B">
        <w:rPr>
          <w:sz w:val="16"/>
        </w:rPr>
        <w:t xml:space="preserve"> that Negro</w:t>
      </w:r>
      <w:proofErr w:type="gramEnd"/>
      <w:r w:rsidRPr="00370A0B">
        <w:rPr>
          <w:sz w:val="16"/>
        </w:rPr>
        <w:t xml:space="preserve"> </w:t>
      </w:r>
      <w:r w:rsidRPr="00B61021">
        <w:rPr>
          <w:rStyle w:val="StyleUnderline"/>
        </w:rPr>
        <w:t>needs cannot be satisfied unless we go beyond</w:t>
      </w:r>
      <w:r w:rsidRPr="00370A0B">
        <w:rPr>
          <w:sz w:val="16"/>
        </w:rPr>
        <w:t xml:space="preserve"> what has so far been placed on </w:t>
      </w:r>
      <w:r w:rsidRPr="00B61021">
        <w:rPr>
          <w:rStyle w:val="StyleUnderline"/>
        </w:rPr>
        <w:t xml:space="preserve">the agenda. </w:t>
      </w:r>
      <w:r w:rsidRPr="00A766E1">
        <w:rPr>
          <w:rStyle w:val="StyleUnderline"/>
          <w:highlight w:val="green"/>
        </w:rPr>
        <w:t>How are</w:t>
      </w:r>
      <w:r w:rsidRPr="00370A0B">
        <w:rPr>
          <w:sz w:val="16"/>
        </w:rPr>
        <w:t xml:space="preserve"> these </w:t>
      </w:r>
      <w:r w:rsidRPr="00B61021">
        <w:rPr>
          <w:rStyle w:val="Emphasis"/>
        </w:rPr>
        <w:t xml:space="preserve">radical </w:t>
      </w:r>
      <w:r w:rsidRPr="00A766E1">
        <w:rPr>
          <w:rStyle w:val="Emphasis"/>
          <w:highlight w:val="green"/>
        </w:rPr>
        <w:t>objectives</w:t>
      </w:r>
      <w:r w:rsidRPr="00B61021">
        <w:rPr>
          <w:rStyle w:val="StyleUnderline"/>
        </w:rPr>
        <w:t xml:space="preserve"> to be </w:t>
      </w:r>
      <w:r w:rsidRPr="00A766E1">
        <w:rPr>
          <w:rStyle w:val="StyleUnderline"/>
          <w:highlight w:val="green"/>
        </w:rPr>
        <w:t>achieved?</w:t>
      </w:r>
      <w:r w:rsidRPr="00B61021">
        <w:rPr>
          <w:rStyle w:val="StyleUnderline"/>
        </w:rPr>
        <w:t xml:space="preserve"> The answer is </w:t>
      </w:r>
      <w:r w:rsidRPr="00B61021">
        <w:rPr>
          <w:rStyle w:val="Emphasis"/>
        </w:rPr>
        <w:t>simple</w:t>
      </w:r>
      <w:r w:rsidRPr="00370A0B">
        <w:rPr>
          <w:sz w:val="16"/>
        </w:rPr>
        <w:t>, deceptively so: </w:t>
      </w:r>
      <w:r w:rsidRPr="00A766E1">
        <w:rPr>
          <w:rStyle w:val="StyleUnderline"/>
          <w:highlight w:val="green"/>
        </w:rPr>
        <w:t xml:space="preserve">through </w:t>
      </w:r>
      <w:r w:rsidRPr="00A766E1">
        <w:rPr>
          <w:rStyle w:val="Emphasis"/>
          <w:highlight w:val="green"/>
        </w:rPr>
        <w:t>political power</w:t>
      </w:r>
      <w:r w:rsidRPr="00370A0B">
        <w:rPr>
          <w:sz w:val="16"/>
        </w:rPr>
        <w:t xml:space="preserve">. . . </w:t>
      </w:r>
      <w:r w:rsidRPr="00A766E1">
        <w:rPr>
          <w:rStyle w:val="StyleUnderline"/>
          <w:highlight w:val="green"/>
        </w:rPr>
        <w:t>We are challenged</w:t>
      </w:r>
      <w:r w:rsidRPr="00370A0B">
        <w:rPr>
          <w:sz w:val="16"/>
        </w:rPr>
        <w:t xml:space="preserve"> now </w:t>
      </w:r>
      <w:r w:rsidRPr="00A766E1">
        <w:rPr>
          <w:rStyle w:val="StyleUnderline"/>
          <w:highlight w:val="green"/>
        </w:rPr>
        <w:t xml:space="preserve">to </w:t>
      </w:r>
      <w:r w:rsidRPr="00A766E1">
        <w:rPr>
          <w:rStyle w:val="Emphasis"/>
          <w:highlight w:val="green"/>
        </w:rPr>
        <w:t>broaden</w:t>
      </w:r>
      <w:r w:rsidRPr="00A766E1">
        <w:rPr>
          <w:rStyle w:val="StyleUnderline"/>
          <w:highlight w:val="green"/>
        </w:rPr>
        <w:t xml:space="preserve"> our</w:t>
      </w:r>
      <w:r w:rsidRPr="00B61021">
        <w:rPr>
          <w:rStyle w:val="StyleUnderline"/>
        </w:rPr>
        <w:t xml:space="preserve"> social vision</w:t>
      </w:r>
      <w:r w:rsidRPr="00A766E1">
        <w:rPr>
          <w:rStyle w:val="StyleUnderline"/>
          <w:highlight w:val="green"/>
        </w:rPr>
        <w:t>, to develop</w:t>
      </w:r>
      <w:r w:rsidRPr="00B61021">
        <w:rPr>
          <w:rStyle w:val="StyleUnderline"/>
        </w:rPr>
        <w:t xml:space="preserve"> </w:t>
      </w:r>
      <w:r w:rsidRPr="00B61021">
        <w:rPr>
          <w:rStyle w:val="Emphasis"/>
        </w:rPr>
        <w:t>functional</w:t>
      </w:r>
      <w:r w:rsidRPr="00B61021">
        <w:rPr>
          <w:rStyle w:val="StyleUnderline"/>
        </w:rPr>
        <w:t xml:space="preserve"> </w:t>
      </w:r>
      <w:r w:rsidRPr="00A766E1">
        <w:rPr>
          <w:rStyle w:val="StyleUnderline"/>
          <w:highlight w:val="green"/>
        </w:rPr>
        <w:t>programs with</w:t>
      </w:r>
      <w:r w:rsidRPr="00B61021">
        <w:rPr>
          <w:rStyle w:val="StyleUnderline"/>
        </w:rPr>
        <w:t xml:space="preserve"> </w:t>
      </w:r>
      <w:r w:rsidRPr="00B61021">
        <w:rPr>
          <w:rStyle w:val="Emphasis"/>
        </w:rPr>
        <w:t xml:space="preserve">concrete </w:t>
      </w:r>
      <w:r w:rsidRPr="00A766E1">
        <w:rPr>
          <w:rStyle w:val="Emphasis"/>
          <w:highlight w:val="green"/>
        </w:rPr>
        <w:t>objectives</w:t>
      </w:r>
      <w:r w:rsidRPr="00A766E1">
        <w:rPr>
          <w:rStyle w:val="StyleUnderline"/>
          <w:highlight w:val="green"/>
        </w:rPr>
        <w:t>.”</w:t>
      </w:r>
    </w:p>
    <w:p w14:paraId="28BDA4E2" w14:textId="06E833F0" w:rsidR="00DA106C" w:rsidRDefault="00DA106C" w:rsidP="00DA106C">
      <w:pPr>
        <w:rPr>
          <w:sz w:val="16"/>
        </w:rPr>
      </w:pPr>
      <w:r w:rsidRPr="00370A0B">
        <w:rPr>
          <w:sz w:val="16"/>
        </w:rPr>
        <w:t xml:space="preserve">Rustin was suggesting that </w:t>
      </w:r>
      <w:r w:rsidRPr="00A766E1">
        <w:rPr>
          <w:rStyle w:val="StyleUnderline"/>
          <w:highlight w:val="green"/>
        </w:rPr>
        <w:t>the shift into</w:t>
      </w:r>
      <w:r w:rsidRPr="00B61021">
        <w:rPr>
          <w:rStyle w:val="StyleUnderline"/>
        </w:rPr>
        <w:t xml:space="preserve"> </w:t>
      </w:r>
      <w:r w:rsidRPr="00B61021">
        <w:rPr>
          <w:rStyle w:val="Emphasis"/>
        </w:rPr>
        <w:t xml:space="preserve">formal </w:t>
      </w:r>
      <w:r w:rsidRPr="00A766E1">
        <w:rPr>
          <w:rStyle w:val="Emphasis"/>
          <w:highlight w:val="green"/>
        </w:rPr>
        <w:t>politics</w:t>
      </w:r>
      <w:r w:rsidRPr="00A766E1">
        <w:rPr>
          <w:rStyle w:val="StyleUnderline"/>
          <w:highlight w:val="green"/>
        </w:rPr>
        <w:t xml:space="preserve"> marked</w:t>
      </w:r>
      <w:r w:rsidRPr="00B61021">
        <w:rPr>
          <w:rStyle w:val="StyleUnderline"/>
        </w:rPr>
        <w:t xml:space="preserve"> a sign of </w:t>
      </w:r>
      <w:r w:rsidRPr="00370A0B">
        <w:rPr>
          <w:rStyle w:val="Emphasis"/>
        </w:rPr>
        <w:t xml:space="preserve">political </w:t>
      </w:r>
      <w:r w:rsidRPr="00A766E1">
        <w:rPr>
          <w:rStyle w:val="Emphasis"/>
          <w:highlight w:val="green"/>
        </w:rPr>
        <w:t>maturity</w:t>
      </w:r>
      <w:r w:rsidRPr="00A766E1">
        <w:rPr>
          <w:rStyle w:val="StyleUnderline"/>
          <w:highlight w:val="green"/>
        </w:rPr>
        <w:t xml:space="preserve"> and could deliver</w:t>
      </w:r>
      <w:r w:rsidRPr="00370A0B">
        <w:rPr>
          <w:sz w:val="16"/>
        </w:rPr>
        <w:t xml:space="preserve"> much </w:t>
      </w:r>
      <w:r w:rsidRPr="00A766E1">
        <w:rPr>
          <w:rStyle w:val="StyleUnderline"/>
          <w:highlight w:val="green"/>
        </w:rPr>
        <w:t>more</w:t>
      </w:r>
      <w:r w:rsidRPr="00370A0B">
        <w:rPr>
          <w:rStyle w:val="StyleUnderline"/>
        </w:rPr>
        <w:t xml:space="preserve"> </w:t>
      </w:r>
      <w:r w:rsidRPr="00370A0B">
        <w:rPr>
          <w:rStyle w:val="Emphasis"/>
        </w:rPr>
        <w:t xml:space="preserve">substantive </w:t>
      </w:r>
      <w:r w:rsidRPr="00A766E1">
        <w:rPr>
          <w:rStyle w:val="Emphasis"/>
          <w:highlight w:val="green"/>
        </w:rPr>
        <w:t>change</w:t>
      </w:r>
      <w:r w:rsidRPr="00370A0B">
        <w:rPr>
          <w:rStyle w:val="StyleUnderline"/>
        </w:rPr>
        <w:t xml:space="preserve"> to black communities </w:t>
      </w:r>
      <w:r w:rsidRPr="00A766E1">
        <w:rPr>
          <w:rStyle w:val="StyleUnderline"/>
          <w:highlight w:val="green"/>
        </w:rPr>
        <w:t xml:space="preserve">than </w:t>
      </w:r>
      <w:r w:rsidRPr="00A766E1">
        <w:rPr>
          <w:rStyle w:val="Emphasis"/>
          <w:highlight w:val="green"/>
        </w:rPr>
        <w:t>protest</w:t>
      </w:r>
      <w:r w:rsidRPr="00370A0B">
        <w:rPr>
          <w:rStyle w:val="Emphasis"/>
        </w:rPr>
        <w:t xml:space="preserve"> alone</w:t>
      </w:r>
      <w:r w:rsidRPr="00370A0B">
        <w:rPr>
          <w:rStyle w:val="StyleUnderline"/>
        </w:rPr>
        <w:t>. He had</w:t>
      </w:r>
      <w:r w:rsidRPr="00370A0B">
        <w:rPr>
          <w:sz w:val="16"/>
        </w:rPr>
        <w:t xml:space="preserve"> in mind </w:t>
      </w:r>
      <w:r w:rsidRPr="00370A0B">
        <w:rPr>
          <w:rStyle w:val="StyleUnderline"/>
        </w:rPr>
        <w:t xml:space="preserve">an expansive </w:t>
      </w:r>
      <w:r w:rsidRPr="00370A0B">
        <w:rPr>
          <w:rStyle w:val="Emphasis"/>
        </w:rPr>
        <w:t>social-democratic</w:t>
      </w:r>
      <w:r w:rsidRPr="00370A0B">
        <w:rPr>
          <w:rStyle w:val="StyleUnderline"/>
        </w:rPr>
        <w:t xml:space="preserve"> program pursued by a fresh </w:t>
      </w:r>
      <w:r w:rsidRPr="00370A0B">
        <w:rPr>
          <w:rStyle w:val="Emphasis"/>
        </w:rPr>
        <w:t>wave of politicians</w:t>
      </w:r>
      <w:r w:rsidRPr="00370A0B">
        <w:rPr>
          <w:sz w:val="16"/>
        </w:rPr>
        <w:t xml:space="preserve">. (There were barely a hundred black elected officials in 1964.) We got the politicians (ten years after Rustin’s call, there were several hundred black elected officials) — </w:t>
      </w:r>
      <w:r w:rsidRPr="00370A0B">
        <w:rPr>
          <w:rStyle w:val="StyleUnderline"/>
        </w:rPr>
        <w:t>culminating in the</w:t>
      </w:r>
      <w:r w:rsidRPr="00370A0B">
        <w:rPr>
          <w:sz w:val="16"/>
        </w:rPr>
        <w:t xml:space="preserve"> 2008 </w:t>
      </w:r>
      <w:r w:rsidRPr="00370A0B">
        <w:rPr>
          <w:rStyle w:val="StyleUnderline"/>
        </w:rPr>
        <w:t>election of</w:t>
      </w:r>
      <w:r w:rsidRPr="00370A0B">
        <w:rPr>
          <w:sz w:val="16"/>
        </w:rPr>
        <w:t xml:space="preserve"> Barack </w:t>
      </w:r>
      <w:r w:rsidRPr="00370A0B">
        <w:rPr>
          <w:rStyle w:val="StyleUnderline"/>
        </w:rPr>
        <w:t>Obama</w:t>
      </w:r>
      <w:r w:rsidRPr="00370A0B">
        <w:rPr>
          <w:sz w:val="16"/>
        </w:rPr>
        <w:t xml:space="preserve"> — but not the welfare state.</w:t>
      </w:r>
    </w:p>
    <w:p w14:paraId="151D3197" w14:textId="1A2A7E44" w:rsidR="00E80DBF" w:rsidRDefault="00E80DBF" w:rsidP="00E80DBF">
      <w:pPr>
        <w:pStyle w:val="Heading3"/>
      </w:pPr>
      <w:r>
        <w:t>NL -- AT: Funding</w:t>
      </w:r>
    </w:p>
    <w:p w14:paraId="7F50394A" w14:textId="77777777" w:rsidR="00E80DBF" w:rsidRDefault="00E80DBF" w:rsidP="00E80DBF">
      <w:pPr>
        <w:pStyle w:val="Heading4"/>
      </w:pPr>
      <w:r>
        <w:t>BLM has lots of funding now</w:t>
      </w:r>
    </w:p>
    <w:p w14:paraId="43B2D9CC" w14:textId="0DDE955C" w:rsidR="00E80DBF" w:rsidRPr="006B094C" w:rsidRDefault="00E80DBF" w:rsidP="00E80DBF">
      <w:proofErr w:type="spellStart"/>
      <w:r w:rsidRPr="006B094C">
        <w:rPr>
          <w:rStyle w:val="Heading4Char"/>
        </w:rPr>
        <w:t>Goldmacher</w:t>
      </w:r>
      <w:proofErr w:type="spellEnd"/>
      <w:r w:rsidRPr="006B094C">
        <w:rPr>
          <w:rStyle w:val="Heading4Char"/>
        </w:rPr>
        <w:t xml:space="preserve"> 6/14</w:t>
      </w:r>
      <w:r w:rsidRPr="006B094C">
        <w:t xml:space="preserve">/20 [Shane; 6/14/20; </w:t>
      </w:r>
      <w:r>
        <w:t>A national political reporter</w:t>
      </w:r>
      <w:r w:rsidRPr="006B094C">
        <w:t xml:space="preserve">; “Racial Justice Groups Flooded </w:t>
      </w:r>
      <w:proofErr w:type="gramStart"/>
      <w:r w:rsidRPr="006B094C">
        <w:t>With</w:t>
      </w:r>
      <w:proofErr w:type="gramEnd"/>
      <w:r w:rsidRPr="006B094C">
        <w:t xml:space="preserve"> Millions in Donations in Wake of Floyd Death</w:t>
      </w:r>
      <w:r>
        <w:t xml:space="preserve">”; New York Times; </w:t>
      </w:r>
      <w:r w:rsidRPr="000169ED">
        <w:t>https://www.nytimes.com/2020/06/14/us/politics/black-lives-matter-racism-donations.html</w:t>
      </w:r>
      <w:r>
        <w:t xml:space="preserve">; </w:t>
      </w:r>
      <w:proofErr w:type="spellStart"/>
      <w:r>
        <w:t>dhs-brt</w:t>
      </w:r>
      <w:proofErr w:type="spellEnd"/>
      <w:r>
        <w:t>]</w:t>
      </w:r>
    </w:p>
    <w:p w14:paraId="3F5A4226" w14:textId="77777777" w:rsidR="00E80DBF" w:rsidRPr="005947BE" w:rsidRDefault="00E80DBF" w:rsidP="00E80DBF">
      <w:pPr>
        <w:rPr>
          <w:sz w:val="16"/>
        </w:rPr>
      </w:pPr>
      <w:r w:rsidRPr="005947BE">
        <w:rPr>
          <w:sz w:val="16"/>
        </w:rPr>
        <w:t xml:space="preserve">The killing of George Floyd and </w:t>
      </w:r>
      <w:r w:rsidRPr="00A766E1">
        <w:rPr>
          <w:rStyle w:val="Emphasis"/>
          <w:highlight w:val="green"/>
        </w:rPr>
        <w:t>the ensuing</w:t>
      </w:r>
      <w:r w:rsidRPr="005947BE">
        <w:rPr>
          <w:rStyle w:val="Emphasis"/>
        </w:rPr>
        <w:t xml:space="preserve"> nationwide </w:t>
      </w:r>
      <w:r w:rsidRPr="00A766E1">
        <w:rPr>
          <w:rStyle w:val="Emphasis"/>
          <w:highlight w:val="green"/>
        </w:rPr>
        <w:t>wave of protests are generating a record</w:t>
      </w:r>
      <w:r w:rsidRPr="005947BE">
        <w:rPr>
          <w:rStyle w:val="Emphasis"/>
        </w:rPr>
        <w:t xml:space="preserve">-setting flood </w:t>
      </w:r>
      <w:r w:rsidRPr="00A766E1">
        <w:rPr>
          <w:rStyle w:val="Emphasis"/>
          <w:highlight w:val="green"/>
        </w:rPr>
        <w:t>of donations to</w:t>
      </w:r>
      <w:r w:rsidRPr="005947BE">
        <w:rPr>
          <w:rStyle w:val="Emphasis"/>
        </w:rPr>
        <w:t xml:space="preserve"> racial justice groups, bail funds and </w:t>
      </w:r>
      <w:r w:rsidRPr="00A766E1">
        <w:rPr>
          <w:rStyle w:val="Emphasis"/>
          <w:highlight w:val="green"/>
        </w:rPr>
        <w:t>black</w:t>
      </w:r>
      <w:r w:rsidRPr="005947BE">
        <w:rPr>
          <w:rStyle w:val="Emphasis"/>
        </w:rPr>
        <w:t xml:space="preserve">-led advocacy </w:t>
      </w:r>
      <w:r w:rsidRPr="00A766E1">
        <w:rPr>
          <w:rStyle w:val="Emphasis"/>
          <w:highlight w:val="green"/>
        </w:rPr>
        <w:t>organizations</w:t>
      </w:r>
      <w:r w:rsidRPr="005947BE">
        <w:rPr>
          <w:rStyle w:val="Emphasis"/>
        </w:rPr>
        <w:t xml:space="preserve"> across America</w:t>
      </w:r>
      <w:r w:rsidRPr="005947BE">
        <w:rPr>
          <w:sz w:val="16"/>
        </w:rPr>
        <w:t>, remaking the financial landscape of black political activism in a matter of weeks.</w:t>
      </w:r>
    </w:p>
    <w:p w14:paraId="04A879E2" w14:textId="77777777" w:rsidR="00E80DBF" w:rsidRPr="005947BE" w:rsidRDefault="00E80DBF" w:rsidP="00E80DBF">
      <w:pPr>
        <w:rPr>
          <w:sz w:val="16"/>
        </w:rPr>
      </w:pPr>
      <w:r w:rsidRPr="00A766E1">
        <w:rPr>
          <w:rStyle w:val="StyleUnderline"/>
          <w:highlight w:val="green"/>
        </w:rPr>
        <w:t>Money has come in so fast</w:t>
      </w:r>
      <w:r w:rsidRPr="005947BE">
        <w:rPr>
          <w:rStyle w:val="StyleUnderline"/>
        </w:rPr>
        <w:t xml:space="preserve"> and so unexpectedly that </w:t>
      </w:r>
      <w:r w:rsidRPr="00A766E1">
        <w:rPr>
          <w:rStyle w:val="StyleUnderline"/>
          <w:highlight w:val="green"/>
        </w:rPr>
        <w:t>some groups even</w:t>
      </w:r>
      <w:r w:rsidRPr="005947BE">
        <w:rPr>
          <w:rStyle w:val="StyleUnderline"/>
        </w:rPr>
        <w:t xml:space="preserve"> began to </w:t>
      </w:r>
      <w:r w:rsidRPr="00A766E1">
        <w:rPr>
          <w:rStyle w:val="StyleUnderline"/>
          <w:highlight w:val="green"/>
        </w:rPr>
        <w:t>turn away</w:t>
      </w:r>
      <w:r w:rsidRPr="005947BE">
        <w:rPr>
          <w:rStyle w:val="StyleUnderline"/>
        </w:rPr>
        <w:t xml:space="preserve"> and redirect </w:t>
      </w:r>
      <w:r w:rsidRPr="00A766E1">
        <w:rPr>
          <w:rStyle w:val="StyleUnderline"/>
          <w:highlight w:val="green"/>
        </w:rPr>
        <w:t>donors</w:t>
      </w:r>
      <w:r w:rsidRPr="005947BE">
        <w:rPr>
          <w:rStyle w:val="StyleUnderline"/>
        </w:rPr>
        <w:t xml:space="preserve"> elsewhere</w:t>
      </w:r>
      <w:r w:rsidRPr="005947BE">
        <w:rPr>
          <w:sz w:val="16"/>
        </w:rPr>
        <w:t>. Others said they still could not yet account for how much had arrived</w:t>
      </w:r>
      <w:r w:rsidRPr="005947BE">
        <w:rPr>
          <w:rStyle w:val="StyleUnderline"/>
        </w:rPr>
        <w:t>. A deluge of online donations has washed over organizations big and small — from legacy civil rights groups to self-declared abolitionists seeking to defund the police</w:t>
      </w:r>
      <w:r w:rsidRPr="005947BE">
        <w:rPr>
          <w:sz w:val="16"/>
        </w:rPr>
        <w:t>.  </w:t>
      </w:r>
    </w:p>
    <w:p w14:paraId="4E5890EB" w14:textId="128CFF7D" w:rsidR="00E80DBF" w:rsidRPr="005947BE" w:rsidRDefault="00E80DBF" w:rsidP="00E80DBF">
      <w:pPr>
        <w:rPr>
          <w:sz w:val="16"/>
          <w:szCs w:val="16"/>
        </w:rPr>
      </w:pPr>
      <w:r w:rsidRPr="005947BE">
        <w:rPr>
          <w:sz w:val="16"/>
          <w:szCs w:val="16"/>
        </w:rPr>
        <w:t>Black leaders and activists said it was a landmark moment in which a multiracial coalition protesting systemic racism and police brutality not only marched together, showed solidarity on social media and </w:t>
      </w:r>
      <w:r w:rsidRPr="000169ED">
        <w:rPr>
          <w:sz w:val="16"/>
          <w:szCs w:val="16"/>
        </w:rPr>
        <w:t>drove books about racism up the best-seller charts</w:t>
      </w:r>
      <w:r w:rsidRPr="005947BE">
        <w:rPr>
          <w:sz w:val="16"/>
          <w:szCs w:val="16"/>
        </w:rPr>
        <w:t> but also opened their wallets — especially during a pandemic that has driven 40 million people from their jobs and created one of the sharpest economic downturns in American history.</w:t>
      </w:r>
    </w:p>
    <w:p w14:paraId="36BC5B97" w14:textId="77777777" w:rsidR="00E80DBF" w:rsidRPr="005947BE" w:rsidRDefault="00E80DBF" w:rsidP="00E80DBF">
      <w:pPr>
        <w:rPr>
          <w:sz w:val="16"/>
        </w:rPr>
      </w:pPr>
      <w:r w:rsidRPr="005947BE">
        <w:rPr>
          <w:sz w:val="16"/>
        </w:rPr>
        <w:t>“</w:t>
      </w:r>
      <w:r w:rsidRPr="005947BE">
        <w:rPr>
          <w:rStyle w:val="StyleUnderline"/>
        </w:rPr>
        <w:t>To see millions</w:t>
      </w:r>
      <w:r w:rsidRPr="005947BE">
        <w:rPr>
          <w:sz w:val="16"/>
        </w:rPr>
        <w:t xml:space="preserve"> of people </w:t>
      </w:r>
      <w:r w:rsidRPr="005947BE">
        <w:rPr>
          <w:rStyle w:val="StyleUnderline"/>
        </w:rPr>
        <w:t>give millions</w:t>
      </w:r>
      <w:r w:rsidRPr="005947BE">
        <w:rPr>
          <w:sz w:val="16"/>
        </w:rPr>
        <w:t xml:space="preserve"> of dollars </w:t>
      </w:r>
      <w:r w:rsidRPr="005947BE">
        <w:rPr>
          <w:rStyle w:val="StyleUnderline"/>
        </w:rPr>
        <w:t>creates hope out of this moment</w:t>
      </w:r>
      <w:r w:rsidRPr="005947BE">
        <w:rPr>
          <w:sz w:val="16"/>
        </w:rPr>
        <w:t xml:space="preserve">,” said Glynda C. </w:t>
      </w:r>
      <w:proofErr w:type="spellStart"/>
      <w:r w:rsidRPr="005947BE">
        <w:rPr>
          <w:sz w:val="16"/>
        </w:rPr>
        <w:t>Carr</w:t>
      </w:r>
      <w:proofErr w:type="spellEnd"/>
      <w:r w:rsidRPr="005947BE">
        <w:rPr>
          <w:sz w:val="16"/>
        </w:rPr>
        <w:t>, the president of Higher Heights, a group dedicated to building the political power of black women and which saw a spike of 15,000 donations in two weeks — about 10 times more than usual. “In the end, not everybody went out and protested,” she said. “</w:t>
      </w:r>
      <w:r w:rsidRPr="005947BE">
        <w:rPr>
          <w:rStyle w:val="Emphasis"/>
        </w:rPr>
        <w:t>This was a way to participate</w:t>
      </w:r>
      <w:r w:rsidRPr="005947BE">
        <w:rPr>
          <w:sz w:val="16"/>
        </w:rPr>
        <w:t>.”</w:t>
      </w:r>
    </w:p>
    <w:p w14:paraId="73128FFC" w14:textId="77777777" w:rsidR="00E80DBF" w:rsidRPr="005947BE" w:rsidRDefault="00E80DBF" w:rsidP="00E80DBF">
      <w:pPr>
        <w:rPr>
          <w:sz w:val="16"/>
        </w:rPr>
      </w:pPr>
      <w:proofErr w:type="spellStart"/>
      <w:r w:rsidRPr="005947BE">
        <w:rPr>
          <w:rStyle w:val="StyleUnderline"/>
        </w:rPr>
        <w:t>ActBlue</w:t>
      </w:r>
      <w:proofErr w:type="spellEnd"/>
      <w:r w:rsidRPr="005947BE">
        <w:rPr>
          <w:rStyle w:val="StyleUnderline"/>
        </w:rPr>
        <w:t>, the leading site to process</w:t>
      </w:r>
      <w:r w:rsidRPr="005947BE">
        <w:rPr>
          <w:sz w:val="16"/>
        </w:rPr>
        <w:t xml:space="preserve"> online </w:t>
      </w:r>
      <w:r w:rsidRPr="005947BE">
        <w:rPr>
          <w:rStyle w:val="StyleUnderline"/>
        </w:rPr>
        <w:t>donations for Democratic causes and campaigns, has experienced its busiest period</w:t>
      </w:r>
      <w:r w:rsidRPr="005947BE">
        <w:rPr>
          <w:sz w:val="16"/>
        </w:rPr>
        <w:t xml:space="preserve"> since its founding in 2004, far surpassing even the highest peaks of the 2020 presidential primary season. (</w:t>
      </w:r>
      <w:proofErr w:type="spellStart"/>
      <w:r w:rsidRPr="005947BE">
        <w:rPr>
          <w:sz w:val="16"/>
        </w:rPr>
        <w:t>ActBlue</w:t>
      </w:r>
      <w:proofErr w:type="spellEnd"/>
      <w:r w:rsidRPr="005947BE">
        <w:rPr>
          <w:sz w:val="16"/>
        </w:rPr>
        <w:t xml:space="preserve"> confirmed that racial justice </w:t>
      </w:r>
      <w:proofErr w:type="gramStart"/>
      <w:r w:rsidRPr="005947BE">
        <w:rPr>
          <w:sz w:val="16"/>
        </w:rPr>
        <w:t>causes</w:t>
      </w:r>
      <w:proofErr w:type="gramEnd"/>
      <w:r w:rsidRPr="005947BE">
        <w:rPr>
          <w:sz w:val="16"/>
        </w:rPr>
        <w:t xml:space="preserve"> and bail funds had led the way.) </w:t>
      </w:r>
      <w:r w:rsidRPr="00A766E1">
        <w:rPr>
          <w:rStyle w:val="Emphasis"/>
          <w:highlight w:val="green"/>
        </w:rPr>
        <w:t>The site</w:t>
      </w:r>
      <w:r w:rsidRPr="005947BE">
        <w:rPr>
          <w:rStyle w:val="Emphasis"/>
        </w:rPr>
        <w:t xml:space="preserve">’s four biggest days ever came consecutively this month as it </w:t>
      </w:r>
      <w:r w:rsidRPr="00A766E1">
        <w:rPr>
          <w:rStyle w:val="Emphasis"/>
          <w:highlight w:val="green"/>
        </w:rPr>
        <w:t>processed more than $250 million</w:t>
      </w:r>
      <w:r w:rsidRPr="005947BE">
        <w:rPr>
          <w:sz w:val="16"/>
        </w:rPr>
        <w:t xml:space="preserve"> to various progressive causes and candidates in two-plus weeks, according to a New York Times analysis of the site’s donation ticker.</w:t>
      </w:r>
    </w:p>
    <w:p w14:paraId="2A2AB879" w14:textId="77777777" w:rsidR="00E80DBF" w:rsidRPr="005947BE" w:rsidRDefault="00E80DBF" w:rsidP="00E80DBF">
      <w:pPr>
        <w:rPr>
          <w:sz w:val="16"/>
        </w:rPr>
      </w:pPr>
      <w:r w:rsidRPr="005947BE">
        <w:rPr>
          <w:rStyle w:val="StyleUnderline"/>
        </w:rPr>
        <w:t>And on June 2</w:t>
      </w:r>
      <w:r w:rsidRPr="005947BE">
        <w:rPr>
          <w:sz w:val="16"/>
        </w:rPr>
        <w:t xml:space="preserve">, the collective action day that was known as Blackout Tuesday, </w:t>
      </w:r>
      <w:proofErr w:type="spellStart"/>
      <w:r w:rsidRPr="00A766E1">
        <w:rPr>
          <w:rStyle w:val="StyleUnderline"/>
          <w:highlight w:val="green"/>
        </w:rPr>
        <w:t>ActBlue</w:t>
      </w:r>
      <w:proofErr w:type="spellEnd"/>
      <w:r w:rsidRPr="00A766E1">
        <w:rPr>
          <w:rStyle w:val="StyleUnderline"/>
          <w:highlight w:val="green"/>
        </w:rPr>
        <w:t xml:space="preserve"> doubled</w:t>
      </w:r>
      <w:r w:rsidRPr="005947BE">
        <w:rPr>
          <w:rStyle w:val="StyleUnderline"/>
        </w:rPr>
        <w:t xml:space="preserve"> </w:t>
      </w:r>
      <w:r w:rsidRPr="005947BE">
        <w:rPr>
          <w:sz w:val="16"/>
        </w:rPr>
        <w:t xml:space="preserve">what had been, before this month, </w:t>
      </w:r>
      <w:r w:rsidRPr="00A766E1">
        <w:rPr>
          <w:rStyle w:val="StyleUnderline"/>
          <w:highlight w:val="green"/>
        </w:rPr>
        <w:t>its</w:t>
      </w:r>
      <w:r w:rsidRPr="005947BE">
        <w:rPr>
          <w:rStyle w:val="StyleUnderline"/>
        </w:rPr>
        <w:t xml:space="preserve"> one-day </w:t>
      </w:r>
      <w:r w:rsidRPr="00A766E1">
        <w:rPr>
          <w:rStyle w:val="StyleUnderline"/>
          <w:highlight w:val="green"/>
        </w:rPr>
        <w:t>record</w:t>
      </w:r>
      <w:r w:rsidRPr="005947BE">
        <w:rPr>
          <w:rStyle w:val="StyleUnderline"/>
        </w:rPr>
        <w:t xml:space="preserve">: </w:t>
      </w:r>
      <w:r w:rsidRPr="005947BE">
        <w:rPr>
          <w:rStyle w:val="Emphasis"/>
        </w:rPr>
        <w:t>raising $41 million in 24 hours</w:t>
      </w:r>
      <w:r w:rsidRPr="005947BE">
        <w:rPr>
          <w:sz w:val="16"/>
        </w:rPr>
        <w:t>.</w:t>
      </w:r>
    </w:p>
    <w:p w14:paraId="7BE30CD9" w14:textId="1A96AB9E" w:rsidR="00E80DBF" w:rsidRPr="00E80DBF" w:rsidRDefault="00E80DBF" w:rsidP="00E80DBF">
      <w:pPr>
        <w:rPr>
          <w:sz w:val="16"/>
          <w:szCs w:val="16"/>
        </w:rPr>
      </w:pPr>
      <w:r w:rsidRPr="005947BE">
        <w:rPr>
          <w:sz w:val="16"/>
          <w:szCs w:val="16"/>
        </w:rPr>
        <w:t xml:space="preserve">“Is it a moment or is it a movement? I’m feeling like it’s a movement,” said Marc </w:t>
      </w:r>
      <w:proofErr w:type="spellStart"/>
      <w:r w:rsidRPr="005947BE">
        <w:rPr>
          <w:sz w:val="16"/>
          <w:szCs w:val="16"/>
        </w:rPr>
        <w:t>Morial</w:t>
      </w:r>
      <w:proofErr w:type="spellEnd"/>
      <w:r w:rsidRPr="005947BE">
        <w:rPr>
          <w:sz w:val="16"/>
          <w:szCs w:val="16"/>
        </w:rPr>
        <w:t>, president of the National Urban League. “It’s organic and spontaneous and global.”</w:t>
      </w:r>
    </w:p>
    <w:p w14:paraId="5070D5CB" w14:textId="77777777" w:rsidR="00E80DBF" w:rsidRDefault="00E80DBF" w:rsidP="00E80DBF">
      <w:pPr>
        <w:pStyle w:val="Heading4"/>
      </w:pPr>
      <w:r>
        <w:t xml:space="preserve">Donations high – </w:t>
      </w:r>
      <w:proofErr w:type="gramStart"/>
      <w:r>
        <w:t>they’re</w:t>
      </w:r>
      <w:proofErr w:type="gramEnd"/>
      <w:r>
        <w:t xml:space="preserve"> key to energy, </w:t>
      </w:r>
      <w:proofErr w:type="spellStart"/>
      <w:r>
        <w:t>aff</w:t>
      </w:r>
      <w:proofErr w:type="spellEnd"/>
      <w:r>
        <w:t xml:space="preserve"> doesn’t matter </w:t>
      </w:r>
    </w:p>
    <w:p w14:paraId="13C6BB6B" w14:textId="229E3FD3" w:rsidR="00E80DBF" w:rsidRDefault="00E80DBF" w:rsidP="00E80DBF">
      <w:proofErr w:type="spellStart"/>
      <w:r w:rsidRPr="006B094C">
        <w:rPr>
          <w:rStyle w:val="Heading4Char"/>
        </w:rPr>
        <w:t>Goldmacher</w:t>
      </w:r>
      <w:proofErr w:type="spellEnd"/>
      <w:r w:rsidRPr="006B094C">
        <w:rPr>
          <w:rStyle w:val="Heading4Char"/>
        </w:rPr>
        <w:t xml:space="preserve"> 6/14</w:t>
      </w:r>
      <w:r w:rsidRPr="006B094C">
        <w:t xml:space="preserve">/20 [Shane; 6/14/20; </w:t>
      </w:r>
      <w:r>
        <w:t>A national political reporter</w:t>
      </w:r>
      <w:r w:rsidRPr="006B094C">
        <w:t xml:space="preserve">; “Racial Justice Groups Flooded </w:t>
      </w:r>
      <w:proofErr w:type="gramStart"/>
      <w:r w:rsidRPr="006B094C">
        <w:t>With</w:t>
      </w:r>
      <w:proofErr w:type="gramEnd"/>
      <w:r w:rsidRPr="006B094C">
        <w:t xml:space="preserve"> Millions in Donations in Wake of Floyd Death</w:t>
      </w:r>
      <w:r>
        <w:t xml:space="preserve">”; New York Times; </w:t>
      </w:r>
      <w:r w:rsidRPr="000169ED">
        <w:t>https://www.nytimes.com/2020/06/14/us/politics/black-lives-matter-racism-donations.html</w:t>
      </w:r>
      <w:r>
        <w:t xml:space="preserve">; </w:t>
      </w:r>
      <w:proofErr w:type="spellStart"/>
      <w:r>
        <w:t>dhs-brt</w:t>
      </w:r>
      <w:proofErr w:type="spellEnd"/>
      <w:r>
        <w:t>]</w:t>
      </w:r>
    </w:p>
    <w:p w14:paraId="4A10B636" w14:textId="77777777" w:rsidR="00E80DBF" w:rsidRDefault="00E80DBF" w:rsidP="00E80DBF">
      <w:r w:rsidRPr="00535471">
        <w:t>“</w:t>
      </w:r>
      <w:r w:rsidRPr="00535471">
        <w:rPr>
          <w:rStyle w:val="StyleUnderline"/>
        </w:rPr>
        <w:t>Black-led</w:t>
      </w:r>
      <w:r w:rsidRPr="00535471">
        <w:t xml:space="preserve"> nonprofits </w:t>
      </w:r>
      <w:r w:rsidRPr="00535471">
        <w:rPr>
          <w:rStyle w:val="StyleUnderline"/>
        </w:rPr>
        <w:t>and civil rights nonprofits</w:t>
      </w:r>
      <w:r w:rsidRPr="00535471">
        <w:t xml:space="preserve"> — </w:t>
      </w:r>
      <w:r w:rsidRPr="00535471">
        <w:rPr>
          <w:rStyle w:val="StyleUnderline"/>
        </w:rPr>
        <w:t>we’re all stretched against the world we’re supposed to fix and the issues we’ve been involved in</w:t>
      </w:r>
      <w:r w:rsidRPr="00535471">
        <w:t xml:space="preserve"> and sometimes the people we’re up against,” Mr. </w:t>
      </w:r>
      <w:proofErr w:type="spellStart"/>
      <w:r w:rsidRPr="00535471">
        <w:t>Morial</w:t>
      </w:r>
      <w:proofErr w:type="spellEnd"/>
      <w:r w:rsidRPr="00535471">
        <w:t xml:space="preserve"> said.</w:t>
      </w:r>
    </w:p>
    <w:p w14:paraId="7E2B1440" w14:textId="77777777" w:rsidR="00E80DBF" w:rsidRPr="005947BE" w:rsidRDefault="00E80DBF" w:rsidP="00E80DBF">
      <w:pPr>
        <w:rPr>
          <w:sz w:val="16"/>
        </w:rPr>
      </w:pPr>
      <w:r w:rsidRPr="005947BE">
        <w:rPr>
          <w:rStyle w:val="StyleUnderline"/>
        </w:rPr>
        <w:t>Rashad Robinson</w:t>
      </w:r>
      <w:r w:rsidRPr="005947BE">
        <w:rPr>
          <w:sz w:val="16"/>
        </w:rPr>
        <w:t xml:space="preserve">, Color of Change’s president, </w:t>
      </w:r>
      <w:r w:rsidRPr="005947BE">
        <w:rPr>
          <w:rStyle w:val="StyleUnderline"/>
        </w:rPr>
        <w:t xml:space="preserve">said </w:t>
      </w:r>
      <w:r w:rsidRPr="00A766E1">
        <w:rPr>
          <w:rStyle w:val="StyleUnderline"/>
          <w:highlight w:val="green"/>
        </w:rPr>
        <w:t>the group</w:t>
      </w:r>
      <w:r w:rsidRPr="005947BE">
        <w:rPr>
          <w:rStyle w:val="StyleUnderline"/>
        </w:rPr>
        <w:t xml:space="preserve"> had </w:t>
      </w:r>
      <w:r w:rsidRPr="00A766E1">
        <w:rPr>
          <w:rStyle w:val="StyleUnderline"/>
          <w:highlight w:val="green"/>
        </w:rPr>
        <w:t>received “hundreds of thousands of</w:t>
      </w:r>
      <w:r w:rsidRPr="005947BE">
        <w:rPr>
          <w:rStyle w:val="StyleUnderline"/>
        </w:rPr>
        <w:t xml:space="preserve"> individual </w:t>
      </w:r>
      <w:r w:rsidRPr="00A766E1">
        <w:rPr>
          <w:rStyle w:val="StyleUnderline"/>
          <w:highlight w:val="green"/>
        </w:rPr>
        <w:t>donations</w:t>
      </w:r>
      <w:r w:rsidRPr="005947BE">
        <w:rPr>
          <w:sz w:val="16"/>
        </w:rPr>
        <w:t xml:space="preserve">” — far more than any previous period — </w:t>
      </w:r>
      <w:r w:rsidRPr="00A766E1">
        <w:rPr>
          <w:rStyle w:val="Emphasis"/>
          <w:highlight w:val="green"/>
        </w:rPr>
        <w:t>and</w:t>
      </w:r>
      <w:r w:rsidRPr="005947BE">
        <w:rPr>
          <w:rStyle w:val="Emphasis"/>
        </w:rPr>
        <w:t xml:space="preserve"> called </w:t>
      </w:r>
      <w:r w:rsidRPr="00A766E1">
        <w:rPr>
          <w:rStyle w:val="Emphasis"/>
          <w:highlight w:val="green"/>
        </w:rPr>
        <w:t>it a “rallying cry</w:t>
      </w:r>
      <w:r w:rsidRPr="005947BE">
        <w:rPr>
          <w:rStyle w:val="Emphasis"/>
        </w:rPr>
        <w:t xml:space="preserve"> for us </w:t>
      </w:r>
      <w:r w:rsidRPr="00A766E1">
        <w:rPr>
          <w:rStyle w:val="Emphasis"/>
          <w:highlight w:val="green"/>
        </w:rPr>
        <w:t>to</w:t>
      </w:r>
      <w:r w:rsidRPr="005947BE">
        <w:rPr>
          <w:sz w:val="16"/>
        </w:rPr>
        <w:t xml:space="preserve"> grow and </w:t>
      </w:r>
      <w:r w:rsidRPr="00A766E1">
        <w:rPr>
          <w:rStyle w:val="Emphasis"/>
          <w:highlight w:val="green"/>
        </w:rPr>
        <w:t>continue</w:t>
      </w:r>
      <w:r w:rsidRPr="005947BE">
        <w:rPr>
          <w:sz w:val="16"/>
        </w:rPr>
        <w:t xml:space="preserve"> the work.”</w:t>
      </w:r>
    </w:p>
    <w:p w14:paraId="55B4C4E6" w14:textId="77777777" w:rsidR="00E80DBF" w:rsidRPr="00535471" w:rsidRDefault="00E80DBF" w:rsidP="00E80DBF">
      <w:pPr>
        <w:rPr>
          <w:sz w:val="16"/>
        </w:rPr>
      </w:pPr>
      <w:r w:rsidRPr="00535471">
        <w:rPr>
          <w:sz w:val="16"/>
        </w:rPr>
        <w:t xml:space="preserve">Despite a policy of not taking corporate donations, </w:t>
      </w:r>
      <w:r w:rsidRPr="00535471">
        <w:rPr>
          <w:rStyle w:val="StyleUnderline"/>
        </w:rPr>
        <w:t xml:space="preserve">so much unsolicited </w:t>
      </w:r>
      <w:r w:rsidRPr="00A766E1">
        <w:rPr>
          <w:rStyle w:val="StyleUnderline"/>
          <w:highlight w:val="green"/>
        </w:rPr>
        <w:t>corporate money poured into</w:t>
      </w:r>
      <w:r w:rsidRPr="00535471">
        <w:rPr>
          <w:rStyle w:val="StyleUnderline"/>
        </w:rPr>
        <w:t xml:space="preserve"> Color of Change’s </w:t>
      </w:r>
      <w:r w:rsidRPr="00A766E1">
        <w:rPr>
          <w:rStyle w:val="StyleUnderline"/>
          <w:highlight w:val="green"/>
        </w:rPr>
        <w:t>accounts</w:t>
      </w:r>
      <w:r w:rsidRPr="00535471">
        <w:rPr>
          <w:sz w:val="16"/>
        </w:rPr>
        <w:t xml:space="preserve"> in recent days </w:t>
      </w:r>
      <w:r w:rsidRPr="00535471">
        <w:rPr>
          <w:rStyle w:val="StyleUnderline"/>
        </w:rPr>
        <w:t xml:space="preserve">that the group’s board is still trying to tally up the totals. </w:t>
      </w:r>
      <w:r w:rsidRPr="00A766E1">
        <w:rPr>
          <w:rStyle w:val="Emphasis"/>
          <w:highlight w:val="green"/>
        </w:rPr>
        <w:t>The board</w:t>
      </w:r>
      <w:r w:rsidRPr="00535471">
        <w:rPr>
          <w:rStyle w:val="Emphasis"/>
        </w:rPr>
        <w:t xml:space="preserve"> has </w:t>
      </w:r>
      <w:r w:rsidRPr="00A766E1">
        <w:rPr>
          <w:rStyle w:val="Emphasis"/>
          <w:highlight w:val="green"/>
        </w:rPr>
        <w:t>created</w:t>
      </w:r>
      <w:r w:rsidRPr="00535471">
        <w:rPr>
          <w:rStyle w:val="Emphasis"/>
        </w:rPr>
        <w:t xml:space="preserve"> what it calls </w:t>
      </w:r>
      <w:r w:rsidRPr="00A766E1">
        <w:rPr>
          <w:rStyle w:val="Emphasis"/>
          <w:highlight w:val="green"/>
        </w:rPr>
        <w:t>a</w:t>
      </w:r>
      <w:r w:rsidRPr="00535471">
        <w:rPr>
          <w:rStyle w:val="Emphasis"/>
        </w:rPr>
        <w:t xml:space="preserve">n Emergency </w:t>
      </w:r>
      <w:r w:rsidRPr="00A766E1">
        <w:rPr>
          <w:rStyle w:val="Emphasis"/>
          <w:highlight w:val="green"/>
        </w:rPr>
        <w:t>Fund for Racial Justice</w:t>
      </w:r>
      <w:r w:rsidRPr="00535471">
        <w:rPr>
          <w:rStyle w:val="StyleUnderline"/>
        </w:rPr>
        <w:t xml:space="preserve"> to redistribute those corporate donations</w:t>
      </w:r>
      <w:r w:rsidRPr="00535471">
        <w:rPr>
          <w:sz w:val="16"/>
        </w:rPr>
        <w:t xml:space="preserve">, in partnership with the Amalgamated Foundation, </w:t>
      </w:r>
      <w:r w:rsidRPr="00535471">
        <w:rPr>
          <w:rStyle w:val="StyleUnderline"/>
        </w:rPr>
        <w:t>to other black-led groups</w:t>
      </w:r>
      <w:r w:rsidRPr="00535471">
        <w:rPr>
          <w:sz w:val="16"/>
        </w:rPr>
        <w:t>.</w:t>
      </w:r>
    </w:p>
    <w:p w14:paraId="6B3AB63D" w14:textId="7DA0BD9A" w:rsidR="00E80DBF" w:rsidRPr="00E80DBF" w:rsidRDefault="00E80DBF" w:rsidP="00E80DBF">
      <w:pPr>
        <w:rPr>
          <w:sz w:val="16"/>
          <w:szCs w:val="16"/>
        </w:rPr>
      </w:pPr>
      <w:r w:rsidRPr="00535471">
        <w:rPr>
          <w:sz w:val="16"/>
          <w:szCs w:val="16"/>
        </w:rPr>
        <w:t xml:space="preserve">But as rubber bullets flew and images of tear gas-filled police clashes played out nightly on cable news, </w:t>
      </w:r>
      <w:r w:rsidRPr="00535471">
        <w:rPr>
          <w:rStyle w:val="StyleUnderline"/>
        </w:rPr>
        <w:t>nothing became the progressive cause du jour quite like bail funds</w:t>
      </w:r>
      <w:r w:rsidRPr="00535471">
        <w:rPr>
          <w:sz w:val="16"/>
          <w:szCs w:val="16"/>
        </w:rPr>
        <w:t>.</w:t>
      </w:r>
    </w:p>
    <w:p w14:paraId="7B776395" w14:textId="223D761D" w:rsidR="004868B6" w:rsidRDefault="004868B6" w:rsidP="004868B6">
      <w:pPr>
        <w:pStyle w:val="Heading3"/>
      </w:pPr>
      <w:r>
        <w:t>NL -- AT: Media</w:t>
      </w:r>
    </w:p>
    <w:p w14:paraId="46DBCA70" w14:textId="4C089238" w:rsidR="004868B6" w:rsidRDefault="004868B6" w:rsidP="004868B6">
      <w:pPr>
        <w:pStyle w:val="Heading4"/>
      </w:pPr>
      <w:r>
        <w:t xml:space="preserve">No media internal link---that support is empty---only </w:t>
      </w:r>
      <w:r>
        <w:rPr>
          <w:u w:val="single"/>
        </w:rPr>
        <w:t>institutional</w:t>
      </w:r>
      <w:r w:rsidRPr="00AD6D9B">
        <w:rPr>
          <w:u w:val="single"/>
        </w:rPr>
        <w:t xml:space="preserve"> mobility</w:t>
      </w:r>
      <w:r>
        <w:t xml:space="preserve"> drives change</w:t>
      </w:r>
    </w:p>
    <w:p w14:paraId="78F21648" w14:textId="1778CD90" w:rsidR="004868B6" w:rsidRPr="00AD6D9B" w:rsidRDefault="004868B6" w:rsidP="004868B6">
      <w:r>
        <w:t xml:space="preserve">Tracy </w:t>
      </w:r>
      <w:r w:rsidRPr="004868B6">
        <w:rPr>
          <w:rStyle w:val="Style13ptBold"/>
        </w:rPr>
        <w:t>Jan et al. 6-13</w:t>
      </w:r>
      <w:r>
        <w:t xml:space="preserve">, 6-13-20, and Jena McGregor Renae Merle and </w:t>
      </w:r>
      <w:proofErr w:type="spellStart"/>
      <w:r>
        <w:t>Nitasha</w:t>
      </w:r>
      <w:proofErr w:type="spellEnd"/>
      <w:r>
        <w:t xml:space="preserve"> </w:t>
      </w:r>
      <w:proofErr w:type="spellStart"/>
      <w:proofErr w:type="gramStart"/>
      <w:r>
        <w:t>TikuJune</w:t>
      </w:r>
      <w:proofErr w:type="spellEnd"/>
      <w:r>
        <w:t>,  Washington</w:t>
      </w:r>
      <w:proofErr w:type="gramEnd"/>
      <w:r>
        <w:t xml:space="preserve"> Post, “</w:t>
      </w:r>
      <w:r w:rsidRPr="00AD6D9B">
        <w:t>As big corporations say ‘black lives matter,’ their track records raise skepticism</w:t>
      </w:r>
      <w:r>
        <w:t xml:space="preserve">”, </w:t>
      </w:r>
      <w:r w:rsidRPr="00A44CAF">
        <w:t>https://www.washingtonpost.com/business/2020/06/13/after-years-marginalizing-black-employees-customers-corporate-america-says-black-lives-matter/?arc404=true</w:t>
      </w:r>
      <w:r>
        <w:t xml:space="preserve">  </w:t>
      </w:r>
    </w:p>
    <w:p w14:paraId="7A4DC210" w14:textId="77777777" w:rsidR="004868B6" w:rsidRPr="00AD6D9B" w:rsidRDefault="004868B6" w:rsidP="004868B6">
      <w:pPr>
        <w:rPr>
          <w:sz w:val="16"/>
        </w:rPr>
      </w:pPr>
      <w:r w:rsidRPr="00A766E1">
        <w:rPr>
          <w:rStyle w:val="Emphasis"/>
          <w:highlight w:val="green"/>
        </w:rPr>
        <w:t>Corporate statements supporting Black Lives Matter stand empty</w:t>
      </w:r>
      <w:r w:rsidRPr="00AD6D9B">
        <w:rPr>
          <w:sz w:val="16"/>
        </w:rPr>
        <w:t xml:space="preserve">, he said, </w:t>
      </w:r>
      <w:r w:rsidRPr="00A766E1">
        <w:rPr>
          <w:rStyle w:val="StyleUnderline"/>
          <w:highlight w:val="green"/>
        </w:rPr>
        <w:t>without meaningful actions such as</w:t>
      </w:r>
      <w:r w:rsidRPr="00AD6D9B">
        <w:rPr>
          <w:rStyle w:val="StyleUnderline"/>
        </w:rPr>
        <w:t xml:space="preserve"> directing profits back into black communities, </w:t>
      </w:r>
      <w:r w:rsidRPr="00A766E1">
        <w:rPr>
          <w:rStyle w:val="StyleUnderline"/>
          <w:highlight w:val="green"/>
        </w:rPr>
        <w:t xml:space="preserve">eliminating racial pay disparities, </w:t>
      </w:r>
      <w:r w:rsidRPr="00AD6D9B">
        <w:rPr>
          <w:rStyle w:val="StyleUnderline"/>
        </w:rPr>
        <w:t xml:space="preserve">increasing hiring from black </w:t>
      </w:r>
      <w:proofErr w:type="gramStart"/>
      <w:r w:rsidRPr="00AD6D9B">
        <w:rPr>
          <w:rStyle w:val="StyleUnderline"/>
        </w:rPr>
        <w:t>neighborhoods</w:t>
      </w:r>
      <w:proofErr w:type="gramEnd"/>
      <w:r w:rsidRPr="00AD6D9B">
        <w:rPr>
          <w:rStyle w:val="StyleUnderline"/>
        </w:rPr>
        <w:t xml:space="preserve"> </w:t>
      </w:r>
      <w:r w:rsidRPr="00A766E1">
        <w:rPr>
          <w:rStyle w:val="StyleUnderline"/>
          <w:highlight w:val="green"/>
        </w:rPr>
        <w:t>and promoting black employees</w:t>
      </w:r>
      <w:r w:rsidRPr="00AD6D9B">
        <w:rPr>
          <w:sz w:val="16"/>
        </w:rPr>
        <w:t>. “</w:t>
      </w:r>
      <w:r w:rsidRPr="00AD6D9B">
        <w:rPr>
          <w:rStyle w:val="StyleUnderline"/>
        </w:rPr>
        <w:t>All of these things would show that this is more than just platitudes.”</w:t>
      </w:r>
    </w:p>
    <w:p w14:paraId="141ACE09" w14:textId="77777777" w:rsidR="004868B6" w:rsidRDefault="004868B6" w:rsidP="004868B6">
      <w:pPr>
        <w:rPr>
          <w:rStyle w:val="StyleUnderline"/>
        </w:rPr>
      </w:pPr>
      <w:r w:rsidRPr="00AD6D9B">
        <w:rPr>
          <w:rStyle w:val="StyleUnderline"/>
        </w:rPr>
        <w:t xml:space="preserve">The </w:t>
      </w:r>
      <w:r w:rsidRPr="00A766E1">
        <w:rPr>
          <w:rStyle w:val="StyleUnderline"/>
          <w:highlight w:val="green"/>
        </w:rPr>
        <w:t>American Bankers Association said</w:t>
      </w:r>
      <w:r w:rsidRPr="00AD6D9B">
        <w:rPr>
          <w:sz w:val="16"/>
        </w:rPr>
        <w:t xml:space="preserve"> in a statement that </w:t>
      </w:r>
      <w:r w:rsidRPr="00A766E1">
        <w:rPr>
          <w:rStyle w:val="StyleUnderline"/>
          <w:highlight w:val="green"/>
        </w:rPr>
        <w:t>the industry “condemns discrimination</w:t>
      </w:r>
      <w:r w:rsidRPr="00AD6D9B">
        <w:rPr>
          <w:rStyle w:val="StyleUnderline"/>
        </w:rPr>
        <w:t xml:space="preserve"> of any kind in the lending market, the workplace and beyond” and that banks</w:t>
      </w:r>
      <w:r w:rsidRPr="00AD6D9B">
        <w:rPr>
          <w:sz w:val="16"/>
        </w:rPr>
        <w:t xml:space="preserve"> of all sizes </w:t>
      </w:r>
      <w:r w:rsidRPr="00AD6D9B">
        <w:rPr>
          <w:rStyle w:val="StyleUnderline"/>
        </w:rPr>
        <w:t>are committed to “enhancing diversity, equity and inclusion within the industry” and addressing “racial injustice and inequity in the country.”</w:t>
      </w:r>
    </w:p>
    <w:p w14:paraId="635EEA3C" w14:textId="77777777" w:rsidR="004868B6" w:rsidRPr="00AD6D9B" w:rsidRDefault="004868B6" w:rsidP="004868B6">
      <w:pPr>
        <w:rPr>
          <w:sz w:val="16"/>
        </w:rPr>
      </w:pPr>
      <w:r w:rsidRPr="00AD6D9B">
        <w:rPr>
          <w:rStyle w:val="StyleUnderline"/>
        </w:rPr>
        <w:t xml:space="preserve">JPMorgan </w:t>
      </w:r>
      <w:r w:rsidRPr="00A766E1">
        <w:rPr>
          <w:rStyle w:val="StyleUnderline"/>
          <w:highlight w:val="green"/>
        </w:rPr>
        <w:t>Chase has battled allegations of discrimination against black financial advisers and customers</w:t>
      </w:r>
      <w:r w:rsidRPr="00AD6D9B">
        <w:rPr>
          <w:sz w:val="16"/>
        </w:rPr>
        <w:t xml:space="preserve">, most recently in recordings obtained by the New York Times in 2019. </w:t>
      </w:r>
      <w:r w:rsidRPr="00AD6D9B">
        <w:rPr>
          <w:rStyle w:val="StyleUnderline"/>
        </w:rPr>
        <w:t>The bank has said it was reviewing</w:t>
      </w:r>
      <w:r w:rsidRPr="00AD6D9B">
        <w:rPr>
          <w:sz w:val="16"/>
        </w:rPr>
        <w:t xml:space="preserve"> how it does </w:t>
      </w:r>
      <w:r w:rsidRPr="00AD6D9B">
        <w:rPr>
          <w:rStyle w:val="StyleUnderline"/>
        </w:rPr>
        <w:t>business</w:t>
      </w:r>
      <w:r w:rsidRPr="00AD6D9B">
        <w:rPr>
          <w:sz w:val="16"/>
        </w:rPr>
        <w:t xml:space="preserve"> “so that we could gain a deeper understanding of what more we can do </w:t>
      </w:r>
      <w:r w:rsidRPr="00AD6D9B">
        <w:rPr>
          <w:rStyle w:val="StyleUnderline"/>
        </w:rPr>
        <w:t>to root out racism and discrimination</w:t>
      </w:r>
      <w:r w:rsidRPr="00AD6D9B">
        <w:rPr>
          <w:sz w:val="16"/>
        </w:rPr>
        <w:t xml:space="preserve"> anywhere it exists.”</w:t>
      </w:r>
    </w:p>
    <w:p w14:paraId="2AE8FA6C" w14:textId="63BDF4E7" w:rsidR="004868B6" w:rsidRPr="004868B6" w:rsidRDefault="004868B6" w:rsidP="004868B6">
      <w:r w:rsidRPr="00AD6D9B">
        <w:rPr>
          <w:sz w:val="16"/>
        </w:rPr>
        <w:t xml:space="preserve">At </w:t>
      </w:r>
      <w:r w:rsidRPr="00A766E1">
        <w:rPr>
          <w:rStyle w:val="StyleUnderline"/>
          <w:highlight w:val="green"/>
        </w:rPr>
        <w:t>Wells Fargo</w:t>
      </w:r>
      <w:r w:rsidRPr="00AD6D9B">
        <w:rPr>
          <w:sz w:val="16"/>
        </w:rPr>
        <w:t xml:space="preserve">, which </w:t>
      </w:r>
      <w:r w:rsidRPr="00A766E1">
        <w:rPr>
          <w:rStyle w:val="StyleUnderline"/>
          <w:highlight w:val="green"/>
        </w:rPr>
        <w:t>paid $10 million</w:t>
      </w:r>
      <w:r w:rsidRPr="00AD6D9B">
        <w:rPr>
          <w:rStyle w:val="StyleUnderline"/>
        </w:rPr>
        <w:t xml:space="preserve"> last year </w:t>
      </w:r>
      <w:r w:rsidRPr="00A766E1">
        <w:rPr>
          <w:rStyle w:val="StyleUnderline"/>
          <w:highlight w:val="green"/>
        </w:rPr>
        <w:t>to settle</w:t>
      </w:r>
      <w:r w:rsidRPr="00AD6D9B">
        <w:rPr>
          <w:rStyle w:val="StyleUnderline"/>
        </w:rPr>
        <w:t xml:space="preserve"> a lawsuit filed by the city of Philadelphia accusing the bank of </w:t>
      </w:r>
      <w:r w:rsidRPr="00A766E1">
        <w:rPr>
          <w:rStyle w:val="Emphasis"/>
          <w:highlight w:val="green"/>
        </w:rPr>
        <w:t>steering black and Hispanic borrowers into riskier</w:t>
      </w:r>
      <w:r w:rsidRPr="00AD6D9B">
        <w:rPr>
          <w:rStyle w:val="Emphasis"/>
        </w:rPr>
        <w:t xml:space="preserve">, more expensive </w:t>
      </w:r>
      <w:r w:rsidRPr="00A766E1">
        <w:rPr>
          <w:rStyle w:val="Emphasis"/>
          <w:highlight w:val="green"/>
        </w:rPr>
        <w:t>mortgages</w:t>
      </w:r>
      <w:r w:rsidRPr="00AD6D9B">
        <w:rPr>
          <w:sz w:val="16"/>
        </w:rPr>
        <w:t xml:space="preserve">, a committee of senior executives is meeting daily to develop recommendations for addressing societal inequalities facing black employees and customers. </w:t>
      </w:r>
      <w:r w:rsidRPr="00A766E1">
        <w:rPr>
          <w:rStyle w:val="Emphasis"/>
          <w:highlight w:val="green"/>
        </w:rPr>
        <w:t>The bank denied allegations of discriminating</w:t>
      </w:r>
      <w:r w:rsidRPr="00AD6D9B">
        <w:rPr>
          <w:rStyle w:val="Emphasis"/>
        </w:rPr>
        <w:t xml:space="preserve"> against minority borrowers</w:t>
      </w:r>
      <w:r w:rsidRPr="00AD6D9B">
        <w:rPr>
          <w:sz w:val="16"/>
        </w:rPr>
        <w:t>.</w:t>
      </w:r>
    </w:p>
    <w:p w14:paraId="36B85073" w14:textId="05F499C1" w:rsidR="00B01F78" w:rsidRDefault="00A766E1" w:rsidP="00B01F78">
      <w:pPr>
        <w:pStyle w:val="Heading2"/>
      </w:pPr>
      <w:r>
        <w:t xml:space="preserve">2AC </w:t>
      </w:r>
      <w:r w:rsidR="00B01F78">
        <w:t>Internal Link</w:t>
      </w:r>
    </w:p>
    <w:p w14:paraId="2B6592C6" w14:textId="00BCE7AC" w:rsidR="00B01F78" w:rsidRDefault="00B01F78" w:rsidP="00B01F78">
      <w:pPr>
        <w:pStyle w:val="Heading3"/>
      </w:pPr>
      <w:r>
        <w:t xml:space="preserve">UQ -- </w:t>
      </w:r>
      <w:r w:rsidR="00A766E1">
        <w:t>ILO</w:t>
      </w:r>
      <w:r>
        <w:t xml:space="preserve"> Thumpers</w:t>
      </w:r>
    </w:p>
    <w:p w14:paraId="7EF5FBEF" w14:textId="77777777" w:rsidR="00B01F78" w:rsidRPr="009A0DCD" w:rsidRDefault="00B01F78" w:rsidP="00B01F78">
      <w:pPr>
        <w:pStyle w:val="Heading4"/>
      </w:pPr>
      <w:r>
        <w:t xml:space="preserve">Litany of thumpers to the international order. </w:t>
      </w:r>
    </w:p>
    <w:p w14:paraId="3DCEF457" w14:textId="77777777" w:rsidR="00B01F78" w:rsidRPr="009A0DCD" w:rsidRDefault="00B01F78" w:rsidP="00B01F78">
      <w:r w:rsidRPr="009A0DCD">
        <w:rPr>
          <w:rStyle w:val="Style13ptBold"/>
        </w:rPr>
        <w:t xml:space="preserve">Murphy ‘20 </w:t>
      </w:r>
      <w:r w:rsidRPr="009A0DCD">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47807277" w14:textId="77777777" w:rsidR="00B01F78" w:rsidRPr="00370A0B" w:rsidRDefault="00B01F78" w:rsidP="00B01F78">
      <w:pPr>
        <w:rPr>
          <w:sz w:val="16"/>
        </w:rPr>
      </w:pPr>
      <w:r w:rsidRPr="00370A0B">
        <w:rPr>
          <w:sz w:val="16"/>
        </w:rPr>
        <w:t xml:space="preserve">These days, of course, </w:t>
      </w:r>
      <w:r w:rsidRPr="00A766E1">
        <w:rPr>
          <w:rStyle w:val="StyleUnderline"/>
          <w:highlight w:val="green"/>
        </w:rPr>
        <w:t xml:space="preserve">the world </w:t>
      </w:r>
      <w:proofErr w:type="gramStart"/>
      <w:r w:rsidRPr="00A766E1">
        <w:rPr>
          <w:rStyle w:val="StyleUnderline"/>
          <w:highlight w:val="green"/>
        </w:rPr>
        <w:t>didn’t</w:t>
      </w:r>
      <w:proofErr w:type="gramEnd"/>
      <w:r w:rsidRPr="00370A0B">
        <w:rPr>
          <w:sz w:val="16"/>
        </w:rPr>
        <w:t xml:space="preserve"> really </w:t>
      </w:r>
      <w:r w:rsidRPr="00A766E1">
        <w:rPr>
          <w:rStyle w:val="StyleUnderline"/>
          <w:highlight w:val="green"/>
        </w:rPr>
        <w:t xml:space="preserve">need </w:t>
      </w:r>
      <w:r w:rsidRPr="00A766E1">
        <w:rPr>
          <w:rStyle w:val="Emphasis"/>
          <w:highlight w:val="green"/>
        </w:rPr>
        <w:t>any</w:t>
      </w:r>
      <w:r w:rsidRPr="00370A0B">
        <w:rPr>
          <w:rStyle w:val="Emphasis"/>
        </w:rPr>
        <w:t xml:space="preserve"> new </w:t>
      </w:r>
      <w:r w:rsidRPr="00A766E1">
        <w:rPr>
          <w:rStyle w:val="Emphasis"/>
          <w:highlight w:val="green"/>
        </w:rPr>
        <w:t>reasons</w:t>
      </w:r>
      <w:r w:rsidRPr="00A766E1">
        <w:rPr>
          <w:rStyle w:val="StyleUnderline"/>
          <w:highlight w:val="green"/>
        </w:rPr>
        <w:t xml:space="preserve"> to feel queasy</w:t>
      </w:r>
      <w:r w:rsidRPr="00370A0B">
        <w:rPr>
          <w:rStyle w:val="StyleUnderline"/>
        </w:rPr>
        <w:t xml:space="preserve"> about the U</w:t>
      </w:r>
      <w:r w:rsidRPr="00370A0B">
        <w:rPr>
          <w:sz w:val="16"/>
        </w:rPr>
        <w:t xml:space="preserve">nited </w:t>
      </w:r>
      <w:r w:rsidRPr="00370A0B">
        <w:rPr>
          <w:rStyle w:val="StyleUnderline"/>
        </w:rPr>
        <w:t>S</w:t>
      </w:r>
      <w:r w:rsidRPr="00370A0B">
        <w:rPr>
          <w:sz w:val="16"/>
        </w:rPr>
        <w:t xml:space="preserve">tates. President </w:t>
      </w:r>
      <w:r w:rsidRPr="00A766E1">
        <w:rPr>
          <w:rStyle w:val="StyleUnderline"/>
          <w:highlight w:val="green"/>
        </w:rPr>
        <w:t xml:space="preserve">Trump’s </w:t>
      </w:r>
      <w:r w:rsidRPr="00A766E1">
        <w:rPr>
          <w:rStyle w:val="Emphasis"/>
          <w:highlight w:val="green"/>
        </w:rPr>
        <w:t>attacks</w:t>
      </w:r>
      <w:r w:rsidRPr="00A766E1">
        <w:rPr>
          <w:rStyle w:val="StyleUnderline"/>
          <w:highlight w:val="green"/>
        </w:rPr>
        <w:t xml:space="preserve"> on</w:t>
      </w:r>
      <w:r w:rsidRPr="00370A0B">
        <w:rPr>
          <w:rStyle w:val="StyleUnderline"/>
        </w:rPr>
        <w:t xml:space="preserve"> traditional </w:t>
      </w:r>
      <w:r w:rsidRPr="00A766E1">
        <w:rPr>
          <w:rStyle w:val="Emphasis"/>
          <w:highlight w:val="green"/>
        </w:rPr>
        <w:t>allies</w:t>
      </w:r>
      <w:r w:rsidRPr="00A766E1">
        <w:rPr>
          <w:rStyle w:val="StyleUnderline"/>
          <w:highlight w:val="green"/>
        </w:rPr>
        <w:t xml:space="preserve">, </w:t>
      </w:r>
      <w:r w:rsidRPr="00A766E1">
        <w:rPr>
          <w:rStyle w:val="Emphasis"/>
          <w:highlight w:val="green"/>
        </w:rPr>
        <w:t>disinterest</w:t>
      </w:r>
      <w:r w:rsidRPr="00A766E1">
        <w:rPr>
          <w:rStyle w:val="StyleUnderline"/>
          <w:highlight w:val="green"/>
        </w:rPr>
        <w:t xml:space="preserve"> in</w:t>
      </w:r>
      <w:r w:rsidRPr="00370A0B">
        <w:rPr>
          <w:rStyle w:val="StyleUnderline"/>
        </w:rPr>
        <w:t xml:space="preserve"> </w:t>
      </w:r>
      <w:r w:rsidRPr="00106F41">
        <w:rPr>
          <w:rStyle w:val="Emphasis"/>
        </w:rPr>
        <w:t>human</w:t>
      </w:r>
      <w:r w:rsidRPr="00370A0B">
        <w:rPr>
          <w:rStyle w:val="Emphasis"/>
        </w:rPr>
        <w:t xml:space="preserve"> </w:t>
      </w:r>
      <w:r w:rsidRPr="00A766E1">
        <w:rPr>
          <w:rStyle w:val="Emphasis"/>
          <w:highlight w:val="green"/>
        </w:rPr>
        <w:t>rights</w:t>
      </w:r>
      <w:r w:rsidRPr="00A766E1">
        <w:rPr>
          <w:rStyle w:val="StyleUnderline"/>
          <w:highlight w:val="green"/>
        </w:rPr>
        <w:t xml:space="preserve"> and </w:t>
      </w:r>
      <w:r w:rsidRPr="00A766E1">
        <w:rPr>
          <w:rStyle w:val="Emphasis"/>
          <w:highlight w:val="green"/>
        </w:rPr>
        <w:t>democracy</w:t>
      </w:r>
      <w:r w:rsidRPr="00370A0B">
        <w:rPr>
          <w:rStyle w:val="StyleUnderline"/>
        </w:rPr>
        <w:t xml:space="preserve"> promotion, and</w:t>
      </w:r>
      <w:r w:rsidRPr="00370A0B">
        <w:rPr>
          <w:sz w:val="16"/>
        </w:rPr>
        <w:t xml:space="preserve"> generally </w:t>
      </w:r>
      <w:r w:rsidRPr="00370A0B">
        <w:rPr>
          <w:rStyle w:val="StyleUnderline"/>
        </w:rPr>
        <w:t>boorish behavior</w:t>
      </w:r>
      <w:r w:rsidRPr="00370A0B">
        <w:rPr>
          <w:sz w:val="16"/>
        </w:rPr>
        <w:t xml:space="preserve"> have already </w:t>
      </w:r>
      <w:r w:rsidRPr="00A766E1">
        <w:rPr>
          <w:rStyle w:val="StyleUnderline"/>
          <w:highlight w:val="green"/>
        </w:rPr>
        <w:t>put</w:t>
      </w:r>
      <w:r w:rsidRPr="00370A0B">
        <w:rPr>
          <w:rStyle w:val="StyleUnderline"/>
        </w:rPr>
        <w:t xml:space="preserve"> the country’s </w:t>
      </w:r>
      <w:r w:rsidRPr="00370A0B">
        <w:rPr>
          <w:rStyle w:val="Emphasis"/>
        </w:rPr>
        <w:t xml:space="preserve">global </w:t>
      </w:r>
      <w:r w:rsidRPr="00A766E1">
        <w:rPr>
          <w:rStyle w:val="Emphasis"/>
          <w:highlight w:val="green"/>
        </w:rPr>
        <w:t>reputation</w:t>
      </w:r>
      <w:r w:rsidRPr="00A766E1">
        <w:rPr>
          <w:rStyle w:val="StyleUnderline"/>
          <w:highlight w:val="green"/>
        </w:rPr>
        <w:t xml:space="preserve"> on</w:t>
      </w:r>
      <w:r w:rsidRPr="00370A0B">
        <w:rPr>
          <w:rStyle w:val="StyleUnderline"/>
        </w:rPr>
        <w:t xml:space="preserve"> a path of </w:t>
      </w:r>
      <w:r w:rsidRPr="00A766E1">
        <w:rPr>
          <w:rStyle w:val="Emphasis"/>
          <w:highlight w:val="green"/>
        </w:rPr>
        <w:t>steady</w:t>
      </w:r>
      <w:r w:rsidRPr="00370A0B">
        <w:rPr>
          <w:rStyle w:val="Emphasis"/>
        </w:rPr>
        <w:t xml:space="preserve"> decline</w:t>
      </w:r>
      <w:r w:rsidRPr="00370A0B">
        <w:rPr>
          <w:sz w:val="16"/>
        </w:rPr>
        <w:t xml:space="preserve">. Last year, the </w:t>
      </w:r>
      <w:r w:rsidRPr="00370A0B">
        <w:rPr>
          <w:rStyle w:val="StyleUnderline"/>
        </w:rPr>
        <w:t>Pew Research</w:t>
      </w:r>
      <w:r w:rsidRPr="00370A0B">
        <w:rPr>
          <w:sz w:val="16"/>
        </w:rPr>
        <w:t xml:space="preserve"> Center </w:t>
      </w:r>
      <w:r w:rsidRPr="00370A0B">
        <w:rPr>
          <w:rStyle w:val="StyleUnderline"/>
        </w:rPr>
        <w:t>reported that</w:t>
      </w:r>
      <w:r w:rsidRPr="00370A0B">
        <w:rPr>
          <w:sz w:val="16"/>
        </w:rPr>
        <w:t xml:space="preserve"> in many parts of the globe, </w:t>
      </w:r>
      <w:r w:rsidRPr="00A766E1">
        <w:rPr>
          <w:rStyle w:val="StyleUnderline"/>
          <w:highlight w:val="green"/>
        </w:rPr>
        <w:t>approval</w:t>
      </w:r>
      <w:r w:rsidRPr="00370A0B">
        <w:rPr>
          <w:rStyle w:val="StyleUnderline"/>
        </w:rPr>
        <w:t xml:space="preserve"> of the U</w:t>
      </w:r>
      <w:r w:rsidRPr="00370A0B">
        <w:rPr>
          <w:sz w:val="16"/>
        </w:rPr>
        <w:t xml:space="preserve">nited </w:t>
      </w:r>
      <w:r w:rsidRPr="00370A0B">
        <w:rPr>
          <w:rStyle w:val="StyleUnderline"/>
        </w:rPr>
        <w:t>S</w:t>
      </w:r>
      <w:r w:rsidRPr="00370A0B">
        <w:rPr>
          <w:sz w:val="16"/>
        </w:rPr>
        <w:t xml:space="preserve">tates </w:t>
      </w:r>
      <w:r w:rsidRPr="00A766E1">
        <w:rPr>
          <w:rStyle w:val="StyleUnderline"/>
          <w:highlight w:val="green"/>
        </w:rPr>
        <w:t xml:space="preserve">was at an </w:t>
      </w:r>
      <w:r w:rsidRPr="00A766E1">
        <w:rPr>
          <w:rStyle w:val="Emphasis"/>
          <w:highlight w:val="green"/>
        </w:rPr>
        <w:t>all-time low</w:t>
      </w:r>
      <w:r w:rsidRPr="00370A0B">
        <w:rPr>
          <w:rStyle w:val="StyleUnderline"/>
        </w:rPr>
        <w:t>. The</w:t>
      </w:r>
      <w:r w:rsidRPr="00370A0B">
        <w:rPr>
          <w:sz w:val="16"/>
        </w:rPr>
        <w:t xml:space="preserve"> Trump </w:t>
      </w:r>
      <w:r w:rsidRPr="00370A0B">
        <w:rPr>
          <w:rStyle w:val="StyleUnderline"/>
        </w:rPr>
        <w:t>administration’s</w:t>
      </w:r>
      <w:r w:rsidRPr="00370A0B">
        <w:rPr>
          <w:sz w:val="16"/>
        </w:rPr>
        <w:t xml:space="preserve"> bungled </w:t>
      </w:r>
      <w:r w:rsidRPr="00370A0B">
        <w:rPr>
          <w:rStyle w:val="StyleUnderline"/>
        </w:rPr>
        <w:t>response to</w:t>
      </w:r>
      <w:r w:rsidRPr="00370A0B">
        <w:rPr>
          <w:sz w:val="16"/>
        </w:rPr>
        <w:t xml:space="preserve"> the </w:t>
      </w:r>
      <w:r w:rsidRPr="00A766E1">
        <w:rPr>
          <w:rStyle w:val="Emphasis"/>
          <w:highlight w:val="green"/>
        </w:rPr>
        <w:t>COVID</w:t>
      </w:r>
      <w:r w:rsidRPr="00370A0B">
        <w:rPr>
          <w:rStyle w:val="Emphasis"/>
        </w:rPr>
        <w:t>-19</w:t>
      </w:r>
      <w:r w:rsidRPr="00370A0B">
        <w:rPr>
          <w:sz w:val="16"/>
        </w:rPr>
        <w:t xml:space="preserve"> pandemic, </w:t>
      </w:r>
      <w:r w:rsidRPr="00370A0B">
        <w:rPr>
          <w:rStyle w:val="StyleUnderline"/>
        </w:rPr>
        <w:t>which</w:t>
      </w:r>
      <w:r w:rsidRPr="00370A0B">
        <w:rPr>
          <w:sz w:val="16"/>
        </w:rPr>
        <w:t xml:space="preserve"> has </w:t>
      </w:r>
      <w:r w:rsidRPr="00370A0B">
        <w:rPr>
          <w:rStyle w:val="StyleUnderline"/>
        </w:rPr>
        <w:t>left</w:t>
      </w:r>
      <w:r w:rsidRPr="00370A0B">
        <w:rPr>
          <w:sz w:val="16"/>
        </w:rPr>
        <w:t xml:space="preserve"> over </w:t>
      </w:r>
      <w:r w:rsidRPr="00370A0B">
        <w:rPr>
          <w:rStyle w:val="StyleUnderline"/>
        </w:rPr>
        <w:t>110,000</w:t>
      </w:r>
      <w:r w:rsidRPr="00370A0B">
        <w:rPr>
          <w:sz w:val="16"/>
        </w:rPr>
        <w:t xml:space="preserve"> Americans </w:t>
      </w:r>
      <w:r w:rsidRPr="00370A0B">
        <w:rPr>
          <w:rStyle w:val="StyleUnderline"/>
        </w:rPr>
        <w:t>dead</w:t>
      </w:r>
      <w:r w:rsidRPr="00370A0B">
        <w:rPr>
          <w:sz w:val="16"/>
        </w:rPr>
        <w:t xml:space="preserve">, surely </w:t>
      </w:r>
      <w:r w:rsidRPr="00A766E1">
        <w:rPr>
          <w:rStyle w:val="StyleUnderline"/>
          <w:highlight w:val="green"/>
        </w:rPr>
        <w:t>did not reverse this trend</w:t>
      </w:r>
      <w:r w:rsidRPr="00370A0B">
        <w:rPr>
          <w:sz w:val="16"/>
        </w:rPr>
        <w:t>.</w:t>
      </w:r>
    </w:p>
    <w:p w14:paraId="7AB432BF" w14:textId="7011D6B6" w:rsidR="00B01F78" w:rsidRDefault="00B01F78" w:rsidP="00B01F78">
      <w:pPr>
        <w:pStyle w:val="Heading3"/>
      </w:pPr>
      <w:r>
        <w:t>I/L -- AT: Key to Liberal Order</w:t>
      </w:r>
    </w:p>
    <w:p w14:paraId="77670178" w14:textId="0338B7B2" w:rsidR="0085063A" w:rsidRDefault="00A44CAF" w:rsidP="0085063A">
      <w:pPr>
        <w:pStyle w:val="Heading4"/>
      </w:pPr>
      <w:r>
        <w:t xml:space="preserve">Protests </w:t>
      </w:r>
      <w:r>
        <w:rPr>
          <w:u w:val="single"/>
        </w:rPr>
        <w:t>undermine</w:t>
      </w:r>
      <w:r>
        <w:t xml:space="preserve"> American foreign policy</w:t>
      </w:r>
      <w:r w:rsidR="0085063A">
        <w:t xml:space="preserve">. </w:t>
      </w:r>
    </w:p>
    <w:p w14:paraId="48269801" w14:textId="52A562E5" w:rsidR="0085063A" w:rsidRDefault="0085063A" w:rsidP="0085063A">
      <w:r>
        <w:rPr>
          <w:rStyle w:val="Style13ptBold"/>
        </w:rPr>
        <w:t xml:space="preserve">Plummer ’20 </w:t>
      </w:r>
      <w:r w:rsidRPr="0085063A">
        <w:t xml:space="preserve">[Brenda; June 19; Professor of History at the University of Wisconsin-Madison; Foreign Affairs, “Civil Rights Has Always Been a Global Movement,” </w:t>
      </w:r>
      <w:r w:rsidRPr="00A44CAF">
        <w:t>https://www.foreignaffairs.com/articles/united-states/2020-06-19/civil-rights-has-always-been-global-movement</w:t>
      </w:r>
      <w:r w:rsidRPr="0085063A">
        <w:t>; RP]</w:t>
      </w:r>
    </w:p>
    <w:p w14:paraId="1FB93869" w14:textId="4FE6AD96" w:rsidR="0085063A" w:rsidRPr="00A44CAF" w:rsidRDefault="0085063A" w:rsidP="0085063A">
      <w:pPr>
        <w:rPr>
          <w:sz w:val="16"/>
        </w:rPr>
      </w:pPr>
      <w:r w:rsidRPr="00A766E1">
        <w:rPr>
          <w:rStyle w:val="StyleUnderline"/>
          <w:highlight w:val="green"/>
        </w:rPr>
        <w:t xml:space="preserve">A </w:t>
      </w:r>
      <w:r w:rsidRPr="00A766E1">
        <w:rPr>
          <w:rStyle w:val="Emphasis"/>
          <w:highlight w:val="green"/>
        </w:rPr>
        <w:t>global audience</w:t>
      </w:r>
      <w:r w:rsidRPr="0085063A">
        <w:rPr>
          <w:rStyle w:val="StyleUnderline"/>
        </w:rPr>
        <w:t xml:space="preserve"> witnessed the lynching of</w:t>
      </w:r>
      <w:r w:rsidRPr="00A44CAF">
        <w:rPr>
          <w:sz w:val="16"/>
        </w:rPr>
        <w:t xml:space="preserve"> George </w:t>
      </w:r>
      <w:r w:rsidRPr="0085063A">
        <w:rPr>
          <w:rStyle w:val="StyleUnderline"/>
        </w:rPr>
        <w:t>Floyd</w:t>
      </w:r>
      <w:r w:rsidRPr="00A44CAF">
        <w:rPr>
          <w:sz w:val="16"/>
        </w:rPr>
        <w:t xml:space="preserve">, on May 25, at the hands of a Minneapolis police officer. Floyd’s agonizing death by suffocation, his pleas for help, and his final words, “I can’t breathe”—recorded in a cell phone video and promptly shared on Facebook by a quick-witted young bystander—have been viewed billions of times </w:t>
      </w:r>
      <w:r w:rsidRPr="0085063A">
        <w:rPr>
          <w:rStyle w:val="StyleUnderline"/>
        </w:rPr>
        <w:t>and</w:t>
      </w:r>
      <w:r w:rsidRPr="00A44CAF">
        <w:rPr>
          <w:sz w:val="16"/>
        </w:rPr>
        <w:t xml:space="preserve"> have </w:t>
      </w:r>
      <w:r w:rsidRPr="00A766E1">
        <w:rPr>
          <w:rStyle w:val="StyleUnderline"/>
          <w:highlight w:val="green"/>
        </w:rPr>
        <w:t>unleashed a</w:t>
      </w:r>
      <w:r w:rsidRPr="00A44CAF">
        <w:rPr>
          <w:rStyle w:val="StyleUnderline"/>
        </w:rPr>
        <w:t xml:space="preserve"> </w:t>
      </w:r>
      <w:r w:rsidRPr="00A44CAF">
        <w:rPr>
          <w:rStyle w:val="Emphasis"/>
        </w:rPr>
        <w:t>shock</w:t>
      </w:r>
      <w:r w:rsidRPr="0085063A">
        <w:rPr>
          <w:rStyle w:val="Emphasis"/>
        </w:rPr>
        <w:t xml:space="preserve"> </w:t>
      </w:r>
      <w:r w:rsidRPr="00A766E1">
        <w:rPr>
          <w:rStyle w:val="Emphasis"/>
          <w:highlight w:val="green"/>
        </w:rPr>
        <w:t>wave</w:t>
      </w:r>
      <w:r w:rsidRPr="00A766E1">
        <w:rPr>
          <w:rStyle w:val="StyleUnderline"/>
          <w:highlight w:val="green"/>
        </w:rPr>
        <w:t xml:space="preserve"> of </w:t>
      </w:r>
      <w:r w:rsidRPr="00A766E1">
        <w:rPr>
          <w:rStyle w:val="Emphasis"/>
          <w:highlight w:val="green"/>
        </w:rPr>
        <w:t>outrage</w:t>
      </w:r>
      <w:r w:rsidRPr="00A44CAF">
        <w:rPr>
          <w:sz w:val="16"/>
        </w:rPr>
        <w:t xml:space="preserve"> and revulsion </w:t>
      </w:r>
      <w:r w:rsidRPr="0085063A">
        <w:rPr>
          <w:rStyle w:val="StyleUnderline"/>
        </w:rPr>
        <w:t xml:space="preserve">that continues to </w:t>
      </w:r>
      <w:r w:rsidRPr="0085063A">
        <w:rPr>
          <w:rStyle w:val="Emphasis"/>
        </w:rPr>
        <w:t>reverberate</w:t>
      </w:r>
      <w:r w:rsidRPr="0085063A">
        <w:rPr>
          <w:rStyle w:val="StyleUnderline"/>
        </w:rPr>
        <w:t> around the world</w:t>
      </w:r>
      <w:r w:rsidRPr="00A44CAF">
        <w:rPr>
          <w:sz w:val="16"/>
        </w:rPr>
        <w:t>.</w:t>
      </w:r>
    </w:p>
    <w:p w14:paraId="1FB5E85E" w14:textId="677BC93C" w:rsidR="0085063A" w:rsidRPr="00A44CAF" w:rsidRDefault="0085063A" w:rsidP="0085063A">
      <w:pPr>
        <w:rPr>
          <w:sz w:val="16"/>
        </w:rPr>
      </w:pPr>
      <w:r w:rsidRPr="0085063A">
        <w:rPr>
          <w:rStyle w:val="StyleUnderline"/>
        </w:rPr>
        <w:t>Murders of black people</w:t>
      </w:r>
      <w:r w:rsidRPr="00A44CAF">
        <w:rPr>
          <w:sz w:val="16"/>
        </w:rPr>
        <w:t xml:space="preserve"> in the United States by law enforcement officers </w:t>
      </w:r>
      <w:r w:rsidRPr="0085063A">
        <w:rPr>
          <w:rStyle w:val="StyleUnderline"/>
        </w:rPr>
        <w:t>are not uncommon, and</w:t>
      </w:r>
      <w:r w:rsidRPr="00A44CAF">
        <w:rPr>
          <w:sz w:val="16"/>
        </w:rPr>
        <w:t xml:space="preserve"> thanks to near-universal access to video-enabled smartphones and social media, they are </w:t>
      </w:r>
      <w:r w:rsidRPr="0085063A">
        <w:rPr>
          <w:rStyle w:val="StyleUnderline"/>
        </w:rPr>
        <w:t>increasingly well documented</w:t>
      </w:r>
      <w:r w:rsidRPr="00A44CAF">
        <w:rPr>
          <w:sz w:val="16"/>
        </w:rPr>
        <w:t xml:space="preserve">. In recent years, videos recording these killings and other forms of police violence against African Americans have emerged with horrifying regularity; their release and the outpouring of fury, grief, and calls for change that they inspire have become a macabre national ritual. </w:t>
      </w:r>
      <w:r w:rsidRPr="00A44CAF">
        <w:rPr>
          <w:rStyle w:val="Emphasis"/>
        </w:rPr>
        <w:t>Global condemnation</w:t>
      </w:r>
      <w:r w:rsidRPr="00A44CAF">
        <w:rPr>
          <w:rStyle w:val="StyleUnderline"/>
        </w:rPr>
        <w:t xml:space="preserve"> of racist violence by U.S.</w:t>
      </w:r>
      <w:r w:rsidRPr="00A44CAF">
        <w:rPr>
          <w:sz w:val="16"/>
        </w:rPr>
        <w:t xml:space="preserve"> law enforcement </w:t>
      </w:r>
      <w:r w:rsidRPr="00A44CAF">
        <w:rPr>
          <w:rStyle w:val="StyleUnderline"/>
        </w:rPr>
        <w:t xml:space="preserve">is </w:t>
      </w:r>
      <w:r w:rsidRPr="00A44CAF">
        <w:rPr>
          <w:rStyle w:val="Emphasis"/>
        </w:rPr>
        <w:t>not new</w:t>
      </w:r>
      <w:r w:rsidRPr="00A44CAF">
        <w:rPr>
          <w:sz w:val="16"/>
        </w:rPr>
        <w:t xml:space="preserve">, either. </w:t>
      </w:r>
      <w:r w:rsidRPr="00A44CAF">
        <w:rPr>
          <w:rStyle w:val="StyleUnderline"/>
        </w:rPr>
        <w:t xml:space="preserve">But </w:t>
      </w:r>
      <w:r w:rsidRPr="00A766E1">
        <w:rPr>
          <w:rStyle w:val="StyleUnderline"/>
          <w:highlight w:val="green"/>
        </w:rPr>
        <w:t>the</w:t>
      </w:r>
      <w:r w:rsidRPr="00A44CAF">
        <w:rPr>
          <w:rStyle w:val="StyleUnderline"/>
        </w:rPr>
        <w:t xml:space="preserve"> </w:t>
      </w:r>
      <w:r w:rsidRPr="00A44CAF">
        <w:rPr>
          <w:rStyle w:val="Emphasis"/>
        </w:rPr>
        <w:t xml:space="preserve">extraordinary </w:t>
      </w:r>
      <w:r w:rsidRPr="00A766E1">
        <w:rPr>
          <w:rStyle w:val="Emphasis"/>
          <w:highlight w:val="green"/>
        </w:rPr>
        <w:t>scale</w:t>
      </w:r>
      <w:r w:rsidRPr="00A766E1">
        <w:rPr>
          <w:rStyle w:val="StyleUnderline"/>
          <w:highlight w:val="green"/>
        </w:rPr>
        <w:t xml:space="preserve"> and </w:t>
      </w:r>
      <w:r w:rsidRPr="00A766E1">
        <w:rPr>
          <w:rStyle w:val="Emphasis"/>
          <w:highlight w:val="green"/>
        </w:rPr>
        <w:t>reach</w:t>
      </w:r>
      <w:r w:rsidRPr="00A44CAF">
        <w:rPr>
          <w:rStyle w:val="StyleUnderline"/>
        </w:rPr>
        <w:t xml:space="preserve"> of the reaction </w:t>
      </w:r>
      <w:r w:rsidRPr="00A766E1">
        <w:rPr>
          <w:rStyle w:val="StyleUnderline"/>
          <w:highlight w:val="green"/>
        </w:rPr>
        <w:t>to Floyd</w:t>
      </w:r>
      <w:r w:rsidRPr="00A44CAF">
        <w:rPr>
          <w:rStyle w:val="StyleUnderline"/>
        </w:rPr>
        <w:t>’s death—which</w:t>
      </w:r>
      <w:r w:rsidRPr="00A44CAF">
        <w:rPr>
          <w:sz w:val="16"/>
        </w:rPr>
        <w:t xml:space="preserve"> has </w:t>
      </w:r>
      <w:r w:rsidRPr="00A44CAF">
        <w:rPr>
          <w:rStyle w:val="Emphasis"/>
        </w:rPr>
        <w:t>ignited</w:t>
      </w:r>
      <w:r w:rsidRPr="00A44CAF">
        <w:rPr>
          <w:rStyle w:val="StyleUnderline"/>
        </w:rPr>
        <w:t xml:space="preserve"> weeks of </w:t>
      </w:r>
      <w:r w:rsidRPr="00A44CAF">
        <w:rPr>
          <w:rStyle w:val="Emphasis"/>
        </w:rPr>
        <w:t>mass protests</w:t>
      </w:r>
      <w:r w:rsidRPr="00A44CAF">
        <w:rPr>
          <w:rStyle w:val="StyleUnderline"/>
        </w:rPr>
        <w:t xml:space="preserve"> in</w:t>
      </w:r>
      <w:r w:rsidRPr="00A44CAF">
        <w:rPr>
          <w:sz w:val="16"/>
        </w:rPr>
        <w:t xml:space="preserve"> at least </w:t>
      </w:r>
      <w:r w:rsidRPr="00A44CAF">
        <w:rPr>
          <w:rStyle w:val="StyleUnderline"/>
        </w:rPr>
        <w:t xml:space="preserve">60 countries and </w:t>
      </w:r>
      <w:r w:rsidRPr="00A766E1">
        <w:rPr>
          <w:rStyle w:val="StyleUnderline"/>
          <w:highlight w:val="green"/>
        </w:rPr>
        <w:t>prompted the UN</w:t>
      </w:r>
      <w:r w:rsidRPr="00A44CAF">
        <w:rPr>
          <w:sz w:val="16"/>
        </w:rPr>
        <w:t xml:space="preserve"> human rights chief </w:t>
      </w:r>
      <w:r w:rsidRPr="00A766E1">
        <w:rPr>
          <w:rStyle w:val="StyleUnderline"/>
          <w:highlight w:val="green"/>
        </w:rPr>
        <w:t>to convene a</w:t>
      </w:r>
      <w:r w:rsidRPr="00A44CAF">
        <w:rPr>
          <w:rStyle w:val="StyleUnderline"/>
        </w:rPr>
        <w:t xml:space="preserve"> </w:t>
      </w:r>
      <w:r w:rsidRPr="00A44CAF">
        <w:rPr>
          <w:rStyle w:val="Emphasis"/>
        </w:rPr>
        <w:t xml:space="preserve">special </w:t>
      </w:r>
      <w:r w:rsidRPr="00A766E1">
        <w:rPr>
          <w:rStyle w:val="Emphasis"/>
          <w:highlight w:val="green"/>
        </w:rPr>
        <w:t>session</w:t>
      </w:r>
      <w:r w:rsidRPr="00A44CAF">
        <w:rPr>
          <w:sz w:val="16"/>
        </w:rPr>
        <w:t xml:space="preserve"> this week </w:t>
      </w:r>
      <w:r w:rsidRPr="00A766E1">
        <w:rPr>
          <w:rStyle w:val="StyleUnderline"/>
          <w:highlight w:val="green"/>
        </w:rPr>
        <w:t>focused on</w:t>
      </w:r>
      <w:r w:rsidRPr="00A44CAF">
        <w:rPr>
          <w:rStyle w:val="StyleUnderline"/>
        </w:rPr>
        <w:t xml:space="preserve"> </w:t>
      </w:r>
      <w:r w:rsidRPr="00A44CAF">
        <w:rPr>
          <w:rStyle w:val="Emphasis"/>
        </w:rPr>
        <w:t xml:space="preserve">systemic </w:t>
      </w:r>
      <w:r w:rsidRPr="00A766E1">
        <w:rPr>
          <w:rStyle w:val="Emphasis"/>
          <w:highlight w:val="green"/>
        </w:rPr>
        <w:t>racism</w:t>
      </w:r>
      <w:r w:rsidRPr="00A44CAF">
        <w:rPr>
          <w:rStyle w:val="StyleUnderline"/>
        </w:rPr>
        <w:t xml:space="preserve"> in the U</w:t>
      </w:r>
      <w:r w:rsidRPr="00A44CAF">
        <w:rPr>
          <w:sz w:val="16"/>
        </w:rPr>
        <w:t xml:space="preserve">nited </w:t>
      </w:r>
      <w:r w:rsidRPr="00A44CAF">
        <w:rPr>
          <w:rStyle w:val="StyleUnderline"/>
        </w:rPr>
        <w:t>S</w:t>
      </w:r>
      <w:r w:rsidRPr="00A44CAF">
        <w:rPr>
          <w:sz w:val="16"/>
        </w:rPr>
        <w:t>tates—represents an order-of-magnitude shift.</w:t>
      </w:r>
    </w:p>
    <w:p w14:paraId="20A017EC" w14:textId="77777777" w:rsidR="0085063A" w:rsidRPr="00A44CAF" w:rsidRDefault="0085063A" w:rsidP="0085063A">
      <w:pPr>
        <w:rPr>
          <w:sz w:val="16"/>
        </w:rPr>
      </w:pPr>
      <w:r w:rsidRPr="00A44CAF">
        <w:rPr>
          <w:sz w:val="16"/>
        </w:rPr>
        <w:t xml:space="preserve">In seeking to explain why </w:t>
      </w:r>
      <w:r w:rsidRPr="00A44CAF">
        <w:rPr>
          <w:rStyle w:val="StyleUnderline"/>
        </w:rPr>
        <w:t>the killing of Floyd</w:t>
      </w:r>
      <w:r w:rsidRPr="00A44CAF">
        <w:rPr>
          <w:sz w:val="16"/>
        </w:rPr>
        <w:t xml:space="preserve"> has </w:t>
      </w:r>
      <w:r w:rsidRPr="00A44CAF">
        <w:rPr>
          <w:rStyle w:val="Emphasis"/>
        </w:rPr>
        <w:t>galvanized</w:t>
      </w:r>
      <w:r w:rsidRPr="00A44CAF">
        <w:rPr>
          <w:rStyle w:val="StyleUnderline"/>
        </w:rPr>
        <w:t xml:space="preserve"> the world</w:t>
      </w:r>
      <w:r w:rsidRPr="00A44CAF">
        <w:rPr>
          <w:sz w:val="16"/>
        </w:rPr>
        <w:t xml:space="preserve"> in this manner, many analysts point to COVID-19’s disproportionate impact on minority communities. To be sure, the pandemic’s shocking toll on black lives and livelihoods—and the speed with which long-standing inequalities such as police brutality, voter suppression, and </w:t>
      </w:r>
      <w:r w:rsidRPr="00A766E1">
        <w:rPr>
          <w:rStyle w:val="StyleUnderline"/>
          <w:highlight w:val="green"/>
        </w:rPr>
        <w:t>a discriminatory</w:t>
      </w:r>
      <w:r w:rsidRPr="00A44CAF">
        <w:rPr>
          <w:rStyle w:val="StyleUnderline"/>
        </w:rPr>
        <w:t xml:space="preserve"> </w:t>
      </w:r>
      <w:r w:rsidRPr="00A44CAF">
        <w:rPr>
          <w:rStyle w:val="Emphasis"/>
        </w:rPr>
        <w:t xml:space="preserve">criminal justice </w:t>
      </w:r>
      <w:r w:rsidRPr="00A766E1">
        <w:rPr>
          <w:rStyle w:val="Emphasis"/>
          <w:highlight w:val="green"/>
        </w:rPr>
        <w:t>system</w:t>
      </w:r>
      <w:r w:rsidRPr="00A766E1">
        <w:rPr>
          <w:rStyle w:val="StyleUnderline"/>
          <w:highlight w:val="green"/>
        </w:rPr>
        <w:t xml:space="preserve"> were </w:t>
      </w:r>
      <w:r w:rsidRPr="00A766E1">
        <w:rPr>
          <w:rStyle w:val="Emphasis"/>
          <w:highlight w:val="green"/>
        </w:rPr>
        <w:t>laid bare</w:t>
      </w:r>
      <w:r w:rsidRPr="00A44CAF">
        <w:rPr>
          <w:rStyle w:val="StyleUnderline"/>
        </w:rPr>
        <w:t xml:space="preserve"> and </w:t>
      </w:r>
      <w:r w:rsidRPr="00A44CAF">
        <w:rPr>
          <w:rStyle w:val="Emphasis"/>
        </w:rPr>
        <w:t xml:space="preserve">thrust </w:t>
      </w:r>
      <w:r w:rsidRPr="00A766E1">
        <w:rPr>
          <w:rStyle w:val="Emphasis"/>
          <w:highlight w:val="green"/>
        </w:rPr>
        <w:t>into the spotlight</w:t>
      </w:r>
      <w:r w:rsidRPr="00A44CAF">
        <w:rPr>
          <w:sz w:val="16"/>
        </w:rPr>
        <w:t xml:space="preserve">—were contributing factors. But this analysis omits nearly two centuries of African American outreach and activism overseas. </w:t>
      </w:r>
      <w:r w:rsidRPr="00A44CAF">
        <w:rPr>
          <w:rStyle w:val="StyleUnderline"/>
        </w:rPr>
        <w:t>Although</w:t>
      </w:r>
      <w:r w:rsidRPr="00A44CAF">
        <w:rPr>
          <w:sz w:val="16"/>
        </w:rPr>
        <w:t xml:space="preserve"> the long history of </w:t>
      </w:r>
      <w:r w:rsidRPr="00A766E1">
        <w:rPr>
          <w:rStyle w:val="StyleUnderline"/>
          <w:highlight w:val="green"/>
        </w:rPr>
        <w:t>African American engagement</w:t>
      </w:r>
      <w:r w:rsidRPr="00A44CAF">
        <w:rPr>
          <w:rStyle w:val="StyleUnderline"/>
        </w:rPr>
        <w:t xml:space="preserve"> on the </w:t>
      </w:r>
      <w:r w:rsidRPr="00A44CAF">
        <w:rPr>
          <w:rStyle w:val="Emphasis"/>
        </w:rPr>
        <w:t>international stage</w:t>
      </w:r>
      <w:r w:rsidRPr="00A44CAF">
        <w:rPr>
          <w:rStyle w:val="StyleUnderline"/>
        </w:rPr>
        <w:t xml:space="preserve"> is</w:t>
      </w:r>
      <w:r w:rsidRPr="00A44CAF">
        <w:rPr>
          <w:sz w:val="16"/>
        </w:rPr>
        <w:t xml:space="preserve"> often </w:t>
      </w:r>
      <w:r w:rsidRPr="00A44CAF">
        <w:rPr>
          <w:rStyle w:val="StyleUnderline"/>
        </w:rPr>
        <w:t xml:space="preserve">absent from </w:t>
      </w:r>
      <w:r w:rsidRPr="00A44CAF">
        <w:rPr>
          <w:rStyle w:val="Emphasis"/>
        </w:rPr>
        <w:t>conventional narratives</w:t>
      </w:r>
      <w:r w:rsidRPr="00A44CAF">
        <w:rPr>
          <w:rStyle w:val="StyleUnderline"/>
        </w:rPr>
        <w:t xml:space="preserve"> about U.S. foreign policy, it </w:t>
      </w:r>
      <w:r w:rsidRPr="00A766E1">
        <w:rPr>
          <w:rStyle w:val="StyleUnderline"/>
          <w:highlight w:val="green"/>
        </w:rPr>
        <w:t>has</w:t>
      </w:r>
      <w:r w:rsidRPr="00A44CAF">
        <w:rPr>
          <w:sz w:val="16"/>
        </w:rPr>
        <w:t xml:space="preserve"> shaped contemporary global understandings of race in profound ways and has </w:t>
      </w:r>
      <w:r w:rsidRPr="00A44CAF">
        <w:rPr>
          <w:rStyle w:val="StyleUnderline"/>
        </w:rPr>
        <w:t>complicated—when</w:t>
      </w:r>
      <w:r w:rsidRPr="00A44CAF">
        <w:rPr>
          <w:sz w:val="16"/>
        </w:rPr>
        <w:t xml:space="preserve"> it has </w:t>
      </w:r>
      <w:r w:rsidRPr="00A44CAF">
        <w:rPr>
          <w:rStyle w:val="StyleUnderline"/>
        </w:rPr>
        <w:t xml:space="preserve">not </w:t>
      </w:r>
      <w:r w:rsidRPr="00A44CAF">
        <w:rPr>
          <w:rStyle w:val="Emphasis"/>
        </w:rPr>
        <w:t xml:space="preserve">outright </w:t>
      </w:r>
      <w:r w:rsidRPr="00A766E1">
        <w:rPr>
          <w:rStyle w:val="Emphasis"/>
          <w:highlight w:val="green"/>
        </w:rPr>
        <w:t>undermined</w:t>
      </w:r>
      <w:r w:rsidRPr="00A44CAF">
        <w:rPr>
          <w:rStyle w:val="StyleUnderline"/>
        </w:rPr>
        <w:t xml:space="preserve">—official </w:t>
      </w:r>
      <w:r w:rsidRPr="00A766E1">
        <w:rPr>
          <w:rStyle w:val="StyleUnderline"/>
          <w:highlight w:val="green"/>
        </w:rPr>
        <w:t>U.S.</w:t>
      </w:r>
      <w:r w:rsidRPr="00A44CAF">
        <w:rPr>
          <w:sz w:val="16"/>
        </w:rPr>
        <w:t xml:space="preserve"> government </w:t>
      </w:r>
      <w:r w:rsidRPr="00A766E1">
        <w:rPr>
          <w:rStyle w:val="StyleUnderline"/>
          <w:highlight w:val="green"/>
        </w:rPr>
        <w:t>messaging about</w:t>
      </w:r>
      <w:r w:rsidRPr="00A44CAF">
        <w:rPr>
          <w:rStyle w:val="StyleUnderline"/>
        </w:rPr>
        <w:t xml:space="preserve"> American </w:t>
      </w:r>
      <w:r w:rsidRPr="00A766E1">
        <w:rPr>
          <w:rStyle w:val="StyleUnderline"/>
          <w:highlight w:val="green"/>
        </w:rPr>
        <w:t>values</w:t>
      </w:r>
      <w:r w:rsidRPr="00A44CAF">
        <w:rPr>
          <w:sz w:val="16"/>
        </w:rPr>
        <w:t>.</w:t>
      </w:r>
    </w:p>
    <w:p w14:paraId="294ECAA2" w14:textId="04A6BAA2" w:rsidR="0085063A" w:rsidRPr="00A44CAF" w:rsidRDefault="00A44CAF" w:rsidP="0085063A">
      <w:pPr>
        <w:pStyle w:val="Heading4"/>
      </w:pPr>
      <w:r>
        <w:t xml:space="preserve">They </w:t>
      </w:r>
      <w:r>
        <w:rPr>
          <w:u w:val="single"/>
        </w:rPr>
        <w:t>expose</w:t>
      </w:r>
      <w:r>
        <w:t xml:space="preserve"> American hypocrisy and </w:t>
      </w:r>
      <w:r>
        <w:rPr>
          <w:u w:val="single"/>
        </w:rPr>
        <w:t>heighten</w:t>
      </w:r>
      <w:r>
        <w:t xml:space="preserve"> adversarial </w:t>
      </w:r>
      <w:r>
        <w:rPr>
          <w:u w:val="single"/>
        </w:rPr>
        <w:t>pressure</w:t>
      </w:r>
      <w:r>
        <w:t xml:space="preserve"> by conferring political capital. </w:t>
      </w:r>
    </w:p>
    <w:p w14:paraId="08F98B22" w14:textId="15A2EAFF" w:rsidR="0085063A" w:rsidRDefault="0085063A" w:rsidP="0085063A">
      <w:r>
        <w:rPr>
          <w:rStyle w:val="Style13ptBold"/>
        </w:rPr>
        <w:t xml:space="preserve">Plummer ’20 </w:t>
      </w:r>
      <w:r w:rsidRPr="0085063A">
        <w:t xml:space="preserve">[Brenda; June 19; Professor of History at the University of Wisconsin-Madison; Foreign Affairs, “Civil Rights Has Always Been a Global Movement,” </w:t>
      </w:r>
      <w:r w:rsidRPr="00A44CAF">
        <w:t>https://www.foreignaffairs.com/articles/united-states/2020-06-19/civil-rights-has-always-been-global-movement</w:t>
      </w:r>
      <w:r w:rsidRPr="0085063A">
        <w:t>; RP]</w:t>
      </w:r>
    </w:p>
    <w:p w14:paraId="73065192" w14:textId="63BC9239" w:rsidR="0085063A" w:rsidRPr="00A44CAF" w:rsidRDefault="0085063A" w:rsidP="0085063A">
      <w:pPr>
        <w:rPr>
          <w:sz w:val="16"/>
        </w:rPr>
      </w:pPr>
      <w:r w:rsidRPr="00A44CAF">
        <w:rPr>
          <w:sz w:val="16"/>
        </w:rPr>
        <w:t xml:space="preserve">The United Nations formed at last in 1945, and the U.S. government gave the National Association for the Advancement of Colored People and the National Council of Negro Women ceremonial roles as observers at the founding conference, in the hope of encouraging domestic support for the new institution. </w:t>
      </w:r>
      <w:r w:rsidRPr="00A766E1">
        <w:rPr>
          <w:rStyle w:val="StyleUnderline"/>
          <w:highlight w:val="green"/>
        </w:rPr>
        <w:t xml:space="preserve">Washington was </w:t>
      </w:r>
      <w:r w:rsidRPr="00A766E1">
        <w:rPr>
          <w:rStyle w:val="Emphasis"/>
          <w:highlight w:val="green"/>
        </w:rPr>
        <w:t>displeased</w:t>
      </w:r>
      <w:r w:rsidRPr="00A44CAF">
        <w:rPr>
          <w:sz w:val="16"/>
        </w:rPr>
        <w:t xml:space="preserve">, however, </w:t>
      </w:r>
      <w:r w:rsidRPr="00A44CAF">
        <w:rPr>
          <w:rStyle w:val="StyleUnderline"/>
        </w:rPr>
        <w:t>when</w:t>
      </w:r>
      <w:r w:rsidRPr="00A44CAF">
        <w:rPr>
          <w:sz w:val="16"/>
        </w:rPr>
        <w:t xml:space="preserve">, in 1947, </w:t>
      </w:r>
      <w:r w:rsidRPr="00A766E1">
        <w:rPr>
          <w:rStyle w:val="StyleUnderline"/>
          <w:highlight w:val="green"/>
        </w:rPr>
        <w:t>the NAACP submitted a</w:t>
      </w:r>
      <w:r w:rsidRPr="00A44CAF">
        <w:rPr>
          <w:sz w:val="16"/>
        </w:rPr>
        <w:t xml:space="preserve"> 96-page </w:t>
      </w:r>
      <w:r w:rsidRPr="00A766E1">
        <w:rPr>
          <w:rStyle w:val="StyleUnderline"/>
          <w:highlight w:val="green"/>
        </w:rPr>
        <w:t>petition</w:t>
      </w:r>
      <w:r w:rsidRPr="00A44CAF">
        <w:rPr>
          <w:sz w:val="16"/>
        </w:rPr>
        <w:t xml:space="preserve"> to the UN Commission on Human Rights, asking it </w:t>
      </w:r>
      <w:r w:rsidRPr="00A766E1">
        <w:rPr>
          <w:rStyle w:val="StyleUnderline"/>
          <w:highlight w:val="green"/>
        </w:rPr>
        <w:t xml:space="preserve">to investigate </w:t>
      </w:r>
      <w:r w:rsidRPr="00A766E1">
        <w:rPr>
          <w:rStyle w:val="Emphasis"/>
          <w:highlight w:val="green"/>
        </w:rPr>
        <w:t>h</w:t>
      </w:r>
      <w:r w:rsidRPr="00A44CAF">
        <w:rPr>
          <w:rStyle w:val="Emphasis"/>
        </w:rPr>
        <w:t xml:space="preserve">uman </w:t>
      </w:r>
      <w:r w:rsidRPr="00A766E1">
        <w:rPr>
          <w:rStyle w:val="Emphasis"/>
          <w:highlight w:val="green"/>
        </w:rPr>
        <w:t>r</w:t>
      </w:r>
      <w:r w:rsidRPr="00A44CAF">
        <w:rPr>
          <w:rStyle w:val="Emphasis"/>
        </w:rPr>
        <w:t xml:space="preserve">ights </w:t>
      </w:r>
      <w:r w:rsidRPr="00A766E1">
        <w:rPr>
          <w:rStyle w:val="Emphasis"/>
          <w:highlight w:val="green"/>
        </w:rPr>
        <w:t>violations</w:t>
      </w:r>
      <w:r w:rsidRPr="00A44CAF">
        <w:rPr>
          <w:rStyle w:val="StyleUnderline"/>
        </w:rPr>
        <w:t xml:space="preserve"> against African Americans </w:t>
      </w:r>
      <w:r w:rsidRPr="00A766E1">
        <w:rPr>
          <w:rStyle w:val="Emphasis"/>
          <w:highlight w:val="green"/>
        </w:rPr>
        <w:t>in the U</w:t>
      </w:r>
      <w:r w:rsidRPr="00A44CAF">
        <w:rPr>
          <w:sz w:val="16"/>
        </w:rPr>
        <w:t xml:space="preserve">nited </w:t>
      </w:r>
      <w:r w:rsidRPr="00A766E1">
        <w:rPr>
          <w:rStyle w:val="Emphasis"/>
          <w:highlight w:val="green"/>
        </w:rPr>
        <w:t>S</w:t>
      </w:r>
      <w:r w:rsidRPr="00A44CAF">
        <w:rPr>
          <w:sz w:val="16"/>
        </w:rPr>
        <w:t xml:space="preserve">tates. Edited by W. E. B. Du </w:t>
      </w:r>
      <w:proofErr w:type="spellStart"/>
      <w:r w:rsidRPr="00A44CAF">
        <w:rPr>
          <w:sz w:val="16"/>
        </w:rPr>
        <w:t>Bois</w:t>
      </w:r>
      <w:proofErr w:type="spellEnd"/>
      <w:r w:rsidRPr="00A44CAF">
        <w:rPr>
          <w:sz w:val="16"/>
        </w:rPr>
        <w:t xml:space="preserve"> and titled “An Appeal to the World,” </w:t>
      </w:r>
      <w:r w:rsidRPr="00A44CAF">
        <w:rPr>
          <w:rStyle w:val="StyleUnderline"/>
        </w:rPr>
        <w:t>the document began with a</w:t>
      </w:r>
      <w:r w:rsidRPr="00A44CAF">
        <w:rPr>
          <w:sz w:val="16"/>
        </w:rPr>
        <w:t xml:space="preserve"> pointed </w:t>
      </w:r>
      <w:r w:rsidRPr="00A44CAF">
        <w:rPr>
          <w:rStyle w:val="Emphasis"/>
        </w:rPr>
        <w:t>denunciation</w:t>
      </w:r>
      <w:r w:rsidRPr="00A44CAF">
        <w:rPr>
          <w:rStyle w:val="StyleUnderline"/>
        </w:rPr>
        <w:t xml:space="preserve"> of American hypocrisy</w:t>
      </w:r>
      <w:r w:rsidRPr="00A44CAF">
        <w:rPr>
          <w:sz w:val="16"/>
        </w:rPr>
        <w:t xml:space="preserve">. “A nation which boldly declared ‘that all men are created equal,’ proceeded to build its economy on chattel slavery,” Du </w:t>
      </w:r>
      <w:proofErr w:type="spellStart"/>
      <w:r w:rsidRPr="00A44CAF">
        <w:rPr>
          <w:sz w:val="16"/>
        </w:rPr>
        <w:t>Bois</w:t>
      </w:r>
      <w:proofErr w:type="spellEnd"/>
      <w:r w:rsidRPr="00A44CAF">
        <w:rPr>
          <w:sz w:val="16"/>
        </w:rPr>
        <w:t xml:space="preserve"> wrote. </w:t>
      </w:r>
      <w:r w:rsidRPr="00A766E1">
        <w:rPr>
          <w:rStyle w:val="Emphasis"/>
          <w:highlight w:val="green"/>
        </w:rPr>
        <w:t>India</w:t>
      </w:r>
      <w:r w:rsidRPr="00A766E1">
        <w:rPr>
          <w:rStyle w:val="StyleUnderline"/>
          <w:highlight w:val="green"/>
        </w:rPr>
        <w:t xml:space="preserve"> and the </w:t>
      </w:r>
      <w:r w:rsidRPr="00A766E1">
        <w:rPr>
          <w:rStyle w:val="Emphasis"/>
          <w:highlight w:val="green"/>
        </w:rPr>
        <w:t>Soviet Union</w:t>
      </w:r>
      <w:r w:rsidRPr="00A766E1">
        <w:rPr>
          <w:rStyle w:val="StyleUnderline"/>
          <w:highlight w:val="green"/>
        </w:rPr>
        <w:t xml:space="preserve"> displayed interest</w:t>
      </w:r>
      <w:r w:rsidRPr="00A44CAF">
        <w:rPr>
          <w:sz w:val="16"/>
        </w:rPr>
        <w:t xml:space="preserve"> in the petition, </w:t>
      </w:r>
      <w:r w:rsidRPr="00A766E1">
        <w:rPr>
          <w:rStyle w:val="StyleUnderline"/>
          <w:highlight w:val="green"/>
        </w:rPr>
        <w:t>and</w:t>
      </w:r>
      <w:r w:rsidRPr="00A44CAF">
        <w:rPr>
          <w:sz w:val="16"/>
        </w:rPr>
        <w:t xml:space="preserve"> more insightful </w:t>
      </w:r>
      <w:r w:rsidRPr="00A44CAF">
        <w:rPr>
          <w:rStyle w:val="StyleUnderline"/>
        </w:rPr>
        <w:t xml:space="preserve">U.S. </w:t>
      </w:r>
      <w:r w:rsidRPr="00A766E1">
        <w:rPr>
          <w:rStyle w:val="StyleUnderline"/>
          <w:highlight w:val="green"/>
        </w:rPr>
        <w:t>officials realized</w:t>
      </w:r>
      <w:r w:rsidRPr="00A44CAF">
        <w:rPr>
          <w:rStyle w:val="StyleUnderline"/>
        </w:rPr>
        <w:t xml:space="preserve"> that </w:t>
      </w:r>
      <w:r w:rsidRPr="00A44CAF">
        <w:rPr>
          <w:rStyle w:val="Emphasis"/>
        </w:rPr>
        <w:t>critics</w:t>
      </w:r>
      <w:r w:rsidRPr="00A44CAF">
        <w:rPr>
          <w:rStyle w:val="StyleUnderline"/>
        </w:rPr>
        <w:t xml:space="preserve"> and </w:t>
      </w:r>
      <w:r w:rsidRPr="00A766E1">
        <w:rPr>
          <w:rStyle w:val="Emphasis"/>
          <w:highlight w:val="green"/>
        </w:rPr>
        <w:t>enemies</w:t>
      </w:r>
      <w:r w:rsidRPr="00A766E1">
        <w:rPr>
          <w:rStyle w:val="StyleUnderline"/>
          <w:highlight w:val="green"/>
        </w:rPr>
        <w:t xml:space="preserve"> could make </w:t>
      </w:r>
      <w:r w:rsidRPr="00A766E1">
        <w:rPr>
          <w:rStyle w:val="Emphasis"/>
          <w:highlight w:val="green"/>
        </w:rPr>
        <w:t>p</w:t>
      </w:r>
      <w:r w:rsidRPr="00A44CAF">
        <w:rPr>
          <w:rStyle w:val="Emphasis"/>
        </w:rPr>
        <w:t xml:space="preserve">olitical </w:t>
      </w:r>
      <w:r w:rsidRPr="00A766E1">
        <w:rPr>
          <w:rStyle w:val="Emphasis"/>
          <w:highlight w:val="green"/>
        </w:rPr>
        <w:t>c</w:t>
      </w:r>
      <w:r w:rsidRPr="00A44CAF">
        <w:rPr>
          <w:rStyle w:val="Emphasis"/>
        </w:rPr>
        <w:t>apital</w:t>
      </w:r>
      <w:r w:rsidRPr="00A44CAF">
        <w:rPr>
          <w:rStyle w:val="StyleUnderline"/>
        </w:rPr>
        <w:t xml:space="preserve"> </w:t>
      </w:r>
      <w:r w:rsidRPr="00A766E1">
        <w:rPr>
          <w:rStyle w:val="StyleUnderline"/>
          <w:highlight w:val="green"/>
        </w:rPr>
        <w:t>of</w:t>
      </w:r>
      <w:r w:rsidRPr="00A44CAF">
        <w:rPr>
          <w:rStyle w:val="StyleUnderline"/>
        </w:rPr>
        <w:t xml:space="preserve"> a </w:t>
      </w:r>
      <w:r w:rsidRPr="00A766E1">
        <w:rPr>
          <w:rStyle w:val="StyleUnderline"/>
          <w:highlight w:val="green"/>
        </w:rPr>
        <w:t>race</w:t>
      </w:r>
      <w:r w:rsidRPr="00A44CAF">
        <w:rPr>
          <w:rStyle w:val="StyleUnderline"/>
        </w:rPr>
        <w:t xml:space="preserve"> problem</w:t>
      </w:r>
      <w:r w:rsidRPr="00A44CAF">
        <w:rPr>
          <w:sz w:val="16"/>
        </w:rPr>
        <w:t xml:space="preserve"> that could no longer be sequestered.</w:t>
      </w:r>
    </w:p>
    <w:p w14:paraId="53588B26" w14:textId="60286D94" w:rsidR="0085063A" w:rsidRPr="00A44CAF" w:rsidRDefault="0085063A" w:rsidP="0085063A">
      <w:pPr>
        <w:rPr>
          <w:sz w:val="16"/>
        </w:rPr>
      </w:pPr>
      <w:r w:rsidRPr="00A44CAF">
        <w:rPr>
          <w:sz w:val="16"/>
        </w:rPr>
        <w:t>A Global Movement with Deep Roots</w:t>
      </w:r>
    </w:p>
    <w:p w14:paraId="6411EA49" w14:textId="64F9C044" w:rsidR="0085063A" w:rsidRPr="00A44CAF" w:rsidRDefault="0085063A" w:rsidP="0085063A">
      <w:pPr>
        <w:rPr>
          <w:sz w:val="16"/>
        </w:rPr>
      </w:pPr>
      <w:r w:rsidRPr="00A44CAF">
        <w:rPr>
          <w:sz w:val="16"/>
        </w:rPr>
        <w:t xml:space="preserve">During the early Cold War period, in the decade and a half </w:t>
      </w:r>
      <w:r w:rsidRPr="00A44CAF">
        <w:rPr>
          <w:rStyle w:val="StyleUnderline"/>
        </w:rPr>
        <w:t xml:space="preserve">following the NAACP’s </w:t>
      </w:r>
      <w:r w:rsidRPr="00A44CAF">
        <w:rPr>
          <w:rStyle w:val="Emphasis"/>
        </w:rPr>
        <w:t>landmark</w:t>
      </w:r>
      <w:r w:rsidRPr="00A44CAF">
        <w:rPr>
          <w:sz w:val="16"/>
        </w:rPr>
        <w:t xml:space="preserve"> 1947 </w:t>
      </w:r>
      <w:r w:rsidRPr="00A44CAF">
        <w:rPr>
          <w:rStyle w:val="StyleUnderline"/>
        </w:rPr>
        <w:t xml:space="preserve">appeal to </w:t>
      </w:r>
      <w:r w:rsidRPr="00A44CAF">
        <w:rPr>
          <w:rStyle w:val="Emphasis"/>
        </w:rPr>
        <w:t>global public opinion</w:t>
      </w:r>
      <w:r w:rsidRPr="00A44CAF">
        <w:rPr>
          <w:rStyle w:val="StyleUnderline"/>
        </w:rPr>
        <w:t xml:space="preserve">, numerous </w:t>
      </w:r>
      <w:r w:rsidRPr="00A766E1">
        <w:rPr>
          <w:rStyle w:val="StyleUnderline"/>
          <w:highlight w:val="green"/>
        </w:rPr>
        <w:t>governments</w:t>
      </w:r>
      <w:r w:rsidRPr="00A44CAF">
        <w:rPr>
          <w:rStyle w:val="StyleUnderline"/>
        </w:rPr>
        <w:t xml:space="preserve"> and</w:t>
      </w:r>
      <w:r w:rsidRPr="00A44CAF">
        <w:rPr>
          <w:sz w:val="16"/>
        </w:rPr>
        <w:t xml:space="preserve"> international </w:t>
      </w:r>
      <w:r w:rsidRPr="00A44CAF">
        <w:rPr>
          <w:rStyle w:val="StyleUnderline"/>
        </w:rPr>
        <w:t xml:space="preserve">institutions </w:t>
      </w:r>
      <w:r w:rsidRPr="00A766E1">
        <w:rPr>
          <w:rStyle w:val="StyleUnderline"/>
          <w:highlight w:val="green"/>
        </w:rPr>
        <w:t>expressed</w:t>
      </w:r>
      <w:r w:rsidRPr="00A44CAF">
        <w:rPr>
          <w:rStyle w:val="StyleUnderline"/>
        </w:rPr>
        <w:t xml:space="preserve"> their </w:t>
      </w:r>
      <w:r w:rsidRPr="00A44CAF">
        <w:rPr>
          <w:rStyle w:val="Emphasis"/>
        </w:rPr>
        <w:t xml:space="preserve">strong </w:t>
      </w:r>
      <w:r w:rsidRPr="00A766E1">
        <w:rPr>
          <w:rStyle w:val="Emphasis"/>
          <w:highlight w:val="green"/>
        </w:rPr>
        <w:t>disapproval</w:t>
      </w:r>
      <w:r w:rsidRPr="00A44CAF">
        <w:rPr>
          <w:rStyle w:val="StyleUnderline"/>
        </w:rPr>
        <w:t xml:space="preserve"> of </w:t>
      </w:r>
      <w:r w:rsidRPr="00A44CAF">
        <w:rPr>
          <w:rStyle w:val="Emphasis"/>
        </w:rPr>
        <w:t>institutional racism</w:t>
      </w:r>
      <w:r w:rsidRPr="00A44CAF">
        <w:rPr>
          <w:rStyle w:val="StyleUnderline"/>
        </w:rPr>
        <w:t xml:space="preserve"> in the U</w:t>
      </w:r>
      <w:r w:rsidRPr="00A44CAF">
        <w:rPr>
          <w:sz w:val="16"/>
        </w:rPr>
        <w:t xml:space="preserve">nited </w:t>
      </w:r>
      <w:r w:rsidRPr="00A44CAF">
        <w:rPr>
          <w:rStyle w:val="StyleUnderline"/>
        </w:rPr>
        <w:t>S</w:t>
      </w:r>
      <w:r w:rsidRPr="00A44CAF">
        <w:rPr>
          <w:sz w:val="16"/>
        </w:rPr>
        <w:t xml:space="preserve">tates </w:t>
      </w:r>
      <w:r w:rsidRPr="00A44CAF">
        <w:rPr>
          <w:rStyle w:val="StyleUnderline"/>
        </w:rPr>
        <w:t xml:space="preserve">and their </w:t>
      </w:r>
      <w:r w:rsidRPr="00A44CAF">
        <w:rPr>
          <w:rStyle w:val="Emphasis"/>
        </w:rPr>
        <w:t>deep concern</w:t>
      </w:r>
      <w:r w:rsidRPr="00A44CAF">
        <w:rPr>
          <w:rStyle w:val="StyleUnderline"/>
        </w:rPr>
        <w:t xml:space="preserve"> about</w:t>
      </w:r>
      <w:r w:rsidRPr="00A44CAF">
        <w:rPr>
          <w:sz w:val="16"/>
        </w:rPr>
        <w:t xml:space="preserve"> the </w:t>
      </w:r>
      <w:r w:rsidRPr="00A44CAF">
        <w:rPr>
          <w:rStyle w:val="StyleUnderline"/>
        </w:rPr>
        <w:t>antiblack violence that accompanied</w:t>
      </w:r>
      <w:r w:rsidRPr="00A44CAF">
        <w:rPr>
          <w:sz w:val="16"/>
        </w:rPr>
        <w:t xml:space="preserve"> early </w:t>
      </w:r>
      <w:r w:rsidRPr="00A44CAF">
        <w:rPr>
          <w:rStyle w:val="StyleUnderline"/>
        </w:rPr>
        <w:t>integration</w:t>
      </w:r>
      <w:r w:rsidRPr="00A44CAF">
        <w:rPr>
          <w:sz w:val="16"/>
        </w:rPr>
        <w:t xml:space="preserve"> efforts. Global criticism of institutional racism against African Americans subsided after the passage of the Civil Rights Act of 1964 and the Voting Rights Act of 1965. American officials of the Cold War era reviewed common talking points on race with concerned foreign interlocutors—that racism was rapidly being eradicated from American life, that it persisted mostly in regional backwaters, and that it was in fact on the brink of disappearing. </w:t>
      </w:r>
      <w:r w:rsidRPr="00A44CAF">
        <w:rPr>
          <w:rStyle w:val="StyleUnderline"/>
        </w:rPr>
        <w:t>U.S. officials continue to repeat</w:t>
      </w:r>
      <w:r w:rsidRPr="00A44CAF">
        <w:rPr>
          <w:sz w:val="16"/>
        </w:rPr>
        <w:t xml:space="preserve"> these </w:t>
      </w:r>
      <w:r w:rsidRPr="00A44CAF">
        <w:rPr>
          <w:rStyle w:val="StyleUnderline"/>
        </w:rPr>
        <w:t xml:space="preserve">platitudes, </w:t>
      </w:r>
      <w:proofErr w:type="gramStart"/>
      <w:r w:rsidRPr="00A44CAF">
        <w:rPr>
          <w:rStyle w:val="StyleUnderline"/>
        </w:rPr>
        <w:t>despite the fact that</w:t>
      </w:r>
      <w:proofErr w:type="gramEnd"/>
      <w:r w:rsidRPr="00A44CAF">
        <w:rPr>
          <w:rStyle w:val="StyleUnderline"/>
        </w:rPr>
        <w:t xml:space="preserve"> racism has </w:t>
      </w:r>
      <w:r w:rsidRPr="00A44CAF">
        <w:rPr>
          <w:rStyle w:val="Emphasis"/>
        </w:rPr>
        <w:t>never gone away</w:t>
      </w:r>
      <w:r w:rsidRPr="00A44CAF">
        <w:rPr>
          <w:sz w:val="16"/>
        </w:rPr>
        <w:t xml:space="preserve">. And </w:t>
      </w:r>
      <w:r w:rsidRPr="00A44CAF">
        <w:rPr>
          <w:rStyle w:val="StyleUnderline"/>
        </w:rPr>
        <w:t>whether the U</w:t>
      </w:r>
      <w:r w:rsidRPr="00A44CAF">
        <w:rPr>
          <w:sz w:val="16"/>
        </w:rPr>
        <w:t xml:space="preserve">nited </w:t>
      </w:r>
      <w:r w:rsidRPr="00A44CAF">
        <w:rPr>
          <w:rStyle w:val="StyleUnderline"/>
        </w:rPr>
        <w:t>S</w:t>
      </w:r>
      <w:r w:rsidRPr="00A44CAF">
        <w:rPr>
          <w:sz w:val="16"/>
        </w:rPr>
        <w:t xml:space="preserve">tates </w:t>
      </w:r>
      <w:r w:rsidRPr="00A44CAF">
        <w:rPr>
          <w:rStyle w:val="StyleUnderline"/>
        </w:rPr>
        <w:t xml:space="preserve">would have pursued racial justice </w:t>
      </w:r>
      <w:r w:rsidRPr="00A766E1">
        <w:rPr>
          <w:rStyle w:val="StyleUnderline"/>
          <w:highlight w:val="green"/>
        </w:rPr>
        <w:t>with</w:t>
      </w:r>
      <w:r w:rsidRPr="00A44CAF">
        <w:rPr>
          <w:rStyle w:val="StyleUnderline"/>
        </w:rPr>
        <w:t xml:space="preserve">out </w:t>
      </w:r>
      <w:r w:rsidRPr="00A766E1">
        <w:rPr>
          <w:rStyle w:val="StyleUnderline"/>
          <w:highlight w:val="green"/>
        </w:rPr>
        <w:t xml:space="preserve">the </w:t>
      </w:r>
      <w:r w:rsidRPr="00A766E1">
        <w:rPr>
          <w:rStyle w:val="Emphasis"/>
          <w:highlight w:val="green"/>
        </w:rPr>
        <w:t>threat of humiliation</w:t>
      </w:r>
      <w:r w:rsidRPr="00A44CAF">
        <w:rPr>
          <w:rStyle w:val="StyleUnderline"/>
        </w:rPr>
        <w:t xml:space="preserve"> on the </w:t>
      </w:r>
      <w:r w:rsidRPr="00A44CAF">
        <w:rPr>
          <w:rStyle w:val="Emphasis"/>
        </w:rPr>
        <w:t>international stage</w:t>
      </w:r>
      <w:r w:rsidRPr="00A44CAF">
        <w:rPr>
          <w:rStyle w:val="StyleUnderline"/>
        </w:rPr>
        <w:t xml:space="preserve"> </w:t>
      </w:r>
      <w:r w:rsidRPr="00A766E1">
        <w:rPr>
          <w:rStyle w:val="StyleUnderline"/>
          <w:highlight w:val="green"/>
        </w:rPr>
        <w:t>and</w:t>
      </w:r>
      <w:r w:rsidRPr="00A44CAF">
        <w:rPr>
          <w:rStyle w:val="StyleUnderline"/>
        </w:rPr>
        <w:t xml:space="preserve"> the </w:t>
      </w:r>
      <w:r w:rsidRPr="00A766E1">
        <w:rPr>
          <w:rStyle w:val="StyleUnderline"/>
          <w:highlight w:val="green"/>
        </w:rPr>
        <w:t>pressure exerted by</w:t>
      </w:r>
      <w:r w:rsidRPr="00A44CAF">
        <w:rPr>
          <w:sz w:val="16"/>
        </w:rPr>
        <w:t xml:space="preserve"> powerful </w:t>
      </w:r>
      <w:r w:rsidRPr="00A44CAF">
        <w:rPr>
          <w:rStyle w:val="Emphasis"/>
        </w:rPr>
        <w:t xml:space="preserve">global </w:t>
      </w:r>
      <w:r w:rsidRPr="00A766E1">
        <w:rPr>
          <w:rStyle w:val="Emphasis"/>
          <w:highlight w:val="green"/>
        </w:rPr>
        <w:t>rivals</w:t>
      </w:r>
      <w:r w:rsidRPr="00A44CAF">
        <w:rPr>
          <w:rStyle w:val="StyleUnderline"/>
        </w:rPr>
        <w:t xml:space="preserve"> remains an open question</w:t>
      </w:r>
      <w:r w:rsidRPr="00A44CAF">
        <w:rPr>
          <w:sz w:val="16"/>
        </w:rPr>
        <w:t>.</w:t>
      </w:r>
    </w:p>
    <w:p w14:paraId="0142EBD6" w14:textId="77777777" w:rsidR="00B01F78" w:rsidRPr="009A0DCD" w:rsidRDefault="00B01F78" w:rsidP="00B01F78">
      <w:pPr>
        <w:pStyle w:val="Heading4"/>
      </w:pPr>
      <w:r>
        <w:t xml:space="preserve">National-building and protest are fundamentally at odds. </w:t>
      </w:r>
    </w:p>
    <w:p w14:paraId="7F5E1B26" w14:textId="77777777" w:rsidR="00B01F78" w:rsidRPr="009A0DCD" w:rsidRDefault="00B01F78" w:rsidP="00B01F78">
      <w:r w:rsidRPr="009A0DCD">
        <w:rPr>
          <w:rStyle w:val="Style13ptBold"/>
        </w:rPr>
        <w:t xml:space="preserve">Chang ’20 </w:t>
      </w:r>
      <w:r w:rsidRPr="009A0DCD">
        <w:t>[Vivien; June 8; Contributor for the Washington Post, Ph.D. candidate at the University of Virginia; Washington Post, “Black Lives Matter now represents America’s best ambassadors,” https://www.washingtonpost.com/outlook/2020/06/08/black-lives-matter-is-now-americas-best-ambassador/; RP]</w:t>
      </w:r>
    </w:p>
    <w:p w14:paraId="584479AA" w14:textId="77777777" w:rsidR="00B01F78" w:rsidRPr="00106F41" w:rsidRDefault="00B01F78" w:rsidP="00B01F78">
      <w:pPr>
        <w:rPr>
          <w:sz w:val="16"/>
        </w:rPr>
      </w:pPr>
      <w:r w:rsidRPr="00106F41">
        <w:rPr>
          <w:sz w:val="16"/>
        </w:rPr>
        <w:t xml:space="preserve">What’s more, </w:t>
      </w:r>
      <w:r w:rsidRPr="00A766E1">
        <w:rPr>
          <w:rStyle w:val="StyleUnderline"/>
          <w:highlight w:val="green"/>
        </w:rPr>
        <w:t>as</w:t>
      </w:r>
      <w:r w:rsidRPr="00106F41">
        <w:rPr>
          <w:sz w:val="16"/>
        </w:rPr>
        <w:t xml:space="preserve"> postcolonial </w:t>
      </w:r>
      <w:r w:rsidRPr="00A766E1">
        <w:rPr>
          <w:rStyle w:val="StyleUnderline"/>
          <w:highlight w:val="green"/>
        </w:rPr>
        <w:t>leaders</w:t>
      </w:r>
      <w:r w:rsidRPr="00106F41">
        <w:rPr>
          <w:rStyle w:val="StyleUnderline"/>
        </w:rPr>
        <w:t xml:space="preserve"> in Africa </w:t>
      </w:r>
      <w:r w:rsidRPr="00A766E1">
        <w:rPr>
          <w:rStyle w:val="StyleUnderline"/>
          <w:highlight w:val="green"/>
        </w:rPr>
        <w:t>adopted</w:t>
      </w:r>
      <w:r w:rsidRPr="00106F41">
        <w:rPr>
          <w:rStyle w:val="StyleUnderline"/>
        </w:rPr>
        <w:t xml:space="preserve"> </w:t>
      </w:r>
      <w:r w:rsidRPr="00106F41">
        <w:rPr>
          <w:rStyle w:val="Emphasis"/>
        </w:rPr>
        <w:t xml:space="preserve">increasingly </w:t>
      </w:r>
      <w:r w:rsidRPr="00A766E1">
        <w:rPr>
          <w:rStyle w:val="Emphasis"/>
          <w:highlight w:val="green"/>
        </w:rPr>
        <w:t>autocratic</w:t>
      </w:r>
      <w:r w:rsidRPr="00A766E1">
        <w:rPr>
          <w:rStyle w:val="StyleUnderline"/>
          <w:highlight w:val="green"/>
        </w:rPr>
        <w:t xml:space="preserve"> policies</w:t>
      </w:r>
      <w:r w:rsidRPr="00106F41">
        <w:rPr>
          <w:rStyle w:val="StyleUnderline"/>
        </w:rPr>
        <w:t xml:space="preserve"> in</w:t>
      </w:r>
      <w:r w:rsidRPr="00106F41">
        <w:rPr>
          <w:sz w:val="16"/>
        </w:rPr>
        <w:t xml:space="preserve"> the name of </w:t>
      </w:r>
      <w:r w:rsidRPr="00106F41">
        <w:rPr>
          <w:rStyle w:val="StyleUnderline"/>
        </w:rPr>
        <w:t xml:space="preserve">development and </w:t>
      </w:r>
      <w:r w:rsidRPr="00106F41">
        <w:rPr>
          <w:rStyle w:val="Emphasis"/>
        </w:rPr>
        <w:t>cozied up</w:t>
      </w:r>
      <w:r w:rsidRPr="00106F41">
        <w:rPr>
          <w:rStyle w:val="StyleUnderline"/>
        </w:rPr>
        <w:t xml:space="preserve"> to the U</w:t>
      </w:r>
      <w:r w:rsidRPr="00106F41">
        <w:rPr>
          <w:sz w:val="16"/>
        </w:rPr>
        <w:t xml:space="preserve">nited </w:t>
      </w:r>
      <w:r w:rsidRPr="00106F41">
        <w:rPr>
          <w:rStyle w:val="StyleUnderline"/>
        </w:rPr>
        <w:t>S</w:t>
      </w:r>
      <w:r w:rsidRPr="00106F41">
        <w:rPr>
          <w:sz w:val="16"/>
        </w:rPr>
        <w:t xml:space="preserve">tates </w:t>
      </w:r>
      <w:r w:rsidRPr="00106F41">
        <w:rPr>
          <w:rStyle w:val="StyleUnderline"/>
        </w:rPr>
        <w:t>and</w:t>
      </w:r>
      <w:r w:rsidRPr="00106F41">
        <w:rPr>
          <w:sz w:val="16"/>
        </w:rPr>
        <w:t xml:space="preserve"> former </w:t>
      </w:r>
      <w:r w:rsidRPr="00106F41">
        <w:rPr>
          <w:rStyle w:val="Emphasis"/>
        </w:rPr>
        <w:t>colonial powers</w:t>
      </w:r>
      <w:r w:rsidRPr="00106F41">
        <w:rPr>
          <w:rStyle w:val="StyleUnderline"/>
        </w:rPr>
        <w:t xml:space="preserve"> to secure</w:t>
      </w:r>
      <w:r w:rsidRPr="00106F41">
        <w:rPr>
          <w:sz w:val="16"/>
        </w:rPr>
        <w:t xml:space="preserve"> Western aid and </w:t>
      </w:r>
      <w:r w:rsidRPr="00106F41">
        <w:rPr>
          <w:rStyle w:val="StyleUnderline"/>
        </w:rPr>
        <w:t xml:space="preserve">investment, some African American </w:t>
      </w:r>
      <w:r w:rsidRPr="00A766E1">
        <w:rPr>
          <w:rStyle w:val="StyleUnderline"/>
          <w:highlight w:val="green"/>
        </w:rPr>
        <w:t xml:space="preserve">activists became </w:t>
      </w:r>
      <w:r w:rsidRPr="00A766E1">
        <w:rPr>
          <w:rStyle w:val="Emphasis"/>
          <w:highlight w:val="green"/>
        </w:rPr>
        <w:t>disillusioned</w:t>
      </w:r>
      <w:r w:rsidRPr="00A766E1">
        <w:rPr>
          <w:rStyle w:val="StyleUnderline"/>
          <w:highlight w:val="green"/>
        </w:rPr>
        <w:t xml:space="preserve"> with</w:t>
      </w:r>
      <w:r w:rsidRPr="00106F41">
        <w:rPr>
          <w:sz w:val="16"/>
        </w:rPr>
        <w:t xml:space="preserve"> the utility of </w:t>
      </w:r>
      <w:r w:rsidRPr="00106F41">
        <w:rPr>
          <w:rStyle w:val="Emphasis"/>
        </w:rPr>
        <w:t xml:space="preserve">transnational </w:t>
      </w:r>
      <w:r w:rsidRPr="00A766E1">
        <w:rPr>
          <w:rStyle w:val="Emphasis"/>
          <w:highlight w:val="green"/>
        </w:rPr>
        <w:t>alliances</w:t>
      </w:r>
      <w:r w:rsidRPr="00106F41">
        <w:rPr>
          <w:rStyle w:val="StyleUnderline"/>
        </w:rPr>
        <w:t xml:space="preserve">. The </w:t>
      </w:r>
      <w:r w:rsidRPr="00106F41">
        <w:rPr>
          <w:rStyle w:val="Emphasis"/>
        </w:rPr>
        <w:t xml:space="preserve">gradual </w:t>
      </w:r>
      <w:r w:rsidRPr="00A766E1">
        <w:rPr>
          <w:rStyle w:val="Emphasis"/>
          <w:highlight w:val="green"/>
        </w:rPr>
        <w:t>fracturing</w:t>
      </w:r>
      <w:r w:rsidRPr="00A766E1">
        <w:rPr>
          <w:rStyle w:val="StyleUnderline"/>
          <w:highlight w:val="green"/>
        </w:rPr>
        <w:t xml:space="preserve"> of</w:t>
      </w:r>
      <w:r w:rsidRPr="00106F41">
        <w:rPr>
          <w:sz w:val="16"/>
        </w:rPr>
        <w:t xml:space="preserve"> such </w:t>
      </w:r>
      <w:r w:rsidRPr="00A766E1">
        <w:rPr>
          <w:rStyle w:val="StyleUnderline"/>
          <w:highlight w:val="green"/>
        </w:rPr>
        <w:t xml:space="preserve">linkages </w:t>
      </w:r>
      <w:r w:rsidRPr="00A766E1">
        <w:rPr>
          <w:rStyle w:val="Emphasis"/>
          <w:highlight w:val="green"/>
        </w:rPr>
        <w:t>highlights the gulf</w:t>
      </w:r>
      <w:r w:rsidRPr="00A766E1">
        <w:rPr>
          <w:rStyle w:val="StyleUnderline"/>
          <w:highlight w:val="green"/>
        </w:rPr>
        <w:t xml:space="preserve"> between</w:t>
      </w:r>
      <w:r w:rsidRPr="00106F41">
        <w:rPr>
          <w:sz w:val="16"/>
        </w:rPr>
        <w:t xml:space="preserve"> the </w:t>
      </w:r>
      <w:r w:rsidRPr="00A766E1">
        <w:rPr>
          <w:rStyle w:val="Emphasis"/>
          <w:highlight w:val="green"/>
        </w:rPr>
        <w:t>nation-building</w:t>
      </w:r>
      <w:r w:rsidRPr="00106F41">
        <w:rPr>
          <w:sz w:val="16"/>
        </w:rPr>
        <w:t xml:space="preserve"> aspirations of </w:t>
      </w:r>
      <w:r w:rsidRPr="00106F41">
        <w:rPr>
          <w:rStyle w:val="StyleUnderline"/>
        </w:rPr>
        <w:t>sovereign states</w:t>
      </w:r>
      <w:r w:rsidRPr="003646C8">
        <w:rPr>
          <w:rStyle w:val="StyleUnderline"/>
        </w:rPr>
        <w:t xml:space="preserve"> </w:t>
      </w:r>
      <w:r w:rsidRPr="00A766E1">
        <w:rPr>
          <w:rStyle w:val="StyleUnderline"/>
          <w:highlight w:val="green"/>
        </w:rPr>
        <w:t>and</w:t>
      </w:r>
      <w:r w:rsidRPr="003646C8">
        <w:rPr>
          <w:rStyle w:val="StyleUnderline"/>
        </w:rPr>
        <w:t xml:space="preserve"> the emancipatory impulses of</w:t>
      </w:r>
      <w:r w:rsidRPr="00106F41">
        <w:rPr>
          <w:sz w:val="16"/>
        </w:rPr>
        <w:t xml:space="preserve"> nonstate actors, of </w:t>
      </w:r>
      <w:r w:rsidRPr="00A766E1">
        <w:rPr>
          <w:rStyle w:val="Emphasis"/>
          <w:highlight w:val="green"/>
        </w:rPr>
        <w:t>movement politics</w:t>
      </w:r>
      <w:r w:rsidRPr="003646C8">
        <w:rPr>
          <w:rStyle w:val="StyleUnderline"/>
        </w:rPr>
        <w:t xml:space="preserve"> — untainted by compromise</w:t>
      </w:r>
      <w:r w:rsidRPr="00106F41">
        <w:rPr>
          <w:sz w:val="16"/>
        </w:rPr>
        <w:t xml:space="preserve"> and corruption — </w:t>
      </w:r>
      <w:r w:rsidRPr="003646C8">
        <w:rPr>
          <w:rStyle w:val="StyleUnderline"/>
        </w:rPr>
        <w:t>and the demands of institutional politics</w:t>
      </w:r>
      <w:r w:rsidRPr="00106F41">
        <w:rPr>
          <w:sz w:val="16"/>
        </w:rPr>
        <w:t>.</w:t>
      </w:r>
    </w:p>
    <w:p w14:paraId="362B8285" w14:textId="317ABBAE" w:rsidR="00B01F78" w:rsidRDefault="00B01F78" w:rsidP="00B01F78">
      <w:pPr>
        <w:rPr>
          <w:rStyle w:val="StyleUnderline"/>
        </w:rPr>
      </w:pPr>
      <w:r w:rsidRPr="00106F41">
        <w:rPr>
          <w:sz w:val="16"/>
        </w:rPr>
        <w:t xml:space="preserve">In the decades that followed, it became clear that the continued existence of a black underclass would persist, albeit less visibly. </w:t>
      </w:r>
      <w:r w:rsidRPr="00A766E1">
        <w:rPr>
          <w:rStyle w:val="StyleUnderline"/>
          <w:highlight w:val="green"/>
        </w:rPr>
        <w:t>As the U</w:t>
      </w:r>
      <w:r w:rsidRPr="00106F41">
        <w:rPr>
          <w:sz w:val="16"/>
        </w:rPr>
        <w:t xml:space="preserve">nited </w:t>
      </w:r>
      <w:r w:rsidRPr="00A766E1">
        <w:rPr>
          <w:rStyle w:val="StyleUnderline"/>
          <w:highlight w:val="green"/>
        </w:rPr>
        <w:t>S</w:t>
      </w:r>
      <w:r w:rsidRPr="00106F41">
        <w:rPr>
          <w:sz w:val="16"/>
        </w:rPr>
        <w:t xml:space="preserve">tates </w:t>
      </w:r>
      <w:r w:rsidRPr="00A766E1">
        <w:rPr>
          <w:rStyle w:val="StyleUnderline"/>
          <w:highlight w:val="green"/>
        </w:rPr>
        <w:t>declared</w:t>
      </w:r>
      <w:r w:rsidRPr="003646C8">
        <w:rPr>
          <w:rStyle w:val="StyleUnderline"/>
        </w:rPr>
        <w:t xml:space="preserve"> victory</w:t>
      </w:r>
      <w:r w:rsidRPr="00106F41">
        <w:rPr>
          <w:sz w:val="16"/>
        </w:rPr>
        <w:t xml:space="preserve"> over the Soviet Union </w:t>
      </w:r>
      <w:r w:rsidRPr="003646C8">
        <w:rPr>
          <w:rStyle w:val="StyleUnderline"/>
        </w:rPr>
        <w:t>and proclaimed</w:t>
      </w:r>
      <w:r w:rsidRPr="00106F41">
        <w:rPr>
          <w:sz w:val="16"/>
        </w:rPr>
        <w:t xml:space="preserve"> U.S.-style </w:t>
      </w:r>
      <w:r w:rsidRPr="003646C8">
        <w:rPr>
          <w:rStyle w:val="Emphasis"/>
        </w:rPr>
        <w:t xml:space="preserve">liberal </w:t>
      </w:r>
      <w:r w:rsidRPr="00A766E1">
        <w:rPr>
          <w:rStyle w:val="Emphasis"/>
          <w:highlight w:val="green"/>
        </w:rPr>
        <w:t>democracy</w:t>
      </w:r>
      <w:r w:rsidRPr="003646C8">
        <w:rPr>
          <w:rStyle w:val="StyleUnderline"/>
        </w:rPr>
        <w:t xml:space="preserve"> to be </w:t>
      </w:r>
      <w:r w:rsidRPr="00A766E1">
        <w:rPr>
          <w:rStyle w:val="StyleUnderline"/>
          <w:highlight w:val="green"/>
        </w:rPr>
        <w:t>“the end of history,”</w:t>
      </w:r>
      <w:r w:rsidRPr="003646C8">
        <w:rPr>
          <w:rStyle w:val="StyleUnderline"/>
        </w:rPr>
        <w:t xml:space="preserve"> the </w:t>
      </w:r>
      <w:r w:rsidRPr="003646C8">
        <w:rPr>
          <w:rStyle w:val="Emphasis"/>
        </w:rPr>
        <w:t>economic</w:t>
      </w:r>
      <w:r w:rsidRPr="003646C8">
        <w:rPr>
          <w:rStyle w:val="StyleUnderline"/>
        </w:rPr>
        <w:t xml:space="preserve"> and </w:t>
      </w:r>
      <w:r w:rsidRPr="003646C8">
        <w:rPr>
          <w:rStyle w:val="Emphasis"/>
        </w:rPr>
        <w:t>social conditions</w:t>
      </w:r>
      <w:r w:rsidRPr="003646C8">
        <w:rPr>
          <w:rStyle w:val="StyleUnderline"/>
        </w:rPr>
        <w:t xml:space="preserve"> of </w:t>
      </w:r>
      <w:r w:rsidRPr="00A766E1">
        <w:rPr>
          <w:rStyle w:val="StyleUnderline"/>
          <w:highlight w:val="green"/>
        </w:rPr>
        <w:t>black communities underwent</w:t>
      </w:r>
      <w:r w:rsidRPr="003646C8">
        <w:rPr>
          <w:rStyle w:val="StyleUnderline"/>
        </w:rPr>
        <w:t xml:space="preserve"> </w:t>
      </w:r>
      <w:r w:rsidRPr="003646C8">
        <w:rPr>
          <w:rStyle w:val="Emphasis"/>
        </w:rPr>
        <w:t xml:space="preserve">further </w:t>
      </w:r>
      <w:r w:rsidRPr="00A766E1">
        <w:rPr>
          <w:rStyle w:val="Emphasis"/>
          <w:highlight w:val="green"/>
        </w:rPr>
        <w:t>deterioration</w:t>
      </w:r>
      <w:r w:rsidRPr="003646C8">
        <w:rPr>
          <w:rStyle w:val="StyleUnderline"/>
        </w:rPr>
        <w:t xml:space="preserve"> in the face of</w:t>
      </w:r>
      <w:r w:rsidRPr="00106F41">
        <w:rPr>
          <w:sz w:val="16"/>
        </w:rPr>
        <w:t xml:space="preserve"> mounting </w:t>
      </w:r>
      <w:r w:rsidRPr="003646C8">
        <w:rPr>
          <w:rStyle w:val="StyleUnderline"/>
        </w:rPr>
        <w:t>unemployment, deindustrialization</w:t>
      </w:r>
      <w:r w:rsidRPr="00106F41">
        <w:rPr>
          <w:sz w:val="16"/>
        </w:rPr>
        <w:t xml:space="preserve">, mass </w:t>
      </w:r>
      <w:r w:rsidRPr="003646C8">
        <w:rPr>
          <w:rStyle w:val="StyleUnderline"/>
        </w:rPr>
        <w:t>incarceration and a “culture of segregation.”</w:t>
      </w:r>
    </w:p>
    <w:p w14:paraId="392BB7A3" w14:textId="77777777" w:rsidR="00D94032" w:rsidRDefault="00D94032" w:rsidP="00D94032">
      <w:pPr>
        <w:pStyle w:val="Heading4"/>
      </w:pPr>
      <w:r>
        <w:t>Reform now is necessary to maintain global democratic credibility</w:t>
      </w:r>
    </w:p>
    <w:p w14:paraId="5D30C234" w14:textId="6CE88E0B" w:rsidR="00D94032" w:rsidRPr="0029475C" w:rsidRDefault="00D94032" w:rsidP="00D94032">
      <w:proofErr w:type="spellStart"/>
      <w:r w:rsidRPr="00636A32">
        <w:rPr>
          <w:rStyle w:val="Heading4Char"/>
        </w:rPr>
        <w:t>Hansler</w:t>
      </w:r>
      <w:proofErr w:type="spellEnd"/>
      <w:r w:rsidRPr="00636A32">
        <w:rPr>
          <w:rStyle w:val="Heading4Char"/>
        </w:rPr>
        <w:t xml:space="preserve"> 6/10</w:t>
      </w:r>
      <w:r w:rsidRPr="0029475C">
        <w:t>/20 [</w:t>
      </w:r>
      <w:proofErr w:type="gramStart"/>
      <w:r w:rsidRPr="0029475C">
        <w:t>Jennifer  is</w:t>
      </w:r>
      <w:proofErr w:type="gramEnd"/>
      <w:r w:rsidRPr="0029475C">
        <w:t xml:space="preserve"> a State Department producer for CNN and graduated from University of Rochester with a Bachelor's degree in communication and media studies. 6/10/2020, "Black former US ambassadors call for reforms to address police brutality and systemic racism," CNN, </w:t>
      </w:r>
      <w:r w:rsidRPr="00A36703">
        <w:t>https://www.cnn.com/2020/06/10/politics/black-former-us-ambassadors-statement/index.html</w:t>
      </w:r>
      <w:r w:rsidRPr="0029475C">
        <w:t xml:space="preserve">, </w:t>
      </w:r>
      <w:proofErr w:type="spellStart"/>
      <w:r w:rsidRPr="0029475C">
        <w:t>dhs-brt</w:t>
      </w:r>
      <w:proofErr w:type="spellEnd"/>
      <w:r w:rsidRPr="0029475C">
        <w:t>]</w:t>
      </w:r>
    </w:p>
    <w:p w14:paraId="32972480" w14:textId="77777777" w:rsidR="00D94032" w:rsidRPr="00BE5225" w:rsidRDefault="00D94032" w:rsidP="00D94032">
      <w:pPr>
        <w:rPr>
          <w:sz w:val="16"/>
          <w:szCs w:val="16"/>
        </w:rPr>
      </w:pPr>
      <w:r w:rsidRPr="00BE5225">
        <w:rPr>
          <w:sz w:val="16"/>
          <w:szCs w:val="16"/>
        </w:rPr>
        <w:t xml:space="preserve">Washington (CNN)Nearly 60 black former US ambassadors condemned the deaths of George Floyd, Breonna Taylor, </w:t>
      </w:r>
      <w:proofErr w:type="spellStart"/>
      <w:r w:rsidRPr="00BE5225">
        <w:rPr>
          <w:sz w:val="16"/>
          <w:szCs w:val="16"/>
        </w:rPr>
        <w:t>Ahmaud</w:t>
      </w:r>
      <w:proofErr w:type="spellEnd"/>
      <w:r w:rsidRPr="00BE5225">
        <w:rPr>
          <w:sz w:val="16"/>
          <w:szCs w:val="16"/>
        </w:rPr>
        <w:t xml:space="preserve"> </w:t>
      </w:r>
      <w:proofErr w:type="spellStart"/>
      <w:r w:rsidRPr="00BE5225">
        <w:rPr>
          <w:sz w:val="16"/>
          <w:szCs w:val="16"/>
        </w:rPr>
        <w:t>Arbery</w:t>
      </w:r>
      <w:proofErr w:type="spellEnd"/>
      <w:r w:rsidRPr="00BE5225">
        <w:rPr>
          <w:sz w:val="16"/>
          <w:szCs w:val="16"/>
        </w:rPr>
        <w:t xml:space="preserve"> and others and called for reforms to address systemic racism and police brutality in the United States.</w:t>
      </w:r>
    </w:p>
    <w:p w14:paraId="6B6013A5" w14:textId="77777777" w:rsidR="00D94032" w:rsidRPr="00BE5225" w:rsidRDefault="00D94032" w:rsidP="00D94032">
      <w:pPr>
        <w:rPr>
          <w:sz w:val="16"/>
        </w:rPr>
      </w:pPr>
      <w:r w:rsidRPr="00BE5225">
        <w:rPr>
          <w:sz w:val="16"/>
        </w:rPr>
        <w:t xml:space="preserve">The </w:t>
      </w:r>
      <w:r w:rsidRPr="00BE5225">
        <w:rPr>
          <w:rStyle w:val="StyleUnderline"/>
        </w:rPr>
        <w:t>Association of Black American Ambassadors</w:t>
      </w:r>
      <w:r w:rsidRPr="00BE5225">
        <w:rPr>
          <w:sz w:val="16"/>
        </w:rPr>
        <w:t xml:space="preserve"> (</w:t>
      </w:r>
      <w:r w:rsidRPr="00BE5225">
        <w:rPr>
          <w:rStyle w:val="StyleUnderline"/>
        </w:rPr>
        <w:t>ABAA</w:t>
      </w:r>
      <w:r w:rsidRPr="00BE5225">
        <w:rPr>
          <w:sz w:val="16"/>
        </w:rPr>
        <w:t xml:space="preserve">) </w:t>
      </w:r>
      <w:r w:rsidRPr="00BE5225">
        <w:rPr>
          <w:rStyle w:val="StyleUnderline"/>
        </w:rPr>
        <w:t>said</w:t>
      </w:r>
      <w:r w:rsidRPr="00BE5225">
        <w:rPr>
          <w:sz w:val="16"/>
        </w:rPr>
        <w:t xml:space="preserve"> in a statement that "</w:t>
      </w:r>
      <w:r w:rsidRPr="00BE5225">
        <w:rPr>
          <w:rStyle w:val="StyleUnderline"/>
        </w:rPr>
        <w:t>it is time for all people of conscience to voice their opposition to legally sanctioned violence</w:t>
      </w:r>
      <w:r w:rsidRPr="00BE5225">
        <w:rPr>
          <w:sz w:val="16"/>
        </w:rPr>
        <w:t xml:space="preserve">; </w:t>
      </w:r>
      <w:r w:rsidRPr="00A766E1">
        <w:rPr>
          <w:rStyle w:val="Emphasis"/>
          <w:highlight w:val="green"/>
        </w:rPr>
        <w:t>it is tarnishing America's image</w:t>
      </w:r>
      <w:r w:rsidRPr="00BE5225">
        <w:rPr>
          <w:rStyle w:val="Emphasis"/>
        </w:rPr>
        <w:t xml:space="preserve"> at home and </w:t>
      </w:r>
      <w:r w:rsidRPr="00A766E1">
        <w:rPr>
          <w:rStyle w:val="Emphasis"/>
          <w:highlight w:val="green"/>
        </w:rPr>
        <w:t>abroad</w:t>
      </w:r>
      <w:r w:rsidRPr="00BE5225">
        <w:rPr>
          <w:sz w:val="16"/>
        </w:rPr>
        <w:t>."</w:t>
      </w:r>
    </w:p>
    <w:p w14:paraId="5FDE9647" w14:textId="5A73C2EE" w:rsidR="00D94032" w:rsidRPr="00BE5225" w:rsidRDefault="00D94032" w:rsidP="00D94032">
      <w:pPr>
        <w:rPr>
          <w:sz w:val="16"/>
          <w:szCs w:val="16"/>
        </w:rPr>
      </w:pPr>
      <w:r w:rsidRPr="00BE5225">
        <w:rPr>
          <w:sz w:val="16"/>
          <w:szCs w:val="16"/>
        </w:rPr>
        <w:t>"We all want an equitable society where each of us has the right to breathe," the ambassadors said in the </w:t>
      </w:r>
      <w:r w:rsidRPr="00A36703">
        <w:rPr>
          <w:sz w:val="16"/>
          <w:szCs w:val="16"/>
        </w:rPr>
        <w:t>statement published on "AllAfrica" Tuesday.</w:t>
      </w:r>
    </w:p>
    <w:p w14:paraId="79380D03" w14:textId="77777777" w:rsidR="00D94032" w:rsidRPr="00BE5225" w:rsidRDefault="00D94032" w:rsidP="00D94032">
      <w:pPr>
        <w:rPr>
          <w:sz w:val="16"/>
        </w:rPr>
      </w:pPr>
      <w:r w:rsidRPr="00A766E1">
        <w:rPr>
          <w:rStyle w:val="Emphasis"/>
          <w:highlight w:val="green"/>
        </w:rPr>
        <w:t xml:space="preserve">Their call for reform comes as </w:t>
      </w:r>
      <w:proofErr w:type="gramStart"/>
      <w:r w:rsidRPr="00A766E1">
        <w:rPr>
          <w:rStyle w:val="Emphasis"/>
          <w:highlight w:val="green"/>
        </w:rPr>
        <w:t>protests</w:t>
      </w:r>
      <w:r w:rsidRPr="00BE5225">
        <w:rPr>
          <w:rStyle w:val="Emphasis"/>
        </w:rPr>
        <w:t xml:space="preserve"> against</w:t>
      </w:r>
      <w:proofErr w:type="gramEnd"/>
      <w:r w:rsidRPr="00BE5225">
        <w:rPr>
          <w:rStyle w:val="Emphasis"/>
        </w:rPr>
        <w:t xml:space="preserve"> racism</w:t>
      </w:r>
      <w:r w:rsidRPr="00BE5225">
        <w:rPr>
          <w:sz w:val="16"/>
        </w:rPr>
        <w:t xml:space="preserve">, sparked by the death of Floyd at the hands of the police, </w:t>
      </w:r>
      <w:r w:rsidRPr="00BE5225">
        <w:rPr>
          <w:rStyle w:val="Emphasis"/>
        </w:rPr>
        <w:t xml:space="preserve">have </w:t>
      </w:r>
      <w:r w:rsidRPr="00A766E1">
        <w:rPr>
          <w:rStyle w:val="Emphasis"/>
          <w:highlight w:val="green"/>
        </w:rPr>
        <w:t>swept</w:t>
      </w:r>
      <w:r w:rsidRPr="00BE5225">
        <w:rPr>
          <w:rStyle w:val="Emphasis"/>
        </w:rPr>
        <w:t xml:space="preserve"> across </w:t>
      </w:r>
      <w:r w:rsidRPr="00A766E1">
        <w:rPr>
          <w:rStyle w:val="Emphasis"/>
          <w:highlight w:val="green"/>
        </w:rPr>
        <w:t>the globe</w:t>
      </w:r>
      <w:r w:rsidRPr="00BE5225">
        <w:rPr>
          <w:sz w:val="16"/>
        </w:rPr>
        <w:t>.</w:t>
      </w:r>
    </w:p>
    <w:p w14:paraId="76582984" w14:textId="77777777" w:rsidR="00D94032" w:rsidRPr="00BE5225" w:rsidRDefault="00D94032" w:rsidP="00D94032">
      <w:pPr>
        <w:rPr>
          <w:sz w:val="16"/>
        </w:rPr>
      </w:pPr>
      <w:r w:rsidRPr="00BE5225">
        <w:rPr>
          <w:sz w:val="16"/>
        </w:rPr>
        <w:t>"</w:t>
      </w:r>
      <w:r w:rsidRPr="00BE5225">
        <w:rPr>
          <w:rStyle w:val="StyleUnderline"/>
        </w:rPr>
        <w:t>While acts of violence against unarmed Black citizens are not new, we speak now to express our contempt about ongoing</w:t>
      </w:r>
      <w:r w:rsidRPr="00BE5225">
        <w:rPr>
          <w:sz w:val="16"/>
        </w:rPr>
        <w:t xml:space="preserve"> acts of </w:t>
      </w:r>
      <w:r w:rsidRPr="00BE5225">
        <w:rPr>
          <w:rStyle w:val="StyleUnderline"/>
        </w:rPr>
        <w:t>police brutality as well as our society's</w:t>
      </w:r>
      <w:r w:rsidRPr="00BE5225">
        <w:rPr>
          <w:sz w:val="16"/>
        </w:rPr>
        <w:t xml:space="preserve"> stubborn </w:t>
      </w:r>
      <w:r w:rsidRPr="00BE5225">
        <w:rPr>
          <w:rStyle w:val="StyleUnderline"/>
        </w:rPr>
        <w:t>resistance to addressing institutional racism</w:t>
      </w:r>
      <w:r w:rsidRPr="00BE5225">
        <w:rPr>
          <w:sz w:val="16"/>
        </w:rPr>
        <w:t>. We spent our careers looking beyond America's borders, but these shocking events call us to look inward and join with others in opposing discrimination and oppression in all its forms," the ABAA statement said.</w:t>
      </w:r>
    </w:p>
    <w:p w14:paraId="2F3DAFDB" w14:textId="77777777" w:rsidR="00D94032" w:rsidRPr="00BE5225" w:rsidRDefault="00D94032" w:rsidP="00D94032">
      <w:pPr>
        <w:rPr>
          <w:sz w:val="16"/>
        </w:rPr>
      </w:pPr>
      <w:r w:rsidRPr="00BE5225">
        <w:rPr>
          <w:sz w:val="16"/>
        </w:rPr>
        <w:t xml:space="preserve">"We join our fellow citizens, brothers and sisters in demanding an end to inhumane police practices; </w:t>
      </w:r>
      <w:r w:rsidRPr="00A766E1">
        <w:rPr>
          <w:rStyle w:val="Emphasis"/>
          <w:highlight w:val="green"/>
        </w:rPr>
        <w:t>we call for accountability</w:t>
      </w:r>
      <w:r w:rsidRPr="00BE5225">
        <w:rPr>
          <w:rStyle w:val="Emphasis"/>
        </w:rPr>
        <w:t xml:space="preserve">, fairness, </w:t>
      </w:r>
      <w:r w:rsidRPr="00A766E1">
        <w:rPr>
          <w:rStyle w:val="Emphasis"/>
          <w:highlight w:val="green"/>
        </w:rPr>
        <w:t>transparency, and</w:t>
      </w:r>
      <w:r w:rsidRPr="00BE5225">
        <w:rPr>
          <w:rStyle w:val="Emphasis"/>
        </w:rPr>
        <w:t xml:space="preserve"> transformation in our</w:t>
      </w:r>
      <w:r w:rsidRPr="00BE5225">
        <w:rPr>
          <w:sz w:val="16"/>
        </w:rPr>
        <w:t xml:space="preserve"> national, state and local </w:t>
      </w:r>
      <w:r w:rsidRPr="00A766E1">
        <w:rPr>
          <w:rStyle w:val="Emphasis"/>
          <w:highlight w:val="green"/>
        </w:rPr>
        <w:t>institutions</w:t>
      </w:r>
      <w:r w:rsidRPr="00BE5225">
        <w:rPr>
          <w:rStyle w:val="StyleUnderline"/>
        </w:rPr>
        <w:t>, including legal, judicial and law enforcement systems</w:t>
      </w:r>
      <w:r w:rsidRPr="00BE5225">
        <w:rPr>
          <w:sz w:val="16"/>
        </w:rPr>
        <w:t>, to prevent future violence of this kind," they said.</w:t>
      </w:r>
    </w:p>
    <w:p w14:paraId="4C7ED7DB" w14:textId="70D9CD36" w:rsidR="00D94032" w:rsidRPr="00D94032" w:rsidRDefault="00D94032" w:rsidP="00D94032">
      <w:pPr>
        <w:rPr>
          <w:sz w:val="16"/>
        </w:rPr>
      </w:pPr>
      <w:r w:rsidRPr="00BE5225">
        <w:rPr>
          <w:sz w:val="16"/>
        </w:rPr>
        <w:t xml:space="preserve">The ambassadors </w:t>
      </w:r>
      <w:proofErr w:type="gramStart"/>
      <w:r w:rsidRPr="00BE5225">
        <w:rPr>
          <w:sz w:val="16"/>
        </w:rPr>
        <w:t>said</w:t>
      </w:r>
      <w:proofErr w:type="gramEnd"/>
      <w:r w:rsidRPr="00BE5225">
        <w:rPr>
          <w:sz w:val="16"/>
        </w:rPr>
        <w:t xml:space="preserve"> "equal rights and </w:t>
      </w:r>
      <w:r w:rsidRPr="00BE5225">
        <w:rPr>
          <w:rStyle w:val="StyleUnderline"/>
        </w:rPr>
        <w:t xml:space="preserve">complete pursuit of </w:t>
      </w:r>
      <w:r w:rsidRPr="00A766E1">
        <w:rPr>
          <w:rStyle w:val="StyleUnderline"/>
          <w:highlight w:val="green"/>
        </w:rPr>
        <w:t>justice" are needed</w:t>
      </w:r>
      <w:r w:rsidRPr="00BE5225">
        <w:rPr>
          <w:rStyle w:val="StyleUnderline"/>
        </w:rPr>
        <w:t xml:space="preserve"> as a first step </w:t>
      </w:r>
      <w:r w:rsidRPr="00A766E1">
        <w:rPr>
          <w:rStyle w:val="StyleUnderline"/>
          <w:highlight w:val="green"/>
        </w:rPr>
        <w:t>"to rebuild</w:t>
      </w:r>
      <w:r w:rsidRPr="00BE5225">
        <w:rPr>
          <w:sz w:val="16"/>
        </w:rPr>
        <w:t xml:space="preserve"> our own citizens' </w:t>
      </w:r>
      <w:r w:rsidRPr="00BE5225">
        <w:rPr>
          <w:rStyle w:val="StyleUnderline"/>
        </w:rPr>
        <w:t xml:space="preserve">confidence in </w:t>
      </w:r>
      <w:r w:rsidRPr="00A766E1">
        <w:rPr>
          <w:rStyle w:val="StyleUnderline"/>
          <w:highlight w:val="green"/>
        </w:rPr>
        <w:t>our democratic system and</w:t>
      </w:r>
      <w:r w:rsidRPr="00BE5225">
        <w:rPr>
          <w:rStyle w:val="StyleUnderline"/>
        </w:rPr>
        <w:t xml:space="preserve"> values" and "to help </w:t>
      </w:r>
      <w:r w:rsidRPr="00A766E1">
        <w:rPr>
          <w:rStyle w:val="StyleUnderline"/>
          <w:highlight w:val="green"/>
        </w:rPr>
        <w:t>restore</w:t>
      </w:r>
      <w:r w:rsidRPr="00BE5225">
        <w:rPr>
          <w:rStyle w:val="StyleUnderline"/>
        </w:rPr>
        <w:t xml:space="preserve"> our country's global </w:t>
      </w:r>
      <w:r w:rsidRPr="00A766E1">
        <w:rPr>
          <w:rStyle w:val="StyleUnderline"/>
          <w:highlight w:val="green"/>
        </w:rPr>
        <w:t>human rights authority</w:t>
      </w:r>
      <w:r w:rsidRPr="00A766E1">
        <w:rPr>
          <w:sz w:val="16"/>
          <w:highlight w:val="green"/>
        </w:rPr>
        <w:t>."</w:t>
      </w:r>
    </w:p>
    <w:sectPr w:rsidR="00D94032" w:rsidRPr="00D94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47D5F"/>
    <w:multiLevelType w:val="multilevel"/>
    <w:tmpl w:val="D53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0F9F"/>
    <w:multiLevelType w:val="hybridMultilevel"/>
    <w:tmpl w:val="F63A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56F30"/>
    <w:multiLevelType w:val="hybridMultilevel"/>
    <w:tmpl w:val="93A8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5D4F19"/>
    <w:multiLevelType w:val="hybridMultilevel"/>
    <w:tmpl w:val="5F76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C28BA"/>
    <w:multiLevelType w:val="hybridMultilevel"/>
    <w:tmpl w:val="3016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5"/>
  </w:num>
  <w:num w:numId="14">
    <w:abstractNumId w:val="14"/>
  </w:num>
  <w:num w:numId="15">
    <w:abstractNumId w:val="13"/>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5063377408"/>
    <w:docVar w:name="VerbatimVersion" w:val="5.1"/>
  </w:docVars>
  <w:rsids>
    <w:rsidRoot w:val="0008600C"/>
    <w:rsid w:val="000139A3"/>
    <w:rsid w:val="000169ED"/>
    <w:rsid w:val="00032736"/>
    <w:rsid w:val="0008600C"/>
    <w:rsid w:val="000D4C9C"/>
    <w:rsid w:val="000E606A"/>
    <w:rsid w:val="000E7531"/>
    <w:rsid w:val="00100833"/>
    <w:rsid w:val="00104529"/>
    <w:rsid w:val="00105942"/>
    <w:rsid w:val="00106F41"/>
    <w:rsid w:val="00107396"/>
    <w:rsid w:val="00137F7E"/>
    <w:rsid w:val="00144A4C"/>
    <w:rsid w:val="00176AB0"/>
    <w:rsid w:val="00177B7D"/>
    <w:rsid w:val="0018322D"/>
    <w:rsid w:val="00191361"/>
    <w:rsid w:val="00191E92"/>
    <w:rsid w:val="001B1BA9"/>
    <w:rsid w:val="001B5776"/>
    <w:rsid w:val="001E527A"/>
    <w:rsid w:val="001F78CE"/>
    <w:rsid w:val="00214AB8"/>
    <w:rsid w:val="00251FC7"/>
    <w:rsid w:val="0026192B"/>
    <w:rsid w:val="002855A7"/>
    <w:rsid w:val="002961C1"/>
    <w:rsid w:val="002B146A"/>
    <w:rsid w:val="002B5E17"/>
    <w:rsid w:val="002D1900"/>
    <w:rsid w:val="003132F8"/>
    <w:rsid w:val="00315690"/>
    <w:rsid w:val="00316B75"/>
    <w:rsid w:val="00325646"/>
    <w:rsid w:val="003460F2"/>
    <w:rsid w:val="00353E64"/>
    <w:rsid w:val="0036095D"/>
    <w:rsid w:val="003619E1"/>
    <w:rsid w:val="0038158C"/>
    <w:rsid w:val="003902BA"/>
    <w:rsid w:val="003A09E2"/>
    <w:rsid w:val="003E0AE8"/>
    <w:rsid w:val="003F4F00"/>
    <w:rsid w:val="00407037"/>
    <w:rsid w:val="004446C8"/>
    <w:rsid w:val="004605D6"/>
    <w:rsid w:val="004868B6"/>
    <w:rsid w:val="004C60E8"/>
    <w:rsid w:val="004E3579"/>
    <w:rsid w:val="004E728B"/>
    <w:rsid w:val="004F39E0"/>
    <w:rsid w:val="00537BD5"/>
    <w:rsid w:val="0057268A"/>
    <w:rsid w:val="00595CA1"/>
    <w:rsid w:val="005B4B4C"/>
    <w:rsid w:val="005C5D75"/>
    <w:rsid w:val="005D2912"/>
    <w:rsid w:val="006065BD"/>
    <w:rsid w:val="00645FA9"/>
    <w:rsid w:val="00647866"/>
    <w:rsid w:val="00665003"/>
    <w:rsid w:val="00686CE7"/>
    <w:rsid w:val="006A2AD0"/>
    <w:rsid w:val="006B530C"/>
    <w:rsid w:val="006C2375"/>
    <w:rsid w:val="006D4ECC"/>
    <w:rsid w:val="006E734E"/>
    <w:rsid w:val="00722258"/>
    <w:rsid w:val="007243E5"/>
    <w:rsid w:val="00766EA0"/>
    <w:rsid w:val="00783B0D"/>
    <w:rsid w:val="007A2226"/>
    <w:rsid w:val="007F5B66"/>
    <w:rsid w:val="0080032F"/>
    <w:rsid w:val="00823A1C"/>
    <w:rsid w:val="00845B9D"/>
    <w:rsid w:val="0085063A"/>
    <w:rsid w:val="00860984"/>
    <w:rsid w:val="00877BCE"/>
    <w:rsid w:val="008B3ECB"/>
    <w:rsid w:val="008B4E85"/>
    <w:rsid w:val="008C1B2E"/>
    <w:rsid w:val="0091627E"/>
    <w:rsid w:val="0094260E"/>
    <w:rsid w:val="00945660"/>
    <w:rsid w:val="0097032B"/>
    <w:rsid w:val="00997708"/>
    <w:rsid w:val="009D2EAD"/>
    <w:rsid w:val="009D54B2"/>
    <w:rsid w:val="009E1922"/>
    <w:rsid w:val="009F7ED2"/>
    <w:rsid w:val="00A27376"/>
    <w:rsid w:val="00A36703"/>
    <w:rsid w:val="00A44CAF"/>
    <w:rsid w:val="00A766E1"/>
    <w:rsid w:val="00A93661"/>
    <w:rsid w:val="00A95652"/>
    <w:rsid w:val="00AC0AB8"/>
    <w:rsid w:val="00B01F78"/>
    <w:rsid w:val="00B33C6D"/>
    <w:rsid w:val="00B4508F"/>
    <w:rsid w:val="00B55AD5"/>
    <w:rsid w:val="00B8057C"/>
    <w:rsid w:val="00BD6238"/>
    <w:rsid w:val="00BF593B"/>
    <w:rsid w:val="00BF6908"/>
    <w:rsid w:val="00BF773A"/>
    <w:rsid w:val="00BF7E81"/>
    <w:rsid w:val="00C13773"/>
    <w:rsid w:val="00C17CC8"/>
    <w:rsid w:val="00C8003D"/>
    <w:rsid w:val="00C83417"/>
    <w:rsid w:val="00C867AF"/>
    <w:rsid w:val="00C9604F"/>
    <w:rsid w:val="00CA19AA"/>
    <w:rsid w:val="00CA6E9C"/>
    <w:rsid w:val="00CC0DF6"/>
    <w:rsid w:val="00CC5298"/>
    <w:rsid w:val="00CD736E"/>
    <w:rsid w:val="00CD798D"/>
    <w:rsid w:val="00CE161E"/>
    <w:rsid w:val="00CF59A8"/>
    <w:rsid w:val="00D22416"/>
    <w:rsid w:val="00D325A9"/>
    <w:rsid w:val="00D36A8A"/>
    <w:rsid w:val="00D61409"/>
    <w:rsid w:val="00D656F7"/>
    <w:rsid w:val="00D6691E"/>
    <w:rsid w:val="00D71170"/>
    <w:rsid w:val="00D855DB"/>
    <w:rsid w:val="00D94032"/>
    <w:rsid w:val="00DA106C"/>
    <w:rsid w:val="00DA1C92"/>
    <w:rsid w:val="00DA25D4"/>
    <w:rsid w:val="00DA4606"/>
    <w:rsid w:val="00DA6538"/>
    <w:rsid w:val="00DD6CE0"/>
    <w:rsid w:val="00E15E75"/>
    <w:rsid w:val="00E3209F"/>
    <w:rsid w:val="00E5262C"/>
    <w:rsid w:val="00E80DBF"/>
    <w:rsid w:val="00EC44B8"/>
    <w:rsid w:val="00EC7DC4"/>
    <w:rsid w:val="00ED30CF"/>
    <w:rsid w:val="00EE42F1"/>
    <w:rsid w:val="00F176EF"/>
    <w:rsid w:val="00F371B8"/>
    <w:rsid w:val="00F45E10"/>
    <w:rsid w:val="00F6364A"/>
    <w:rsid w:val="00F7108C"/>
    <w:rsid w:val="00F9113A"/>
    <w:rsid w:val="00FD4DC4"/>
    <w:rsid w:val="00FE2546"/>
    <w:rsid w:val="00FE6DC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1B28"/>
  <w15:chartTrackingRefBased/>
  <w15:docId w15:val="{F2062986-964A-4E15-8557-8623C632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45660"/>
    <w:rPr>
      <w:rFonts w:ascii="Calibri" w:hAnsi="Calibri" w:cs="Calibri"/>
    </w:rPr>
  </w:style>
  <w:style w:type="paragraph" w:styleId="Heading1">
    <w:name w:val="heading 1"/>
    <w:aliases w:val="Pocket"/>
    <w:basedOn w:val="Normal"/>
    <w:next w:val="Normal"/>
    <w:link w:val="Heading1Char"/>
    <w:qFormat/>
    <w:rsid w:val="009456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56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56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6"/>
    <w:unhideWhenUsed/>
    <w:qFormat/>
    <w:rsid w:val="009456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456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660"/>
  </w:style>
  <w:style w:type="character" w:customStyle="1" w:styleId="Heading1Char">
    <w:name w:val="Heading 1 Char"/>
    <w:aliases w:val="Pocket Char"/>
    <w:basedOn w:val="DefaultParagraphFont"/>
    <w:link w:val="Heading1"/>
    <w:rsid w:val="009456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56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56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4566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7"/>
    <w:qFormat/>
    <w:rsid w:val="00945660"/>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94566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o"/>
    <w:basedOn w:val="DefaultParagraphFont"/>
    <w:uiPriority w:val="6"/>
    <w:qFormat/>
    <w:rsid w:val="00945660"/>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945660"/>
    <w:rPr>
      <w:color w:val="auto"/>
      <w:u w:val="none"/>
    </w:rPr>
  </w:style>
  <w:style w:type="character" w:styleId="FollowedHyperlink">
    <w:name w:val="FollowedHyperlink"/>
    <w:basedOn w:val="DefaultParagraphFont"/>
    <w:uiPriority w:val="99"/>
    <w:semiHidden/>
    <w:unhideWhenUsed/>
    <w:rsid w:val="00945660"/>
    <w:rPr>
      <w:color w:val="auto"/>
      <w:u w:val="none"/>
    </w:rPr>
  </w:style>
  <w:style w:type="paragraph" w:customStyle="1" w:styleId="Analytics">
    <w:name w:val="Analytics"/>
    <w:link w:val="AnalyticsChar"/>
    <w:uiPriority w:val="4"/>
    <w:qFormat/>
    <w:rsid w:val="0094566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45660"/>
    <w:rPr>
      <w:rFonts w:ascii="Calibri" w:eastAsiaTheme="majorEastAsia" w:hAnsi="Calibri" w:cstheme="majorBidi"/>
      <w:b/>
      <w:iCs/>
      <w:sz w:val="26"/>
      <w:szCs w:val="28"/>
    </w:rPr>
  </w:style>
  <w:style w:type="paragraph" w:styleId="ListParagraph">
    <w:name w:val="List Paragraph"/>
    <w:basedOn w:val="Normal"/>
    <w:uiPriority w:val="99"/>
    <w:unhideWhenUsed/>
    <w:qFormat/>
    <w:rsid w:val="0008600C"/>
    <w:pPr>
      <w:ind w:left="720"/>
      <w:contextualSpacing/>
    </w:pPr>
  </w:style>
  <w:style w:type="paragraph" w:customStyle="1" w:styleId="textbold">
    <w:name w:val="text bold"/>
    <w:basedOn w:val="Normal"/>
    <w:link w:val="Emphasis"/>
    <w:uiPriority w:val="7"/>
    <w:qFormat/>
    <w:rsid w:val="0008600C"/>
    <w:pPr>
      <w:ind w:left="720"/>
      <w:jc w:val="both"/>
    </w:pPr>
    <w:rPr>
      <w:b/>
      <w:iCs/>
      <w:sz w:val="24"/>
      <w:u w:val="single"/>
      <w:bdr w:val="single" w:sz="8" w:space="0" w:color="auto"/>
    </w:rPr>
  </w:style>
  <w:style w:type="character" w:styleId="UnresolvedMention">
    <w:name w:val="Unresolved Mention"/>
    <w:basedOn w:val="DefaultParagraphFont"/>
    <w:uiPriority w:val="99"/>
    <w:semiHidden/>
    <w:unhideWhenUsed/>
    <w:rsid w:val="0008600C"/>
    <w:rPr>
      <w:color w:val="605E5C"/>
      <w:shd w:val="clear" w:color="auto" w:fill="E1DFDD"/>
    </w:rPr>
  </w:style>
  <w:style w:type="paragraph" w:customStyle="1" w:styleId="Emphasis1">
    <w:name w:val="Emphasis1"/>
    <w:basedOn w:val="Normal"/>
    <w:autoRedefine/>
    <w:uiPriority w:val="7"/>
    <w:qFormat/>
    <w:rsid w:val="0008600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rmalWeb">
    <w:name w:val="Normal (Web)"/>
    <w:basedOn w:val="Normal"/>
    <w:uiPriority w:val="99"/>
    <w:unhideWhenUsed/>
    <w:rsid w:val="008506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606"/>
    <w:rPr>
      <w:b/>
      <w:bCs/>
    </w:rPr>
  </w:style>
  <w:style w:type="paragraph" w:customStyle="1" w:styleId="UnderlinePara">
    <w:name w:val="Underline Para"/>
    <w:basedOn w:val="Normal"/>
    <w:uiPriority w:val="6"/>
    <w:qFormat/>
    <w:rsid w:val="000E7531"/>
    <w:pPr>
      <w:widowControl w:val="0"/>
      <w:suppressAutoHyphens/>
      <w:spacing w:after="200"/>
      <w:contextualSpacing/>
    </w:pPr>
    <w:rPr>
      <w:rFonts w:asciiTheme="minorHAnsi" w:hAnsiTheme="minorHAnsi" w:cstheme="minorBidi"/>
      <w:u w:val="single"/>
    </w:rPr>
  </w:style>
  <w:style w:type="paragraph" w:customStyle="1" w:styleId="odd">
    <w:name w:val="odd"/>
    <w:basedOn w:val="Normal"/>
    <w:rsid w:val="003F4F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Normal"/>
    <w:rsid w:val="003F4F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child">
    <w:name w:val="first-child"/>
    <w:basedOn w:val="Normal"/>
    <w:rsid w:val="003F4F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child">
    <w:name w:val="last-child"/>
    <w:basedOn w:val="Normal"/>
    <w:rsid w:val="003F4F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s">
    <w:name w:val="caps"/>
    <w:basedOn w:val="DefaultParagraphFont"/>
    <w:rsid w:val="00F7108C"/>
  </w:style>
  <w:style w:type="paragraph" w:customStyle="1" w:styleId="css-158dogj">
    <w:name w:val="css-158dogj"/>
    <w:basedOn w:val="Normal"/>
    <w:rsid w:val="00214A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__paragraph"/>
    <w:basedOn w:val="Normal"/>
    <w:rsid w:val="00137F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804149">
      <w:bodyDiv w:val="1"/>
      <w:marLeft w:val="0"/>
      <w:marRight w:val="0"/>
      <w:marTop w:val="0"/>
      <w:marBottom w:val="0"/>
      <w:divBdr>
        <w:top w:val="none" w:sz="0" w:space="0" w:color="auto"/>
        <w:left w:val="none" w:sz="0" w:space="0" w:color="auto"/>
        <w:bottom w:val="none" w:sz="0" w:space="0" w:color="auto"/>
        <w:right w:val="none" w:sz="0" w:space="0" w:color="auto"/>
      </w:divBdr>
    </w:div>
    <w:div w:id="419252172">
      <w:bodyDiv w:val="1"/>
      <w:marLeft w:val="0"/>
      <w:marRight w:val="0"/>
      <w:marTop w:val="0"/>
      <w:marBottom w:val="0"/>
      <w:divBdr>
        <w:top w:val="none" w:sz="0" w:space="0" w:color="auto"/>
        <w:left w:val="none" w:sz="0" w:space="0" w:color="auto"/>
        <w:bottom w:val="none" w:sz="0" w:space="0" w:color="auto"/>
        <w:right w:val="none" w:sz="0" w:space="0" w:color="auto"/>
      </w:divBdr>
    </w:div>
    <w:div w:id="527375814">
      <w:bodyDiv w:val="1"/>
      <w:marLeft w:val="0"/>
      <w:marRight w:val="0"/>
      <w:marTop w:val="0"/>
      <w:marBottom w:val="0"/>
      <w:divBdr>
        <w:top w:val="none" w:sz="0" w:space="0" w:color="auto"/>
        <w:left w:val="none" w:sz="0" w:space="0" w:color="auto"/>
        <w:bottom w:val="none" w:sz="0" w:space="0" w:color="auto"/>
        <w:right w:val="none" w:sz="0" w:space="0" w:color="auto"/>
      </w:divBdr>
    </w:div>
    <w:div w:id="572155285">
      <w:bodyDiv w:val="1"/>
      <w:marLeft w:val="0"/>
      <w:marRight w:val="0"/>
      <w:marTop w:val="0"/>
      <w:marBottom w:val="0"/>
      <w:divBdr>
        <w:top w:val="none" w:sz="0" w:space="0" w:color="auto"/>
        <w:left w:val="none" w:sz="0" w:space="0" w:color="auto"/>
        <w:bottom w:val="none" w:sz="0" w:space="0" w:color="auto"/>
        <w:right w:val="none" w:sz="0" w:space="0" w:color="auto"/>
      </w:divBdr>
    </w:div>
    <w:div w:id="656496031">
      <w:bodyDiv w:val="1"/>
      <w:marLeft w:val="0"/>
      <w:marRight w:val="0"/>
      <w:marTop w:val="0"/>
      <w:marBottom w:val="0"/>
      <w:divBdr>
        <w:top w:val="none" w:sz="0" w:space="0" w:color="auto"/>
        <w:left w:val="none" w:sz="0" w:space="0" w:color="auto"/>
        <w:bottom w:val="none" w:sz="0" w:space="0" w:color="auto"/>
        <w:right w:val="none" w:sz="0" w:space="0" w:color="auto"/>
      </w:divBdr>
    </w:div>
    <w:div w:id="737362169">
      <w:bodyDiv w:val="1"/>
      <w:marLeft w:val="0"/>
      <w:marRight w:val="0"/>
      <w:marTop w:val="0"/>
      <w:marBottom w:val="0"/>
      <w:divBdr>
        <w:top w:val="none" w:sz="0" w:space="0" w:color="auto"/>
        <w:left w:val="none" w:sz="0" w:space="0" w:color="auto"/>
        <w:bottom w:val="none" w:sz="0" w:space="0" w:color="auto"/>
        <w:right w:val="none" w:sz="0" w:space="0" w:color="auto"/>
      </w:divBdr>
    </w:div>
    <w:div w:id="745617634">
      <w:bodyDiv w:val="1"/>
      <w:marLeft w:val="0"/>
      <w:marRight w:val="0"/>
      <w:marTop w:val="0"/>
      <w:marBottom w:val="0"/>
      <w:divBdr>
        <w:top w:val="none" w:sz="0" w:space="0" w:color="auto"/>
        <w:left w:val="none" w:sz="0" w:space="0" w:color="auto"/>
        <w:bottom w:val="none" w:sz="0" w:space="0" w:color="auto"/>
        <w:right w:val="none" w:sz="0" w:space="0" w:color="auto"/>
      </w:divBdr>
    </w:div>
    <w:div w:id="844518349">
      <w:bodyDiv w:val="1"/>
      <w:marLeft w:val="0"/>
      <w:marRight w:val="0"/>
      <w:marTop w:val="0"/>
      <w:marBottom w:val="0"/>
      <w:divBdr>
        <w:top w:val="none" w:sz="0" w:space="0" w:color="auto"/>
        <w:left w:val="none" w:sz="0" w:space="0" w:color="auto"/>
        <w:bottom w:val="none" w:sz="0" w:space="0" w:color="auto"/>
        <w:right w:val="none" w:sz="0" w:space="0" w:color="auto"/>
      </w:divBdr>
    </w:div>
    <w:div w:id="1058358174">
      <w:bodyDiv w:val="1"/>
      <w:marLeft w:val="0"/>
      <w:marRight w:val="0"/>
      <w:marTop w:val="0"/>
      <w:marBottom w:val="0"/>
      <w:divBdr>
        <w:top w:val="none" w:sz="0" w:space="0" w:color="auto"/>
        <w:left w:val="none" w:sz="0" w:space="0" w:color="auto"/>
        <w:bottom w:val="none" w:sz="0" w:space="0" w:color="auto"/>
        <w:right w:val="none" w:sz="0" w:space="0" w:color="auto"/>
      </w:divBdr>
    </w:div>
    <w:div w:id="1091391543">
      <w:bodyDiv w:val="1"/>
      <w:marLeft w:val="0"/>
      <w:marRight w:val="0"/>
      <w:marTop w:val="0"/>
      <w:marBottom w:val="0"/>
      <w:divBdr>
        <w:top w:val="none" w:sz="0" w:space="0" w:color="auto"/>
        <w:left w:val="none" w:sz="0" w:space="0" w:color="auto"/>
        <w:bottom w:val="none" w:sz="0" w:space="0" w:color="auto"/>
        <w:right w:val="none" w:sz="0" w:space="0" w:color="auto"/>
      </w:divBdr>
    </w:div>
    <w:div w:id="1197960628">
      <w:bodyDiv w:val="1"/>
      <w:marLeft w:val="0"/>
      <w:marRight w:val="0"/>
      <w:marTop w:val="0"/>
      <w:marBottom w:val="0"/>
      <w:divBdr>
        <w:top w:val="none" w:sz="0" w:space="0" w:color="auto"/>
        <w:left w:val="none" w:sz="0" w:space="0" w:color="auto"/>
        <w:bottom w:val="none" w:sz="0" w:space="0" w:color="auto"/>
        <w:right w:val="none" w:sz="0" w:space="0" w:color="auto"/>
      </w:divBdr>
    </w:div>
    <w:div w:id="1203714644">
      <w:bodyDiv w:val="1"/>
      <w:marLeft w:val="0"/>
      <w:marRight w:val="0"/>
      <w:marTop w:val="0"/>
      <w:marBottom w:val="0"/>
      <w:divBdr>
        <w:top w:val="none" w:sz="0" w:space="0" w:color="auto"/>
        <w:left w:val="none" w:sz="0" w:space="0" w:color="auto"/>
        <w:bottom w:val="none" w:sz="0" w:space="0" w:color="auto"/>
        <w:right w:val="none" w:sz="0" w:space="0" w:color="auto"/>
      </w:divBdr>
    </w:div>
    <w:div w:id="1273170911">
      <w:bodyDiv w:val="1"/>
      <w:marLeft w:val="0"/>
      <w:marRight w:val="0"/>
      <w:marTop w:val="0"/>
      <w:marBottom w:val="0"/>
      <w:divBdr>
        <w:top w:val="none" w:sz="0" w:space="0" w:color="auto"/>
        <w:left w:val="none" w:sz="0" w:space="0" w:color="auto"/>
        <w:bottom w:val="none" w:sz="0" w:space="0" w:color="auto"/>
        <w:right w:val="none" w:sz="0" w:space="0" w:color="auto"/>
      </w:divBdr>
    </w:div>
    <w:div w:id="1348098795">
      <w:bodyDiv w:val="1"/>
      <w:marLeft w:val="0"/>
      <w:marRight w:val="0"/>
      <w:marTop w:val="0"/>
      <w:marBottom w:val="0"/>
      <w:divBdr>
        <w:top w:val="none" w:sz="0" w:space="0" w:color="auto"/>
        <w:left w:val="none" w:sz="0" w:space="0" w:color="auto"/>
        <w:bottom w:val="none" w:sz="0" w:space="0" w:color="auto"/>
        <w:right w:val="none" w:sz="0" w:space="0" w:color="auto"/>
      </w:divBdr>
    </w:div>
    <w:div w:id="1380278097">
      <w:bodyDiv w:val="1"/>
      <w:marLeft w:val="0"/>
      <w:marRight w:val="0"/>
      <w:marTop w:val="0"/>
      <w:marBottom w:val="0"/>
      <w:divBdr>
        <w:top w:val="none" w:sz="0" w:space="0" w:color="auto"/>
        <w:left w:val="none" w:sz="0" w:space="0" w:color="auto"/>
        <w:bottom w:val="none" w:sz="0" w:space="0" w:color="auto"/>
        <w:right w:val="none" w:sz="0" w:space="0" w:color="auto"/>
      </w:divBdr>
    </w:div>
    <w:div w:id="1384862345">
      <w:bodyDiv w:val="1"/>
      <w:marLeft w:val="0"/>
      <w:marRight w:val="0"/>
      <w:marTop w:val="0"/>
      <w:marBottom w:val="0"/>
      <w:divBdr>
        <w:top w:val="none" w:sz="0" w:space="0" w:color="auto"/>
        <w:left w:val="none" w:sz="0" w:space="0" w:color="auto"/>
        <w:bottom w:val="none" w:sz="0" w:space="0" w:color="auto"/>
        <w:right w:val="none" w:sz="0" w:space="0" w:color="auto"/>
      </w:divBdr>
    </w:div>
    <w:div w:id="1743019658">
      <w:bodyDiv w:val="1"/>
      <w:marLeft w:val="0"/>
      <w:marRight w:val="0"/>
      <w:marTop w:val="0"/>
      <w:marBottom w:val="0"/>
      <w:divBdr>
        <w:top w:val="none" w:sz="0" w:space="0" w:color="auto"/>
        <w:left w:val="none" w:sz="0" w:space="0" w:color="auto"/>
        <w:bottom w:val="none" w:sz="0" w:space="0" w:color="auto"/>
        <w:right w:val="none" w:sz="0" w:space="0" w:color="auto"/>
      </w:divBdr>
    </w:div>
    <w:div w:id="1781072802">
      <w:bodyDiv w:val="1"/>
      <w:marLeft w:val="0"/>
      <w:marRight w:val="0"/>
      <w:marTop w:val="0"/>
      <w:marBottom w:val="0"/>
      <w:divBdr>
        <w:top w:val="none" w:sz="0" w:space="0" w:color="auto"/>
        <w:left w:val="none" w:sz="0" w:space="0" w:color="auto"/>
        <w:bottom w:val="none" w:sz="0" w:space="0" w:color="auto"/>
        <w:right w:val="none" w:sz="0" w:space="0" w:color="auto"/>
      </w:divBdr>
      <w:divsChild>
        <w:div w:id="762528554">
          <w:blockQuote w:val="1"/>
          <w:marLeft w:val="720"/>
          <w:marRight w:val="720"/>
          <w:marTop w:val="100"/>
          <w:marBottom w:val="100"/>
          <w:divBdr>
            <w:top w:val="none" w:sz="0" w:space="0" w:color="auto"/>
            <w:left w:val="single" w:sz="6" w:space="0" w:color="CACACA"/>
            <w:bottom w:val="none" w:sz="0" w:space="0" w:color="auto"/>
            <w:right w:val="none" w:sz="0" w:space="0" w:color="auto"/>
          </w:divBdr>
        </w:div>
        <w:div w:id="781220955">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1802914607">
      <w:bodyDiv w:val="1"/>
      <w:marLeft w:val="0"/>
      <w:marRight w:val="0"/>
      <w:marTop w:val="0"/>
      <w:marBottom w:val="0"/>
      <w:divBdr>
        <w:top w:val="none" w:sz="0" w:space="0" w:color="auto"/>
        <w:left w:val="none" w:sz="0" w:space="0" w:color="auto"/>
        <w:bottom w:val="none" w:sz="0" w:space="0" w:color="auto"/>
        <w:right w:val="none" w:sz="0" w:space="0" w:color="auto"/>
      </w:divBdr>
    </w:div>
    <w:div w:id="1906645721">
      <w:bodyDiv w:val="1"/>
      <w:marLeft w:val="0"/>
      <w:marRight w:val="0"/>
      <w:marTop w:val="0"/>
      <w:marBottom w:val="0"/>
      <w:divBdr>
        <w:top w:val="none" w:sz="0" w:space="0" w:color="auto"/>
        <w:left w:val="none" w:sz="0" w:space="0" w:color="auto"/>
        <w:bottom w:val="none" w:sz="0" w:space="0" w:color="auto"/>
        <w:right w:val="none" w:sz="0" w:space="0" w:color="auto"/>
      </w:divBdr>
    </w:div>
    <w:div w:id="1982881713">
      <w:bodyDiv w:val="1"/>
      <w:marLeft w:val="0"/>
      <w:marRight w:val="0"/>
      <w:marTop w:val="0"/>
      <w:marBottom w:val="0"/>
      <w:divBdr>
        <w:top w:val="none" w:sz="0" w:space="0" w:color="auto"/>
        <w:left w:val="none" w:sz="0" w:space="0" w:color="auto"/>
        <w:bottom w:val="none" w:sz="0" w:space="0" w:color="auto"/>
        <w:right w:val="none" w:sz="0" w:space="0" w:color="auto"/>
      </w:divBdr>
      <w:divsChild>
        <w:div w:id="1810857018">
          <w:marLeft w:val="0"/>
          <w:marRight w:val="0"/>
          <w:marTop w:val="0"/>
          <w:marBottom w:val="0"/>
          <w:divBdr>
            <w:top w:val="none" w:sz="0" w:space="0" w:color="auto"/>
            <w:left w:val="none" w:sz="0" w:space="0" w:color="auto"/>
            <w:bottom w:val="none" w:sz="0" w:space="0" w:color="auto"/>
            <w:right w:val="none" w:sz="0" w:space="0" w:color="auto"/>
          </w:divBdr>
          <w:divsChild>
            <w:div w:id="1748064995">
              <w:marLeft w:val="0"/>
              <w:marRight w:val="0"/>
              <w:marTop w:val="0"/>
              <w:marBottom w:val="0"/>
              <w:divBdr>
                <w:top w:val="none" w:sz="0" w:space="0" w:color="auto"/>
                <w:left w:val="none" w:sz="0" w:space="0" w:color="auto"/>
                <w:bottom w:val="none" w:sz="0" w:space="0" w:color="auto"/>
                <w:right w:val="none" w:sz="0" w:space="0" w:color="auto"/>
              </w:divBdr>
            </w:div>
          </w:divsChild>
        </w:div>
        <w:div w:id="849217910">
          <w:marLeft w:val="0"/>
          <w:marRight w:val="0"/>
          <w:marTop w:val="0"/>
          <w:marBottom w:val="0"/>
          <w:divBdr>
            <w:top w:val="none" w:sz="0" w:space="0" w:color="auto"/>
            <w:left w:val="none" w:sz="0" w:space="0" w:color="auto"/>
            <w:bottom w:val="none" w:sz="0" w:space="0" w:color="auto"/>
            <w:right w:val="none" w:sz="0" w:space="0" w:color="auto"/>
          </w:divBdr>
          <w:divsChild>
            <w:div w:id="20325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A6D20-12B5-4EEA-BDAA-A05223E3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321</TotalTime>
  <Pages>1</Pages>
  <Words>76818</Words>
  <Characters>437864</Characters>
  <Application>Microsoft Office Word</Application>
  <DocSecurity>0</DocSecurity>
  <Lines>3648</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Rafael Pierry</cp:lastModifiedBy>
  <cp:revision>34</cp:revision>
  <dcterms:created xsi:type="dcterms:W3CDTF">2020-06-20T20:09:00Z</dcterms:created>
  <dcterms:modified xsi:type="dcterms:W3CDTF">2020-07-02T10:45:00Z</dcterms:modified>
</cp:coreProperties>
</file>